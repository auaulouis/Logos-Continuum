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807CC" w14:textId="5E116886" w:rsidR="00A95652" w:rsidRDefault="005A251B" w:rsidP="00007707">
      <w:pPr>
        <w:pStyle w:val="Heading1"/>
      </w:pPr>
      <w:r>
        <w:t>Hegemony Bad</w:t>
      </w:r>
    </w:p>
    <w:p w14:paraId="018752A8" w14:textId="1ED22A95" w:rsidR="00007707" w:rsidRDefault="00007707" w:rsidP="005A251B">
      <w:pPr>
        <w:pStyle w:val="Heading1"/>
      </w:pPr>
      <w:r>
        <w:t>Unsustainable</w:t>
      </w:r>
    </w:p>
    <w:p w14:paraId="2AE6FAFE" w14:textId="06C0B169" w:rsidR="00007707" w:rsidRDefault="005A251B" w:rsidP="00007707">
      <w:pPr>
        <w:pStyle w:val="Heading3"/>
      </w:pPr>
      <w:r>
        <w:t xml:space="preserve">Unsustainable – </w:t>
      </w:r>
      <w:r w:rsidR="00007707">
        <w:t>Military Overstretch</w:t>
      </w:r>
    </w:p>
    <w:p w14:paraId="3A1E8AC1" w14:textId="77777777" w:rsidR="00007707" w:rsidRDefault="00007707" w:rsidP="00007707">
      <w:pPr>
        <w:pStyle w:val="Heading4"/>
      </w:pPr>
      <w:r>
        <w:t xml:space="preserve">Fiscal and military overstretch render US retrenchment </w:t>
      </w:r>
      <w:r w:rsidRPr="00BB15BC">
        <w:rPr>
          <w:u w:val="single"/>
        </w:rPr>
        <w:t>obsolete</w:t>
      </w:r>
      <w:r>
        <w:t xml:space="preserve"> – the </w:t>
      </w:r>
      <w:proofErr w:type="spellStart"/>
      <w:r>
        <w:t>aff</w:t>
      </w:r>
      <w:proofErr w:type="spellEnd"/>
      <w:r>
        <w:t xml:space="preserve"> </w:t>
      </w:r>
      <w:r w:rsidRPr="00BB15BC">
        <w:rPr>
          <w:u w:val="single"/>
        </w:rPr>
        <w:t>temporarily</w:t>
      </w:r>
      <w:r>
        <w:t xml:space="preserve"> relieves those pressures which makes later collapse </w:t>
      </w:r>
      <w:r w:rsidRPr="00BB15BC">
        <w:rPr>
          <w:u w:val="single"/>
        </w:rPr>
        <w:t>more violent</w:t>
      </w:r>
      <w:r>
        <w:t xml:space="preserve">. </w:t>
      </w:r>
    </w:p>
    <w:p w14:paraId="40BDD213" w14:textId="77777777" w:rsidR="00007707" w:rsidRPr="00BB15BC" w:rsidRDefault="00007707" w:rsidP="00007707">
      <w:r w:rsidRPr="005A017A">
        <w:rPr>
          <w:rStyle w:val="Style13ptBold"/>
        </w:rPr>
        <w:t>Suri and Valentino 16</w:t>
      </w:r>
      <w:r w:rsidRPr="005A017A">
        <w:t xml:space="preserve"> </w:t>
      </w:r>
      <w:r>
        <w:t xml:space="preserve">– Mack Brown Suri </w:t>
      </w:r>
      <w:r w:rsidRPr="00BB15BC">
        <w:t>is a Distinguished Chair for Leadership in Global Affairs at The University of Texas at Austin</w:t>
      </w:r>
      <w:r>
        <w:t xml:space="preserve"> and </w:t>
      </w:r>
      <w:r w:rsidRPr="00BB15BC">
        <w:t>professor in the university's Department of History and the LBJ School of Public Affairs</w:t>
      </w:r>
      <w:r>
        <w:t xml:space="preserve">. They have a PhD in History from Yale, MA in History from Ohio U, and AB in history from Stanford. Valentino has a PhD in political science from MIT, BA in political science from Stanford. They are a </w:t>
      </w:r>
      <w:r w:rsidRPr="00BB15BC">
        <w:t>Professor of Government at Dartmouth College</w:t>
      </w:r>
      <w:r>
        <w:t xml:space="preserve"> and coordinator for a </w:t>
      </w:r>
      <w:r w:rsidRPr="00BB15BC">
        <w:t>War and Peace Studies Program</w:t>
      </w:r>
      <w:r>
        <w:t xml:space="preserve"> at </w:t>
      </w:r>
      <w:r w:rsidRPr="00BB15BC">
        <w:t>Dickey Center for International Understanding</w:t>
      </w:r>
      <w:r>
        <w:t>.</w:t>
      </w:r>
      <w:r w:rsidRPr="00BB15BC">
        <w:t xml:space="preserve"> </w:t>
      </w:r>
      <w:r>
        <w:t>“</w:t>
      </w:r>
      <w:r w:rsidRPr="00BB15BC">
        <w:t>Sustainable Security: Rethinking American National Security Strategy</w:t>
      </w:r>
      <w:r>
        <w:t>” Published in 2016. Accessed 7/7/18. (</w:t>
      </w:r>
      <w:hyperlink r:id="rId6" w:history="1">
        <w:r w:rsidRPr="002C0272">
          <w:rPr>
            <w:rStyle w:val="Hyperlink"/>
          </w:rPr>
          <w:t>http://tobinproject.org/sites/tobinproject.org/files/assets/Sustainable%20Security%20-%20All%20Chapters.pdf</w:t>
        </w:r>
      </w:hyperlink>
      <w:r w:rsidRPr="00BB15BC">
        <w:t>)</w:t>
      </w:r>
    </w:p>
    <w:p w14:paraId="4D30F313" w14:textId="77777777" w:rsidR="00007707" w:rsidRPr="005A251B" w:rsidRDefault="00007707" w:rsidP="00007707">
      <w:pPr>
        <w:rPr>
          <w:sz w:val="16"/>
        </w:rPr>
      </w:pPr>
      <w:r w:rsidRPr="00BB15BC">
        <w:rPr>
          <w:rStyle w:val="StyleUnderline"/>
          <w:b/>
        </w:rPr>
        <w:t>AN ERA OF</w:t>
      </w:r>
      <w:r w:rsidRPr="005A251B">
        <w:rPr>
          <w:b/>
          <w:sz w:val="16"/>
        </w:rPr>
        <w:t xml:space="preserve"> </w:t>
      </w:r>
      <w:r w:rsidRPr="00BB15BC">
        <w:rPr>
          <w:rStyle w:val="Emphasis"/>
        </w:rPr>
        <w:t xml:space="preserve">CONSTRAINED RESOURCES </w:t>
      </w:r>
      <w:r w:rsidRPr="005A251B">
        <w:rPr>
          <w:sz w:val="16"/>
        </w:rPr>
        <w:t xml:space="preserve">Strategic crises are common and they rarely result in enduring shifts of power. The systemic elements of the international system—geography, the allocation of wealth, the mobilization of military capabilities, perceptions of political legitimacy, and routines of behavior—are generally more resilient than the pressures of a particular moment, even a major war. For this reason, American international predominance has continued with remarkable consistency across the last six decades, despite repeated policy miscalculations and misallocations of resources. American strategic leadership has been mediocre, at best, but American strategic predominance has remained largely invulnerable. Many observers expect this trend to continue with the new energy resources emerging from North America, expansion of global markets for commerce, increased demands for political participation across the globe, and rising political-economic turmoil around East Asia and Europe—the only two regions capable of producing a strategic peer to the United States in the foreseeable future. According to this analysis, American predominance will continue even if America fails to adapt its national security strategy to a changing world. This is a comforting and humbling prediction, echoing German Chancellor Otto von Bismarck’s contemptuous nineteenth century comment that “God has a special providence for fools, drunks, and the United States of America.” </w:t>
      </w:r>
      <w:r w:rsidRPr="00BB15BC">
        <w:rPr>
          <w:rStyle w:val="StyleUnderline"/>
        </w:rPr>
        <w:t xml:space="preserve">Perhaps America’s luck is </w:t>
      </w:r>
      <w:r w:rsidRPr="00BB15BC">
        <w:rPr>
          <w:rStyle w:val="Emphasis"/>
        </w:rPr>
        <w:t>finally running out</w:t>
      </w:r>
      <w:r w:rsidRPr="005A251B">
        <w:rPr>
          <w:sz w:val="16"/>
        </w:rPr>
        <w:t xml:space="preserve">. There is reason to believe that the </w:t>
      </w:r>
      <w:r w:rsidRPr="00BB15BC">
        <w:rPr>
          <w:rStyle w:val="StyleUnderline"/>
        </w:rPr>
        <w:t xml:space="preserve">mediocrity of American strategic leadership is now </w:t>
      </w:r>
      <w:r w:rsidRPr="00BB15BC">
        <w:rPr>
          <w:rStyle w:val="Emphasis"/>
        </w:rPr>
        <w:t>imperiling</w:t>
      </w:r>
      <w:r w:rsidRPr="005A251B">
        <w:rPr>
          <w:sz w:val="16"/>
        </w:rPr>
        <w:t xml:space="preserve"> </w:t>
      </w:r>
      <w:r w:rsidRPr="00BB15BC">
        <w:rPr>
          <w:rStyle w:val="StyleUnderline"/>
        </w:rPr>
        <w:t>the country’s inherited strategic advantages</w:t>
      </w:r>
      <w:r w:rsidRPr="005A251B">
        <w:rPr>
          <w:sz w:val="16"/>
        </w:rPr>
        <w:t xml:space="preserve">. </w:t>
      </w:r>
      <w:r w:rsidRPr="00BB15BC">
        <w:rPr>
          <w:rStyle w:val="StyleUnderline"/>
        </w:rPr>
        <w:t>The crises facing the United States</w:t>
      </w:r>
      <w:r w:rsidRPr="005A251B">
        <w:rPr>
          <w:sz w:val="16"/>
        </w:rPr>
        <w:t xml:space="preserve"> today are not new, but they </w:t>
      </w:r>
      <w:r w:rsidRPr="00BB15BC">
        <w:rPr>
          <w:rStyle w:val="StyleUnderline"/>
        </w:rPr>
        <w:t xml:space="preserve">appear to be reaching a </w:t>
      </w:r>
      <w:r w:rsidRPr="00BB15BC">
        <w:rPr>
          <w:rStyle w:val="Emphasis"/>
        </w:rPr>
        <w:t>historical tipping point</w:t>
      </w:r>
      <w:r w:rsidRPr="005A251B">
        <w:rPr>
          <w:sz w:val="16"/>
        </w:rPr>
        <w:t xml:space="preserve"> </w:t>
      </w:r>
      <w:r w:rsidRPr="00BB15BC">
        <w:rPr>
          <w:rStyle w:val="StyleUnderline"/>
        </w:rPr>
        <w:t>because of the accumulated costs of past decisions</w:t>
      </w:r>
      <w:r w:rsidRPr="005A251B">
        <w:rPr>
          <w:sz w:val="16"/>
        </w:rPr>
        <w:t xml:space="preserve">, </w:t>
      </w:r>
      <w:r w:rsidRPr="00BB15BC">
        <w:rPr>
          <w:rStyle w:val="StyleUnderline"/>
        </w:rPr>
        <w:t>the density of current challenges, and</w:t>
      </w:r>
      <w:r w:rsidRPr="005A251B">
        <w:rPr>
          <w:sz w:val="16"/>
        </w:rPr>
        <w:t xml:space="preserve">, above all, </w:t>
      </w:r>
      <w:r w:rsidRPr="00BB15BC">
        <w:rPr>
          <w:rStyle w:val="StyleUnderline"/>
        </w:rPr>
        <w:t>the stagnation of American policy-making</w:t>
      </w:r>
      <w:r w:rsidRPr="005A251B">
        <w:rPr>
          <w:sz w:val="16"/>
        </w:rPr>
        <w:t xml:space="preserve">. Simply stated, </w:t>
      </w:r>
      <w:r w:rsidRPr="00BB15BC">
        <w:rPr>
          <w:rStyle w:val="StyleUnderline"/>
        </w:rPr>
        <w:t xml:space="preserve">the United States is operating in an incredibly difficult international environment with </w:t>
      </w:r>
      <w:r w:rsidRPr="00BB15BC">
        <w:rPr>
          <w:rStyle w:val="Emphasis"/>
        </w:rPr>
        <w:t>extensive commitments</w:t>
      </w:r>
      <w:r w:rsidRPr="00BB15BC">
        <w:rPr>
          <w:rStyle w:val="StyleUnderline"/>
        </w:rPr>
        <w:t xml:space="preserve"> but </w:t>
      </w:r>
      <w:r w:rsidRPr="00BB15BC">
        <w:rPr>
          <w:rStyle w:val="Emphasis"/>
        </w:rPr>
        <w:t>limited reserves</w:t>
      </w:r>
      <w:r w:rsidRPr="005A251B">
        <w:rPr>
          <w:sz w:val="16"/>
        </w:rPr>
        <w:t xml:space="preserve">, </w:t>
      </w:r>
      <w:r w:rsidRPr="00BB15BC">
        <w:rPr>
          <w:rStyle w:val="StyleUnderline"/>
        </w:rPr>
        <w:t xml:space="preserve">and </w:t>
      </w:r>
      <w:r w:rsidRPr="00BB15BC">
        <w:rPr>
          <w:rStyle w:val="Emphasis"/>
        </w:rPr>
        <w:t>even more limited readiness</w:t>
      </w:r>
      <w:r w:rsidRPr="00BB15BC">
        <w:rPr>
          <w:rStyle w:val="StyleUnderline"/>
        </w:rPr>
        <w:t xml:space="preserve"> at home to adjust to these circumstances</w:t>
      </w:r>
      <w:r w:rsidRPr="005A251B">
        <w:rPr>
          <w:sz w:val="16"/>
        </w:rPr>
        <w:t xml:space="preserve">. </w:t>
      </w:r>
      <w:r w:rsidRPr="00BB15BC">
        <w:rPr>
          <w:rStyle w:val="StyleUnderline"/>
        </w:rPr>
        <w:t>These pressures are</w:t>
      </w:r>
      <w:r w:rsidRPr="005A251B">
        <w:rPr>
          <w:sz w:val="16"/>
        </w:rPr>
        <w:t xml:space="preserve"> not transitory, but the </w:t>
      </w:r>
      <w:r w:rsidRPr="00BB15BC">
        <w:rPr>
          <w:rStyle w:val="StyleUnderline"/>
        </w:rPr>
        <w:t xml:space="preserve">consequence of </w:t>
      </w:r>
      <w:r w:rsidRPr="00BB15BC">
        <w:rPr>
          <w:rStyle w:val="Emphasis"/>
        </w:rPr>
        <w:t>long-term trends</w:t>
      </w:r>
      <w:r w:rsidRPr="00BB15BC">
        <w:rPr>
          <w:rStyle w:val="StyleUnderline"/>
        </w:rPr>
        <w:t xml:space="preserve"> that are unlikely to reverse themselves in the near future</w:t>
      </w:r>
      <w:r w:rsidRPr="005A251B">
        <w:rPr>
          <w:sz w:val="16"/>
        </w:rPr>
        <w:t xml:space="preserve">. </w:t>
      </w:r>
      <w:r w:rsidRPr="00BB15BC">
        <w:rPr>
          <w:rStyle w:val="StyleUnderline"/>
        </w:rPr>
        <w:t>The accumulated and current pressures</w:t>
      </w:r>
      <w:r w:rsidRPr="005A251B">
        <w:rPr>
          <w:sz w:val="16"/>
        </w:rPr>
        <w:t xml:space="preserve"> on the United States do not make a strategic tip inevitable, but they </w:t>
      </w:r>
      <w:r w:rsidRPr="00BB15BC">
        <w:rPr>
          <w:rStyle w:val="StyleUnderline"/>
        </w:rPr>
        <w:t>make</w:t>
      </w:r>
      <w:r w:rsidRPr="005A251B">
        <w:rPr>
          <w:sz w:val="16"/>
        </w:rPr>
        <w:t xml:space="preserve"> a </w:t>
      </w:r>
      <w:r w:rsidRPr="00BB15BC">
        <w:rPr>
          <w:rStyle w:val="StyleUnderline"/>
        </w:rPr>
        <w:t>serious consideration of new policy options and assumptions imperative</w:t>
      </w:r>
      <w:r w:rsidRPr="005A251B">
        <w:rPr>
          <w:sz w:val="16"/>
        </w:rPr>
        <w:t>. That is the motivation for this book. The United States remains a wealthy and dynamic society that can spend more on its security than any of its peers</w:t>
      </w:r>
      <w:r w:rsidRPr="00BB15BC">
        <w:rPr>
          <w:rStyle w:val="StyleUnderline"/>
        </w:rPr>
        <w:t>. The United States</w:t>
      </w:r>
      <w:r w:rsidRPr="005A251B">
        <w:rPr>
          <w:sz w:val="16"/>
        </w:rPr>
        <w:t xml:space="preserve"> also </w:t>
      </w:r>
      <w:r w:rsidRPr="00BB15BC">
        <w:rPr>
          <w:rStyle w:val="StyleUnderline"/>
        </w:rPr>
        <w:t>continues to support a more powerful military than most of its competitors combined.</w:t>
      </w:r>
      <w:r w:rsidRPr="005A251B">
        <w:rPr>
          <w:sz w:val="16"/>
        </w:rPr>
        <w:t xml:space="preserve"> American military and communications technologies are, in many cases, at least one and often two generations ahead of others. The United States consistently deploys more advanced weapons in larger numbers and with the better-trained operators than our adversaries. That will not change in coming years. American military expenditures are high in absolute terms, but remain at a historically sustainable level of about five percent of gross national product. </w:t>
      </w:r>
      <w:r w:rsidRPr="00BB15BC">
        <w:rPr>
          <w:rStyle w:val="StyleUnderline"/>
        </w:rPr>
        <w:t>The trouble is not that the United States spends too little on the military</w:t>
      </w:r>
      <w:r w:rsidRPr="005A251B">
        <w:rPr>
          <w:sz w:val="16"/>
        </w:rPr>
        <w:t xml:space="preserve">, </w:t>
      </w:r>
      <w:r w:rsidRPr="00BB15BC">
        <w:rPr>
          <w:rStyle w:val="StyleUnderline"/>
        </w:rPr>
        <w:t xml:space="preserve">but that it may have </w:t>
      </w:r>
      <w:r w:rsidRPr="00BB15BC">
        <w:rPr>
          <w:rStyle w:val="Emphasis"/>
        </w:rPr>
        <w:t>too many commitments</w:t>
      </w:r>
      <w:r w:rsidRPr="00BB15BC">
        <w:rPr>
          <w:rStyle w:val="StyleUnderline"/>
        </w:rPr>
        <w:t xml:space="preserve"> both at home and abroad</w:t>
      </w:r>
      <w:r w:rsidRPr="005A251B">
        <w:rPr>
          <w:sz w:val="16"/>
        </w:rPr>
        <w:t xml:space="preserve">. </w:t>
      </w:r>
      <w:r w:rsidRPr="00BB15BC">
        <w:rPr>
          <w:rStyle w:val="StyleUnderline"/>
        </w:rPr>
        <w:t>There are a dizzying number of latent demands on American force across the globe</w:t>
      </w:r>
      <w:r w:rsidRPr="005A251B">
        <w:rPr>
          <w:sz w:val="16"/>
        </w:rPr>
        <w:t xml:space="preserve">; and while political realities make it unlikely that American military spending will rise dramatically in the foreseeable future, </w:t>
      </w:r>
      <w:r w:rsidRPr="00BB15BC">
        <w:rPr>
          <w:rStyle w:val="StyleUnderline"/>
        </w:rPr>
        <w:t>no conceivably sustainable military budget could ensure that all American commitments are simultaneously protected</w:t>
      </w:r>
      <w:r w:rsidRPr="005A251B">
        <w:rPr>
          <w:sz w:val="16"/>
        </w:rPr>
        <w:t xml:space="preserve">. American ships patrol all the major waterways of the world, American bases constitute what one scholar calls a global “archipelago” of facilities, and American aircraft fly daily missions (manned and unmanned) above virtually all terrain. </w:t>
      </w:r>
      <w:r w:rsidRPr="00BB15BC">
        <w:rPr>
          <w:rStyle w:val="StyleUnderline"/>
        </w:rPr>
        <w:t>Basic American military operations are ubiquitous</w:t>
      </w:r>
      <w:r w:rsidRPr="005A251B">
        <w:rPr>
          <w:sz w:val="16"/>
        </w:rPr>
        <w:t xml:space="preserve">, they are labor intensive, </w:t>
      </w:r>
      <w:r w:rsidRPr="00BB15BC">
        <w:rPr>
          <w:rStyle w:val="StyleUnderline"/>
        </w:rPr>
        <w:t>and</w:t>
      </w:r>
      <w:r w:rsidRPr="005A251B">
        <w:rPr>
          <w:sz w:val="16"/>
        </w:rPr>
        <w:t xml:space="preserve"> they are </w:t>
      </w:r>
      <w:r w:rsidRPr="00BB15BC">
        <w:rPr>
          <w:rStyle w:val="StyleUnderline"/>
        </w:rPr>
        <w:t>expensive</w:t>
      </w:r>
      <w:r w:rsidRPr="005A251B">
        <w:rPr>
          <w:sz w:val="16"/>
        </w:rPr>
        <w:t xml:space="preserve">. Within a political climate that demands an “all-volunteer” force, </w:t>
      </w:r>
      <w:r w:rsidRPr="00BB15BC">
        <w:rPr>
          <w:rStyle w:val="StyleUnderline"/>
        </w:rPr>
        <w:t xml:space="preserve">there is </w:t>
      </w:r>
      <w:r w:rsidRPr="00BB15BC">
        <w:rPr>
          <w:rStyle w:val="Emphasis"/>
        </w:rPr>
        <w:t>little available capacity</w:t>
      </w:r>
      <w:r w:rsidRPr="00BB15BC">
        <w:rPr>
          <w:rStyle w:val="StyleUnderline"/>
        </w:rPr>
        <w:t xml:space="preserve"> in the incredibly large American military for multiplying regional conflicts that demand additional personnel and capacities</w:t>
      </w:r>
      <w:r w:rsidRPr="005A251B">
        <w:rPr>
          <w:sz w:val="16"/>
        </w:rPr>
        <w:t xml:space="preserve">. For all its extraordinary size and skill, </w:t>
      </w:r>
      <w:r w:rsidRPr="00BB15BC">
        <w:rPr>
          <w:rStyle w:val="Emphasis"/>
        </w:rPr>
        <w:t>the American military can easily become overstretched</w:t>
      </w:r>
      <w:r w:rsidRPr="005A251B">
        <w:rPr>
          <w:sz w:val="16"/>
        </w:rPr>
        <w:t xml:space="preserve">. </w:t>
      </w:r>
      <w:r w:rsidRPr="00BB15BC">
        <w:rPr>
          <w:rStyle w:val="StyleUnderline"/>
        </w:rPr>
        <w:t>It might have reached that point already</w:t>
      </w:r>
      <w:r w:rsidRPr="005A251B">
        <w:rPr>
          <w:sz w:val="16"/>
        </w:rPr>
        <w:t xml:space="preserve">. In </w:t>
      </w:r>
      <w:r w:rsidRPr="00BB15BC">
        <w:rPr>
          <w:rStyle w:val="StyleUnderline"/>
        </w:rPr>
        <w:t>conflicts like</w:t>
      </w:r>
      <w:r w:rsidRPr="005A251B">
        <w:rPr>
          <w:sz w:val="16"/>
        </w:rPr>
        <w:t xml:space="preserve"> those in </w:t>
      </w:r>
      <w:r w:rsidRPr="00BB15BC">
        <w:rPr>
          <w:rStyle w:val="StyleUnderline"/>
        </w:rPr>
        <w:t>Iraq</w:t>
      </w:r>
      <w:r w:rsidRPr="005A251B">
        <w:rPr>
          <w:sz w:val="16"/>
        </w:rPr>
        <w:t xml:space="preserve"> </w:t>
      </w:r>
      <w:r w:rsidRPr="00BB15BC">
        <w:rPr>
          <w:rStyle w:val="StyleUnderline"/>
        </w:rPr>
        <w:t>and</w:t>
      </w:r>
      <w:r w:rsidRPr="005A251B">
        <w:rPr>
          <w:sz w:val="16"/>
        </w:rPr>
        <w:t xml:space="preserve"> </w:t>
      </w:r>
      <w:r w:rsidRPr="00BB15BC">
        <w:rPr>
          <w:rStyle w:val="StyleUnderline"/>
        </w:rPr>
        <w:t>Afghanistan</w:t>
      </w:r>
      <w:r w:rsidRPr="005A251B">
        <w:rPr>
          <w:sz w:val="16"/>
        </w:rPr>
        <w:t xml:space="preserve">—and now a new war against the </w:t>
      </w:r>
      <w:r w:rsidRPr="00BB15BC">
        <w:rPr>
          <w:rStyle w:val="StyleUnderline"/>
        </w:rPr>
        <w:t>Islamic State of Iraq and Syria</w:t>
      </w:r>
      <w:r w:rsidRPr="005A251B">
        <w:rPr>
          <w:sz w:val="16"/>
        </w:rPr>
        <w:t xml:space="preserve">, </w:t>
      </w:r>
      <w:r w:rsidRPr="00BB15BC">
        <w:rPr>
          <w:rStyle w:val="StyleUnderline"/>
        </w:rPr>
        <w:t>as well as other terrorist groups</w:t>
      </w:r>
      <w:r w:rsidRPr="005A251B">
        <w:rPr>
          <w:sz w:val="16"/>
        </w:rPr>
        <w:t>—</w:t>
      </w:r>
      <w:r w:rsidRPr="00BB15BC">
        <w:rPr>
          <w:rStyle w:val="StyleUnderline"/>
        </w:rPr>
        <w:t>US armed forces quickly find themselves spread too thin to accomplish strategic aims</w:t>
      </w:r>
      <w:r w:rsidRPr="005A251B">
        <w:rPr>
          <w:sz w:val="16"/>
        </w:rPr>
        <w:t xml:space="preserve">. The </w:t>
      </w:r>
      <w:r w:rsidRPr="00BB15BC">
        <w:rPr>
          <w:rStyle w:val="StyleUnderline"/>
        </w:rPr>
        <w:t>civilians who direct American policy</w:t>
      </w:r>
      <w:r w:rsidRPr="005A251B">
        <w:rPr>
          <w:sz w:val="16"/>
        </w:rPr>
        <w:t>—including the president, the secretaries of state and defense, and the national security advisor—</w:t>
      </w:r>
      <w:r w:rsidRPr="00BB15BC">
        <w:rPr>
          <w:rStyle w:val="StyleUnderline"/>
        </w:rPr>
        <w:t xml:space="preserve">find themselves in </w:t>
      </w:r>
      <w:r w:rsidRPr="00BB15BC">
        <w:rPr>
          <w:rStyle w:val="Emphasis"/>
        </w:rPr>
        <w:t>perpetual crisis mode</w:t>
      </w:r>
      <w:r w:rsidRPr="005A251B">
        <w:rPr>
          <w:sz w:val="16"/>
        </w:rPr>
        <w:t xml:space="preserve">, </w:t>
      </w:r>
      <w:r w:rsidRPr="00BB15BC">
        <w:rPr>
          <w:rStyle w:val="StyleUnderline"/>
        </w:rPr>
        <w:t>reacting to new demands rather than thinking systematically about strategic priorities</w:t>
      </w:r>
      <w:r w:rsidRPr="005A251B">
        <w:rPr>
          <w:sz w:val="16"/>
        </w:rPr>
        <w:t xml:space="preserve">. </w:t>
      </w:r>
      <w:r w:rsidRPr="00BB15BC">
        <w:rPr>
          <w:rStyle w:val="StyleUnderline"/>
        </w:rPr>
        <w:t>Another inherited burden on resources is demographic</w:t>
      </w:r>
      <w:r w:rsidRPr="005A251B">
        <w:rPr>
          <w:sz w:val="16"/>
        </w:rPr>
        <w:t xml:space="preserve">. As Cindy Williams argues, although the United States does not confront population decline (as in Europe and East Asia), </w:t>
      </w:r>
      <w:r w:rsidRPr="00BB15BC">
        <w:rPr>
          <w:rStyle w:val="StyleUnderline"/>
        </w:rPr>
        <w:t>the country faces</w:t>
      </w:r>
      <w:r w:rsidRPr="005A251B">
        <w:rPr>
          <w:sz w:val="16"/>
        </w:rPr>
        <w:t xml:space="preserve"> </w:t>
      </w:r>
      <w:r w:rsidRPr="00BB15BC">
        <w:rPr>
          <w:rStyle w:val="StyleUnderline"/>
        </w:rPr>
        <w:t>ballooning</w:t>
      </w:r>
      <w:r w:rsidRPr="005A251B">
        <w:rPr>
          <w:sz w:val="16"/>
        </w:rPr>
        <w:t xml:space="preserve"> health and </w:t>
      </w:r>
      <w:r w:rsidRPr="00BB15BC">
        <w:rPr>
          <w:rStyle w:val="StyleUnderline"/>
        </w:rPr>
        <w:t>retirement obligations that are crowding out other investments</w:t>
      </w:r>
      <w:r w:rsidRPr="005A251B">
        <w:rPr>
          <w:sz w:val="16"/>
        </w:rPr>
        <w:t xml:space="preserve">. After a half-century when the United States has fielded the largest peacetime military force in its history, it is now obligated to finance higher economic transfer payments to veterans than ever before. An all-volunteer military compounds these problems because volunteers demand more long-term benefits for retention. </w:t>
      </w:r>
      <w:r w:rsidRPr="00BB15BC">
        <w:rPr>
          <w:rStyle w:val="StyleUnderline"/>
        </w:rPr>
        <w:t>These expenses are threatening to break the Pentagon’s budget</w:t>
      </w:r>
      <w:r w:rsidRPr="005A251B">
        <w:rPr>
          <w:sz w:val="16"/>
        </w:rPr>
        <w:t xml:space="preserve">, just as they are producing exorbitant national debt obligations. The American military, like other major civilian institutions, is asked to address a growing number of current commitments and crises while it must devote a higher proportion of its resources than ever before to personnel who are no longer active. </w:t>
      </w:r>
      <w:r w:rsidRPr="00BB15BC">
        <w:rPr>
          <w:rStyle w:val="StyleUnderline"/>
        </w:rPr>
        <w:t xml:space="preserve">We may be at a tipping point where </w:t>
      </w:r>
      <w:r w:rsidRPr="00BB15BC">
        <w:rPr>
          <w:rStyle w:val="Emphasis"/>
        </w:rPr>
        <w:t>inherited costs undermine current investments</w:t>
      </w:r>
      <w:r w:rsidRPr="005A251B">
        <w:rPr>
          <w:sz w:val="16"/>
        </w:rPr>
        <w:t xml:space="preserve">. Defense Secretaries Robert Gates and Leon Panetta both articulated these urgent points, as they called for more restraint in American military commitments and serious reform in health and retirement entitlements. Chairman of the Joint Chiefs of Staff, Admiral Mike Mullen made the clearest public statement about these resource challenges. In September 2011, on the eve of another recurring budget battle in Congress, he told a group of business executives that the “biggest threat to our national security is our debt.” Mullen focused on the higher costs for capital equipment and “increases in pay, and especially increases in the cost of health care.” Mullen closed his candid statement with a clear call for greater restraint in American military commitments and more attention to the prudent reallocation of resources: “We must consider the world as it is -- the threats as we see them -- not wishing away the danger nor blowing it out of proportion,” Mullen said. “Pragmatism and practicality must be our watchwords moving forward,” he added, “[and] strategy must become our acumen.” Despite the enormous influence of Gates, Panetta, and Mullen, these figures failed to make serious headway on reform. American policy-makers in the Bush and Obama administrations were more cautious about intervening in foreign conflicts after long frustrating months of combat in Afghanistan and Iraq, but they have not shown any serious willingness to reduce costly inherited commitments around the world. If anything, the “Asian pivot” has created a new obligation to increase the American land, sea, and air presence in Asia, while maintaining military hegemony in the Persian Gulf, Western Europe, and all major waterways around the globe. Civil wars and territorial disputes throughout East and South Asia, North Africa, and the Middle East threaten to suck in further American military forces, based on security guarantees that the United States has inherited, in some cases, from the early years of the Cold War. </w:t>
      </w:r>
      <w:r w:rsidRPr="00BB15BC">
        <w:rPr>
          <w:rStyle w:val="Emphasis"/>
        </w:rPr>
        <w:t>Resource pressures demand some degree of American retrenchment</w:t>
      </w:r>
      <w:r w:rsidRPr="005A251B">
        <w:rPr>
          <w:sz w:val="16"/>
        </w:rPr>
        <w:t xml:space="preserve">, </w:t>
      </w:r>
      <w:r w:rsidRPr="00BB15BC">
        <w:rPr>
          <w:rStyle w:val="StyleUnderline"/>
        </w:rPr>
        <w:t>but political calculations push policy-makers to avoid all the difficult trade-offs</w:t>
      </w:r>
      <w:r w:rsidRPr="005A251B">
        <w:rPr>
          <w:sz w:val="16"/>
        </w:rPr>
        <w:t xml:space="preserve">. </w:t>
      </w:r>
      <w:r w:rsidRPr="00BB15BC">
        <w:rPr>
          <w:rStyle w:val="StyleUnderline"/>
        </w:rPr>
        <w:t xml:space="preserve">Without attention to tradeoffs, </w:t>
      </w:r>
      <w:r w:rsidRPr="00BB15BC">
        <w:rPr>
          <w:rStyle w:val="Emphasis"/>
        </w:rPr>
        <w:t>there can be no coherent strategy</w:t>
      </w:r>
      <w:r w:rsidRPr="005A251B">
        <w:rPr>
          <w:sz w:val="16"/>
        </w:rPr>
        <w:t xml:space="preserve">. Perversely, the across-the-board sequester budget cuts of 2013 reinforced the resource problem because they exclude reductions to entitlements, they leave inherited obligations in place, and they are accompanied by the increasing demands on American security forces around Syria, North Korea, Libya, Somalia, and other international trouble-spots. </w:t>
      </w:r>
      <w:r w:rsidRPr="00BB15BC">
        <w:rPr>
          <w:rStyle w:val="StyleUnderline"/>
        </w:rPr>
        <w:t>The sequester simply asks the American military,</w:t>
      </w:r>
      <w:r w:rsidRPr="005A251B">
        <w:rPr>
          <w:sz w:val="16"/>
        </w:rPr>
        <w:t xml:space="preserve"> and all other government agencies, </w:t>
      </w:r>
      <w:r w:rsidRPr="00BB15BC">
        <w:rPr>
          <w:rStyle w:val="StyleUnderline"/>
        </w:rPr>
        <w:t>to do more with less</w:t>
      </w:r>
      <w:r w:rsidRPr="005A251B">
        <w:rPr>
          <w:sz w:val="16"/>
        </w:rPr>
        <w:t xml:space="preserve">. </w:t>
      </w:r>
      <w:r w:rsidRPr="00BB15BC">
        <w:rPr>
          <w:rStyle w:val="StyleUnderline"/>
        </w:rPr>
        <w:t>This is a recipe for even greater overstretch and under-achievement in American foreign policy</w:t>
      </w:r>
      <w:r w:rsidRPr="005A251B">
        <w:rPr>
          <w:sz w:val="16"/>
        </w:rPr>
        <w:t xml:space="preserve">. </w:t>
      </w:r>
      <w:r w:rsidRPr="00BB15BC">
        <w:rPr>
          <w:rStyle w:val="StyleUnderline"/>
        </w:rPr>
        <w:t xml:space="preserve">This is </w:t>
      </w:r>
      <w:r w:rsidRPr="005A251B">
        <w:rPr>
          <w:sz w:val="16"/>
        </w:rPr>
        <w:t xml:space="preserve">also </w:t>
      </w:r>
      <w:r w:rsidRPr="00BB15BC">
        <w:rPr>
          <w:rStyle w:val="StyleUnderline"/>
        </w:rPr>
        <w:t>a recipe for more strategic blunders like the Iraq War of 2003</w:t>
      </w:r>
      <w:r w:rsidRPr="005A251B">
        <w:rPr>
          <w:sz w:val="16"/>
        </w:rPr>
        <w:t xml:space="preserve">, </w:t>
      </w:r>
      <w:r w:rsidRPr="00BB15BC">
        <w:rPr>
          <w:rStyle w:val="StyleUnderline"/>
        </w:rPr>
        <w:t xml:space="preserve">where ambitious policy aims were accompanied by clearly </w:t>
      </w:r>
      <w:r w:rsidRPr="00BB15BC">
        <w:rPr>
          <w:rStyle w:val="Emphasis"/>
        </w:rPr>
        <w:t>insufficient resource commitments</w:t>
      </w:r>
      <w:r w:rsidRPr="005A251B">
        <w:rPr>
          <w:sz w:val="16"/>
        </w:rPr>
        <w:t xml:space="preserve">. Observing the widening mismatch between ambitions and resources, numerous commentators have focused on the dysfunctional elements of American domestic politics. Neither partisanship nor politicization of foreign policy are new, but </w:t>
      </w:r>
      <w:r w:rsidRPr="00BB15BC">
        <w:rPr>
          <w:rStyle w:val="StyleUnderline"/>
        </w:rPr>
        <w:t>the heightened elements of both phenomena press dangerously on current resource vulnerabilities</w:t>
      </w:r>
      <w:r w:rsidRPr="005A251B">
        <w:rPr>
          <w:sz w:val="16"/>
        </w:rPr>
        <w:t xml:space="preserve">. </w:t>
      </w:r>
      <w:r w:rsidRPr="00BB15BC">
        <w:rPr>
          <w:rStyle w:val="StyleUnderline"/>
        </w:rPr>
        <w:t>It looks</w:t>
      </w:r>
      <w:r w:rsidRPr="005A251B">
        <w:rPr>
          <w:sz w:val="16"/>
        </w:rPr>
        <w:t xml:space="preserve">, at times (especially during the government shutdown and threatened default of October 2013), </w:t>
      </w:r>
      <w:r w:rsidRPr="00BB15BC">
        <w:rPr>
          <w:rStyle w:val="StyleUnderline"/>
        </w:rPr>
        <w:t xml:space="preserve">like a </w:t>
      </w:r>
      <w:r w:rsidRPr="00BB15BC">
        <w:rPr>
          <w:rStyle w:val="Emphasis"/>
        </w:rPr>
        <w:t>perfect storm</w:t>
      </w:r>
      <w:r w:rsidRPr="005A251B">
        <w:rPr>
          <w:sz w:val="16"/>
        </w:rPr>
        <w:t xml:space="preserve">. </w:t>
      </w:r>
      <w:r w:rsidRPr="00BB15BC">
        <w:rPr>
          <w:rStyle w:val="StyleUnderline"/>
        </w:rPr>
        <w:t xml:space="preserve">The political posturing of American international dominance is blowing hard against the </w:t>
      </w:r>
      <w:r w:rsidRPr="00BB15BC">
        <w:rPr>
          <w:rStyle w:val="Emphasis"/>
        </w:rPr>
        <w:t>weakened walls</w:t>
      </w:r>
      <w:r w:rsidRPr="00BB15BC">
        <w:rPr>
          <w:rStyle w:val="StyleUnderline"/>
        </w:rPr>
        <w:t xml:space="preserve"> of available American capabilities and domestic support</w:t>
      </w:r>
      <w:r w:rsidRPr="005A251B">
        <w:rPr>
          <w:sz w:val="16"/>
        </w:rPr>
        <w:t xml:space="preserve">. American military personnel, diplomats, and other officials are now spread so thin that </w:t>
      </w:r>
      <w:r w:rsidRPr="00BB15BC">
        <w:rPr>
          <w:rStyle w:val="StyleUnderline"/>
        </w:rPr>
        <w:t>one must question whether they can continue to perform basic functions with the competence</w:t>
      </w:r>
      <w:r w:rsidRPr="005A251B">
        <w:rPr>
          <w:sz w:val="16"/>
        </w:rPr>
        <w:t xml:space="preserve"> </w:t>
      </w:r>
      <w:r w:rsidRPr="00BB15BC">
        <w:rPr>
          <w:rStyle w:val="StyleUnderline"/>
        </w:rPr>
        <w:t>citizens expect</w:t>
      </w:r>
      <w:r w:rsidRPr="005A251B">
        <w:rPr>
          <w:sz w:val="16"/>
        </w:rPr>
        <w:t>. High standards of quality usually decline when personnel are asked to do more with less. The natural tendency is to cover-up seemingly small holes in capabilities until they are exposed in disastrous fashion. There is an accompanying urge to silence warnings about potential shortfalls in fulfilling required missions. This has been the experience for other government agencies under similar conditions in the past.</w:t>
      </w:r>
    </w:p>
    <w:p w14:paraId="69EA0760" w14:textId="77777777" w:rsidR="00007707" w:rsidRDefault="00007707" w:rsidP="00007707">
      <w:pPr>
        <w:pStyle w:val="Heading4"/>
      </w:pPr>
      <w:r>
        <w:t xml:space="preserve">Military </w:t>
      </w:r>
      <w:r w:rsidRPr="00AA0A04">
        <w:rPr>
          <w:u w:val="single"/>
        </w:rPr>
        <w:t>readiness crisis</w:t>
      </w:r>
      <w:r>
        <w:t xml:space="preserve"> makes hegemony </w:t>
      </w:r>
      <w:r w:rsidRPr="00AA0A04">
        <w:rPr>
          <w:u w:val="single"/>
        </w:rPr>
        <w:t>unsustainable</w:t>
      </w:r>
      <w:r>
        <w:t xml:space="preserve"> – the Trump administration is </w:t>
      </w:r>
      <w:r w:rsidRPr="00AA0A04">
        <w:rPr>
          <w:u w:val="single"/>
        </w:rPr>
        <w:t>expanding requirements</w:t>
      </w:r>
      <w:r>
        <w:t xml:space="preserve"> while </w:t>
      </w:r>
      <w:r w:rsidRPr="00AA0A04">
        <w:rPr>
          <w:u w:val="single"/>
        </w:rPr>
        <w:t>contracting spending</w:t>
      </w:r>
      <w:r>
        <w:t>.</w:t>
      </w:r>
    </w:p>
    <w:p w14:paraId="5229E828" w14:textId="77777777" w:rsidR="00007707" w:rsidRPr="00AA0A04" w:rsidRDefault="00007707" w:rsidP="00007707">
      <w:r w:rsidRPr="00AA0A04">
        <w:rPr>
          <w:rStyle w:val="Style13ptBold"/>
        </w:rPr>
        <w:t>Schake 17 –</w:t>
      </w:r>
      <w:r>
        <w:t xml:space="preserve"> </w:t>
      </w:r>
      <w:r w:rsidRPr="00AA0A04">
        <w:t xml:space="preserve">Kori Schake is the Deputy Director-General of the International Institute for Strategic Studies. She teaches in War Studies at King’s College. </w:t>
      </w:r>
      <w:r>
        <w:t>“</w:t>
      </w:r>
      <w:r w:rsidRPr="00AA0A04">
        <w:t>America's Military: Overcommitted and Underfunded</w:t>
      </w:r>
      <w:r>
        <w:t>” Published June 26, 2017. Accessed 7/7/18. (</w:t>
      </w:r>
      <w:hyperlink r:id="rId7" w:history="1">
        <w:r w:rsidRPr="002C0272">
          <w:rPr>
            <w:rStyle w:val="Hyperlink"/>
          </w:rPr>
          <w:t>https://www.theatlantic.com/international/archive/2017/06/breaking-down-trumps-defense-budget/531099/</w:t>
        </w:r>
      </w:hyperlink>
      <w:r w:rsidRPr="00AA0A04">
        <w:t>; EG</w:t>
      </w:r>
      <w:r>
        <w:t>)</w:t>
      </w:r>
    </w:p>
    <w:p w14:paraId="2CBC3128" w14:textId="77777777" w:rsidR="00007707" w:rsidRPr="00BB15BC" w:rsidRDefault="00007707" w:rsidP="00007707">
      <w:pPr>
        <w:rPr>
          <w:b/>
          <w:u w:val="single"/>
        </w:rPr>
      </w:pPr>
      <w:r w:rsidRPr="00AA0A04">
        <w:rPr>
          <w:rStyle w:val="StyleUnderline"/>
        </w:rPr>
        <w:t>I confess up front to being a budget hawk. I basically believe that as long as the Pentagon is still buying two manned fighter planes after the unmanned revolution, there is more than enough money going to the Defense Department—because if money were really tight, one or both of those programs would be cancelled, and the military services would be undercutting each other's budgets to increase the funding available for their priorities.</w:t>
      </w:r>
      <w:r w:rsidRPr="005A251B">
        <w:rPr>
          <w:sz w:val="16"/>
        </w:rPr>
        <w:t xml:space="preserve"> As long as adaptation to obvious next-generation platforms (like unmanned aerial fighters) remains this slow and the services placidly accept their budget shares, the topline is adequate. </w:t>
      </w:r>
      <w:r w:rsidRPr="00AA0A04">
        <w:rPr>
          <w:rStyle w:val="StyleUnderline"/>
        </w:rPr>
        <w:t xml:space="preserve">But even I am now nervous about the widening gap between America’s military obligations and the resourcing we are committing. </w:t>
      </w:r>
      <w:r w:rsidRPr="00AA0A04">
        <w:rPr>
          <w:rStyle w:val="Emphasis"/>
        </w:rPr>
        <w:t>What’s worsening the situation is that the Trump administration is both expanding requirements and contracting spending</w:t>
      </w:r>
      <w:r w:rsidRPr="00AA0A04">
        <w:rPr>
          <w:rStyle w:val="StyleUnderline"/>
        </w:rPr>
        <w:t>.</w:t>
      </w:r>
      <w:r w:rsidRPr="005A251B">
        <w:rPr>
          <w:sz w:val="16"/>
        </w:rPr>
        <w:t xml:space="preserve"> Since taking office, </w:t>
      </w:r>
      <w:r w:rsidRPr="00BB15BC">
        <w:rPr>
          <w:u w:val="single"/>
        </w:rPr>
        <w:t xml:space="preserve">President Trump and his defense secretary have approved an increase in both forces and operational tempo in the </w:t>
      </w:r>
      <w:r w:rsidRPr="00BB15BC">
        <w:rPr>
          <w:b/>
          <w:u w:val="single"/>
        </w:rPr>
        <w:t>fight against ISIS in Iraq and Syria</w:t>
      </w:r>
      <w:r w:rsidRPr="00BB15BC">
        <w:rPr>
          <w:u w:val="single"/>
        </w:rPr>
        <w:t xml:space="preserve">; committed to an enduring presence in Iraq after the defeat of ISIS; are considering an imminent increase of at least 4,000 troops to </w:t>
      </w:r>
      <w:r w:rsidRPr="00BB15BC">
        <w:rPr>
          <w:b/>
          <w:u w:val="single"/>
        </w:rPr>
        <w:t>Afghanistan</w:t>
      </w:r>
      <w:r w:rsidRPr="00BB15BC">
        <w:rPr>
          <w:u w:val="single"/>
        </w:rPr>
        <w:t xml:space="preserve"> as part of the </w:t>
      </w:r>
      <w:proofErr w:type="spellStart"/>
      <w:r w:rsidRPr="00BB15BC">
        <w:rPr>
          <w:u w:val="single"/>
        </w:rPr>
        <w:t>advise</w:t>
      </w:r>
      <w:proofErr w:type="spellEnd"/>
      <w:r w:rsidRPr="00BB15BC">
        <w:rPr>
          <w:u w:val="single"/>
        </w:rPr>
        <w:t xml:space="preserve"> and assist mission to Afghan National Security Forces; are reviewing an Afghan war strategy that could make weightier demands of long duration to that country; have increased the military assets assigned to deter and if necessary engage </w:t>
      </w:r>
      <w:r w:rsidRPr="00BB15BC">
        <w:rPr>
          <w:b/>
          <w:u w:val="single"/>
        </w:rPr>
        <w:t>North Korea</w:t>
      </w:r>
      <w:r w:rsidRPr="00BB15BC">
        <w:rPr>
          <w:u w:val="single"/>
        </w:rPr>
        <w:t xml:space="preserve">; are providing greater intelligence and special-operations support to allied operations in </w:t>
      </w:r>
      <w:r w:rsidRPr="00BB15BC">
        <w:rPr>
          <w:b/>
          <w:u w:val="single"/>
        </w:rPr>
        <w:t>Yemen</w:t>
      </w:r>
      <w:r w:rsidRPr="00BB15BC">
        <w:rPr>
          <w:u w:val="single"/>
        </w:rPr>
        <w:t xml:space="preserve">; and are pushing back assertively on Iranian naval activity. Those are </w:t>
      </w:r>
      <w:r w:rsidRPr="00BB15BC">
        <w:rPr>
          <w:b/>
          <w:u w:val="single"/>
        </w:rPr>
        <w:t>non-trivial expansions of demand</w:t>
      </w:r>
      <w:r w:rsidRPr="00BB15BC">
        <w:rPr>
          <w:u w:val="single"/>
        </w:rPr>
        <w:t xml:space="preserve"> to place </w:t>
      </w:r>
      <w:r w:rsidRPr="00BB15BC">
        <w:rPr>
          <w:b/>
          <w:u w:val="single"/>
        </w:rPr>
        <w:t>on an already over-stretched force.</w:t>
      </w:r>
      <w:r w:rsidRPr="005A251B">
        <w:rPr>
          <w:b/>
          <w:sz w:val="16"/>
        </w:rPr>
        <w:t xml:space="preserve"> </w:t>
      </w:r>
      <w:r w:rsidRPr="005A251B">
        <w:rPr>
          <w:sz w:val="16"/>
        </w:rPr>
        <w:t xml:space="preserve">Chief of Staff of the Army, General Mark </w:t>
      </w:r>
      <w:proofErr w:type="spellStart"/>
      <w:r w:rsidRPr="005A251B">
        <w:rPr>
          <w:sz w:val="16"/>
        </w:rPr>
        <w:t>Milley</w:t>
      </w:r>
      <w:proofErr w:type="spellEnd"/>
      <w:r w:rsidRPr="005A251B">
        <w:rPr>
          <w:sz w:val="16"/>
        </w:rPr>
        <w:t xml:space="preserve">, assesses current requirements at 540,000 active-duty soldiers, which appears to be the Army’s favorite round number: It was also what the Army believed it needed in the mid-1990s, and what the Army believed it needed mid-term of the Obama administration. So it’s likely an institutionally comfortable number rather than a rigorously derived one. Still, the 540,000 number cannot reasonably meet the very different demands of those three time frames. </w:t>
      </w:r>
      <w:r w:rsidRPr="00BB15BC">
        <w:rPr>
          <w:u w:val="single"/>
        </w:rPr>
        <w:t xml:space="preserve">Planners at the end of the Cold War envisioned a strategic environment that entailed Russia integrating into the West, did not imagine the emergence of global terrorist threats, and under-emphasized the rise of an aggressive China as America’s peer. </w:t>
      </w:r>
      <w:r w:rsidRPr="005A251B">
        <w:rPr>
          <w:sz w:val="16"/>
        </w:rPr>
        <w:t xml:space="preserve">The early-2000s assessments were based on a Russia reset, the tide of wars receding, and China as a responsible stakeholder; none of those three planning parameters hold. </w:t>
      </w:r>
      <w:r w:rsidRPr="00BB15BC">
        <w:rPr>
          <w:u w:val="single"/>
        </w:rPr>
        <w:t xml:space="preserve">Even without factoring in the president’s policies, objectively the international environment is increasing demands. The president’s budget allots only a 3-percent increase in the coming fiscal year DOD spending. </w:t>
      </w:r>
      <w:r w:rsidRPr="005A251B">
        <w:rPr>
          <w:sz w:val="16"/>
        </w:rPr>
        <w:t xml:space="preserve">When out-year projections are taken into account, the Trump budget will add only $463-billion increase through 2027. Despite political grandstanding about the “historic” size of the increase and a pledge to rebuild America’s armed forces, that is a very modest bump, probably inadequate even to rebuild current readiness shortfalls. </w:t>
      </w:r>
      <w:r w:rsidRPr="00BB15BC">
        <w:rPr>
          <w:u w:val="single"/>
        </w:rPr>
        <w:t>Moreover, the Trump budget would drastically reduce the congressionally-approved slush fund called Overseas Contingency Operations. The OCO funds are off-budget, so are unconstrained by the Budget Control Act ceilings, and currently funnel an additional $64 billion to Defense.</w:t>
      </w:r>
      <w:r w:rsidRPr="005A251B">
        <w:rPr>
          <w:sz w:val="16"/>
        </w:rPr>
        <w:t xml:space="preserve"> Despite Defense Secretary James Mattis testifying that preserving OCO funding was one of his top five budget priorities, the president’s budget would reduce the funding to only $12 billion by the end of the five-year Future Years Defense Program. </w:t>
      </w:r>
      <w:r w:rsidRPr="00BB15BC">
        <w:rPr>
          <w:u w:val="single"/>
        </w:rPr>
        <w:t>To make matters worse, the president has offered up a budget there is no reasonable possibility the Congress will enact, because it both exceeds BCA caps by $52 billion and pays for the modest increase in defense spending by violating the mandated dollar for dollar balance between domestic and defense spending.</w:t>
      </w:r>
      <w:r w:rsidRPr="005A251B">
        <w:rPr>
          <w:sz w:val="16"/>
        </w:rPr>
        <w:t xml:space="preserve"> The former chair of the House Appropriations Committee, Republican Hal Rodgers, called it “politically impossible.” Mattis testified that his own budget fails to fund $33 billion in needed spending. One bleak interpretation of the White House’s intention is that the administration is seeking to make it safe for Republicans to vote in favor of budgets that increase deficit spending. Under this theory, in order to get increases in defense, conservatives would swallow their concern about the debt and agree to increases in domestic spending. In short, the administration would be betting on budget hawks abjuring their principles. </w:t>
      </w:r>
      <w:r w:rsidRPr="00BB15BC">
        <w:rPr>
          <w:u w:val="single"/>
        </w:rPr>
        <w:t>They would also be setting DOD up to be the villain as the only government activity whose spending is increasing, and that at the cost of other national priorities.</w:t>
      </w:r>
      <w:r w:rsidRPr="005A251B">
        <w:rPr>
          <w:sz w:val="16"/>
        </w:rPr>
        <w:t xml:space="preserve"> There is, of course, no reason Congress needs to pay any attention to the president’s budget submission. It can, and should, increase defense spending because the objective circumstances of protecting the country now require it. The president’s budget provides no blueprint for Congress to do so, but it’s easy to see what a bipartisan plan might look like: an agreed topline of a 3-5 percent increase in federal spending, split proportionately (if not exactly equally) between defense and domestic needs, and funded by modest adjustments to entitlement programs. Congress has the ability to better advance America’s national security in several dimensions by increasing defense spending, putting national finances on sounder footing, and moving ahead in a bipartisan way to solve our national problems</w:t>
      </w:r>
      <w:r w:rsidRPr="00BB15BC">
        <w:rPr>
          <w:u w:val="single"/>
        </w:rPr>
        <w:t>. If Congress will not find a way out of the dysfunctionality of sequestration—and the unwillingness to compromise that triggers it—the only other way to bring our requirements into line with our spending is to reduce those requirements.</w:t>
      </w:r>
      <w:r w:rsidRPr="005A251B">
        <w:rPr>
          <w:sz w:val="16"/>
        </w:rPr>
        <w:t xml:space="preserve"> If Congress won't provide adequate funding, it should at least provide guidance to the administration about which obligations we have undertaken for our security that we as a country should pare back. Where should the administration accept greater risk? </w:t>
      </w:r>
      <w:r w:rsidRPr="00BB15BC">
        <w:rPr>
          <w:u w:val="single"/>
        </w:rPr>
        <w:t xml:space="preserve">Maybe instead of producing an “unfunded requirements” list, the secretary of defense should write his strategy in incremental spending thresholds that show what would have to be sacrificed in order for DOD to have confidence it could meet the strategy’s requirements. That way, Congress could </w:t>
      </w:r>
      <w:r w:rsidRPr="00BB15BC">
        <w:rPr>
          <w:b/>
          <w:u w:val="single"/>
        </w:rPr>
        <w:t>choose the nation’s fate by choosing its level of spending.</w:t>
      </w:r>
    </w:p>
    <w:p w14:paraId="7403353E" w14:textId="4D5CBCDF" w:rsidR="00007707" w:rsidRPr="00007707" w:rsidRDefault="00B41953" w:rsidP="00B41953">
      <w:pPr>
        <w:pStyle w:val="Heading3"/>
      </w:pPr>
      <w:r>
        <w:t xml:space="preserve">Unsustainable – Trump – Retrenchment </w:t>
      </w:r>
    </w:p>
    <w:p w14:paraId="69A23E76" w14:textId="77777777" w:rsidR="00B41953" w:rsidRDefault="00B41953" w:rsidP="00B41953">
      <w:pPr>
        <w:pStyle w:val="Heading4"/>
      </w:pPr>
      <w:r>
        <w:t xml:space="preserve">Trump marks the end of the hegemonic cycle – </w:t>
      </w:r>
      <w:r w:rsidRPr="00841A10">
        <w:t xml:space="preserve">the </w:t>
      </w:r>
      <w:proofErr w:type="spellStart"/>
      <w:r w:rsidRPr="00841A10">
        <w:t>affs</w:t>
      </w:r>
      <w:proofErr w:type="spellEnd"/>
      <w:r w:rsidRPr="00841A10">
        <w:t xml:space="preserve"> </w:t>
      </w:r>
      <w:r>
        <w:t xml:space="preserve">call for </w:t>
      </w:r>
      <w:r w:rsidRPr="00841A10">
        <w:t xml:space="preserve">hegemony ensures </w:t>
      </w:r>
      <w:r w:rsidRPr="00841A10">
        <w:rPr>
          <w:u w:val="single"/>
        </w:rPr>
        <w:t>violent transition wars</w:t>
      </w:r>
      <w:r w:rsidRPr="00841A10">
        <w:t xml:space="preserve"> and failure of </w:t>
      </w:r>
      <w:r w:rsidRPr="00841A10">
        <w:rPr>
          <w:u w:val="single"/>
        </w:rPr>
        <w:t>global cooperation</w:t>
      </w:r>
      <w:r w:rsidRPr="00841A10">
        <w:t>.</w:t>
      </w:r>
    </w:p>
    <w:p w14:paraId="104318AD" w14:textId="77777777" w:rsidR="00B41953" w:rsidRPr="00841A10" w:rsidRDefault="00B41953" w:rsidP="00B41953">
      <w:r w:rsidRPr="00841A10">
        <w:rPr>
          <w:rStyle w:val="Style13ptBold"/>
        </w:rPr>
        <w:t>Marchetti 17 –</w:t>
      </w:r>
      <w:r>
        <w:t xml:space="preserve"> </w:t>
      </w:r>
      <w:r w:rsidRPr="00841A10">
        <w:t xml:space="preserve">Raffaele Marchetti is senior assistant professor (national qualification as associate professor) in International Relations at the Department of Political Science and the School of Government of LUISS. His research interest concerns global politics and governance, hybrid and city diplomacy, transnational civil society, (cyber-)security and political risk, and democracy. </w:t>
      </w:r>
      <w:r>
        <w:t>“</w:t>
      </w:r>
      <w:r w:rsidRPr="00841A10">
        <w:t>End of the American hegemonic cycle</w:t>
      </w:r>
      <w:r>
        <w:t>” Published February 14, 2017. Accessed 7/3/18.  (</w:t>
      </w:r>
      <w:hyperlink r:id="rId8" w:history="1">
        <w:r w:rsidRPr="000D3EFC">
          <w:rPr>
            <w:rStyle w:val="Hyperlink"/>
          </w:rPr>
          <w:t>https://www.opendemocracy.net/raffaele-marchetti/end-of-american-hegemonic-cycle</w:t>
        </w:r>
      </w:hyperlink>
      <w:r w:rsidRPr="00841A10">
        <w:t>; EG</w:t>
      </w:r>
      <w:r>
        <w:t>)</w:t>
      </w:r>
    </w:p>
    <w:p w14:paraId="79165639" w14:textId="77777777" w:rsidR="00B41953" w:rsidRPr="00776ADA" w:rsidRDefault="00B41953" w:rsidP="00B41953">
      <w:pPr>
        <w:rPr>
          <w:u w:val="single"/>
        </w:rPr>
      </w:pPr>
      <w:r w:rsidRPr="00841A10">
        <w:rPr>
          <w:u w:val="single"/>
        </w:rPr>
        <w:t>Trump’s election marks the end of the long phase of American world hegemony. Despite the electoral slogan “Make America Great Again” and the great expectations this may have generated, his presidency will presumably be characterized by an overall retrenchment. Many different interpretations have been provided on the reasons of Trump’s success ranging from populist framing to FBI support.</w:t>
      </w:r>
      <w:r>
        <w:t xml:space="preserve"> Contrary to the mainstream debate, I see a more fundamental reason underpinning his victory: the changed costs/benefits balance in the US role in the world. </w:t>
      </w:r>
      <w:r w:rsidRPr="005846AD">
        <w:rPr>
          <w:u w:val="single"/>
        </w:rPr>
        <w:t xml:space="preserve">The theory of hegemonic stability holds that at some point the hegemon will start to decline due to the increased costs of the management of the system which outbalance the benefits the hegemon gains out of it. The costs of the management of the system have in fact been accumulating in the last 4 </w:t>
      </w:r>
      <w:r w:rsidRPr="005846AD">
        <w:rPr>
          <w:rStyle w:val="StyleUnderline"/>
        </w:rPr>
        <w:t>presidencies. During the Bush administrations, security costs due to the military operations in Afghanistan and Iraq have, among other damage, impacted negatively on the US government. Equally, during the Obama presidencies costs due to economic stimuli have increased the overall debt of the country. As predicted by hegemonic theory, we finally come to a point in which the costs became too heavy for the citizens, or rather their perception of this becomes more evident, so that they start to protest and demand a change. This was intercepted by Trump much more than by Clinton, with Trump stepping back to decrease the costs of international projection. So-called “imperial overstretch”, formed much earlier, led Trump’s electorate to seek less international costs (and possibly, but less likely, more domestic benefits). Hence, the promised withdrawal from a number of Free Trade Agreements, the discussion of the terms of NATO participation, cancellation of the environmental deals etc. From this perspective Trump’s election has to do with a much longer trend of international order rather than the specific time-lapse of the electoral campaign, a trend of dis-engagement that had already begun during the Obama administration and will now be more clearly visible with Trump.</w:t>
      </w:r>
      <w:r>
        <w:t xml:space="preserve"> The system in which we have been living in the last 70 years was created in large part by the US leadership. </w:t>
      </w:r>
      <w:r w:rsidRPr="00776ADA">
        <w:rPr>
          <w:u w:val="single"/>
        </w:rPr>
        <w:t>The UN system, Bretton Woods Institutions, NATO, and WTO are all institutional arrangements that have been strongly promoted by the post WWII hegemon and that have been preserved in life thanks to continuous support by the USA.</w:t>
      </w:r>
      <w:r>
        <w:t xml:space="preserve"> Now all of this is put into question by the resistance of the newly elected president to engage in and with these multilateral organizations. Trump will most likely have a more unpredictable, possibly turbulent </w:t>
      </w:r>
      <w:proofErr w:type="spellStart"/>
      <w:r>
        <w:t>behaviour</w:t>
      </w:r>
      <w:proofErr w:type="spellEnd"/>
      <w:r>
        <w:t xml:space="preserve"> vis a vis all of these institutions and this will lead to their transformation and perhaps for some, to their marginalization</w:t>
      </w:r>
      <w:r w:rsidRPr="00776ADA">
        <w:rPr>
          <w:u w:val="single"/>
        </w:rPr>
        <w:t>. Other significant elements in this jigsaw puzzle have to do with the phenomenon of globalization. It is because of global transformation in production chains, the relocation of multinational corporation abroad coupled with the possibility of (re-)importing goods, and the subsequent loss of jobs that a component of the middle class has been badly affected by unemployment. But it is also thanks to globalization that China is rising fast and challenging the US leadership in economic, but also increasingly in political and military terms</w:t>
      </w:r>
      <w:r>
        <w:t xml:space="preserve">. It is clear by now that the policy choice for globalization taken by the US leadership in the ‘80s (republican) and ‘90s (democratic) was beneficial only at the beginning, but later turned out to be detrimental to the power position of the USA in the world economy. </w:t>
      </w:r>
      <w:r w:rsidRPr="00776ADA">
        <w:rPr>
          <w:u w:val="single"/>
        </w:rPr>
        <w:t xml:space="preserve">It is widely </w:t>
      </w:r>
      <w:proofErr w:type="spellStart"/>
      <w:r w:rsidRPr="00776ADA">
        <w:rPr>
          <w:u w:val="single"/>
        </w:rPr>
        <w:t>recognised</w:t>
      </w:r>
      <w:proofErr w:type="spellEnd"/>
      <w:r w:rsidRPr="00776ADA">
        <w:rPr>
          <w:u w:val="single"/>
        </w:rPr>
        <w:t xml:space="preserve"> that India and especially China are the real winners in the game of globalization, hence closing the gap with the west. Russia is an additional element in this calculation. This new would-be multipolar system, deprived of the overall western master plan, is left to pure bargaining, pure </w:t>
      </w:r>
      <w:proofErr w:type="spellStart"/>
      <w:r w:rsidRPr="00776ADA">
        <w:rPr>
          <w:u w:val="single"/>
        </w:rPr>
        <w:t>transactionalism</w:t>
      </w:r>
      <w:proofErr w:type="spellEnd"/>
      <w:r w:rsidRPr="00776ADA">
        <w:rPr>
          <w:u w:val="single"/>
        </w:rPr>
        <w:t xml:space="preserve"> played with ad hoc games, which is very much in line with Trump’s overall attitude to socio-economic engagement.</w:t>
      </w:r>
      <w:r>
        <w:t xml:space="preserve"> And yet, this might have a de-polarizing effect, a de-escalating consequence in terms of the current world tensions that have grown in the last few years. Here I am thinking especially of the west-Russia split. Without a hegemonic power pushing for a specific world order, a more balanced system might emerge. </w:t>
      </w:r>
      <w:r w:rsidRPr="00776ADA">
        <w:rPr>
          <w:u w:val="single"/>
        </w:rPr>
        <w:t>We might end up with a Trump presidency that has polarizing effects domestically and depolarizing effects internationally. The line of march is clear: either new competition based on multipolar rivalry which might possibly escalate into conflicts, or the opening of new channels for dialogue, might lead to a foundational phase in which innovative rules of the international games are written by western and non-western powers together. It will be up to Trump and the other leaders to steer the way and to take a decision on which way to go.</w:t>
      </w:r>
    </w:p>
    <w:p w14:paraId="7FB85C8F" w14:textId="067A7A75" w:rsidR="00007707" w:rsidRDefault="005A251B" w:rsidP="00007707">
      <w:pPr>
        <w:pStyle w:val="Heading3"/>
      </w:pPr>
      <w:r>
        <w:t xml:space="preserve">Unsustainable – </w:t>
      </w:r>
      <w:r w:rsidR="00007707">
        <w:t>Trump</w:t>
      </w:r>
      <w:r w:rsidR="00DF1743">
        <w:t xml:space="preserve">—Alliances </w:t>
      </w:r>
    </w:p>
    <w:p w14:paraId="4374DD00" w14:textId="77777777" w:rsidR="00007707" w:rsidRPr="00DD09B7" w:rsidRDefault="00007707" w:rsidP="00007707">
      <w:pPr>
        <w:pStyle w:val="Heading4"/>
      </w:pPr>
      <w:r>
        <w:t xml:space="preserve">Trump inevitably </w:t>
      </w:r>
      <w:r w:rsidRPr="00DD09B7">
        <w:rPr>
          <w:u w:val="single"/>
        </w:rPr>
        <w:t>cedes</w:t>
      </w:r>
      <w:r>
        <w:t xml:space="preserve"> hegemony – </w:t>
      </w:r>
      <w:r w:rsidRPr="00DD09B7">
        <w:rPr>
          <w:u w:val="single"/>
        </w:rPr>
        <w:t>economic contradictions</w:t>
      </w:r>
      <w:r>
        <w:t xml:space="preserve">, </w:t>
      </w:r>
      <w:r w:rsidRPr="00DD09B7">
        <w:rPr>
          <w:u w:val="single"/>
        </w:rPr>
        <w:t>tensions with NATO</w:t>
      </w:r>
      <w:r>
        <w:t xml:space="preserve">, and </w:t>
      </w:r>
      <w:r w:rsidRPr="00DD09B7">
        <w:rPr>
          <w:u w:val="single"/>
        </w:rPr>
        <w:t>cultural contradictions</w:t>
      </w:r>
      <w:r>
        <w:t xml:space="preserve"> prove its terminally unsustainable. </w:t>
      </w:r>
    </w:p>
    <w:p w14:paraId="754F0FCE" w14:textId="77777777" w:rsidR="00007707" w:rsidRPr="00823F0D" w:rsidRDefault="00007707" w:rsidP="00007707">
      <w:r w:rsidRPr="00823F0D">
        <w:rPr>
          <w:rStyle w:val="Style13ptBold"/>
        </w:rPr>
        <w:t>Ahmed 16 –</w:t>
      </w:r>
      <w:r w:rsidRPr="00823F0D">
        <w:t xml:space="preserve"> </w:t>
      </w:r>
      <w:proofErr w:type="spellStart"/>
      <w:r w:rsidRPr="00823F0D">
        <w:t>Nafeez</w:t>
      </w:r>
      <w:proofErr w:type="spellEnd"/>
      <w:r w:rsidRPr="00823F0D">
        <w:t xml:space="preserve"> </w:t>
      </w:r>
      <w:proofErr w:type="spellStart"/>
      <w:r w:rsidRPr="00823F0D">
        <w:t>Mosaddeq</w:t>
      </w:r>
      <w:proofErr w:type="spellEnd"/>
      <w:r w:rsidRPr="00823F0D">
        <w:t xml:space="preserve"> Ahmed is an investigative journalist</w:t>
      </w:r>
      <w:r>
        <w:t xml:space="preserve"> who works for the Institute</w:t>
      </w:r>
      <w:r w:rsidRPr="00823F0D">
        <w:t xml:space="preserve"> for Policy Research and Development (IPRD)</w:t>
      </w:r>
      <w:r>
        <w:t xml:space="preserve">. </w:t>
      </w:r>
      <w:r w:rsidRPr="00823F0D">
        <w:t xml:space="preserve">“US Power Will Decline Under Trump, Says Futurist Who Predicted Soviet Collapse” </w:t>
      </w:r>
      <w:r>
        <w:t xml:space="preserve">Published: </w:t>
      </w:r>
      <w:r w:rsidRPr="00823F0D">
        <w:t xml:space="preserve">December 6, 2016. </w:t>
      </w:r>
      <w:r>
        <w:t xml:space="preserve">Accessed 7/3/18. </w:t>
      </w:r>
      <w:r w:rsidRPr="00823F0D">
        <w:t>(</w:t>
      </w:r>
      <w:hyperlink r:id="rId9" w:history="1">
        <w:r w:rsidRPr="00823F0D">
          <w:rPr>
            <w:rStyle w:val="Hyperlink"/>
          </w:rPr>
          <w:t>https://motherboard.vice.com/en_us/article/d7ykxx/us-power-will-decline-under-trump-says-futurist-who-predicted-soviet-collapse</w:t>
        </w:r>
      </w:hyperlink>
      <w:r w:rsidRPr="00823F0D">
        <w:t>; EG</w:t>
      </w:r>
      <w:r>
        <w:t>)</w:t>
      </w:r>
    </w:p>
    <w:p w14:paraId="751E44A0" w14:textId="77777777" w:rsidR="00007707" w:rsidRDefault="00007707" w:rsidP="00007707">
      <w:pPr>
        <w:rPr>
          <w:u w:val="single"/>
        </w:rPr>
      </w:pPr>
      <w:r w:rsidRPr="00B44A55">
        <w:rPr>
          <w:u w:val="single"/>
        </w:rPr>
        <w:t>Johan Galtung, a Nobel Peace Prize-nominated sociologist who predicted the collapse of the Soviet Union, warned that US global power will collapse under the Donald Trump administration</w:t>
      </w:r>
      <w:r w:rsidRPr="005A251B">
        <w:rPr>
          <w:sz w:val="16"/>
        </w:rPr>
        <w:t xml:space="preserve">. The Norwegian professor at the University of Hawaii and Transcend Peace University is recognized as the 'founding father' of peace and conflict studies as a scientific discipline. </w:t>
      </w:r>
      <w:r w:rsidRPr="00B44A55">
        <w:rPr>
          <w:u w:val="single"/>
        </w:rPr>
        <w:t>He has made numerous accurate predictions of major world events, most notably the collapse of the Soviet Empire. Back in 2000, Galtung first set out his prediction that the "US empire" would collapse within 25 years. Galtung has also accurately predicted the 1978 Iranian revolution; the Tiananmen Square uprising of 1989 in China; the economic crises of 1987, 2008 and 2011; and even the 9/11 attacks—among other events, according to the late Dietrich Fischer, academic director of the European University Center for Peace Studies</w:t>
      </w:r>
      <w:r w:rsidRPr="005A251B">
        <w:rPr>
          <w:sz w:val="16"/>
        </w:rPr>
        <w:t xml:space="preserve">. Back in 2000, Galtung first set out his prediction that the "US empire" would collapse within 25 years. After the election of President Bush, though, he revised that forecast five years forward because, he argued, Bush's policies of extreme militarism would be an accelerant. </w:t>
      </w:r>
      <w:r w:rsidRPr="00B44A55">
        <w:rPr>
          <w:u w:val="single"/>
        </w:rPr>
        <w:t>After the election of Trump, I thought it might be prudent to check in with Galtung to see how he was feeling about the status of his US forecast. Galtung told Motherboard that Trump would probably continue this trajectory of accelerated decline—and may even make it happen quicker.</w:t>
      </w:r>
      <w:r w:rsidRPr="005A251B">
        <w:rPr>
          <w:sz w:val="16"/>
        </w:rPr>
        <w:t xml:space="preserve"> Of course, with typical scientific caution, he said he would prefer to see what Trump's actual policies are before voicing a clear verdict. </w:t>
      </w:r>
      <w:r w:rsidRPr="00B44A55">
        <w:rPr>
          <w:u w:val="single"/>
        </w:rPr>
        <w:t>The model Galtung has doctoral degrees in both sociology and mathematics, and some decades ago developed a theory of "synchronizing and mutually reinforcing contradictions", which he used to make his forecasts</w:t>
      </w:r>
      <w:r w:rsidRPr="00B44A55">
        <w:rPr>
          <w:rStyle w:val="Emphasis"/>
        </w:rPr>
        <w:t>. The model was based on comparing the rise and fall of 10 historical empires</w:t>
      </w:r>
      <w:r w:rsidRPr="005A251B">
        <w:rPr>
          <w:sz w:val="16"/>
        </w:rPr>
        <w:t xml:space="preserve">. In 1980, Galtung used his theoretical model to map the interaction of various social contradictions inside the Soviet empire, leading him to predict its demise within 10 years. "Very few believed him at the time", writes Dietrich Fischer in the main biography and anthology of Galtung's works, Pioneer for Peace, "but it occurred on November 9, 1989, two months before his time limit, 1990." </w:t>
      </w:r>
      <w:r w:rsidRPr="00B44A55">
        <w:rPr>
          <w:u w:val="single"/>
        </w:rPr>
        <w:t>For the USSR, Galtung's model identified five key structural contradictions in Soviet society which, he said, would inevitably lead to its fragmentation—unless the USSR underwent a complete transformation. The model works like this: the more those contradictions deepen, the greater the likelihood they will result in a social crisis that could upend the existing order. In the case of the USSR, the main structural contradictions were as follows: the working class was increasingly repressed and unable to self-</w:t>
      </w:r>
      <w:proofErr w:type="spellStart"/>
      <w:r w:rsidRPr="00B44A55">
        <w:rPr>
          <w:u w:val="single"/>
        </w:rPr>
        <w:t>organise</w:t>
      </w:r>
      <w:proofErr w:type="spellEnd"/>
      <w:r w:rsidRPr="00B44A55">
        <w:rPr>
          <w:u w:val="single"/>
        </w:rPr>
        <w:t xml:space="preserve"> through trade unions (ironic given the country's Communist pretensions); the wealthier 'bourgeoisie' or elite had money to spend, but nothing to buy from domestic production, leading to economic stagnation; Russian intellectuals wanted more freedom of expression; minorities wanted more autonomy; and peasants wanted more freedom of movement</w:t>
      </w:r>
      <w:r w:rsidRPr="005A251B">
        <w:rPr>
          <w:sz w:val="16"/>
        </w:rPr>
        <w:t xml:space="preserve"> The model works like this: the more those contradictions deepen, the greater the likelihood they will result in a social crisis that could upend the existing order. Eventually, as the highly </w:t>
      </w:r>
      <w:proofErr w:type="spellStart"/>
      <w:r w:rsidRPr="005A251B">
        <w:rPr>
          <w:sz w:val="16"/>
        </w:rPr>
        <w:t>centralised</w:t>
      </w:r>
      <w:proofErr w:type="spellEnd"/>
      <w:r w:rsidRPr="005A251B">
        <w:rPr>
          <w:sz w:val="16"/>
        </w:rPr>
        <w:t xml:space="preserve"> structures of the Soviet empire were unable to accommodate these intensifying pressures, the top-down structures would have to collapse. Galtung later began to apply his model to the United States. </w:t>
      </w:r>
      <w:r w:rsidRPr="00B44A55">
        <w:rPr>
          <w:u w:val="single"/>
        </w:rPr>
        <w:t>In 1996, he wrote a scientific paper published by George Mason University's Institute for Conflict Analysis &amp; Resolution warning that "the USA will soon go the same way as [previous] imperial constructions… decline and fall." Fascism? But the main book setting out Galtung's fascinating forecast for the US is his 2009 book, The Fall of the American Empire—and then What? The book sets out a whopping 15 "synchronizing and mutually reinforcing contradictions" afflicting the US, which he says will lead to US global power ending by 2020—within just four years.</w:t>
      </w:r>
      <w:r w:rsidRPr="005A251B">
        <w:rPr>
          <w:sz w:val="16"/>
        </w:rPr>
        <w:t xml:space="preserve"> Galtung warned that during this phase of decline, the US was likely to go through a phase of reactionary "fascism". </w:t>
      </w:r>
      <w:r w:rsidRPr="00B44A55">
        <w:rPr>
          <w:u w:val="single"/>
        </w:rPr>
        <w:t>He argued that American fascism would come from a capacity for tremendous global violence; a vision of American exceptionalism as the "fittest nation"; a belief in a coming final war between good and evil; a cult of the strong state leading the fight of good against evil; and a cult of the "strong leader"</w:t>
      </w:r>
      <w:r w:rsidRPr="005A251B">
        <w:rPr>
          <w:sz w:val="16"/>
        </w:rPr>
        <w:t xml:space="preserve">. Galtung warned that during this phase of decline, the US was likely to go through a phase of reactionary "fascism". All of which, Galtung said, surfaced during the Bush era, and which now appear to have come to fruition through Trump. Such fascism, he told Motherboard, is a symptom of the decline—lashing out in disbelief at the loss of power. </w:t>
      </w:r>
      <w:r w:rsidRPr="00B44A55">
        <w:rPr>
          <w:u w:val="single"/>
        </w:rPr>
        <w:t xml:space="preserve">Among the 15 structural contradictions his model identifies as driving the decline, are: </w:t>
      </w:r>
      <w:r w:rsidRPr="00B44A55">
        <w:rPr>
          <w:b/>
          <w:u w:val="single"/>
        </w:rPr>
        <w:t>economic contradictions such as 'overproduction relative to demand'</w:t>
      </w:r>
      <w:r w:rsidRPr="00B44A55">
        <w:rPr>
          <w:u w:val="single"/>
        </w:rPr>
        <w:t xml:space="preserve">, </w:t>
      </w:r>
      <w:r w:rsidRPr="00B44A55">
        <w:rPr>
          <w:b/>
          <w:u w:val="single"/>
        </w:rPr>
        <w:t>unemployment and the increasing costs of climate change; military contradictions including rising tensions between the US, NATO,</w:t>
      </w:r>
      <w:r w:rsidRPr="00B44A55">
        <w:rPr>
          <w:u w:val="single"/>
        </w:rPr>
        <w:t xml:space="preserve"> and its military allies, along with the increasing economic unsustainability of war; </w:t>
      </w:r>
      <w:r w:rsidRPr="00B44A55">
        <w:rPr>
          <w:b/>
          <w:u w:val="single"/>
        </w:rPr>
        <w:t>political contradictions including the conflicting roles of the US, UN and EU</w:t>
      </w:r>
      <w:r w:rsidRPr="00B44A55">
        <w:rPr>
          <w:u w:val="single"/>
        </w:rPr>
        <w:t xml:space="preserve">; </w:t>
      </w:r>
      <w:r w:rsidRPr="00B44A55">
        <w:rPr>
          <w:b/>
          <w:u w:val="single"/>
        </w:rPr>
        <w:t>cultural contradictions including tensions between US Judeo-Christianity, Islam, and other minorities</w:t>
      </w:r>
      <w:r w:rsidRPr="00B44A55">
        <w:rPr>
          <w:u w:val="single"/>
        </w:rPr>
        <w:t xml:space="preserve">; and </w:t>
      </w:r>
      <w:r w:rsidRPr="00B44A55">
        <w:rPr>
          <w:b/>
          <w:u w:val="single"/>
        </w:rPr>
        <w:t>social contradictions encompassing the increasing gulf between the so-called 'American Dream'</w:t>
      </w:r>
      <w:r w:rsidRPr="00B44A55">
        <w:rPr>
          <w:u w:val="single"/>
        </w:rPr>
        <w:t>, the belief that everyone can prosper in America through hard work, and the reality of American life (the fact that more and more people can't).</w:t>
      </w:r>
      <w:r w:rsidRPr="005A251B">
        <w:rPr>
          <w:sz w:val="16"/>
        </w:rPr>
        <w:t xml:space="preserve"> Galtung's book explores how the structural inability to resolve such contradictions will lead to the unravelling of US political power, both globally, and potentially even domestically. Global collapse Trump has made clear that he thinks US troops are still needed in Iraq and Afghanistan, and even proposed sending more troops to Iraq. He also said that we should have 'grabbed' the country's oil. But he has also heavily (and incoherently) criticized US military policies. </w:t>
      </w:r>
      <w:r w:rsidRPr="00B44A55">
        <w:rPr>
          <w:u w:val="single"/>
        </w:rPr>
        <w:t xml:space="preserve">Domestically, Trump has promised to deport 11 million illegal migrants, build a wall between the US and Mexico, compel all American Muslims to sign up to a government register, and ban all Muslim immigration to the US. On the one hand, Trump might well offer an opportunity to avoid potential conflicts with great power rivals like Russia and China—on the other, he may still, stupidly, fight more unilateral wars and worsen domestic contradictions relating to minorities. For Galtung, </w:t>
      </w:r>
      <w:r w:rsidRPr="00B44A55">
        <w:rPr>
          <w:b/>
          <w:u w:val="single"/>
        </w:rPr>
        <w:t>Trump's incoherent policy proposals are evidence of the deeper structural decline of US power:</w:t>
      </w:r>
      <w:r w:rsidRPr="00B44A55">
        <w:rPr>
          <w:u w:val="single"/>
        </w:rPr>
        <w:t xml:space="preserve"> "He [Trump] blunts contradictions with Russia, possibly with China, and seems to do also with North Korea. But he sharpens contradictions inside the USA", such as in relation to minority rights. On the one hand, Galtung said, Trump might well offer an opportunity to avoid potential conflicts with great power rivals like Russia and China—on the other, he may still, stupidly, fight more unilateral wars and worsen domestic contradictions relating to minorities. Motherboard asked Galtung whether he thinks Trump would speed up his forecast of "collapse", or slow it down</w:t>
      </w:r>
      <w:r w:rsidRPr="005A251B">
        <w:rPr>
          <w:sz w:val="16"/>
        </w:rPr>
        <w:t>. Even if we give Trump the benefit of the doubt, he said, and assume that he "prefers solving underlying conflicts, particularly with Russia, to war—in other words for the US not be imperial—then yes, that still speeds up the decline from above, and from the center… Of course, what he does as a President remains to be seen</w:t>
      </w:r>
      <w:r w:rsidRPr="00B44A55">
        <w:rPr>
          <w:u w:val="single"/>
        </w:rPr>
        <w:t>." But what exactly is collapsing? "An empire is more than violence around the world," said Galtung. "It is a cross-border structure with a center, the imperial country, and a periphery, the client countries. The point about imperialism is to make the elites in the periphery do the jobs for the center." The center country may be a dictatorship or a democracy.</w:t>
      </w:r>
      <w:r w:rsidRPr="005A251B">
        <w:rPr>
          <w:sz w:val="16"/>
        </w:rPr>
        <w:t xml:space="preserve"> So for Galtung, the collapse of the US empire comes "when the periphery elites no longer want to fight US wars, no longer want to exploit for the center." </w:t>
      </w:r>
      <w:r w:rsidRPr="00B44A55">
        <w:rPr>
          <w:u w:val="single"/>
        </w:rPr>
        <w:t xml:space="preserve">For Galtung, a key sign of collapse would be Trump's attitude to NATO. The President-elect has said he would be happy to see NATO break-up if US allies aren't willing to pay their dues. </w:t>
      </w:r>
      <w:r w:rsidRPr="005A251B">
        <w:rPr>
          <w:sz w:val="16"/>
        </w:rPr>
        <w:t xml:space="preserve">Trump's 'go it alone' approach would, Galtung said, </w:t>
      </w:r>
      <w:r w:rsidRPr="00B44A55">
        <w:rPr>
          <w:u w:val="single"/>
        </w:rPr>
        <w:t>accelerate and undermine US global empire at the same time. "The collapse has two faces," said Galtung. "Other countries refuse to be 'good allies: and the USA has to do the killing themselves, by bombing from high altitudes, drones steered by computer from an office, Special Forces killing all over the place. Both are happening today, except for Northern Europe, which supports these wars, for now. That will probably not continue beyond 2020, so I stand by that deadline." US break-up? But this global collapse, also has potential domestic implications.</w:t>
      </w:r>
      <w:r w:rsidRPr="005A251B">
        <w:rPr>
          <w:sz w:val="16"/>
        </w:rPr>
        <w:t xml:space="preserve"> Galtung warned that the decline of American power on the world stage would probably have a domestic impact that would undermine the internal cohesion of the United States: "As a trans-border structure the collapse I am thinking of is global, not domestic. But it may have domestic repercussion, like white supremacists or even minorities like Hawaiians, </w:t>
      </w:r>
      <w:proofErr w:type="spellStart"/>
      <w:r w:rsidRPr="005A251B">
        <w:rPr>
          <w:sz w:val="16"/>
        </w:rPr>
        <w:t>Inuits</w:t>
      </w:r>
      <w:proofErr w:type="spellEnd"/>
      <w:r w:rsidRPr="005A251B">
        <w:rPr>
          <w:sz w:val="16"/>
        </w:rPr>
        <w:t xml:space="preserve">, indigenous Americans, and black Americans doing the same, maybe arguing for the United States as community, confederation rather than a 'union'." </w:t>
      </w:r>
      <w:r w:rsidRPr="00B44A55">
        <w:rPr>
          <w:u w:val="single"/>
        </w:rPr>
        <w:t>Galtung warned that the decline of American power on the world stage would probably have a domestic impact that would undermine the internal cohesion of the United States.</w:t>
      </w:r>
      <w:r w:rsidRPr="005A251B">
        <w:rPr>
          <w:sz w:val="16"/>
        </w:rPr>
        <w:t xml:space="preserve"> Galtung is not pessimistic about his forecasts, though. Having always seen the collapse of the "US empire" as inevitable—much like the collapse of the Soviet empire—he argues that there is real opportunity for a revitalization of the "American republic." The American republic is </w:t>
      </w:r>
      <w:proofErr w:type="spellStart"/>
      <w:r w:rsidRPr="005A251B">
        <w:rPr>
          <w:sz w:val="16"/>
        </w:rPr>
        <w:t>characterised</w:t>
      </w:r>
      <w:proofErr w:type="spellEnd"/>
      <w:r w:rsidRPr="005A251B">
        <w:rPr>
          <w:sz w:val="16"/>
        </w:rPr>
        <w:t xml:space="preserve"> by its dynamism, its support for the ideals of freedom and liberty, its productivity and creativity, and its cosmopolitanism toward the 'other.' Might Trump help revitalize the American republic? </w:t>
      </w:r>
      <w:r w:rsidRPr="00B44A55">
        <w:rPr>
          <w:u w:val="single"/>
        </w:rPr>
        <w:t>Galtung's answer is, perhaps, revealing: "If he manages to apologize deeply to all the groups he has insulted. And turn foreign policy from US interventions—soon 250 after Jefferson in Libya 1801—and not use wars (killing more than 20 million in 37 countries after 1945): A major revitalization! Certainly making 'America Great Again'. We'll see." That's a big if.</w:t>
      </w:r>
    </w:p>
    <w:p w14:paraId="60B9F15C" w14:textId="77777777" w:rsidR="00B41953" w:rsidRPr="00A57EE7" w:rsidRDefault="00B41953" w:rsidP="00B41953">
      <w:pPr>
        <w:pStyle w:val="Heading4"/>
      </w:pPr>
      <w:r w:rsidRPr="00A57EE7">
        <w:t xml:space="preserve">Trump’s </w:t>
      </w:r>
      <w:r w:rsidRPr="00A57EE7">
        <w:rPr>
          <w:u w:val="single"/>
        </w:rPr>
        <w:t>erratic foreign policy</w:t>
      </w:r>
      <w:r w:rsidRPr="00A57EE7">
        <w:t xml:space="preserve"> has wrecked US Global power and decimated American stature.</w:t>
      </w:r>
    </w:p>
    <w:p w14:paraId="586D440A" w14:textId="77777777" w:rsidR="00B41953" w:rsidRPr="00A57EE7" w:rsidRDefault="00B41953" w:rsidP="00B41953">
      <w:r w:rsidRPr="00A57EE7">
        <w:rPr>
          <w:rStyle w:val="Style13ptBold"/>
        </w:rPr>
        <w:t>McCoy 18 –</w:t>
      </w:r>
      <w:r w:rsidRPr="00A57EE7">
        <w:t xml:space="preserve"> Alfred McCoy is the J.R.W. </w:t>
      </w:r>
      <w:proofErr w:type="spellStart"/>
      <w:r w:rsidRPr="00A57EE7">
        <w:t>Smail</w:t>
      </w:r>
      <w:proofErr w:type="spellEnd"/>
      <w:r w:rsidRPr="00A57EE7">
        <w:t xml:space="preserve"> Professor of History at the University of Wisconsin-Madison. A </w:t>
      </w:r>
      <w:proofErr w:type="spellStart"/>
      <w:r w:rsidRPr="00A57EE7">
        <w:t>TomDispatch</w:t>
      </w:r>
      <w:proofErr w:type="spellEnd"/>
      <w:r w:rsidRPr="00A57EE7">
        <w:t xml:space="preserve"> regular, he is the author of In the Shadows of the American Century: The Rise and Decline of US Global Power and Policing America’s Empire: The United States, the Philippines, and the Rise of the Surveillance State.</w:t>
      </w:r>
      <w:r>
        <w:t xml:space="preserve"> “</w:t>
      </w:r>
      <w:r w:rsidRPr="00A57EE7">
        <w:t>How Did the United States Abandon Diplomacy?</w:t>
      </w:r>
      <w:r>
        <w:t xml:space="preserve"> </w:t>
      </w:r>
      <w:r w:rsidRPr="00A57EE7">
        <w:t>Trump’s disregard for internationalism is destroying the American diplomatic tradition.</w:t>
      </w:r>
      <w:r>
        <w:t>” Published May 22, 2018. Accessed 7/5/18.</w:t>
      </w:r>
      <w:r w:rsidRPr="00A57EE7">
        <w:t xml:space="preserve"> </w:t>
      </w:r>
      <w:r>
        <w:t>(</w:t>
      </w:r>
      <w:hyperlink r:id="rId10" w:history="1">
        <w:r w:rsidRPr="001C7C7D">
          <w:rPr>
            <w:rStyle w:val="Hyperlink"/>
          </w:rPr>
          <w:t>https://www.thenation.com/article/how-did-the-united-states-abandon-diplomacy/</w:t>
        </w:r>
      </w:hyperlink>
      <w:r w:rsidRPr="00A57EE7">
        <w:t>; EG</w:t>
      </w:r>
      <w:r>
        <w:t>)</w:t>
      </w:r>
    </w:p>
    <w:p w14:paraId="72D829DE" w14:textId="77777777" w:rsidR="00B41953" w:rsidRPr="00A57EE7" w:rsidRDefault="00B41953" w:rsidP="00B41953">
      <w:pPr>
        <w:rPr>
          <w:rStyle w:val="StyleUnderline"/>
        </w:rPr>
      </w:pPr>
      <w:r w:rsidRPr="006720E6">
        <w:rPr>
          <w:rStyle w:val="StyleUnderline"/>
        </w:rPr>
        <w:t>Month by month, tweet by tweet, the events of the past two years have made it clearer than ever that Washington’s once-formidable global might is indeed fading. As the American empire unravels with previously unimagined speed, there are many across this country’s political spectrum who will not mourn its passing</w:t>
      </w:r>
      <w:r w:rsidRPr="006720E6">
        <w:t xml:space="preserve">. Both peace activists and military veterans have grown tired of the country’s endless wars. </w:t>
      </w:r>
      <w:r w:rsidRPr="006720E6">
        <w:rPr>
          <w:rStyle w:val="StyleUnderline"/>
        </w:rPr>
        <w:t>Trade unionists and business owners have come to rue the job losses that accompanied Washington’s free-trade policies. Anti-globalization protesters and pro-Trump populists alike cheered the president’s cancellation of the Trans-Pacific Partnership.</w:t>
      </w:r>
      <w:r w:rsidRPr="006720E6">
        <w:t xml:space="preserve"> The idea of focusing on America and rebuilding the country’s tattered infrastructure has a growing bipartisan appeal. </w:t>
      </w:r>
      <w:r w:rsidRPr="006720E6">
        <w:rPr>
          <w:b/>
          <w:u w:val="single"/>
        </w:rPr>
        <w:t>But before we join this potential chorus of “good riddance” to US global power, it might be worth pausing briefly to ask whether the acceleration of the American decline by President Trump’s erratic foreign policy might not come with unanticipated and unpleasant costs.</w:t>
      </w:r>
      <w:r w:rsidRPr="006720E6">
        <w:t xml:space="preserve"> </w:t>
      </w:r>
      <w:r w:rsidRPr="006720E6">
        <w:rPr>
          <w:u w:val="single"/>
        </w:rPr>
        <w:t>As Americans mobilize for the 2018 midterms and the 2020 presidential contest, they might look beyond Washington’s mesmerizing celebrity scandals and consider instead the hidden consequences of the country’s ongoing withdrawal from the global arena. Indeed, this fitful, uncontrolled retreat carries with it such serious risks that it might be time for ordinary voters and political activists alike to put foreign policy, in the broadest sense, at the top of their electoral watch list.</w:t>
      </w:r>
      <w:r w:rsidRPr="006720E6">
        <w:t xml:space="preserve"> First, let’s just admit the obvious. After 18 months in office, </w:t>
      </w:r>
      <w:r w:rsidRPr="006720E6">
        <w:rPr>
          <w:b/>
          <w:u w:val="single"/>
        </w:rPr>
        <w:t>Trump’s one-man style of diplomacy, though potentially capable of a few “wins,” is clearly degrading American global stature</w:t>
      </w:r>
      <w:r w:rsidRPr="006720E6">
        <w:rPr>
          <w:u w:val="single"/>
        </w:rPr>
        <w:t>.</w:t>
      </w:r>
      <w:r w:rsidRPr="006720E6">
        <w:t xml:space="preserve"> </w:t>
      </w:r>
      <w:r w:rsidRPr="006720E6">
        <w:rPr>
          <w:u w:val="single"/>
        </w:rPr>
        <w:t xml:space="preserve">After surveying 134 countries, Gallup’s pollsters recently reported that worldwide </w:t>
      </w:r>
      <w:r w:rsidRPr="006720E6">
        <w:rPr>
          <w:b/>
          <w:u w:val="single"/>
        </w:rPr>
        <w:t>approval of US leadership has plunged from 48 percent</w:t>
      </w:r>
      <w:r w:rsidRPr="006720E6">
        <w:rPr>
          <w:u w:val="single"/>
        </w:rPr>
        <w:t xml:space="preserve"> in 2016 to a record low of 30 percent, a notch below China’s 31 percent and significantly under Germany’s 41 percent.</w:t>
      </w:r>
      <w:r w:rsidRPr="006720E6">
        <w:t xml:space="preserve"> As Trump has abrogated one international accord after another, observers worldwide have struggled to find some rationale for decisions that seem questionable on their merits and have frayed relations with long-standing allies. Given his inordinate obsession with the “legacy” of Barack Obama, epitomized in a report, whether true or not, of his ritual “defiling” of his predecessor’s Moscow hotel bed via the “golden showers” of Russian prostitutes, there’s a curious yet coherent logic to his foreign policy. You might even think of it as Golden Shower diplomacy. </w:t>
      </w:r>
      <w:r w:rsidRPr="006720E6">
        <w:rPr>
          <w:u w:val="single"/>
        </w:rPr>
        <w:t xml:space="preserve">Whatever Obama did, </w:t>
      </w:r>
      <w:r w:rsidRPr="00A57EE7">
        <w:rPr>
          <w:rStyle w:val="Emphasis"/>
        </w:rPr>
        <w:t>Trump seems determined to undo with a visceral vehemence: the Trans-Pacific trade pact (torn up), the Paris climate accord (withdrawn), the Iran nuclear freeze (voided), close relations with NATO allies (damaged), diplomatic relations with Cuba (frozen), Middle Eastern military withdrawal (reversed), ending the Afghan war (cancelled), the diplomatic pivot to Asia (forgotten), and so on into what already seems like an eternity.</w:t>
      </w:r>
      <w:r w:rsidRPr="006720E6">
        <w:rPr>
          <w:u w:val="single"/>
        </w:rPr>
        <w:t xml:space="preserve"> </w:t>
      </w:r>
      <w:r w:rsidRPr="006720E6">
        <w:t xml:space="preserve">As bizarre as all this might be, </w:t>
      </w:r>
      <w:r w:rsidRPr="006720E6">
        <w:rPr>
          <w:u w:val="single"/>
        </w:rPr>
        <w:t>Trump’s four to eight years presiding over what still passes for US foreign policy through such personal pique will have lasting consequences. The American presence on the global stage will be further reduced, potentially opening the way for the rise of those autocratic powers, Beijing and Moscow, hostile to the liberal international order that Washington promoted for the past 70 years, even as—thanks to Trump’s love of fossil fuels —the further degradation of the planetary environment occurs</w:t>
      </w:r>
      <w:r w:rsidRPr="006720E6">
        <w:t xml:space="preserve">. THE DELICATE DUALITY OF AMERICAN GLOBAL POWER To fully understand what’s at stake, you would need to reach back to the dawn of US global dominion and try to grasp the elusive character of the power that went with it. In the closing months of World War II, when the United States stood astride a partially wrecked planet like a titan, Washington used its extraordinary clout to build a new world order grounded in a “delicate duality” that juxtaposed two contradictory attributes. </w:t>
      </w:r>
      <w:r w:rsidRPr="006720E6">
        <w:rPr>
          <w:u w:val="single"/>
        </w:rPr>
        <w:t xml:space="preserve">It fostered an international community of sovereign nations governed by the rule of law, while also building its own superpower dominion through the raw </w:t>
      </w:r>
      <w:proofErr w:type="spellStart"/>
      <w:r w:rsidRPr="006720E6">
        <w:rPr>
          <w:u w:val="single"/>
        </w:rPr>
        <w:t>Realpolitikof</w:t>
      </w:r>
      <w:proofErr w:type="spellEnd"/>
      <w:r w:rsidRPr="006720E6">
        <w:rPr>
          <w:u w:val="single"/>
        </w:rPr>
        <w:t xml:space="preserve"> economic pressure, crushing military force, unrestrained covert action, and diplomatic leverage</w:t>
      </w:r>
      <w:r w:rsidRPr="006720E6">
        <w:t xml:space="preserve">. Keep in mind that America had emerged from the ashes of that world war as a behemoth of unprecedented power. </w:t>
      </w:r>
      <w:r w:rsidRPr="006720E6">
        <w:rPr>
          <w:u w:val="single"/>
        </w:rPr>
        <w:t>With Europe, Japan, and Russia in ruins, the United States had the only intact industrial complex left and then accounted for about half of the world’s entire economic output. At war’s end, its military had swelled to more than 12 million troops, its Navy ruled the seas with more than 1,000 warships, and its air force commanded the skies with 41,000 combat aircraft. In the decade that followed, Washington would encircle Eurasia with hundreds of military bases, as well as bevies of strategic bombers and warships. In the process, it would also confine its Cold War enemies, China and Russia, behind that infamous Iron Curtain</w:t>
      </w:r>
      <w:r w:rsidRPr="006720E6">
        <w:t xml:space="preserve">. Throughout those early Cold War years, Washington’s diplomats walked tall in the corridors of power, deftly negotiating defense pacts and trade deals that gave the country a distinct advantage on the world stage. </w:t>
      </w:r>
      <w:r w:rsidRPr="00A57EE7">
        <w:rPr>
          <w:u w:val="single"/>
        </w:rPr>
        <w:t>Meanwhile, its clandestine operatives maneuvered relentlessly in the shadow lands of global power to topple neutral or hostile governments via coups and covert operations. Washington, of course, eventually won the Cold War, but its tactics produced almost unimaginably dreadful costs—brutal military dictatorships across Asia and Latin America, millions of dead in Indochina, and devastated societies in Central Asia, Central America, and southern Africa. Simultaneously, however, the US victory in World War II also brought a surge of citizen idealism as millions of American veterans returned home, hopeful that their sacrifice had not only defeated fascism but also won a more peaceful world. To ensure that the ravaged planet would never again experience such global death and destruction, American diplomats also began working with their allies to build, step by step, nothing less than a novel architecture for global governance, grounded in the rule of international law.</w:t>
      </w:r>
      <w:r w:rsidRPr="006720E6">
        <w:t xml:space="preserve"> </w:t>
      </w:r>
      <w:r w:rsidRPr="00A57EE7">
        <w:rPr>
          <w:rStyle w:val="StyleUnderline"/>
        </w:rPr>
        <w:t>for long.</w:t>
      </w:r>
    </w:p>
    <w:p w14:paraId="2416EF3C" w14:textId="32EF3B7F" w:rsidR="00B41953" w:rsidRDefault="00B41953" w:rsidP="00B41953">
      <w:pPr>
        <w:pStyle w:val="Heading3"/>
      </w:pPr>
      <w:r>
        <w:t>Unsustainable – Trump – Diplomacy Fail</w:t>
      </w:r>
    </w:p>
    <w:p w14:paraId="1D02AEAD" w14:textId="77777777" w:rsidR="00B41953" w:rsidRPr="00AC5DD9" w:rsidRDefault="00B41953" w:rsidP="00B41953">
      <w:pPr>
        <w:pStyle w:val="Heading4"/>
      </w:pPr>
      <w:r>
        <w:t xml:space="preserve">Trump is the </w:t>
      </w:r>
      <w:r w:rsidRPr="00BA53ED">
        <w:rPr>
          <w:u w:val="single"/>
        </w:rPr>
        <w:t>principle disrupter</w:t>
      </w:r>
      <w:r>
        <w:t xml:space="preserve"> of global governance which inevitably collapse US leadership. </w:t>
      </w:r>
    </w:p>
    <w:p w14:paraId="0AF3EB62" w14:textId="77777777" w:rsidR="00B41953" w:rsidRPr="00AC5DD9" w:rsidRDefault="00B41953" w:rsidP="00B41953">
      <w:r w:rsidRPr="00AC5DD9">
        <w:rPr>
          <w:rStyle w:val="Style13ptBold"/>
        </w:rPr>
        <w:t xml:space="preserve">Lawrence 18 – </w:t>
      </w:r>
      <w:r w:rsidRPr="00AC5DD9">
        <w:t>Patrick Lawrence is Salon’s foreign affairs columnist. A longtime correspondent abroad, chiefly for the International Herald Tribune and The New Yorker. “American global “leadership”: Under Trump, now less than ever</w:t>
      </w:r>
      <w:r>
        <w:t>” Published January 14, 2018. Accessed 7/5/18. (</w:t>
      </w:r>
      <w:hyperlink r:id="rId11" w:history="1">
        <w:r w:rsidRPr="001C7C7D">
          <w:rPr>
            <w:rStyle w:val="Hyperlink"/>
          </w:rPr>
          <w:t>https://www.salon.com/2018/01/14/american-global-leadership-under-trump-now-less-than-ever/</w:t>
        </w:r>
      </w:hyperlink>
      <w:r>
        <w:t>; EG)</w:t>
      </w:r>
    </w:p>
    <w:p w14:paraId="4A99BB7C" w14:textId="77777777" w:rsidR="00B41953" w:rsidRPr="00AC5DD9" w:rsidRDefault="00B41953" w:rsidP="00B41953">
      <w:pPr>
        <w:rPr>
          <w:u w:val="single"/>
        </w:rPr>
      </w:pPr>
      <w:r w:rsidRPr="00AC5DD9">
        <w:rPr>
          <w:u w:val="single"/>
        </w:rPr>
        <w:t xml:space="preserve">I think about “U.S. leadership” a lot these days. Well, I have considered this topic more or less daily since the Cold War ended, and especially since the events of Sept. 11, 2001: The fate of American power is the decisive question of our time. </w:t>
      </w:r>
      <w:r w:rsidRPr="005A251B">
        <w:rPr>
          <w:sz w:val="16"/>
        </w:rPr>
        <w:t>Of late everyone seems to be thinking and talking about it. The Trump administration has taken to asserting American leadership routinely. Then there are the Democrats and the never-</w:t>
      </w:r>
      <w:proofErr w:type="spellStart"/>
      <w:r w:rsidRPr="005A251B">
        <w:rPr>
          <w:sz w:val="16"/>
        </w:rPr>
        <w:t>Trumpers</w:t>
      </w:r>
      <w:proofErr w:type="spellEnd"/>
      <w:r w:rsidRPr="005A251B">
        <w:rPr>
          <w:sz w:val="16"/>
        </w:rPr>
        <w:t xml:space="preserve">: </w:t>
      </w:r>
      <w:r w:rsidRPr="00AC5DD9">
        <w:rPr>
          <w:rStyle w:val="Emphasis"/>
        </w:rPr>
        <w:t xml:space="preserve">They are irate because the president is ruining America’s global position. </w:t>
      </w:r>
      <w:r w:rsidRPr="005A251B">
        <w:rPr>
          <w:sz w:val="16"/>
        </w:rPr>
        <w:t xml:space="preserve">What is what with “U.S. leadership?” Let us think this over. </w:t>
      </w:r>
      <w:r w:rsidRPr="00AC5DD9">
        <w:rPr>
          <w:u w:val="single"/>
        </w:rPr>
        <w:t>We are midway in an important point of inflection, if I read things rightly. “World leader” seems to be inscribed on the Trump administration’s calling cards — the work of the generals who direct his administration on the foreign policy side, in my read. It has for many months claimed a leadership role in a “maximum pressure” campaign against North Korea in response to its missile and nuclear programs. Lately the administration has called on other nations to “stand with the Iranian people” as they protest against corruption and economic deprivation</w:t>
      </w:r>
      <w:r w:rsidRPr="005A251B">
        <w:rPr>
          <w:sz w:val="16"/>
        </w:rPr>
        <w:t>. Now it wants the accord governing Iran’s nuclear accord rewritten. At the extreme there is the decision to recognize Jerusalem as Israel’s capital: Team Trump is nothing if not out front in this case. In swoop the Democrats. Last Wednesday their Senate foreign relations staff released a report purporting to detail “Vladimir Putin’s nearly two-decades-long assault on democratic institutions, universal values, and the rule of law across Europe and in his own country</w:t>
      </w:r>
      <w:r w:rsidRPr="00AC5DD9">
        <w:rPr>
          <w:u w:val="single"/>
        </w:rPr>
        <w:t xml:space="preserve">.” We Americans seem to have an endless appetite for evidence-free manifestations of paranoia of this kind. It is politically useful, among other things. But note the “across Europe.” The Democrats now propose to internationalize and institutionalize the theme. </w:t>
      </w:r>
      <w:r w:rsidRPr="00AC5DD9">
        <w:rPr>
          <w:b/>
          <w:u w:val="single"/>
        </w:rPr>
        <w:t>The report — here is the Senate’s summary — calls for yet another American-led “international coalition,” among its 30-odd recommendations. It wants “an annual global summit” to counter “all forms of Russian hybrid threats.”</w:t>
      </w:r>
      <w:r w:rsidRPr="00AC5DD9">
        <w:rPr>
          <w:u w:val="single"/>
        </w:rPr>
        <w:t xml:space="preserve"> You can read that last sentence again if you like.</w:t>
      </w:r>
      <w:r w:rsidRPr="005A251B">
        <w:rPr>
          <w:sz w:val="16"/>
        </w:rPr>
        <w:t xml:space="preserve"> I’ll wait. Annual Russia–Russia–Russia summits chaired by Americans, given that no one else could conceivably take up such a task: Now this, readers, is American leadership in its very finest hour. Quiz question: Apart from the intervening decades, how much distance is there between Joe McCarthy and Sen. Ben Cardin of Maryland, the Democrat who initiated the Russia-themed report? I will watch the comment thread, per usual. Washington is on a leadership binge, let there be no question. And it is always the same in these cases. The man constantly citing books and dropping names is certain to be badly read and poorly connected. “He who speaks does not know, he who knows does not speak,” as Lao Tzu had it. Our policy cliques and politicians noisily assert and claim American leadership precisely because it ebbs before our eyes. This is not Donald Trump’s doing. </w:t>
      </w:r>
      <w:r w:rsidRPr="00AC5DD9">
        <w:rPr>
          <w:u w:val="single"/>
        </w:rPr>
        <w:t>He happens to be in the White House, and the drift has his mark on it. It is history come a-</w:t>
      </w:r>
      <w:proofErr w:type="spellStart"/>
      <w:r w:rsidRPr="00AC5DD9">
        <w:rPr>
          <w:u w:val="single"/>
        </w:rPr>
        <w:t>knockin</w:t>
      </w:r>
      <w:proofErr w:type="spellEnd"/>
      <w:r w:rsidRPr="00AC5DD9">
        <w:rPr>
          <w:u w:val="single"/>
        </w:rPr>
        <w:t>’, and our leaders — all of them — decline to avail of constructive responses. Under another president it would merely look different.</w:t>
      </w:r>
      <w:r w:rsidRPr="005A251B">
        <w:rPr>
          <w:sz w:val="16"/>
        </w:rPr>
        <w:t xml:space="preserve"> If there is one thing we all ought to know about our time, I have just described my nomination. * * * Richard </w:t>
      </w:r>
      <w:proofErr w:type="spellStart"/>
      <w:r w:rsidRPr="005A251B">
        <w:rPr>
          <w:sz w:val="16"/>
        </w:rPr>
        <w:t>Haass</w:t>
      </w:r>
      <w:proofErr w:type="spellEnd"/>
      <w:r w:rsidRPr="005A251B">
        <w:rPr>
          <w:sz w:val="16"/>
        </w:rPr>
        <w:t xml:space="preserve">, the liberal interventionist who now heads the Council on Foreign Relations, made a pertinent remark the other day in an interview with Mike Allen, the former Politico reporter. </w:t>
      </w:r>
      <w:r w:rsidRPr="00AC5DD9">
        <w:rPr>
          <w:rStyle w:val="Emphasis"/>
        </w:rPr>
        <w:t xml:space="preserve">“Trump is the first post–World War II president to view the burdens of world leadership as outweighing the benefits,” </w:t>
      </w:r>
      <w:proofErr w:type="spellStart"/>
      <w:r w:rsidRPr="00AC5DD9">
        <w:rPr>
          <w:rStyle w:val="Emphasis"/>
        </w:rPr>
        <w:t>Haass</w:t>
      </w:r>
      <w:proofErr w:type="spellEnd"/>
      <w:r w:rsidRPr="00AC5DD9">
        <w:rPr>
          <w:rStyle w:val="Emphasis"/>
        </w:rPr>
        <w:t xml:space="preserve"> said. “The United States has changed from the principal preserver of order to a principal disrupter</w:t>
      </w:r>
      <w:r w:rsidRPr="005A251B">
        <w:rPr>
          <w:sz w:val="16"/>
        </w:rPr>
        <w:t xml:space="preserve">.” There are a couple of things to unload from this observation. The first sentence is merely a veiled complaint that Trump does not favor the incessant interventions people such as </w:t>
      </w:r>
      <w:proofErr w:type="spellStart"/>
      <w:r w:rsidRPr="005A251B">
        <w:rPr>
          <w:sz w:val="16"/>
        </w:rPr>
        <w:t>Haass</w:t>
      </w:r>
      <w:proofErr w:type="spellEnd"/>
      <w:r w:rsidRPr="005A251B">
        <w:rPr>
          <w:sz w:val="16"/>
        </w:rPr>
        <w:t xml:space="preserve">, who is of the Clinton stripe, consider central to America’s conduct abroad. There are few things to say in favor of Donald Trump, but this is one of them. </w:t>
      </w:r>
      <w:r w:rsidRPr="00AC5DD9">
        <w:rPr>
          <w:u w:val="single"/>
        </w:rPr>
        <w:t>To an extent it is difficult to determine with precision, his administration’s unruly threats of force against others are the work not of the president but of the aforementioned generals who surround him. The second assertion is key.</w:t>
      </w:r>
      <w:r w:rsidRPr="005A251B">
        <w:rPr>
          <w:sz w:val="16"/>
        </w:rPr>
        <w:t xml:space="preserve"> </w:t>
      </w:r>
      <w:proofErr w:type="spellStart"/>
      <w:r w:rsidRPr="005A251B">
        <w:rPr>
          <w:sz w:val="16"/>
        </w:rPr>
        <w:t>Haass</w:t>
      </w:r>
      <w:proofErr w:type="spellEnd"/>
      <w:r w:rsidRPr="005A251B">
        <w:rPr>
          <w:sz w:val="16"/>
        </w:rPr>
        <w:t xml:space="preserve"> smudges his chalk when he equates U.S. leadership with its purported role as “the principal preserver of order.” </w:t>
      </w:r>
      <w:r w:rsidRPr="00AC5DD9">
        <w:rPr>
          <w:u w:val="single"/>
        </w:rPr>
        <w:t>This tiresome trope is the very fulcrum of the liberal interventionist position — the “indispensable nation” bit: It is we or it is disorder. It is hopeless.</w:t>
      </w:r>
      <w:r w:rsidRPr="005A251B">
        <w:rPr>
          <w:sz w:val="16"/>
        </w:rPr>
        <w:t xml:space="preserve"> Look out your window, readers. If you see an orderly world, it is again the comment box for you. The best comeback on this point belongs to David Stockman. Remember him, Reagan’s truth-telling budget director, who the </w:t>
      </w:r>
      <w:proofErr w:type="spellStart"/>
      <w:r w:rsidRPr="005A251B">
        <w:rPr>
          <w:sz w:val="16"/>
        </w:rPr>
        <w:t>Gipper</w:t>
      </w:r>
      <w:proofErr w:type="spellEnd"/>
      <w:r w:rsidRPr="005A251B">
        <w:rPr>
          <w:sz w:val="16"/>
        </w:rPr>
        <w:t xml:space="preserve"> spanked behind the woodshed? “Exactly what hay wagon does he think we fell off of?” Stockman asked of </w:t>
      </w:r>
      <w:proofErr w:type="spellStart"/>
      <w:r w:rsidRPr="005A251B">
        <w:rPr>
          <w:sz w:val="16"/>
        </w:rPr>
        <w:t>Haass</w:t>
      </w:r>
      <w:proofErr w:type="spellEnd"/>
      <w:r w:rsidRPr="005A251B">
        <w:rPr>
          <w:sz w:val="16"/>
        </w:rPr>
        <w:t xml:space="preserve"> in a good piece the other day. </w:t>
      </w:r>
      <w:r w:rsidRPr="00AC5DD9">
        <w:rPr>
          <w:u w:val="single"/>
        </w:rPr>
        <w:t xml:space="preserve">The Trump administration has imposed unilateral sanctions against North Korea four times in the past year and gone to the UN for multilateral measures three times. It proposed some kind of global gang-up on the Rouhani government in Tehran as soon as demonstrations began in the last days of December — the obvious object being to advance the administration’s case against the nuclear accord. On Friday it demanded that the other five members of the group that negotiated with Iran rewrite the agreement within 120 days or Trump will rescind it unilaterally. While this administration stands pitifully alone on the Jerusalem question, it also professes certainty that others will eventually “recognize reality” and follow. </w:t>
      </w:r>
      <w:r w:rsidRPr="00AC5DD9">
        <w:rPr>
          <w:b/>
          <w:u w:val="single"/>
        </w:rPr>
        <w:t>This is how the Trump administration addresses the question of U.S. leadership. It proposes to preserve it by bluntly, frontally reasserting it — the “with us or against us” approach</w:t>
      </w:r>
      <w:r w:rsidRPr="00AC5DD9">
        <w:rPr>
          <w:u w:val="single"/>
        </w:rPr>
        <w:t>. Look at the list and you see the fundamental miscalculation. The rest of the world, notably China, supports North Korea sanctions only insofar as they are conducive to negotiations — no further.</w:t>
      </w:r>
      <w:r w:rsidRPr="005A251B">
        <w:rPr>
          <w:sz w:val="16"/>
        </w:rPr>
        <w:t xml:space="preserve"> Seoul and Pyongyang are now talking directly while pointedly excluding Washington. I have heard no peep from any quarter about any anti–Iran coalition in response to Tehran’s protest problems, and there is next to no chance either Iran or America’s negotiating partners will agree to reopen the nuclear pact. The Iranian government said on Saturday there is none. As to the Jerusalem question, the problem with reality lies with the Trump administration. What about those who oppose Trump? I do not see that the liberal interventionists object to any of these policies — not if one goes by their underlying intent. Nor do I find this a surprise. Given who appears to shape administration policy, the objectors tend to focus sharply on Trump himself. It is not what the administration is doing, in other words, so much as Trump’s stated opposition to interventionist wars, his desire for more rational relations with Russia, and his willingness to negotiate with adversaries such as the North Koreans. </w:t>
      </w:r>
      <w:r w:rsidRPr="00AC5DD9">
        <w:rPr>
          <w:u w:val="single"/>
        </w:rPr>
        <w:t>The object is to extinguish all such thoughts in a campaign to protect interventionist ideology from all questions. The above paragraph bears brief explanation. The interventionists are emphatically on for the provocations in Northeast Asia, given they are as frightened of the negotiating table as Trump’s generals — with whom they appear to be well at home. In the case of Iran, they nurse every bit the administration’s irrational hatred but view the nuclear accord as tactically useful.</w:t>
      </w:r>
      <w:r w:rsidRPr="005A251B">
        <w:rPr>
          <w:sz w:val="16"/>
        </w:rPr>
        <w:t xml:space="preserve"> As to the Jerusalem policy, yes, they stand decisively against it. Do they, too, favor a settlement that permanently disadvantages Palestinians to Israel’s benefit? I need not supply an answer. On the other side of the ledger, is the rest of the world going to sit in amphitheaters annually and partake of America’s </w:t>
      </w:r>
      <w:proofErr w:type="spellStart"/>
      <w:r w:rsidRPr="005A251B">
        <w:rPr>
          <w:sz w:val="16"/>
        </w:rPr>
        <w:t>Russophobic</w:t>
      </w:r>
      <w:proofErr w:type="spellEnd"/>
      <w:r w:rsidRPr="005A251B">
        <w:rPr>
          <w:sz w:val="16"/>
        </w:rPr>
        <w:t xml:space="preserve"> obsessions? I am offering odds on this one. No one is interested in Washington’s notion of an Age of Enmity that never ends. There is an understanding of interdependence abroad that Washington appears to have no grasp of whatsoever. </w:t>
      </w:r>
      <w:r w:rsidRPr="00AC5DD9">
        <w:rPr>
          <w:u w:val="single"/>
        </w:rPr>
        <w:t>All the current talk of leadership betokens a crisis to which no one in Washington has a sound, imaginative response. The administration tests its power to lead on the ground and the results come up short, the ensuing silence notwithstanding.</w:t>
      </w:r>
      <w:r w:rsidRPr="005A251B">
        <w:rPr>
          <w:sz w:val="16"/>
        </w:rPr>
        <w:t xml:space="preserve"> Big-think theorists argue for a restoration, but what chance do they have of persuading others that the postwar disorder before us is to be seen as order? The past is past, night is still night and day, day. The world turns, as it plainly wants to. The principal problem, in my view, can be stated in a single word: pretension. By this I mean the pretension to success, the pretension to enjoy the willing allegiance of others, the pretension that the world can proceed in no fashion other than what Americans determine is best. </w:t>
      </w:r>
      <w:r w:rsidRPr="00AC5DD9">
        <w:rPr>
          <w:u w:val="single"/>
        </w:rPr>
        <w:t>There is a lot of this around these days. It seems, indeed, to be the very fuel on which Washington runs. And if you assume I refer only to the man who would make America great again, think again: His apoplectic adversaries on “the left” — I cannot use this term in the American context without quotation marks — are at least as pretentious as the president. I would argue more so.</w:t>
      </w:r>
    </w:p>
    <w:p w14:paraId="55FA2AEC" w14:textId="5B81F814" w:rsidR="00B41953" w:rsidRDefault="00B41953" w:rsidP="00B41953">
      <w:pPr>
        <w:pStyle w:val="Heading4"/>
      </w:pPr>
      <w:r>
        <w:t xml:space="preserve">Trump is an inevitable </w:t>
      </w:r>
      <w:r w:rsidRPr="00993624">
        <w:rPr>
          <w:u w:val="single"/>
        </w:rPr>
        <w:t>political liability</w:t>
      </w:r>
      <w:r>
        <w:t xml:space="preserve"> to US leadership – </w:t>
      </w:r>
      <w:r w:rsidRPr="00993624">
        <w:rPr>
          <w:u w:val="single"/>
        </w:rPr>
        <w:t>collapsing alliance networks</w:t>
      </w:r>
      <w:r>
        <w:t xml:space="preserve"> prove.</w:t>
      </w:r>
    </w:p>
    <w:p w14:paraId="794D8FC0" w14:textId="77777777" w:rsidR="00B41953" w:rsidRPr="00993624" w:rsidRDefault="00B41953" w:rsidP="00B41953">
      <w:r w:rsidRPr="00AC5DD9">
        <w:rPr>
          <w:rStyle w:val="Style13ptBold"/>
        </w:rPr>
        <w:t>Robertson 18 –</w:t>
      </w:r>
      <w:r w:rsidRPr="00AC5DD9">
        <w:t xml:space="preserve"> Nic Robertson is an award-winning CNN International Diplomatic Editor</w:t>
      </w:r>
      <w:r>
        <w:t>. “</w:t>
      </w:r>
      <w:r w:rsidRPr="00AC5DD9">
        <w:t>World leaders conclude: Trump is a liability, not a leade</w:t>
      </w:r>
      <w:r>
        <w:t>r” Published June 11, 2018. Accessed 7/5/18. (</w:t>
      </w:r>
      <w:hyperlink r:id="rId12" w:history="1">
        <w:r w:rsidRPr="001C7C7D">
          <w:rPr>
            <w:rStyle w:val="Hyperlink"/>
          </w:rPr>
          <w:t>https://www.cnn.com/2017/08/24/opinions/world-has-seen-what-trump-has-to-offer-robertson-opinion/index.html</w:t>
        </w:r>
      </w:hyperlink>
      <w:r w:rsidRPr="00993624">
        <w:t>; EG</w:t>
      </w:r>
      <w:r>
        <w:t>)</w:t>
      </w:r>
    </w:p>
    <w:p w14:paraId="2F90A7CC" w14:textId="77777777" w:rsidR="00B41953" w:rsidRDefault="00B41953" w:rsidP="00B41953">
      <w:pPr>
        <w:rPr>
          <w:rStyle w:val="Emphasis"/>
        </w:rPr>
      </w:pPr>
      <w:r w:rsidRPr="00993624">
        <w:rPr>
          <w:u w:val="single"/>
        </w:rPr>
        <w:t>Trump (CNN)Donald Trump's global honeymoon is over. Seven months into his presidency, his foes have him figured out while America's friends are ducking for cover. Trump's off-script, off-color campaign-style rallies that roll back-to-back with the carefully scripted aspirations of his administration suggest to large parts of the world a man who cannot control himself -- much less the nation he leads.</w:t>
      </w:r>
      <w:r w:rsidRPr="005A251B">
        <w:rPr>
          <w:sz w:val="16"/>
        </w:rPr>
        <w:t xml:space="preserve"> NATO Secretary General Jens Stoltenberg told CNN last week in a conversation about stability in the face of Russian aggression, that what America's NATO allies need right now is predictability: "As long we are strong, as long as we are predictable, we can also engage in political dialogue with Russia to try to avoid escalation and to avoid a new Cold War." </w:t>
      </w:r>
      <w:r w:rsidRPr="00993624">
        <w:rPr>
          <w:u w:val="single"/>
        </w:rPr>
        <w:t>In the aftermath of the awful events in Charlottesville, Virginia, Trump has shown those outside America that he is anything but predictable. His wildly variant public interpretations of violent, anti-Semitic rallies by neo-Nazis and white supremacists and the removal of Confederate statues have caused European leaders to shake their heads in bewilderment. By one day equating neo-Nazis with civil rights protesters, then days later saying the country has no place for racists before flip-flopping again, he has left international onlookers baffled.</w:t>
      </w:r>
      <w:r w:rsidRPr="005A251B">
        <w:rPr>
          <w:sz w:val="16"/>
        </w:rPr>
        <w:t xml:space="preserve"> A week later, it seems that neither he nor his White House team has learned anything, as he repeated the same mistakes at a campaign-style rally in Arizona. This time, he also expressed support for a former local sheriff whose stop and search policies of Latinos has seen him accused of racism -- a charge he denies, which seems good </w:t>
      </w:r>
      <w:r w:rsidRPr="00993624">
        <w:rPr>
          <w:u w:val="single"/>
        </w:rPr>
        <w:t xml:space="preserve">enough for Trump -- and convicted of criminal contempt. </w:t>
      </w:r>
      <w:r w:rsidRPr="00993624">
        <w:rPr>
          <w:rStyle w:val="StyleUnderline"/>
        </w:rPr>
        <w:t>To outsiders, Trump seems to be shunning the American dream in favor of something far more sinister</w:t>
      </w:r>
      <w:r w:rsidRPr="00993624">
        <w:rPr>
          <w:u w:val="single"/>
        </w:rPr>
        <w:t>. Britain's former ambassador to the United States, Peter Westmacott, tweeted this in response to the Arizona rally: "Shades of 1933 Germany. And an invitation to autocrats w/o America's checks &amp; balances to play the same game more dangerously. Leadership??" Trump's America seems to be getting out of kilter. And while friends such as Westmacott voice their fears, America's enemies are gearing up to take advantage. China sent a swift, stinging rebuke this week to Trump's biggest foreign policy foray since coming to power. His much-vaunted Afghanistan plan should have marked a moment when the world took Trump seriously. Alas, the fact it came so soon after the Charlottesville turmoil -- and that he followed it 24 hours later with a 77-minute attack on his enemies -- somewhat spoiled the moment. No one should be surprised that the wait for Trump to make sense of himself and his America is over. In his Afghanistan speech, Trump reversed course, saying he'd send more troops to the embattled nation. He also threatened Pakistan, saying it has "much to gain" by supporting the United States and had "much to lose by continuing to harbor criminals and terrorists." Before Pakistan had responded, China -- uncharacteristically -- came to its defense, saying the world needed to do more to recognize that country's fight against terrorism.</w:t>
      </w:r>
      <w:r w:rsidRPr="005A251B">
        <w:rPr>
          <w:sz w:val="16"/>
        </w:rPr>
        <w:t xml:space="preserve"> Pakistan, which has long played the United States off against China, seized the moment by doubling down on the Chinese comments and refuting Trump's claims. "No country has done more than Pakistan to counter the menace of terrorism. No country in the world has suffered more than Pakistan from the scourge of terrorism. </w:t>
      </w:r>
      <w:r w:rsidRPr="00993624">
        <w:rPr>
          <w:u w:val="single"/>
        </w:rPr>
        <w:t xml:space="preserve">China is already at loggerheads with Trump, angered by fears of a trade war and worried by the recent escalation in tensions between the United States and North Korea. Where months ago, world leaders may have been wary of Trump's unpredictability and cautious in their response, they are rapidly realizing one of his biggest weaknesses: </w:t>
      </w:r>
      <w:r w:rsidRPr="00993624">
        <w:rPr>
          <w:b/>
          <w:u w:val="single"/>
        </w:rPr>
        <w:t xml:space="preserve">He appears incapable of focusing on any issue for long enough and is therefore unable to deliver policy in his nation's best interest. </w:t>
      </w:r>
      <w:r w:rsidRPr="005A251B">
        <w:rPr>
          <w:sz w:val="16"/>
        </w:rPr>
        <w:t xml:space="preserve">We could well be entering a free-for-all era of foreign policy. The assumption seems to be that if no one at home will tell the emperor he has no clothes, then why should those looking on from the outside? Trump's apparent refusal to base his thinking in reality only becomes more stark to his adversaries the more he speaks. </w:t>
      </w:r>
      <w:r w:rsidRPr="00993624">
        <w:rPr>
          <w:u w:val="single"/>
        </w:rPr>
        <w:t xml:space="preserve">In Arizona, he told his cheering supporters that Kim Jong Un was listening to him: "I respect the fact that I believe he is starting to respect us. I respect that fact very much. Respect that fact. And maybe -- probably not -- but maybe something positive can come about." He offered no evidence of how he calibrated Kim's sudden change. </w:t>
      </w:r>
      <w:r w:rsidRPr="005A251B">
        <w:rPr>
          <w:sz w:val="16"/>
        </w:rPr>
        <w:t xml:space="preserve">For his part, Kim was only too happy to show he was listening, responding the following day by telling his rocket engineers to increase production of his more stealthy and dangerous solid fuel rockets. Russian President Vladimir Putin, as we know, looked into Trump's eyes at the G20 in Germany, listened to his bluster and decided to move on. Allies, too, have had plenty to consider in recent weeks. </w:t>
      </w:r>
      <w:r w:rsidRPr="00993624">
        <w:rPr>
          <w:rStyle w:val="StyleUnderline"/>
        </w:rPr>
        <w:t xml:space="preserve">As Trump's desired plans for health care have failed and he lashes out at allies such as Senate Majority Leader Mitch McConnell and Sen. John McCain, a Republican war hero, the writing is on the wall for overseas partners who fail to meet his expectations. No surprise that British Prime Minister Theresa May -- who raced to Washington days after Trump's inauguration to be the first world leader to embrace him, or at least hold hands with him -- now keeps her distance. In Germany, where elections are barely a month away, Chancellor Angela Merkel faces attacks from her main opponent, who claims she is too similar to Trump. Such is Trump's global standing that in Europe's largest economy -- the economic engine room of his largest trading bloc and his grandfather's homeland -- he is a pariah, a political liability. Embattled Israeli Prime Minister Benjamin Netanyahu unusually held his tongue over Trump's moral equivocation and failure to criticize anti-Semitic chants in Charlottesville. But not so Trump's own ambassador to Israel, David Friedman, who told an Israeli reporter that Trump's response "was not fine." Friends, even close ones, are finding it harder to stand with Trump and his vision of America, which raises the question: Where will those friends be when Trump needs them? That question may need answering sooner than even Trump realizes at the United Nations, where he faces Russia's and China's increasing pushback over his North Korea policy. The honeymoon where the world hoped and waited for something better -- something stable and predictable -- is over. What greater measure of global evaporation of post-inaugural latitude could there be than a UN panel's "early warning" to Trump, demanding he "unequivocally and unconditionally" reject discrimination? How will he respond? Should he face the United Nations down -- as he likes to do with so many other perceived adversaries -- and demand it shut down its headquarters in New York? Nothing would make his real enemies happier. They know Trump can cause chaos, but it seems increasingly to favor their ends if he does. World leaders have taken their own silent poll on Trump and found him wanting in about every department. </w:t>
      </w:r>
      <w:r w:rsidRPr="00993624">
        <w:rPr>
          <w:rStyle w:val="Emphasis"/>
        </w:rPr>
        <w:t>A global liability -- not a global leader.</w:t>
      </w:r>
    </w:p>
    <w:p w14:paraId="198694AB" w14:textId="77777777" w:rsidR="00B41953" w:rsidRPr="006B352A" w:rsidRDefault="00B41953" w:rsidP="00B41953">
      <w:pPr>
        <w:pStyle w:val="Heading4"/>
      </w:pPr>
      <w:r>
        <w:t xml:space="preserve">Trump’s </w:t>
      </w:r>
      <w:r w:rsidRPr="006B352A">
        <w:rPr>
          <w:u w:val="single"/>
        </w:rPr>
        <w:t>erratic diplomacy</w:t>
      </w:r>
      <w:r>
        <w:t xml:space="preserve"> means there’s </w:t>
      </w:r>
      <w:r w:rsidRPr="006B352A">
        <w:rPr>
          <w:u w:val="single"/>
        </w:rPr>
        <w:t>no positive benefit</w:t>
      </w:r>
      <w:r>
        <w:t xml:space="preserve"> to hegemony in the short term.</w:t>
      </w:r>
    </w:p>
    <w:p w14:paraId="5B02187F" w14:textId="77777777" w:rsidR="00B41953" w:rsidRPr="006B352A" w:rsidRDefault="00B41953" w:rsidP="00B41953">
      <w:r w:rsidRPr="006B352A">
        <w:rPr>
          <w:rStyle w:val="Style13ptBold"/>
        </w:rPr>
        <w:t>Walt 18 –</w:t>
      </w:r>
      <w:r>
        <w:t xml:space="preserve"> </w:t>
      </w:r>
      <w:r w:rsidRPr="006B352A">
        <w:t xml:space="preserve">Stephen M Walt is the Robert and </w:t>
      </w:r>
      <w:proofErr w:type="spellStart"/>
      <w:r w:rsidRPr="006B352A">
        <w:t>Renée</w:t>
      </w:r>
      <w:proofErr w:type="spellEnd"/>
      <w:r w:rsidRPr="006B352A">
        <w:t xml:space="preserve"> </w:t>
      </w:r>
      <w:proofErr w:type="spellStart"/>
      <w:r w:rsidRPr="006B352A">
        <w:t>Belfer</w:t>
      </w:r>
      <w:proofErr w:type="spellEnd"/>
      <w:r w:rsidRPr="006B352A">
        <w:t xml:space="preserve"> Professor of International Affairs at the Harvard Kennedy School of Government. “US grand strategy after the Cold War: Can realism explain it? Should realism guide it?” Vol. 32</w:t>
      </w:r>
      <w:r>
        <w:t xml:space="preserve"> </w:t>
      </w:r>
      <w:r w:rsidRPr="006B352A">
        <w:t>3–22</w:t>
      </w:r>
      <w:r>
        <w:t>.</w:t>
      </w:r>
      <w:r w:rsidRPr="006B352A">
        <w:t xml:space="preserve"> Published 2018. Accessed 7/7/18. </w:t>
      </w:r>
      <w:r>
        <w:t>EG)</w:t>
      </w:r>
    </w:p>
    <w:p w14:paraId="7A7298B3" w14:textId="77777777" w:rsidR="00B41953" w:rsidRPr="005A251B" w:rsidRDefault="00B41953" w:rsidP="00B41953">
      <w:pPr>
        <w:rPr>
          <w:sz w:val="16"/>
        </w:rPr>
      </w:pPr>
      <w:r w:rsidRPr="006B352A">
        <w:rPr>
          <w:rStyle w:val="StyleUnderline"/>
        </w:rPr>
        <w:t>To sum up, the realist perspective explains a great deal about recent US foreign policy (but not everything); it can help us understand why US policy has mostly failed; and it points the way toward a better solution. But is a major strategic adjustment likely, especially under the erratic leadership of Donald Trump?</w:t>
      </w:r>
      <w:r w:rsidRPr="005A251B">
        <w:rPr>
          <w:sz w:val="16"/>
        </w:rPr>
        <w:t xml:space="preserve"> At first glance, one might have expected Trump to move in this direction given the positions he took during 2016</w:t>
      </w:r>
      <w:r w:rsidRPr="006B352A">
        <w:rPr>
          <w:rStyle w:val="StyleUnderline"/>
        </w:rPr>
        <w:t xml:space="preserve">. He called US foreign policy a ‘complete and total </w:t>
      </w:r>
      <w:proofErr w:type="spellStart"/>
      <w:r w:rsidRPr="006B352A">
        <w:rPr>
          <w:rStyle w:val="StyleUnderline"/>
        </w:rPr>
        <w:t>disas</w:t>
      </w:r>
      <w:proofErr w:type="spellEnd"/>
      <w:r w:rsidRPr="006B352A">
        <w:rPr>
          <w:rStyle w:val="StyleUnderline"/>
        </w:rPr>
        <w:t xml:space="preserve">- </w:t>
      </w:r>
      <w:proofErr w:type="spellStart"/>
      <w:r w:rsidRPr="006B352A">
        <w:rPr>
          <w:rStyle w:val="StyleUnderline"/>
        </w:rPr>
        <w:t>ter</w:t>
      </w:r>
      <w:proofErr w:type="spellEnd"/>
      <w:r w:rsidRPr="006B352A">
        <w:rPr>
          <w:rStyle w:val="StyleUnderline"/>
        </w:rPr>
        <w:t>’, promised to ‘get out of the nation-building business’, accused longstanding US allies of free-riding on American protection, and said his foreign policy would be guided first and foremost by what was in America’s self-interest.</w:t>
      </w:r>
      <w:r w:rsidRPr="005A251B">
        <w:rPr>
          <w:sz w:val="16"/>
        </w:rPr>
        <w:t xml:space="preserve">50 These positions sound like a crude caricature of realism, and a few observers </w:t>
      </w:r>
      <w:proofErr w:type="spellStart"/>
      <w:r w:rsidRPr="005A251B">
        <w:rPr>
          <w:sz w:val="16"/>
        </w:rPr>
        <w:t>ini</w:t>
      </w:r>
      <w:proofErr w:type="spellEnd"/>
      <w:r w:rsidRPr="005A251B">
        <w:rPr>
          <w:sz w:val="16"/>
        </w:rPr>
        <w:t xml:space="preserve">- </w:t>
      </w:r>
      <w:proofErr w:type="spellStart"/>
      <w:r w:rsidRPr="005A251B">
        <w:rPr>
          <w:sz w:val="16"/>
        </w:rPr>
        <w:t>tially</w:t>
      </w:r>
      <w:proofErr w:type="spellEnd"/>
      <w:r w:rsidRPr="005A251B">
        <w:rPr>
          <w:sz w:val="16"/>
        </w:rPr>
        <w:t xml:space="preserve"> saw him in this light.51 </w:t>
      </w:r>
      <w:r w:rsidRPr="006B352A">
        <w:rPr>
          <w:rStyle w:val="StyleUnderline"/>
        </w:rPr>
        <w:t>Over time, however, it has become clear that Trump is neither a realist nor a skilled and knowledgeable statesman. Far from steering the ship of state onto a new course, his handling of foreign policy appears to offer the worst of both worlds.</w:t>
      </w:r>
      <w:r w:rsidRPr="005A251B">
        <w:rPr>
          <w:sz w:val="16"/>
        </w:rPr>
        <w:t xml:space="preserve"> For starters, a realist would not have torn up the Trans-Pacific Partnership, an </w:t>
      </w:r>
      <w:proofErr w:type="spellStart"/>
      <w:r w:rsidRPr="005A251B">
        <w:rPr>
          <w:sz w:val="16"/>
        </w:rPr>
        <w:t>ambi</w:t>
      </w:r>
      <w:proofErr w:type="spellEnd"/>
      <w:r w:rsidRPr="005A251B">
        <w:rPr>
          <w:sz w:val="16"/>
        </w:rPr>
        <w:t xml:space="preserve">- </w:t>
      </w:r>
      <w:proofErr w:type="spellStart"/>
      <w:r w:rsidRPr="005A251B">
        <w:rPr>
          <w:sz w:val="16"/>
        </w:rPr>
        <w:t>tious</w:t>
      </w:r>
      <w:proofErr w:type="spellEnd"/>
      <w:r w:rsidRPr="005A251B">
        <w:rPr>
          <w:sz w:val="16"/>
        </w:rPr>
        <w:t xml:space="preserve"> multilateral trade agreement that was central to the Obama administration’s ‘pivot’ to Asia. Nor would a realist have taken sides in the escalating tensions between Sunnis and Shi’ites in the Persian Gulf or attacked the multilateral agreement that has success- fully capped Iran’s nuclear program. A realist would not have quarreled with US allies in Europe and Asia to no good purpose or acted so erratically that they began to doubt US competence and leadership. On that score, a true realist would understand the importance of diplomacy, would not have left dozens of top foreign policy posts unfilled, and would not be gutting the Department of State. </w:t>
      </w:r>
      <w:r w:rsidRPr="006B352A">
        <w:rPr>
          <w:rStyle w:val="StyleUnderline"/>
        </w:rPr>
        <w:t xml:space="preserve">Most realists would not have agreed to send additional US troops to Afghanistan in another fruitless attempt to prolong an unwinnable war. In short, there is no reason to believe Trump has a sophisticated understanding of foreign affairs, let alone a ‘realistic’ one. Instead, his foreign policy is essentially a chaotic, confusing, and inept version of his predecessors’ approach. The United States is still engaged all over the world, still spending far more than any other state on its </w:t>
      </w:r>
      <w:proofErr w:type="spellStart"/>
      <w:r w:rsidRPr="006B352A">
        <w:rPr>
          <w:rStyle w:val="StyleUnderline"/>
        </w:rPr>
        <w:t>mili</w:t>
      </w:r>
      <w:proofErr w:type="spellEnd"/>
      <w:r w:rsidRPr="006B352A">
        <w:rPr>
          <w:rStyle w:val="StyleUnderline"/>
        </w:rPr>
        <w:t xml:space="preserve">- </w:t>
      </w:r>
      <w:proofErr w:type="spellStart"/>
      <w:r w:rsidRPr="006B352A">
        <w:rPr>
          <w:rStyle w:val="StyleUnderline"/>
        </w:rPr>
        <w:t>tary</w:t>
      </w:r>
      <w:proofErr w:type="spellEnd"/>
      <w:r w:rsidRPr="006B352A">
        <w:rPr>
          <w:rStyle w:val="StyleUnderline"/>
        </w:rPr>
        <w:t xml:space="preserve">, and still conducting combat operations in Iraq, Afghanistan, and many other </w:t>
      </w:r>
      <w:proofErr w:type="spellStart"/>
      <w:r w:rsidRPr="006B352A">
        <w:rPr>
          <w:rStyle w:val="StyleUnderline"/>
        </w:rPr>
        <w:t>coun</w:t>
      </w:r>
      <w:proofErr w:type="spellEnd"/>
      <w:r w:rsidRPr="006B352A">
        <w:rPr>
          <w:rStyle w:val="StyleUnderline"/>
        </w:rPr>
        <w:t>- tries</w:t>
      </w:r>
      <w:r w:rsidRPr="005A251B">
        <w:rPr>
          <w:sz w:val="16"/>
        </w:rPr>
        <w:t xml:space="preserve">. Its global burdens have not decreased, but the ship of state is now being steered by an impulsive captain lacking accurate charts or even a clear destination. </w:t>
      </w:r>
      <w:r w:rsidRPr="006B352A">
        <w:rPr>
          <w:rStyle w:val="StyleUnderline"/>
        </w:rPr>
        <w:t>It is therefore unsurprising that the percentage of foreign populations with ‘confidence in US leader- ship’ has declined from an average of 64 percent at the end of Obama’s second term to only 22 percent today.52 The good news (such as it is) is that the United States is still very powerful and remarkably secure. Trump can say and do a lot of foolish things and the country will not be at immediate risk. If the United States can survive 9/11, the 2008 financial crisis, and the long and costly Iraq and Afghan Wars, it can probably survive Donald Trump too</w:t>
      </w:r>
      <w:r w:rsidRPr="005A251B">
        <w:rPr>
          <w:sz w:val="16"/>
        </w:rPr>
        <w:t>. But not without paying a stiff price. As realism reminds us, international politics is a deadly serious business and states whose leaders conduct foreign policy in an incompetent or cavalier way eventually suffer for it.</w:t>
      </w:r>
      <w:r w:rsidRPr="006B352A">
        <w:rPr>
          <w:rStyle w:val="StyleUnderline"/>
        </w:rPr>
        <w:t xml:space="preserve"> As confidence in the United States wanes, it will open new avenues of influence for China and encourage other major powers to hedge their bets and make arrangements that exclude the United States. Trump may have promised ‘America First’, but he seems more likely to achieve ‘America Alone’. The tragic irony is that the American people would almost certainly support a more realistic and prudent grand strategy.</w:t>
      </w:r>
      <w:r w:rsidRPr="005A251B">
        <w:rPr>
          <w:sz w:val="16"/>
        </w:rPr>
        <w:t xml:space="preserve">53 Getting out of the nation-building business, </w:t>
      </w:r>
      <w:proofErr w:type="spellStart"/>
      <w:r w:rsidRPr="005A251B">
        <w:rPr>
          <w:sz w:val="16"/>
        </w:rPr>
        <w:t>reduc</w:t>
      </w:r>
      <w:proofErr w:type="spellEnd"/>
      <w:r w:rsidRPr="005A251B">
        <w:rPr>
          <w:sz w:val="16"/>
        </w:rPr>
        <w:t xml:space="preserve">- </w:t>
      </w:r>
      <w:proofErr w:type="spellStart"/>
      <w:r w:rsidRPr="005A251B">
        <w:rPr>
          <w:sz w:val="16"/>
        </w:rPr>
        <w:t>ing</w:t>
      </w:r>
      <w:proofErr w:type="spellEnd"/>
      <w:r w:rsidRPr="005A251B">
        <w:rPr>
          <w:sz w:val="16"/>
        </w:rPr>
        <w:t xml:space="preserve"> our military footprint in Europe and the Middle East, seeking a realistic </w:t>
      </w:r>
      <w:proofErr w:type="spellStart"/>
      <w:r w:rsidRPr="005A251B">
        <w:rPr>
          <w:sz w:val="16"/>
        </w:rPr>
        <w:t>rapproche</w:t>
      </w:r>
      <w:proofErr w:type="spellEnd"/>
      <w:r w:rsidRPr="005A251B">
        <w:rPr>
          <w:sz w:val="16"/>
        </w:rPr>
        <w:t xml:space="preserve">- </w:t>
      </w:r>
      <w:proofErr w:type="spellStart"/>
      <w:r w:rsidRPr="005A251B">
        <w:rPr>
          <w:sz w:val="16"/>
        </w:rPr>
        <w:t>ment</w:t>
      </w:r>
      <w:proofErr w:type="spellEnd"/>
      <w:r w:rsidRPr="005A251B">
        <w:rPr>
          <w:sz w:val="16"/>
        </w:rPr>
        <w:t xml:space="preserve"> with Russia, and focusing more attention on our partnerships in Asia would all make sense and would free up additional resources that could be spent at home. </w:t>
      </w:r>
      <w:r w:rsidRPr="006B352A">
        <w:rPr>
          <w:rStyle w:val="StyleUnderline"/>
        </w:rPr>
        <w:t xml:space="preserve">Had Donald Trump implemented this approach in a systematic and disciplined and explained the logic behind it in clear and simple language, his foreign policy would be more </w:t>
      </w:r>
      <w:proofErr w:type="spellStart"/>
      <w:r w:rsidRPr="006B352A">
        <w:rPr>
          <w:rStyle w:val="StyleUnderline"/>
        </w:rPr>
        <w:t>suc</w:t>
      </w:r>
      <w:proofErr w:type="spellEnd"/>
      <w:r w:rsidRPr="006B352A">
        <w:rPr>
          <w:rStyle w:val="StyleUnderline"/>
        </w:rPr>
        <w:t xml:space="preserve">- </w:t>
      </w:r>
      <w:proofErr w:type="spellStart"/>
      <w:r w:rsidRPr="006B352A">
        <w:rPr>
          <w:rStyle w:val="StyleUnderline"/>
        </w:rPr>
        <w:t>cessful</w:t>
      </w:r>
      <w:proofErr w:type="spellEnd"/>
      <w:r w:rsidRPr="006B352A">
        <w:rPr>
          <w:rStyle w:val="StyleUnderline"/>
        </w:rPr>
        <w:t xml:space="preserve"> today and his popularity would be higher than it is. Unfortunately, it is increasingly clear that Trump lacks the temperament or wisdom to pursue this sensible course. Barring a complete change of personality, he will continue to pick fights to no purpose, encourage instability in areas that the United States should prefer to be tranquil, fuel anti-Americanism in many places – even Great Britain – and act so erratically that longtime US friends lose confidence in our steadiness.</w:t>
      </w:r>
      <w:r w:rsidRPr="005A251B">
        <w:rPr>
          <w:sz w:val="16"/>
        </w:rPr>
        <w:t xml:space="preserve"> None of these developments are in America’s national interest.</w:t>
      </w:r>
    </w:p>
    <w:p w14:paraId="5167F019" w14:textId="66E4F0C0" w:rsidR="00B41953" w:rsidRDefault="00B41953" w:rsidP="00B41953">
      <w:pPr>
        <w:pStyle w:val="Heading3"/>
      </w:pPr>
      <w:r>
        <w:t xml:space="preserve">Unsustainable – Trump – Protectionism </w:t>
      </w:r>
    </w:p>
    <w:p w14:paraId="732721D9" w14:textId="79C68EF9" w:rsidR="00007707" w:rsidRDefault="00007707" w:rsidP="00007707">
      <w:pPr>
        <w:pStyle w:val="Heading4"/>
      </w:pPr>
      <w:r>
        <w:t xml:space="preserve">US Hegemony is </w:t>
      </w:r>
      <w:r w:rsidRPr="00AE5753">
        <w:rPr>
          <w:u w:val="single"/>
        </w:rPr>
        <w:t>unsustainable</w:t>
      </w:r>
      <w:r>
        <w:t xml:space="preserve"> under Trump – his </w:t>
      </w:r>
      <w:r w:rsidRPr="00AE5753">
        <w:rPr>
          <w:u w:val="single"/>
        </w:rPr>
        <w:t>economic</w:t>
      </w:r>
      <w:r>
        <w:t xml:space="preserve"> and </w:t>
      </w:r>
      <w:r w:rsidRPr="00AE5753">
        <w:rPr>
          <w:u w:val="single"/>
        </w:rPr>
        <w:t>human rights</w:t>
      </w:r>
      <w:r>
        <w:t xml:space="preserve"> platform alone decks US power. </w:t>
      </w:r>
    </w:p>
    <w:p w14:paraId="3F4A87F4" w14:textId="77777777" w:rsidR="00007707" w:rsidRPr="00A20D93" w:rsidRDefault="00007707" w:rsidP="00007707">
      <w:r w:rsidRPr="00A20D93">
        <w:rPr>
          <w:rStyle w:val="Style13ptBold"/>
        </w:rPr>
        <w:t>Barber 17 –</w:t>
      </w:r>
      <w:r>
        <w:rPr>
          <w:rStyle w:val="Style13ptBold"/>
        </w:rPr>
        <w:t xml:space="preserve"> </w:t>
      </w:r>
      <w:r w:rsidRPr="00A20D93">
        <w:t>Tom Barber is university student writing a dissertation.  “The United States and the Status Quo: Is Hegemonic Satisfaction Innate?</w:t>
      </w:r>
      <w:r>
        <w:t>” Published November 26, 2017. Accessed 7/3/18. (</w:t>
      </w:r>
      <w:hyperlink r:id="rId13" w:history="1">
        <w:r w:rsidRPr="000D3EFC">
          <w:rPr>
            <w:rStyle w:val="Hyperlink"/>
          </w:rPr>
          <w:t>http://www.e-ir.info/2017/11/26/the-united-states-and-the-status-quo-is-hegemonic-satisfaction-innate/</w:t>
        </w:r>
      </w:hyperlink>
      <w:r w:rsidRPr="00A20D93">
        <w:t xml:space="preserve">; EG) </w:t>
      </w:r>
    </w:p>
    <w:p w14:paraId="294E7AE0" w14:textId="77777777" w:rsidR="00007707" w:rsidRDefault="00007707" w:rsidP="00007707">
      <w:r w:rsidRPr="00DD09B7">
        <w:t xml:space="preserve">Before </w:t>
      </w:r>
      <w:proofErr w:type="spellStart"/>
      <w:r w:rsidRPr="00DD09B7">
        <w:t>analysing</w:t>
      </w:r>
      <w:proofErr w:type="spellEnd"/>
      <w:r w:rsidRPr="00DD09B7">
        <w:t xml:space="preserve"> the actions and rhetoric coming out of the White House since Trump’s inauguration, </w:t>
      </w:r>
      <w:r w:rsidRPr="00A20D93">
        <w:rPr>
          <w:u w:val="single"/>
        </w:rPr>
        <w:t>his</w:t>
      </w:r>
      <w:r w:rsidRPr="00DD09B7">
        <w:t xml:space="preserve"> ascension is in itself worthy of examination. </w:t>
      </w:r>
      <w:r w:rsidRPr="00DD09B7">
        <w:rPr>
          <w:u w:val="single"/>
        </w:rPr>
        <w:t>Indeed, Trump’s election is “less a cause than a consequence”[30] of American dissatisfaction; reflecting the “erosion of the legitimacy of political elites, representative institutions and the globalist orientation that has long dominated U.S. politics”</w:t>
      </w:r>
      <w:r w:rsidRPr="00DD09B7">
        <w:t xml:space="preserve">.[31] Mead encapsulates this phenomenon by contrasting presidential philosophies; with the resurgence of Jacksonian parochialism challenging the hitherto orthodox Hamiltonian liberal economic, and Wilsonian values-driven approach to U.S. global order-building.[32] </w:t>
      </w:r>
      <w:r w:rsidRPr="00DD09B7">
        <w:rPr>
          <w:u w:val="single"/>
        </w:rPr>
        <w:t xml:space="preserve">Whether exaggerated or not,[33] the narrative of unfettered </w:t>
      </w:r>
      <w:proofErr w:type="spellStart"/>
      <w:r w:rsidRPr="00DD09B7">
        <w:rPr>
          <w:u w:val="single"/>
        </w:rPr>
        <w:t>globalisation</w:t>
      </w:r>
      <w:proofErr w:type="spellEnd"/>
      <w:r w:rsidRPr="00DD09B7">
        <w:rPr>
          <w:u w:val="single"/>
        </w:rPr>
        <w:t xml:space="preserve"> negatively impacting the American socioeconomic model – specifically through the disproportionate distribution of its benefits, and the decline of manufacturing in the ‘rust belt’ – has become conventional discourse.[</w:t>
      </w:r>
      <w:r w:rsidRPr="00DD09B7">
        <w:t xml:space="preserve">34] Populism thrives on dissatisfaction,[35] and it was this domestic discontent that candidate Trump so effectively exploited and appropriated.[36] </w:t>
      </w:r>
      <w:r w:rsidRPr="00DD09B7">
        <w:rPr>
          <w:u w:val="single"/>
        </w:rPr>
        <w:t xml:space="preserve">Regardless of whether or not the President can actually address these concerns,[37] </w:t>
      </w:r>
      <w:r w:rsidRPr="00DD09B7">
        <w:rPr>
          <w:b/>
          <w:u w:val="single"/>
        </w:rPr>
        <w:t>the fact he was elected on a platform to do so reveals a profound dissatisfaction emanating from the world’s preeminent power</w:t>
      </w:r>
      <w:r w:rsidRPr="00DD09B7">
        <w:rPr>
          <w:u w:val="single"/>
        </w:rPr>
        <w:t xml:space="preserve">. While nebulous at a broader level, this sentiment can be broken down into less abstract constituents; namely </w:t>
      </w:r>
      <w:proofErr w:type="spellStart"/>
      <w:r w:rsidRPr="00DD09B7">
        <w:rPr>
          <w:b/>
          <w:u w:val="single"/>
        </w:rPr>
        <w:t>globalised</w:t>
      </w:r>
      <w:proofErr w:type="spellEnd"/>
      <w:r w:rsidRPr="00DD09B7">
        <w:rPr>
          <w:b/>
          <w:u w:val="single"/>
        </w:rPr>
        <w:t xml:space="preserve"> trade</w:t>
      </w:r>
      <w:r w:rsidRPr="00DD09B7">
        <w:rPr>
          <w:u w:val="single"/>
        </w:rPr>
        <w:t xml:space="preserve">, </w:t>
      </w:r>
      <w:r w:rsidRPr="00DD09B7">
        <w:rPr>
          <w:b/>
          <w:u w:val="single"/>
        </w:rPr>
        <w:t>security architecture</w:t>
      </w:r>
      <w:r w:rsidRPr="00DD09B7">
        <w:rPr>
          <w:u w:val="single"/>
        </w:rPr>
        <w:t xml:space="preserve">, </w:t>
      </w:r>
      <w:r w:rsidRPr="00DD09B7">
        <w:rPr>
          <w:b/>
          <w:u w:val="single"/>
        </w:rPr>
        <w:t>institutional participation</w:t>
      </w:r>
      <w:r w:rsidRPr="00DD09B7">
        <w:rPr>
          <w:u w:val="single"/>
        </w:rPr>
        <w:t xml:space="preserve"> and </w:t>
      </w:r>
      <w:r w:rsidRPr="00DD09B7">
        <w:rPr>
          <w:b/>
          <w:u w:val="single"/>
        </w:rPr>
        <w:t>adherence to international norms</w:t>
      </w:r>
      <w:r w:rsidRPr="00DD09B7">
        <w:t xml:space="preserve">. An integral component of the extant global order – indeed, one could argue its ballast – has been international </w:t>
      </w:r>
      <w:proofErr w:type="spellStart"/>
      <w:r w:rsidRPr="00DD09B7">
        <w:t>liberalised</w:t>
      </w:r>
      <w:proofErr w:type="spellEnd"/>
      <w:r w:rsidRPr="00DD09B7">
        <w:t xml:space="preserve"> trade.[38] </w:t>
      </w:r>
      <w:r w:rsidRPr="00DD09B7">
        <w:rPr>
          <w:u w:val="single"/>
        </w:rPr>
        <w:t xml:space="preserve">Far from being coincidental, global economic integration has pervaded precisely because of the United States’ deliberate post-war role in its </w:t>
      </w:r>
      <w:proofErr w:type="spellStart"/>
      <w:r w:rsidRPr="00DD09B7">
        <w:rPr>
          <w:u w:val="single"/>
        </w:rPr>
        <w:t>defence</w:t>
      </w:r>
      <w:proofErr w:type="spellEnd"/>
      <w:r w:rsidRPr="00DD09B7">
        <w:rPr>
          <w:u w:val="single"/>
        </w:rPr>
        <w:t xml:space="preserve">, </w:t>
      </w:r>
      <w:proofErr w:type="spellStart"/>
      <w:r w:rsidRPr="00DD09B7">
        <w:rPr>
          <w:u w:val="single"/>
        </w:rPr>
        <w:t>institutionalisation</w:t>
      </w:r>
      <w:proofErr w:type="spellEnd"/>
      <w:r w:rsidRPr="00DD09B7">
        <w:rPr>
          <w:u w:val="single"/>
        </w:rPr>
        <w:t>, and advancement.[</w:t>
      </w:r>
      <w:r w:rsidRPr="00DD09B7">
        <w:t xml:space="preserve">39] </w:t>
      </w:r>
      <w:r w:rsidRPr="00DD09B7">
        <w:rPr>
          <w:u w:val="single"/>
        </w:rPr>
        <w:t xml:space="preserve">Moreover, as </w:t>
      </w:r>
      <w:proofErr w:type="spellStart"/>
      <w:r w:rsidRPr="00DD09B7">
        <w:rPr>
          <w:u w:val="single"/>
        </w:rPr>
        <w:t>Ikenberry</w:t>
      </w:r>
      <w:proofErr w:type="spellEnd"/>
      <w:r w:rsidRPr="00DD09B7">
        <w:rPr>
          <w:u w:val="single"/>
        </w:rPr>
        <w:t xml:space="preserve"> contends, this </w:t>
      </w:r>
      <w:r w:rsidRPr="00DD09B7">
        <w:rPr>
          <w:b/>
          <w:u w:val="single"/>
        </w:rPr>
        <w:t>U.S.-built economic order has developed a self-reproducing quality that conceivably renders American leadership dispensable</w:t>
      </w:r>
      <w:r w:rsidRPr="00DD09B7">
        <w:t xml:space="preserve">.[40] The flipside to this argument is that the supposed self-sufficiency of the </w:t>
      </w:r>
      <w:proofErr w:type="spellStart"/>
      <w:r w:rsidRPr="00DD09B7">
        <w:t>globalised</w:t>
      </w:r>
      <w:proofErr w:type="spellEnd"/>
      <w:r w:rsidRPr="00DD09B7">
        <w:t xml:space="preserve"> trade regime can undermine the accrual of disproportional benefits it was assumed to afford its initial benefactor in Washington, if it no longer exerts decisive influence. </w:t>
      </w:r>
      <w:r w:rsidRPr="00DD09B7">
        <w:rPr>
          <w:u w:val="single"/>
        </w:rPr>
        <w:t xml:space="preserve">While the merits of such an argument are </w:t>
      </w:r>
      <w:proofErr w:type="spellStart"/>
      <w:r w:rsidRPr="00DD09B7">
        <w:rPr>
          <w:u w:val="single"/>
        </w:rPr>
        <w:t>debateable</w:t>
      </w:r>
      <w:proofErr w:type="spellEnd"/>
      <w:r w:rsidRPr="00DD09B7">
        <w:rPr>
          <w:u w:val="single"/>
        </w:rPr>
        <w:t xml:space="preserve"> (and beyond the scope of this essay), what is germane is the perception of unfairness and the sense of grievance it engenders amongst Americans.[41] Several examples reveal the Trump Administration’s </w:t>
      </w:r>
      <w:r w:rsidRPr="00DD09B7">
        <w:rPr>
          <w:b/>
          <w:u w:val="single"/>
        </w:rPr>
        <w:t xml:space="preserve">comprehensive dissatisfaction with international </w:t>
      </w:r>
      <w:proofErr w:type="spellStart"/>
      <w:r w:rsidRPr="00DD09B7">
        <w:rPr>
          <w:b/>
          <w:u w:val="single"/>
        </w:rPr>
        <w:t>liberalised</w:t>
      </w:r>
      <w:proofErr w:type="spellEnd"/>
      <w:r w:rsidRPr="00DD09B7">
        <w:rPr>
          <w:b/>
          <w:u w:val="single"/>
        </w:rPr>
        <w:t xml:space="preserve"> trade</w:t>
      </w:r>
      <w:r w:rsidRPr="00DD09B7">
        <w:t xml:space="preserve">. On the more lurid end of the spectrum, candidate Trump described China’s trade relations with the United States as rape;[42] similarly, </w:t>
      </w:r>
      <w:r w:rsidRPr="00A20D93">
        <w:rPr>
          <w:u w:val="single"/>
        </w:rPr>
        <w:t xml:space="preserve">during his inauguration speech the President “portrayed U.S. trade policy as a form of political violence [perpetrated] against the American people”.[43] </w:t>
      </w:r>
      <w:r w:rsidRPr="00A20D93">
        <w:rPr>
          <w:b/>
          <w:u w:val="single"/>
        </w:rPr>
        <w:t>In both cases his solution was economic nationalism; an archaic strategy that would likely invite reciprocity, and risk inflicting irreparable damage on the global economy</w:t>
      </w:r>
      <w:r w:rsidRPr="00A20D93">
        <w:rPr>
          <w:u w:val="single"/>
        </w:rPr>
        <w:t>.[44</w:t>
      </w:r>
      <w:r w:rsidRPr="00DD09B7">
        <w:t xml:space="preserve">] In terms of White House appointees, both the United States Trade Representative, Robert </w:t>
      </w:r>
      <w:proofErr w:type="spellStart"/>
      <w:r w:rsidRPr="00DD09B7">
        <w:t>Lighthizer</w:t>
      </w:r>
      <w:proofErr w:type="spellEnd"/>
      <w:r w:rsidRPr="00DD09B7">
        <w:t>, and the Director of the National Trade Council, Peter Navarro, are vocal protectionists that advocate a zero-sum approach to trade – particularly with respect to China.[45</w:t>
      </w:r>
      <w:r w:rsidRPr="00A20D93">
        <w:rPr>
          <w:u w:val="single"/>
        </w:rPr>
        <w:t>] Trump’s withdrawal of the U.S. from the Trans-Pacific Partnership, absent any analogous replacement, signifies the emergent anti-multilateralist approach to trade within the Administration</w:t>
      </w:r>
      <w:r w:rsidRPr="00DD09B7">
        <w:t xml:space="preserve">.[46] Each of these examples controvert the bipartisan U.S. consensus that has endured for decades; that is, the positive-sum logic of the theory of comparative advantage that associates geopolitical stability with economic interdependence.[47] </w:t>
      </w:r>
      <w:r w:rsidRPr="00A20D93">
        <w:rPr>
          <w:b/>
          <w:u w:val="single"/>
        </w:rPr>
        <w:t>Incipient U.S. mercantilism,[48] alongside an apparent embrace of protectionism over neoliberal market economics, and the inclination toward bilateral trade agreements over their multilateral equivalent, portends a clear break in U.S. trade policy and strategy</w:t>
      </w:r>
      <w:r w:rsidRPr="00A20D93">
        <w:rPr>
          <w:u w:val="single"/>
        </w:rPr>
        <w:t>.</w:t>
      </w:r>
      <w:r w:rsidRPr="00DD09B7">
        <w:t xml:space="preserve">[49] If dissatisfied states seek “to change the rules to structure the system in a way that gives them greater advantages”,[50] then the contemporary United States is dissatisfied. Another important area to consider in determining U.S. dissatisfaction is security architecture. </w:t>
      </w:r>
      <w:r w:rsidRPr="00A20D93">
        <w:rPr>
          <w:u w:val="single"/>
        </w:rPr>
        <w:t>Whilst alliance portfolio correspondence – a recurrent indicator used within the PTT literature – cannot be applied to the dominant state, elements of its logic nonetheless remain pertinent.</w:t>
      </w:r>
      <w:r w:rsidRPr="00DD09B7">
        <w:t xml:space="preserve"> The purpose of such comparisons is to determine a given state’s congruity – or lack thereof – with the prevailing security architecture of the day. </w:t>
      </w:r>
      <w:r w:rsidRPr="00A20D93">
        <w:rPr>
          <w:u w:val="single"/>
        </w:rPr>
        <w:t>The more a state’s alliances converge with those of the dominant power, the higher the degree of complicity they are likely to evince in upholding the extant order</w:t>
      </w:r>
      <w:r w:rsidRPr="00DD09B7">
        <w:t xml:space="preserve">.[51] This suggests a greater amount of satisfaction with an international system that they are willing to reinforce.[52] </w:t>
      </w:r>
      <w:r w:rsidRPr="00A20D93">
        <w:rPr>
          <w:u w:val="single"/>
        </w:rPr>
        <w:t>Without another hegemon for comparison, the United States contemporary and previous approaches to its own alliances can be compared and contrasted using the same logic. Since the end of the Second World War, the United States, via its global alliance network, has underpinned global stability through the provision of public security goods.[53] While it has incurred a disproportionately high cost, successive administrations have maintained the U.S. role because they have adjudged it to confer correspondingly high benefits.</w:t>
      </w:r>
      <w:r w:rsidRPr="00DD09B7">
        <w:t xml:space="preserve"> </w:t>
      </w:r>
      <w:r w:rsidRPr="00A20D93">
        <w:rPr>
          <w:rStyle w:val="Emphasis"/>
        </w:rPr>
        <w:t xml:space="preserve">Allies have periodically been encouraged to assume a greater burden,[54] however – and despite the ostensible raison d’être of several treaties receding with the conclusion of the Cold War – sustained investment in </w:t>
      </w:r>
      <w:proofErr w:type="spellStart"/>
      <w:r w:rsidRPr="00A20D93">
        <w:rPr>
          <w:rStyle w:val="Emphasis"/>
        </w:rPr>
        <w:t>globalised</w:t>
      </w:r>
      <w:proofErr w:type="spellEnd"/>
      <w:r w:rsidRPr="00A20D93">
        <w:rPr>
          <w:rStyle w:val="Emphasis"/>
        </w:rPr>
        <w:t xml:space="preserve"> American engagement was the consensus amongst U.S. policymakers.</w:t>
      </w:r>
      <w:r w:rsidRPr="00DD09B7">
        <w:t xml:space="preserve"> Until now.[55] </w:t>
      </w:r>
      <w:r w:rsidRPr="00A20D93">
        <w:rPr>
          <w:u w:val="single"/>
        </w:rPr>
        <w:t xml:space="preserve">Trump’s conception of U.S. alliances downplays the benefits side of the ledger while accentuating the cost; free-riding allies who practice “‘exploitation’ of the great by the small”[56] must “pay up”.[57] The President’s derision of NATO as obsolete (and his failure to clarify comments implying a conditional interpretation of Article 5 and its provision of collective </w:t>
      </w:r>
      <w:proofErr w:type="spellStart"/>
      <w:r w:rsidRPr="00A20D93">
        <w:rPr>
          <w:u w:val="single"/>
        </w:rPr>
        <w:t>defence</w:t>
      </w:r>
      <w:proofErr w:type="spellEnd"/>
      <w:r w:rsidRPr="00A20D93">
        <w:rPr>
          <w:u w:val="single"/>
        </w:rPr>
        <w:t>),[58] his heated phone exchange with Australian Prime Minister Malcolm Turnbull and subsequent critical tweet related to an already established refugee resettlement agreement, and his suggestion that Tokyo and Seoul procure nuclear weapons if they are unprepared to foot a larger alliance security bill; all point to an unprecedented transactional reframing of U.S. alliance commitments as contingent and negotiable</w:t>
      </w:r>
      <w:r w:rsidRPr="00DD09B7">
        <w:t xml:space="preserve">. If one interprets the consistent support Washington had provided its post-war international alliance system as representative of U.S. satisfaction, then the present disruption implies an attitudinal inversion. </w:t>
      </w:r>
      <w:r w:rsidRPr="00A20D93">
        <w:rPr>
          <w:u w:val="single"/>
        </w:rPr>
        <w:t xml:space="preserve">In this sense, ‘America First’ is not just empty rhetoric – it espouses a neo-Jacksonian philosophy of narrow interests that is at odds with the erstwhile globalist orthodoxy of U.S. alliance management,[60] and one that is symptomatic of dissatisfaction. Such an inclination is likewise evident in the </w:t>
      </w:r>
      <w:r w:rsidRPr="00A20D93">
        <w:rPr>
          <w:b/>
          <w:u w:val="single"/>
        </w:rPr>
        <w:t xml:space="preserve">Administration’s approach to international norms and institutions. “Institutions matter”, </w:t>
      </w:r>
      <w:proofErr w:type="spellStart"/>
      <w:r w:rsidRPr="00A20D93">
        <w:rPr>
          <w:b/>
          <w:u w:val="single"/>
        </w:rPr>
        <w:t>Ikenberry</w:t>
      </w:r>
      <w:proofErr w:type="spellEnd"/>
      <w:r w:rsidRPr="00A20D93">
        <w:rPr>
          <w:b/>
          <w:u w:val="single"/>
        </w:rPr>
        <w:t xml:space="preserve"> asserts, because they are tools of states and mechanisms that shape the political formations</w:t>
      </w:r>
      <w:r w:rsidRPr="00A20D93">
        <w:rPr>
          <w:u w:val="single"/>
        </w:rPr>
        <w:t xml:space="preserve"> that sit atop the international distribution of state power. Institutions can alter the way in which power is expressed, security dilemmas are manifest, and the hierarchy of order is constructed and maintained</w:t>
      </w:r>
      <w:r w:rsidRPr="00DD09B7">
        <w:t xml:space="preserve">.[61] Similarly, </w:t>
      </w:r>
      <w:r w:rsidRPr="00A20D93">
        <w:rPr>
          <w:u w:val="single"/>
        </w:rPr>
        <w:t xml:space="preserve">international norms derive importance from the delineation of acceptable </w:t>
      </w:r>
      <w:proofErr w:type="spellStart"/>
      <w:r w:rsidRPr="00A20D93">
        <w:rPr>
          <w:u w:val="single"/>
        </w:rPr>
        <w:t>behaviour</w:t>
      </w:r>
      <w:proofErr w:type="spellEnd"/>
      <w:r w:rsidRPr="00A20D93">
        <w:rPr>
          <w:u w:val="single"/>
        </w:rPr>
        <w:t xml:space="preserve"> they provide states with, who inhabit an otherwise conditionally anarchic international environment. Put simply, norms can be </w:t>
      </w:r>
      <w:proofErr w:type="spellStart"/>
      <w:r w:rsidRPr="00A20D93">
        <w:rPr>
          <w:u w:val="single"/>
        </w:rPr>
        <w:t>cognised</w:t>
      </w:r>
      <w:proofErr w:type="spellEnd"/>
      <w:r w:rsidRPr="00A20D93">
        <w:rPr>
          <w:u w:val="single"/>
        </w:rPr>
        <w:t xml:space="preserve"> as the </w:t>
      </w:r>
      <w:proofErr w:type="spellStart"/>
      <w:r w:rsidRPr="00A20D93">
        <w:rPr>
          <w:u w:val="single"/>
        </w:rPr>
        <w:t>organising</w:t>
      </w:r>
      <w:proofErr w:type="spellEnd"/>
      <w:r w:rsidRPr="00A20D93">
        <w:rPr>
          <w:u w:val="single"/>
        </w:rPr>
        <w:t xml:space="preserve"> principles of International Relations, with institutions their enforcement mechanisms (however imperfect).</w:t>
      </w:r>
      <w:r w:rsidRPr="00DD09B7">
        <w:t xml:space="preserve">[62] As the dominant power, </w:t>
      </w:r>
      <w:r w:rsidRPr="00A20D93">
        <w:rPr>
          <w:u w:val="single"/>
        </w:rPr>
        <w:t>the United States has been able to establish and maintain norms and institutions that enhance systemic stability while simultaneously advancing American interests</w:t>
      </w:r>
      <w:r w:rsidRPr="00DD09B7">
        <w:t xml:space="preserve">.[63] These soft-power mechanisms are efficient and cheap methods of status quo reinforcement,[64] but they still come at a cost. </w:t>
      </w:r>
      <w:r w:rsidRPr="00A20D93">
        <w:rPr>
          <w:u w:val="single"/>
        </w:rPr>
        <w:t>To ensure its legitimacy, the dominant state must also conform to the norms and institutions of the extant order; “its actions are inhibited by adherence to the status quo that it has devised”.[65] In the case of the liberal order built by the United States, this has “made American power both more far-reaching and durable but also [paradoxically] more predictable and malleable”</w:t>
      </w:r>
      <w:r w:rsidRPr="00DD09B7">
        <w:t>.[66] For Trump and his key staffers such as political strategist Steve Bannon, this U.S. predictability is antithetical to their disruptive and capricious approach to foreign policy.[67</w:t>
      </w:r>
      <w:r w:rsidRPr="00A20D93">
        <w:rPr>
          <w:u w:val="single"/>
        </w:rPr>
        <w:t>] Subsequent actions and rhetoric on the part of the current Administration can thus be interpreted as a response to manifest dissatisfaction with several defining norms and institutions of the liberal international order.</w:t>
      </w:r>
      <w:r w:rsidRPr="00DD09B7">
        <w:t xml:space="preserve"> While they would deviate on many issues, America’s detractors and proponents alike would agree that it has embedded its own liberal values within the extant order. The precise means of embedment have varied – from Jimmy Carter’s ‘foreign policy of human rights,’ to George W. Bush’s neoconservative ‘democracy promotion’ and Barack Obama’s ‘cautious pragmatism’ – but they have been motivated by essentially the same ends.[68] To be sure, Washington’s objectives have never been entirely idealistic or altruistic; a cynic might label them hypocritical,[69] whereas a more sympathetic pundit would see an overlap where the United States’ interests and values converge.[70] </w:t>
      </w:r>
      <w:r w:rsidRPr="00A20D93">
        <w:rPr>
          <w:u w:val="single"/>
        </w:rPr>
        <w:t>Nevertheless, liberal value promotion has remained a defining characteristic of American foreign policy, so too the global normative and institutional framework it decisively shaped</w:t>
      </w:r>
      <w:r w:rsidRPr="00DD09B7">
        <w:t xml:space="preserve">.[71] With the ascendency of Trump however, there has been a palpable diminuendo in such sponsorship, and a concomitant challenge – both rhetorical and substantive – that decouples U.S. values from interests, and undermines fundamental norms and institutions of the liberal order. The Jacksonian philosophy that many – including Steve Bannon – contend most accurately captures Trump’s own outlook is decidedly realpolitik in tack; evincing a Hobbesian view of interstate relations.[72] </w:t>
      </w:r>
      <w:r w:rsidRPr="00A20D93">
        <w:rPr>
          <w:u w:val="single"/>
        </w:rPr>
        <w:t xml:space="preserve">Such an outlook holds “little faith in international law or international institutions. Rather than normative commitments to promote democracy, human rights or free trade, Jacksonians are pragmatists not evangelists abroad”.[73] President Trump’s 2017 U.S.-Japan Joint Vision Statement with Japanese Prime Minister Shinzo Abe </w:t>
      </w:r>
      <w:r w:rsidRPr="00A20D93">
        <w:rPr>
          <w:b/>
          <w:u w:val="single"/>
        </w:rPr>
        <w:t xml:space="preserve">reflects such sentiments – myopically focusing on security, </w:t>
      </w:r>
      <w:proofErr w:type="spellStart"/>
      <w:r w:rsidRPr="00A20D93">
        <w:rPr>
          <w:b/>
          <w:u w:val="single"/>
        </w:rPr>
        <w:t>defence</w:t>
      </w:r>
      <w:proofErr w:type="spellEnd"/>
      <w:r w:rsidRPr="00A20D93">
        <w:rPr>
          <w:b/>
          <w:u w:val="single"/>
        </w:rPr>
        <w:t xml:space="preserve"> and economic issues, while omitting topics emblematic of the liberal order such as human rights and nuclear non-proliferation</w:t>
      </w:r>
      <w:r w:rsidRPr="00DD09B7">
        <w:t xml:space="preserve"> (in contrast to the 2015, and other previous Joint Vision Statement’s).[74] On occasions where Administration officials have explicitly invoked the U.S.-led rules-based order, it has been articulated purely in strategic, rather than liberal cosmopolitan terms.[75] </w:t>
      </w:r>
      <w:r w:rsidRPr="00A20D93">
        <w:rPr>
          <w:u w:val="single"/>
        </w:rPr>
        <w:t>The President’s public admiration of authoritarian leaders such as the Philippines Rodrigo Duterte, Egypt’s Abdel Fattah el-</w:t>
      </w:r>
      <w:proofErr w:type="spellStart"/>
      <w:r w:rsidRPr="00A20D93">
        <w:rPr>
          <w:u w:val="single"/>
        </w:rPr>
        <w:t>Sisi</w:t>
      </w:r>
      <w:proofErr w:type="spellEnd"/>
      <w:r w:rsidRPr="00A20D93">
        <w:rPr>
          <w:u w:val="single"/>
        </w:rPr>
        <w:t xml:space="preserve">, Turkey’s Recep Tayyip Erdogan, and Russia’s Vladimir Putin – and Trump’s downplaying of the various human rights abuses and democratic repression associated with their respective regimes – implicitly sanctions illiberal methodologies;[76] </w:t>
      </w:r>
      <w:proofErr w:type="spellStart"/>
      <w:r w:rsidRPr="00A20D93">
        <w:rPr>
          <w:u w:val="single"/>
        </w:rPr>
        <w:t>signalling</w:t>
      </w:r>
      <w:proofErr w:type="spellEnd"/>
      <w:r w:rsidRPr="00A20D93">
        <w:rPr>
          <w:u w:val="single"/>
        </w:rPr>
        <w:t xml:space="preserve"> a contemporary decoupling of U.S. values from American foreign policy, and a subversion of existing liberal norms and institutions</w:t>
      </w:r>
      <w:r w:rsidRPr="00DD09B7">
        <w:t xml:space="preserve">.[77] </w:t>
      </w:r>
      <w:r w:rsidRPr="00A20D93">
        <w:rPr>
          <w:u w:val="single"/>
        </w:rPr>
        <w:t>Juxtaposed against previous administrations</w:t>
      </w:r>
      <w:r w:rsidRPr="00DD09B7">
        <w:t xml:space="preserve"> – Obama’s in particular – </w:t>
      </w:r>
      <w:r w:rsidRPr="00A20D93">
        <w:rPr>
          <w:u w:val="single"/>
        </w:rPr>
        <w:t>this reflexive change in approach is not evocative of a state satisfied with the status quo</w:t>
      </w:r>
      <w:r w:rsidRPr="00DD09B7">
        <w:t xml:space="preserve">. On the contrary, if one accepts “[a] state’s status quo orientation [as indicative of] its basic attitudes toward the prevailing institutions and rules of conduct in international relations”, then </w:t>
      </w:r>
      <w:r w:rsidRPr="00A20D93">
        <w:rPr>
          <w:u w:val="single"/>
        </w:rPr>
        <w:t>the United States would not appear a status quo, ergo a satisfied power</w:t>
      </w:r>
      <w:r w:rsidRPr="00DD09B7">
        <w:t xml:space="preserve">.[78] This shift is quantitatively expressed in the Administration’s budget proposal to reduce State Department funding by twenty-eight per cent in order to </w:t>
      </w:r>
      <w:proofErr w:type="spellStart"/>
      <w:r w:rsidRPr="00DD09B7">
        <w:t>subsidise</w:t>
      </w:r>
      <w:proofErr w:type="spellEnd"/>
      <w:r w:rsidRPr="00DD09B7">
        <w:t xml:space="preserve"> a fifty-four billion dollar increase in </w:t>
      </w:r>
      <w:proofErr w:type="spellStart"/>
      <w:r w:rsidRPr="00DD09B7">
        <w:t>defence</w:t>
      </w:r>
      <w:proofErr w:type="spellEnd"/>
      <w:r w:rsidRPr="00DD09B7">
        <w:t xml:space="preserve"> spending.[79] Inside the Jacksonian worldview of Trump, military force represents a straightforward way to cut through the Gordian knots of international politics.[80] </w:t>
      </w:r>
      <w:r w:rsidRPr="00A20D93">
        <w:rPr>
          <w:u w:val="single"/>
        </w:rPr>
        <w:t>Indeed, the budget proposal’s headline, ‘America First’,[81] implies a dissatisfaction with, and tacit critique of, previous Administration’s priorities; rejecting conventional notions of military capability as a blunt instrument of statecraft ill-equipped to confront every foreign policy challenge</w:t>
      </w:r>
      <w:r w:rsidRPr="00DD09B7">
        <w:t xml:space="preserve">.[82] At least equally as pertinent as its hard-power focus is the budget blueprint’s soft-power neglect. </w:t>
      </w:r>
      <w:r w:rsidRPr="00A20D93">
        <w:rPr>
          <w:u w:val="single"/>
        </w:rPr>
        <w:t>Proposed State Department cuts would eliminate all UN climate change related funding and emergency refugee and migration assistance; withdrawing financial support from any UN agencies that “do not substantially advance U.S. foreign policy interests”.[83] As the preponderant global power, the U.S. has the ability to unilaterally defy international norms and institutions,[84] however, “[a] satisfied state is one that accepts [rather than seeks to change] the existing ordering principles of the international system”</w:t>
      </w:r>
      <w:r w:rsidRPr="00DD09B7">
        <w:t xml:space="preserve">.[85] PTT related works regularly cite Beijing’s apathy toward, and activity against international norms and institutions as indicative of Chinese dissatisfaction,[86] however if one subjects </w:t>
      </w:r>
      <w:r w:rsidRPr="00A20D93">
        <w:rPr>
          <w:u w:val="single"/>
        </w:rPr>
        <w:t>Washington’s normative and institutional engagement to the same scrutiny – particularly climate change in the wake of President Trump’s decision to withdraw from the Paris climate accord[87] – it is hard not to come to a similar conclusion regarding the United State</w:t>
      </w:r>
      <w:r w:rsidRPr="00DD09B7">
        <w:t xml:space="preserve">s.[88] While there remains “an evident tendency in the international relations literature to sanctify the status quo and to treat bilateral differences with the hegemon as necessarily a systemic challenge to the existing order”,[89] such a conflation is obviated when evaluating the dominant state itself. </w:t>
      </w:r>
    </w:p>
    <w:p w14:paraId="71377A13" w14:textId="15176F21" w:rsidR="00007707" w:rsidRDefault="00007707" w:rsidP="005A251B">
      <w:pPr>
        <w:pStyle w:val="Heading1"/>
      </w:pPr>
      <w:r>
        <w:t xml:space="preserve">Impact Defense </w:t>
      </w:r>
    </w:p>
    <w:p w14:paraId="38F5F83E" w14:textId="77777777" w:rsidR="00B41953" w:rsidRDefault="005A251B" w:rsidP="005A251B">
      <w:pPr>
        <w:pStyle w:val="Heading2"/>
      </w:pPr>
      <w:r>
        <w:t>No War</w:t>
      </w:r>
    </w:p>
    <w:p w14:paraId="176B24D2" w14:textId="30350C97" w:rsidR="00007707" w:rsidRDefault="00B41953" w:rsidP="00B41953">
      <w:pPr>
        <w:pStyle w:val="Heading3"/>
      </w:pPr>
      <w:r>
        <w:t xml:space="preserve">1nc </w:t>
      </w:r>
      <w:r w:rsidR="005A251B">
        <w:t xml:space="preserve">Empirics </w:t>
      </w:r>
    </w:p>
    <w:p w14:paraId="04703B59" w14:textId="77777777" w:rsidR="00007707" w:rsidRDefault="00007707" w:rsidP="00007707">
      <w:pPr>
        <w:pStyle w:val="Heading4"/>
      </w:pPr>
      <w:r>
        <w:t xml:space="preserve">Empirics go neg – most qualified studies disprove hegemonic stability theories. </w:t>
      </w:r>
    </w:p>
    <w:p w14:paraId="60A17B81" w14:textId="77777777" w:rsidR="00007707" w:rsidRPr="00B3303E" w:rsidRDefault="00007707" w:rsidP="00007707">
      <w:proofErr w:type="spellStart"/>
      <w:r w:rsidRPr="00B3303E">
        <w:rPr>
          <w:rStyle w:val="Style13ptBold"/>
        </w:rPr>
        <w:t>Fettweis</w:t>
      </w:r>
      <w:proofErr w:type="spellEnd"/>
      <w:r w:rsidRPr="00B3303E">
        <w:rPr>
          <w:rStyle w:val="Style13ptBold"/>
        </w:rPr>
        <w:t xml:space="preserve"> 17 –</w:t>
      </w:r>
      <w:r w:rsidRPr="00B3303E">
        <w:t xml:space="preserve">Christopher J. </w:t>
      </w:r>
      <w:proofErr w:type="spellStart"/>
      <w:r w:rsidRPr="00B3303E">
        <w:t>Fettweis</w:t>
      </w:r>
      <w:proofErr w:type="spellEnd"/>
      <w:r w:rsidRPr="00B3303E">
        <w:t xml:space="preserve"> is an American political scientist and the Associate Professor of Political Science at Tulane University. </w:t>
      </w:r>
      <w:r>
        <w:t>“Unipolarity, Hegemony, and the New Peace, Security Studies” 26:3, 423-451; EG)</w:t>
      </w:r>
    </w:p>
    <w:p w14:paraId="2E0BEA37" w14:textId="77777777" w:rsidR="00007707" w:rsidRPr="005A251B" w:rsidRDefault="00007707" w:rsidP="00007707">
      <w:pPr>
        <w:rPr>
          <w:sz w:val="16"/>
        </w:rPr>
      </w:pPr>
      <w:r w:rsidRPr="00B3303E">
        <w:rPr>
          <w:u w:val="single"/>
        </w:rPr>
        <w:t xml:space="preserve">Even the most ardent supporters of the hegemonic-stability explanation do not contend that US influence extends equally to all corners of the </w:t>
      </w:r>
      <w:r w:rsidRPr="00B3303E">
        <w:rPr>
          <w:rStyle w:val="StyleUnderline"/>
        </w:rPr>
        <w:t>globe. The United States has concentrated its policing in what George Kennan used to call “strong points,” or the most important parts of the world: Western Europe, the Pacific Rim, and Persian Gulf.</w:t>
      </w:r>
      <w:r w:rsidRPr="005A251B">
        <w:rPr>
          <w:sz w:val="16"/>
        </w:rPr>
        <w:t xml:space="preserve">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w:t>
      </w:r>
      <w:r w:rsidRPr="00B3303E">
        <w:rPr>
          <w:u w:val="single"/>
        </w:rPr>
        <w:t xml:space="preserve">During the Cold War, the United States played referee to a few intra-West squabbles, especially between Greece and Turkey, and provided Hobbesian reassurance to Germany’s nervous neighbors. </w:t>
      </w:r>
      <w:r w:rsidRPr="00B3303E">
        <w:rPr>
          <w:rStyle w:val="Emphasis"/>
        </w:rPr>
        <w:t>Other, equally plausible explanations exist for stability in the first world, including the presence of a common enemy, democracy, economic interdependence, general war aversion, etc</w:t>
      </w:r>
      <w:r w:rsidRPr="005A251B">
        <w:rPr>
          <w:sz w:val="16"/>
        </w:rPr>
        <w:t xml:space="preserve">. The looming presence of the leviathan is certainly among these plausible explanations, but only inside the US sphere of influence. Bipolarity was bad for the nonaligned world, where Soviet and Western intervention routinely exacerbated local conflicts. </w:t>
      </w:r>
      <w:r w:rsidRPr="00B3303E">
        <w:rPr>
          <w:u w:val="single"/>
        </w:rPr>
        <w:t xml:space="preserve">Unipolarity has generally been much better, </w:t>
      </w:r>
      <w:r w:rsidRPr="00B3303E">
        <w:rPr>
          <w:b/>
          <w:u w:val="single"/>
        </w:rPr>
        <w:t>but whether or not this was due to US action is again unclear.</w:t>
      </w:r>
      <w:r w:rsidRPr="005A251B">
        <w:rPr>
          <w:sz w:val="16"/>
        </w:rPr>
        <w:t xml:space="preserve"> Overall US interest in the affairs of the Global South has dropped markedly since the end of the Cold War, as has the level of violence in almost all regions. </w:t>
      </w:r>
      <w:r w:rsidRPr="00B3303E">
        <w:rPr>
          <w:u w:val="single"/>
        </w:rPr>
        <w:t>There is less US intervention in the political and military affairs of Latin America compared to any time in the twentieth century, for instance, and also less conflict. Warfare in Africa is at an all-time low, as is relative US interest outside of counterterrorism and security assistance.66</w:t>
      </w:r>
      <w:r w:rsidRPr="00B3303E">
        <w:rPr>
          <w:b/>
          <w:u w:val="single"/>
        </w:rPr>
        <w:t xml:space="preserve"> Regional peace and stability exist where there is US active intervention, as well as where there is not</w:t>
      </w:r>
      <w:r w:rsidRPr="00B3303E">
        <w:rPr>
          <w:u w:val="single"/>
        </w:rPr>
        <w:t>. No direct relationship seems to exist across regions. If intervention can be considered a function of direct and indirect activity, of both political and military action, a regional picture might look like what is outlined in Table 1</w:t>
      </w:r>
      <w:r w:rsidRPr="005A251B">
        <w:rPr>
          <w:sz w:val="16"/>
        </w:rPr>
        <w:t xml:space="preserve">. These assessments of conflict are by necessity relative, because there has not been a “high” level of conflict in any region outside the Middle East during the period of the New Peace. </w:t>
      </w:r>
      <w:r w:rsidRPr="00B3303E">
        <w:rPr>
          <w:u w:val="single"/>
        </w:rPr>
        <w:t xml:space="preserve">Putting aside for the moment that important caveat, some points become clear. The great powers of the world are clustered in the upper right quadrant, where US intervention has been high, but conflict levels low. </w:t>
      </w:r>
      <w:r w:rsidRPr="00B3303E">
        <w:rPr>
          <w:b/>
          <w:u w:val="single"/>
        </w:rPr>
        <w:t>US intervention is imperfectly correlated with stability, however. Indeed, it is conceivable that the relatively high level of US interest and activity has made the security situation in the Persian Gulf and broader Middle East worse</w:t>
      </w:r>
      <w:r w:rsidRPr="005A251B">
        <w:rPr>
          <w:b/>
          <w:sz w:val="16"/>
        </w:rPr>
        <w:t>.</w:t>
      </w:r>
      <w:r w:rsidRPr="005A251B">
        <w:rPr>
          <w:sz w:val="16"/>
        </w:rPr>
        <w:t xml:space="preserve"> In recent years, substantial hard power investments (Somalia, Afghanistan, Iraq), moderate intervention (Libya), and reliance on diplomacy (Syria) have been equally ineffective in stabilizing states torn by conflict. </w:t>
      </w:r>
      <w:r w:rsidRPr="00B3303E">
        <w:rPr>
          <w:u w:val="single"/>
        </w:rPr>
        <w:t xml:space="preserve">While it is possible that the region is essentially unpacifiable and no amount of police work would bring peace to its people, it remains hard to make the case that the US presence has improved matters. </w:t>
      </w:r>
      <w:r w:rsidRPr="00B3303E">
        <w:rPr>
          <w:b/>
          <w:u w:val="single"/>
        </w:rPr>
        <w:t>In this “strong point,” at least, US hegemony has failed to bring peace.</w:t>
      </w:r>
      <w:r w:rsidRPr="005A251B">
        <w:rPr>
          <w:sz w:val="16"/>
        </w:rPr>
        <w:t xml:space="preserve"> In much of the rest of the world, the United States has not been especially eager to enforce any particular rules. </w:t>
      </w:r>
      <w:r w:rsidRPr="00B3303E">
        <w:rPr>
          <w:rStyle w:val="Emphasis"/>
        </w:rPr>
        <w:t>Even rather incontrovertible evidence of genocide has not been enough to inspire action. Washington’s intervention choices have at best been erratic; Libya and Kosovo brought about action, but much more blood flowed uninterrupted in Rwanda, Darfur, Congo, Sri Lanka, and Syria.</w:t>
      </w:r>
      <w:r w:rsidRPr="005A251B">
        <w:rPr>
          <w:sz w:val="16"/>
        </w:rPr>
        <w:t xml:space="preserve"> The US record of peacemaking is not exactly a long uninterrupted string of successes. </w:t>
      </w:r>
      <w:r w:rsidRPr="00B3303E">
        <w:rPr>
          <w:u w:val="single"/>
        </w:rPr>
        <w:t xml:space="preserve">During the turn-of-the-century conventional war between Ethiopia and Eritrea, a </w:t>
      </w:r>
      <w:proofErr w:type="spellStart"/>
      <w:r w:rsidRPr="00B3303E">
        <w:rPr>
          <w:u w:val="single"/>
        </w:rPr>
        <w:t>highlevel</w:t>
      </w:r>
      <w:proofErr w:type="spellEnd"/>
      <w:r w:rsidRPr="00B3303E">
        <w:rPr>
          <w:u w:val="single"/>
        </w:rPr>
        <w:t xml:space="preserve"> US delegation containing former and future National Security Advisors (Anthony Lake and Susan Rice) made a half-dozen trips to the region, but was unable to prevent either the outbreak or recurrence of the conflict</w:t>
      </w:r>
      <w:r w:rsidRPr="005A251B">
        <w:rPr>
          <w:sz w:val="16"/>
        </w:rPr>
        <w:t xml:space="preserve">. Lake and his team shuttled back and forth between the capitals with some frequency, and President Clinton made repeated phone calls to the leaders of the respective countries, offering to hold peace talks in the United States, all to no avail.67 </w:t>
      </w:r>
      <w:r w:rsidRPr="00B3303E">
        <w:rPr>
          <w:u w:val="single"/>
        </w:rPr>
        <w:t>The war ended Table 1. Post-Cold War US intervention and violence by region. High Violence Low Violence High US Intervention Middle East Europe South and Central Asia Pacific Rim North America Low US Intervention Africa South America Former Soviet Union in late 2000 when Ethiopia essentially won, and it controls the disputed territory to this day. The Horn of Africa is hardly the only region where states are free to fight one another today without fear of serious US involvement</w:t>
      </w:r>
      <w:r w:rsidRPr="005A251B">
        <w:rPr>
          <w:sz w:val="16"/>
        </w:rPr>
        <w:t xml:space="preserve">. Since they are choosing not to do so with increasing frequency, something else is probably affecting their calculations. </w:t>
      </w:r>
      <w:r w:rsidRPr="00B3303E">
        <w:rPr>
          <w:rStyle w:val="Emphasis"/>
        </w:rPr>
        <w:t>Stability exists even in those places where the potential for intervention by the sheriff is minimal.</w:t>
      </w:r>
      <w:r w:rsidRPr="005A251B">
        <w:rPr>
          <w:sz w:val="16"/>
        </w:rPr>
        <w:t xml:space="preserve"> </w:t>
      </w:r>
      <w:r w:rsidRPr="00B3303E">
        <w:rPr>
          <w:rStyle w:val="StyleUnderline"/>
        </w:rPr>
        <w:t>Hegemonic stability can only take credit for influencing those decisions that would have ended in war without the presence, whether physical or psychological, of the United States</w:t>
      </w:r>
      <w:r w:rsidRPr="00B3303E">
        <w:rPr>
          <w:rStyle w:val="Emphasis"/>
        </w:rPr>
        <w:t>. It seems hard to make the case that the relative peace that has descended on so many regions is primarily due to the kind of heavy hand of the neoconservative leviathan, or its lighter, more liberal cousin.</w:t>
      </w:r>
      <w:r w:rsidRPr="005A251B">
        <w:rPr>
          <w:sz w:val="16"/>
        </w:rPr>
        <w:t xml:space="preserve"> Something else appears to be at work.</w:t>
      </w:r>
    </w:p>
    <w:p w14:paraId="1A251E78" w14:textId="3E54DF06" w:rsidR="00007707" w:rsidRDefault="00B41953" w:rsidP="00B41953">
      <w:pPr>
        <w:pStyle w:val="Heading3"/>
      </w:pPr>
      <w:r>
        <w:t xml:space="preserve">2nc Empirics </w:t>
      </w:r>
    </w:p>
    <w:p w14:paraId="1D0E96F2" w14:textId="77777777" w:rsidR="00007707" w:rsidRPr="00346F01" w:rsidRDefault="00007707" w:rsidP="00007707">
      <w:pPr>
        <w:pStyle w:val="Heading4"/>
      </w:pPr>
      <w:r>
        <w:t xml:space="preserve">There is </w:t>
      </w:r>
      <w:r w:rsidRPr="00346F01">
        <w:rPr>
          <w:u w:val="single"/>
        </w:rPr>
        <w:t>no correlation</w:t>
      </w:r>
      <w:r>
        <w:t xml:space="preserve"> between US military strength and global peace.</w:t>
      </w:r>
    </w:p>
    <w:p w14:paraId="53C181FA" w14:textId="77777777" w:rsidR="00007707" w:rsidRPr="00346F01" w:rsidRDefault="00007707" w:rsidP="00007707">
      <w:proofErr w:type="spellStart"/>
      <w:r w:rsidRPr="00B3303E">
        <w:rPr>
          <w:rStyle w:val="Style13ptBold"/>
        </w:rPr>
        <w:t>Fettweis</w:t>
      </w:r>
      <w:proofErr w:type="spellEnd"/>
      <w:r w:rsidRPr="00B3303E">
        <w:rPr>
          <w:rStyle w:val="Style13ptBold"/>
        </w:rPr>
        <w:t xml:space="preserve"> 17 –</w:t>
      </w:r>
      <w:r w:rsidRPr="00B3303E">
        <w:t xml:space="preserve">Christopher J. </w:t>
      </w:r>
      <w:proofErr w:type="spellStart"/>
      <w:r w:rsidRPr="00B3303E">
        <w:t>Fettweis</w:t>
      </w:r>
      <w:proofErr w:type="spellEnd"/>
      <w:r w:rsidRPr="00B3303E">
        <w:t xml:space="preserve"> is an American political scientist and the Associate Professor of Political Science at Tulane University. </w:t>
      </w:r>
      <w:r>
        <w:t>“Unipolarity, Hegemony, and the New Peace, Security Studies” 26:3, 423-451; EG)</w:t>
      </w:r>
    </w:p>
    <w:p w14:paraId="54360A05" w14:textId="58FCC650" w:rsidR="00007707" w:rsidRPr="00B41953" w:rsidRDefault="00007707" w:rsidP="00007707">
      <w:pPr>
        <w:rPr>
          <w:u w:val="single"/>
        </w:rPr>
      </w:pPr>
      <w:r w:rsidRPr="005A251B">
        <w:rPr>
          <w:sz w:val="16"/>
        </w:rPr>
        <w:t xml:space="preserve">Conflict and US Military Spending How does one measure polarity? Power is traditionally considered to be some combination of military and economic strength, but despite scores of efforts, no widely accepted formula exists. </w:t>
      </w:r>
      <w:r w:rsidRPr="006C7488">
        <w:rPr>
          <w:u w:val="single"/>
        </w:rPr>
        <w:t xml:space="preserve">Perhaps overall military spending might be thought of as a proxy for hard power capabilities; perhaps too the amount of money the United States devotes to hard power is a reflection of the strength of the </w:t>
      </w:r>
      <w:proofErr w:type="spellStart"/>
      <w:r w:rsidRPr="006C7488">
        <w:rPr>
          <w:u w:val="single"/>
        </w:rPr>
        <w:t>unipole</w:t>
      </w:r>
      <w:proofErr w:type="spellEnd"/>
      <w:r w:rsidRPr="006C7488">
        <w:rPr>
          <w:u w:val="single"/>
        </w:rPr>
        <w:t>. When compared to conflict levels, however, there is no obvious correlation, and certainly not the kind of negative relationship between US spending and conflict that many hegemonic stability theorists would expect to see.</w:t>
      </w:r>
      <w:r w:rsidRPr="005A251B">
        <w:rPr>
          <w:sz w:val="16"/>
        </w:rPr>
        <w:t xml:space="preserve"> During the 1990s, the United States cut back on defense by about 25 percent,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6C7488">
        <w:rPr>
          <w:b/>
          <w:u w:val="single"/>
        </w:rPr>
        <w:t xml:space="preserve">The world grew dramatically more peaceful while the United States cut its forces, however, and stayed just as peaceful while spending rebounded after the 9/11 terrorist </w:t>
      </w:r>
      <w:r w:rsidRPr="006C7488">
        <w:rPr>
          <w:rStyle w:val="StyleUnderline"/>
          <w:b/>
        </w:rPr>
        <w:t>attacks</w:t>
      </w:r>
      <w:r w:rsidRPr="006C7488">
        <w:rPr>
          <w:rStyle w:val="StyleUnderline"/>
        </w:rPr>
        <w:t>. The incidence and magnitude of global conflict declined while the military budget was cut under President Clinton, in other words, and kept declining (though more slowly, since levels were already low) as the Bush administration ramped it back up.</w:t>
      </w:r>
      <w:r w:rsidRPr="005A251B">
        <w:rPr>
          <w:sz w:val="16"/>
        </w:rPr>
        <w:t xml:space="preserve"> Overall US military spending has varied during the period of the New Peace from a low in constant dollars of less than $400 billion to a high of more than $700 billion, but war does not seem to have noticed. </w:t>
      </w:r>
      <w:r w:rsidRPr="006C7488">
        <w:rPr>
          <w:u w:val="single"/>
        </w:rPr>
        <w:t xml:space="preserve">The same </w:t>
      </w:r>
      <w:proofErr w:type="spellStart"/>
      <w:r w:rsidRPr="006C7488">
        <w:rPr>
          <w:u w:val="single"/>
        </w:rPr>
        <w:t>nonrelationship</w:t>
      </w:r>
      <w:proofErr w:type="spellEnd"/>
      <w:r w:rsidRPr="006C7488">
        <w:rPr>
          <w:u w:val="single"/>
        </w:rPr>
        <w:t xml:space="preserve"> exists between other potential proxy measurements for hegemony and conflict: there does not seem to be much connection between warfare and fluctuations in US GDP, alliance commitments, and forward military presence. There was very little fighting in Europe when there were 300,000 US troops stationed there, for example, and that has not changed as the number of Americans dwindled by 90 percent. Overall, there does not seem to be much correlation between US actions and systemic stability. Nothing the United States actually does seems to matter to the New Peace.</w:t>
      </w:r>
    </w:p>
    <w:p w14:paraId="382B489E" w14:textId="77777777" w:rsidR="00007707" w:rsidRPr="00E7248A" w:rsidRDefault="00007707" w:rsidP="00007707">
      <w:pPr>
        <w:pStyle w:val="Heading4"/>
      </w:pPr>
      <w:r w:rsidRPr="00E7248A">
        <w:rPr>
          <w:u w:val="single"/>
        </w:rPr>
        <w:t>Reject their authors</w:t>
      </w:r>
      <w:r>
        <w:t xml:space="preserve"> – they lack foundations of data and evidence.</w:t>
      </w:r>
    </w:p>
    <w:p w14:paraId="6F8DB754" w14:textId="77777777" w:rsidR="00007707" w:rsidRPr="00E7248A" w:rsidRDefault="00007707" w:rsidP="00007707">
      <w:proofErr w:type="spellStart"/>
      <w:r w:rsidRPr="00B3303E">
        <w:rPr>
          <w:rStyle w:val="Style13ptBold"/>
        </w:rPr>
        <w:t>Fettweis</w:t>
      </w:r>
      <w:proofErr w:type="spellEnd"/>
      <w:r w:rsidRPr="00B3303E">
        <w:rPr>
          <w:rStyle w:val="Style13ptBold"/>
        </w:rPr>
        <w:t xml:space="preserve"> 17 –</w:t>
      </w:r>
      <w:r w:rsidRPr="00B3303E">
        <w:t xml:space="preserve">Christopher J. </w:t>
      </w:r>
      <w:proofErr w:type="spellStart"/>
      <w:r w:rsidRPr="00B3303E">
        <w:t>Fettweis</w:t>
      </w:r>
      <w:proofErr w:type="spellEnd"/>
      <w:r w:rsidRPr="00B3303E">
        <w:t xml:space="preserve"> is an American political scientist and the Associate Professor of Political Science at Tulane University. </w:t>
      </w:r>
      <w:r>
        <w:t>“Unipolarity, Hegemony, and the New Peace, Security Studies” 26:3, 423-451; EG)</w:t>
      </w:r>
    </w:p>
    <w:p w14:paraId="2ABEFADE" w14:textId="77777777" w:rsidR="00007707" w:rsidRDefault="00007707" w:rsidP="00007707">
      <w:pPr>
        <w:rPr>
          <w:rFonts w:eastAsia="Cambria" w:cs="Times New Roman"/>
          <w:b/>
          <w:iCs/>
          <w:u w:val="single"/>
        </w:rPr>
      </w:pPr>
      <w:r w:rsidRPr="00B3303E">
        <w:rPr>
          <w:rFonts w:eastAsia="Cambria" w:cs="Times New Roman"/>
          <w:u w:val="single"/>
        </w:rPr>
        <w:t xml:space="preserve">The Political Psychology of Unipolarity Evidence supporting the notion that US power is primarily responsible for the New Peace is slim, but belief in the connection is quite strong, especially in policy circles. The best arena to examine the proposition is therefore not the world of measurable rationality, but rather that of the human mind. </w:t>
      </w:r>
      <w:r w:rsidRPr="00B3303E">
        <w:rPr>
          <w:rFonts w:eastAsia="Cambria" w:cs="Times New Roman"/>
          <w:b/>
          <w:iCs/>
          <w:u w:val="single"/>
        </w:rPr>
        <w:t>Political psychology</w:t>
      </w:r>
      <w:r w:rsidRPr="00B3303E">
        <w:rPr>
          <w:rFonts w:eastAsia="Cambria" w:cs="Times New Roman"/>
          <w:u w:val="single"/>
        </w:rPr>
        <w:t xml:space="preserve"> can </w:t>
      </w:r>
      <w:r w:rsidRPr="00B3303E">
        <w:rPr>
          <w:rFonts w:eastAsia="Cambria" w:cs="Times New Roman"/>
          <w:b/>
          <w:iCs/>
          <w:u w:val="single"/>
        </w:rPr>
        <w:t>shed more light on unipolarity than</w:t>
      </w:r>
      <w:r w:rsidRPr="00B3303E">
        <w:rPr>
          <w:rFonts w:eastAsia="Cambria" w:cs="Times New Roman"/>
          <w:u w:val="single"/>
        </w:rPr>
        <w:t xml:space="preserve"> can </w:t>
      </w:r>
      <w:r w:rsidRPr="00B3303E">
        <w:rPr>
          <w:rFonts w:eastAsia="Cambria" w:cs="Times New Roman"/>
          <w:b/>
          <w:iCs/>
          <w:u w:val="single"/>
        </w:rPr>
        <w:t>any collection of data or evidence</w:t>
      </w:r>
      <w:r w:rsidRPr="00B3303E">
        <w:rPr>
          <w:rFonts w:eastAsia="Cambria" w:cs="Times New Roman"/>
          <w:u w:val="single"/>
        </w:rPr>
        <w:t>.</w:t>
      </w:r>
      <w:r w:rsidRPr="005A251B">
        <w:rPr>
          <w:rFonts w:eastAsia="Cambria" w:cs="Times New Roman"/>
          <w:sz w:val="16"/>
        </w:rPr>
        <w:t xml:space="preserve"> Just because an outcome is primarily psychological does not mean that it is less real; perception quickly becomes reality for both the unipolar state and those in the periphery. If all actors believe that the United States provides security and stability for the system, then behavior can be affected. </w:t>
      </w:r>
      <w:r w:rsidRPr="00E7248A">
        <w:rPr>
          <w:rFonts w:eastAsia="Cambria" w:cs="Times New Roman"/>
          <w:u w:val="single"/>
        </w:rPr>
        <w:t>Beliefs have deep explanatory power in international politics whether they have a firm foundation in empirical reality or not. Like all beliefs,</w:t>
      </w:r>
      <w:r w:rsidRPr="00B3303E">
        <w:rPr>
          <w:rFonts w:eastAsia="Cambria" w:cs="Times New Roman"/>
          <w:u w:val="single"/>
        </w:rPr>
        <w:t xml:space="preserve"> faith in the stability provided by hegemony is rarely subjected to much analysis</w:t>
      </w:r>
      <w:r w:rsidRPr="005A251B">
        <w:rPr>
          <w:rFonts w:eastAsia="Cambria" w:cs="Times New Roman"/>
          <w:sz w:val="16"/>
        </w:rPr>
        <w:t xml:space="preserve">.79 Although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w:t>
      </w:r>
      <w:r w:rsidRPr="00E7248A">
        <w:rPr>
          <w:rFonts w:eastAsia="Cambria" w:cs="Times New Roman"/>
          <w:u w:val="single"/>
        </w:rPr>
        <w:t>Ultimately, as Robert Jervis explains, “we often believe as much in the face of evidence as because of it.”80 Facts may change, but beliefs remain the same. When</w:t>
      </w:r>
      <w:r w:rsidRPr="00B3303E">
        <w:rPr>
          <w:rFonts w:eastAsia="Cambria" w:cs="Times New Roman"/>
          <w:u w:val="single"/>
        </w:rPr>
        <w:t xml:space="preserve"> leaders are motivated to act based on unjustified, inaccurate beliefs, folly often follows</w:t>
      </w:r>
      <w:r w:rsidRPr="005A251B">
        <w:rPr>
          <w:rFonts w:eastAsia="Cambria" w:cs="Times New Roman"/>
          <w:sz w:val="16"/>
        </w:rPr>
        <w:t xml:space="preserve">. </w:t>
      </w:r>
      <w:r w:rsidRPr="00B3303E">
        <w:rPr>
          <w:rFonts w:eastAsia="Cambria" w:cs="Times New Roman"/>
          <w:u w:val="single"/>
        </w:rPr>
        <w:t xml:space="preserve">The person who decides to take a big risk because of </w:t>
      </w:r>
      <w:r w:rsidRPr="00B3303E">
        <w:rPr>
          <w:rFonts w:eastAsia="Cambria" w:cs="Times New Roman"/>
          <w:b/>
          <w:iCs/>
          <w:u w:val="single"/>
        </w:rPr>
        <w:t>astrological advice in the morning’s horoscope</w:t>
      </w:r>
      <w:r w:rsidRPr="00B3303E">
        <w:rPr>
          <w:rFonts w:eastAsia="Cambria" w:cs="Times New Roman"/>
          <w:u w:val="single"/>
        </w:rPr>
        <w:t xml:space="preserve"> can benefit from baseless superstition if the risk pays off. Probability and luck suggest that successful policy choices can sometimes flow from incorrect beliefs. </w:t>
      </w:r>
      <w:r w:rsidRPr="00B3303E">
        <w:rPr>
          <w:rFonts w:eastAsia="Cambria" w:cs="Times New Roman"/>
          <w:b/>
          <w:iCs/>
          <w:u w:val="single"/>
        </w:rPr>
        <w:t>Far more often</w:t>
      </w:r>
      <w:r w:rsidRPr="005A251B">
        <w:rPr>
          <w:rFonts w:eastAsia="Cambria" w:cs="Times New Roman"/>
          <w:sz w:val="16"/>
        </w:rPr>
        <w:t xml:space="preserve">, however, </w:t>
      </w:r>
      <w:r w:rsidRPr="00B3303E">
        <w:rPr>
          <w:rFonts w:eastAsia="Cambria" w:cs="Times New Roman"/>
          <w:b/>
          <w:iCs/>
          <w:u w:val="single"/>
        </w:rPr>
        <w:t>poor intellectual foundations lead to</w:t>
      </w:r>
      <w:r w:rsidRPr="005A251B">
        <w:rPr>
          <w:rFonts w:eastAsia="Cambria" w:cs="Times New Roman"/>
          <w:sz w:val="16"/>
        </w:rPr>
        <w:t xml:space="preserve"> suboptimal or even </w:t>
      </w:r>
      <w:r w:rsidRPr="00B3303E">
        <w:rPr>
          <w:rFonts w:eastAsia="Cambria" w:cs="Times New Roman"/>
          <w:b/>
          <w:iCs/>
          <w:u w:val="single"/>
        </w:rPr>
        <w:t>disastrous outcomes</w:t>
      </w:r>
      <w:r w:rsidRPr="005A251B">
        <w:rPr>
          <w:rFonts w:eastAsia="Cambria" w:cs="Times New Roman"/>
          <w:sz w:val="16"/>
        </w:rPr>
        <w:t xml:space="preserve">. It is worthwhile to analyze the foundations of even our most deeply held beliefs to determine which ones are good candidates to inspire poor policy choices in those who hold them. </w:t>
      </w:r>
      <w:r w:rsidRPr="00B3303E">
        <w:rPr>
          <w:rFonts w:eastAsia="Cambria" w:cs="Times New Roman"/>
          <w:u w:val="single"/>
        </w:rPr>
        <w:t>People are wonderful rationalizers. There is much to be said for being the strongest country in the world; their status provides Americans</w:t>
      </w:r>
      <w:r w:rsidRPr="005A251B">
        <w:rPr>
          <w:rFonts w:eastAsia="Cambria" w:cs="Times New Roman"/>
          <w:sz w:val="16"/>
        </w:rPr>
        <w:t xml:space="preserve"> both </w:t>
      </w:r>
      <w:r w:rsidRPr="00B3303E">
        <w:rPr>
          <w:rFonts w:eastAsia="Cambria" w:cs="Times New Roman"/>
          <w:u w:val="single"/>
        </w:rPr>
        <w:t xml:space="preserve">security and psychological rewards, as well as strong incentives to construct a rationale for preserving the unipolar moment that goes beyond mere selfishness. Since people enjoy being “number one,” they </w:t>
      </w:r>
      <w:r w:rsidRPr="005A251B">
        <w:rPr>
          <w:rFonts w:eastAsia="Cambria" w:cs="Times New Roman"/>
          <w:sz w:val="16"/>
        </w:rPr>
        <w:t xml:space="preserve">are susceptible to </w:t>
      </w:r>
      <w:r w:rsidRPr="00B3303E">
        <w:rPr>
          <w:rFonts w:eastAsia="Cambria" w:cs="Times New Roman"/>
          <w:u w:val="single"/>
        </w:rPr>
        <w:t>perceiv</w:t>
      </w:r>
      <w:r w:rsidRPr="005A251B">
        <w:rPr>
          <w:rFonts w:eastAsia="Cambria" w:cs="Times New Roman"/>
          <w:sz w:val="16"/>
        </w:rPr>
        <w:t xml:space="preserve">ing </w:t>
      </w:r>
      <w:r w:rsidRPr="00B3303E">
        <w:rPr>
          <w:rFonts w:eastAsia="Cambria" w:cs="Times New Roman"/>
          <w:u w:val="single"/>
        </w:rPr>
        <w:t>reality in ways that brings the data in line with their desires.</w:t>
      </w:r>
      <w:r w:rsidRPr="005A251B">
        <w:rPr>
          <w:rFonts w:eastAsia="Cambria" w:cs="Times New Roman"/>
          <w:sz w:val="16"/>
        </w:rPr>
        <w:t xml:space="preserve"> </w:t>
      </w:r>
      <w:r w:rsidRPr="00B3303E">
        <w:rPr>
          <w:rFonts w:eastAsia="Cambria" w:cs="Times New Roman"/>
          <w:b/>
          <w:iCs/>
          <w:u w:val="single"/>
        </w:rPr>
        <w:t>It is no coincidence that most hegemonic stability theorists are American</w:t>
      </w:r>
      <w:r w:rsidRPr="005A251B">
        <w:rPr>
          <w:rFonts w:eastAsia="Cambria" w:cs="Times New Roman"/>
          <w:sz w:val="16"/>
        </w:rPr>
        <w:t xml:space="preserve">. 81 Perhaps </w:t>
      </w:r>
      <w:r w:rsidRPr="00B3303E">
        <w:rPr>
          <w:rFonts w:eastAsia="Cambria" w:cs="Times New Roman"/>
          <w:u w:val="single"/>
        </w:rPr>
        <w:t>the satisfaction that comes with being the unipolar power has inspired Americans to misperceive the</w:t>
      </w:r>
      <w:r w:rsidRPr="005A251B">
        <w:rPr>
          <w:rFonts w:eastAsia="Cambria" w:cs="Times New Roman"/>
          <w:sz w:val="16"/>
        </w:rPr>
        <w:t xml:space="preserve"> positive </w:t>
      </w:r>
      <w:r w:rsidRPr="00B3303E">
        <w:rPr>
          <w:rFonts w:eastAsia="Cambria" w:cs="Times New Roman"/>
          <w:u w:val="single"/>
        </w:rPr>
        <w:t xml:space="preserve">role that their status plays in the world. </w:t>
      </w:r>
      <w:r w:rsidRPr="005A251B">
        <w:rPr>
          <w:rFonts w:eastAsia="Cambria" w:cs="Times New Roman"/>
          <w:sz w:val="16"/>
        </w:rPr>
        <w:t xml:space="preserve">Three findings from </w:t>
      </w:r>
      <w:r w:rsidRPr="00B3303E">
        <w:rPr>
          <w:rFonts w:eastAsia="Cambria" w:cs="Times New Roman"/>
          <w:b/>
          <w:iCs/>
          <w:u w:val="single"/>
        </w:rPr>
        <w:t>political psychology</w:t>
      </w:r>
      <w:r w:rsidRPr="005A251B">
        <w:rPr>
          <w:rFonts w:eastAsia="Cambria" w:cs="Times New Roman"/>
          <w:sz w:val="16"/>
        </w:rPr>
        <w:t xml:space="preserve"> can shed light on perceptions of hegemonic stability. They are mutually supportive, and, when taken together, </w:t>
      </w:r>
      <w:r w:rsidRPr="00B3303E">
        <w:rPr>
          <w:rFonts w:eastAsia="Cambria" w:cs="Times New Roman"/>
          <w:b/>
          <w:iCs/>
          <w:u w:val="single"/>
        </w:rPr>
        <w:t>suggest</w:t>
      </w:r>
      <w:r w:rsidRPr="005A251B">
        <w:rPr>
          <w:rFonts w:eastAsia="Cambria" w:cs="Times New Roman"/>
          <w:sz w:val="16"/>
        </w:rPr>
        <w:t xml:space="preserve"> that it is likely that </w:t>
      </w:r>
      <w:r w:rsidRPr="00B3303E">
        <w:rPr>
          <w:rFonts w:eastAsia="Cambria" w:cs="Times New Roman"/>
          <w:u w:val="single"/>
        </w:rPr>
        <w:t>US policymakers overestimate the extent to which their actions are responsible for the choices of others</w:t>
      </w:r>
      <w:r w:rsidRPr="005A251B">
        <w:rPr>
          <w:rFonts w:eastAsia="Cambria" w:cs="Times New Roman"/>
          <w:sz w:val="16"/>
        </w:rPr>
        <w:t xml:space="preserve">. The belief in the major US contribution to world peace is probably unjustified. </w:t>
      </w:r>
      <w:r w:rsidRPr="00B3303E">
        <w:rPr>
          <w:rFonts w:eastAsia="Cambria" w:cs="Times New Roman"/>
          <w:b/>
          <w:iCs/>
          <w:u w:val="single"/>
        </w:rPr>
        <w:t xml:space="preserve">The Illusion of Control </w:t>
      </w:r>
      <w:r w:rsidRPr="005A251B">
        <w:rPr>
          <w:rFonts w:eastAsia="Cambria" w:cs="Times New Roman"/>
          <w:sz w:val="16"/>
        </w:rPr>
        <w:t xml:space="preserve">Could 5 percent of the world’s population hope to enforce rules upon the rest? Would even an internationally hegemonic United States be capable of producing the New Peace? Perhaps, but it also may be true that </w:t>
      </w:r>
      <w:r w:rsidRPr="00B3303E">
        <w:rPr>
          <w:rFonts w:eastAsia="Cambria" w:cs="Times New Roman"/>
          <w:u w:val="single"/>
        </w:rPr>
        <w:t>believers in hegemonic stability may be affected by the very common tendency of people to overestimate their ability to control events. A variety of evidence has accumulated over the past forty years to support</w:t>
      </w:r>
      <w:r w:rsidRPr="005A251B">
        <w:rPr>
          <w:rFonts w:eastAsia="Cambria" w:cs="Times New Roman"/>
          <w:sz w:val="16"/>
        </w:rPr>
        <w:t xml:space="preserve"> Ellen J. </w:t>
      </w:r>
      <w:r w:rsidRPr="00B3303E">
        <w:rPr>
          <w:rFonts w:eastAsia="Cambria" w:cs="Times New Roman"/>
          <w:u w:val="single"/>
        </w:rPr>
        <w:t>Langer’s</w:t>
      </w:r>
      <w:r w:rsidRPr="005A251B">
        <w:rPr>
          <w:rFonts w:eastAsia="Cambria" w:cs="Times New Roman"/>
          <w:sz w:val="16"/>
        </w:rPr>
        <w:t xml:space="preserve"> original </w:t>
      </w:r>
      <w:r w:rsidRPr="00B3303E">
        <w:rPr>
          <w:rFonts w:eastAsia="Cambria" w:cs="Times New Roman"/>
          <w:u w:val="single"/>
        </w:rPr>
        <w:t>observations about the “illusion of control” that routinely distorts perception</w:t>
      </w:r>
      <w:r w:rsidRPr="005A251B">
        <w:rPr>
          <w:rFonts w:eastAsia="Cambria" w:cs="Times New Roman"/>
          <w:sz w:val="16"/>
        </w:rPr>
        <w:t xml:space="preserve">.82 Even in situations where outcomes are clearly generated by pure chance, people tend to believe that they can exert control over events.83 </w:t>
      </w:r>
      <w:r w:rsidRPr="00B3303E">
        <w:rPr>
          <w:rFonts w:eastAsia="Cambria" w:cs="Times New Roman"/>
          <w:u w:val="single"/>
        </w:rPr>
        <w:t>There is little reason to believe</w:t>
      </w:r>
      <w:r w:rsidRPr="005A251B">
        <w:rPr>
          <w:rFonts w:eastAsia="Cambria" w:cs="Times New Roman"/>
          <w:sz w:val="16"/>
        </w:rPr>
        <w:t xml:space="preserve"> that </w:t>
      </w:r>
      <w:r w:rsidRPr="00B3303E">
        <w:rPr>
          <w:rFonts w:eastAsia="Cambria" w:cs="Times New Roman"/>
          <w:u w:val="single"/>
        </w:rPr>
        <w:t>leaders are</w:t>
      </w:r>
      <w:r w:rsidRPr="005A251B">
        <w:rPr>
          <w:rFonts w:eastAsia="Cambria" w:cs="Times New Roman"/>
          <w:sz w:val="16"/>
        </w:rPr>
        <w:t xml:space="preserve"> somehow </w:t>
      </w:r>
      <w:r w:rsidRPr="00B3303E">
        <w:rPr>
          <w:rFonts w:eastAsia="Cambria" w:cs="Times New Roman"/>
          <w:u w:val="single"/>
        </w:rPr>
        <w:t xml:space="preserve">less susceptible to such illusions than </w:t>
      </w:r>
      <w:r w:rsidRPr="005A251B">
        <w:rPr>
          <w:rFonts w:eastAsia="Cambria" w:cs="Times New Roman"/>
          <w:sz w:val="16"/>
        </w:rPr>
        <w:t>subjects in</w:t>
      </w:r>
      <w:r w:rsidRPr="00B3303E">
        <w:rPr>
          <w:rFonts w:eastAsia="Cambria" w:cs="Times New Roman"/>
          <w:u w:val="single"/>
        </w:rPr>
        <w:t xml:space="preserve"> controlled experiments</w:t>
      </w:r>
      <w:r w:rsidRPr="005A251B">
        <w:rPr>
          <w:rFonts w:eastAsia="Cambria" w:cs="Times New Roman"/>
          <w:sz w:val="16"/>
        </w:rPr>
        <w:t xml:space="preserve">. The </w:t>
      </w:r>
      <w:r w:rsidRPr="00B3303E">
        <w:rPr>
          <w:rFonts w:eastAsia="Cambria" w:cs="Times New Roman"/>
          <w:u w:val="single"/>
        </w:rPr>
        <w:t xml:space="preserve">extensive research </w:t>
      </w:r>
      <w:r w:rsidRPr="005A251B">
        <w:rPr>
          <w:rFonts w:eastAsia="Cambria" w:cs="Times New Roman"/>
          <w:sz w:val="16"/>
        </w:rPr>
        <w:t>on the illusion of control</w:t>
      </w:r>
      <w:r w:rsidRPr="00B3303E">
        <w:rPr>
          <w:rFonts w:eastAsia="Cambria" w:cs="Times New Roman"/>
          <w:u w:val="single"/>
        </w:rPr>
        <w:t xml:space="preserve"> has revealed</w:t>
      </w:r>
      <w:r w:rsidRPr="005A251B">
        <w:rPr>
          <w:rFonts w:eastAsia="Cambria" w:cs="Times New Roman"/>
          <w:sz w:val="16"/>
        </w:rPr>
        <w:t xml:space="preserve"> two further findings that suggest US illusions might be even stronger than average. First, </w:t>
      </w:r>
      <w:r w:rsidRPr="00B3303E">
        <w:rPr>
          <w:rFonts w:eastAsia="Cambria" w:cs="Times New Roman"/>
          <w:u w:val="single"/>
        </w:rPr>
        <w:t xml:space="preserve">misperceptions of control </w:t>
      </w:r>
      <w:r w:rsidRPr="005A251B">
        <w:rPr>
          <w:rFonts w:eastAsia="Cambria" w:cs="Times New Roman"/>
          <w:sz w:val="16"/>
        </w:rPr>
        <w:t>appear to be</w:t>
      </w:r>
      <w:r w:rsidRPr="00B3303E">
        <w:rPr>
          <w:rFonts w:eastAsia="Cambria" w:cs="Times New Roman"/>
          <w:u w:val="single"/>
        </w:rPr>
        <w:t xml:space="preserve"> correlated with power</w:t>
      </w:r>
      <w:r w:rsidRPr="005A251B">
        <w:rPr>
          <w:rFonts w:eastAsia="Cambria" w:cs="Times New Roman"/>
          <w:sz w:val="16"/>
        </w:rPr>
        <w:t xml:space="preserve">: individuals with higher socioeconomic status, as well as those who are members of dominant groups, are more likely to overestimate their ability to control events.84 </w:t>
      </w:r>
      <w:r w:rsidRPr="00B3303E">
        <w:rPr>
          <w:rFonts w:eastAsia="Cambria" w:cs="Times New Roman"/>
          <w:u w:val="single"/>
        </w:rPr>
        <w:t>Powerful people tend to be far more confident than others</w:t>
      </w:r>
      <w:r w:rsidRPr="005A251B">
        <w:rPr>
          <w:rFonts w:eastAsia="Cambria" w:cs="Times New Roman"/>
          <w:sz w:val="16"/>
        </w:rPr>
        <w:t>, often overly so,</w:t>
      </w:r>
      <w:r w:rsidRPr="00B3303E">
        <w:rPr>
          <w:rFonts w:eastAsia="Cambria" w:cs="Times New Roman"/>
          <w:u w:val="single"/>
        </w:rPr>
        <w:t xml:space="preserve"> and that </w:t>
      </w:r>
      <w:r w:rsidRPr="005A251B">
        <w:rPr>
          <w:rFonts w:eastAsia="Cambria" w:cs="Times New Roman"/>
          <w:sz w:val="16"/>
        </w:rPr>
        <w:t>confidence</w:t>
      </w:r>
      <w:r w:rsidRPr="00B3303E">
        <w:rPr>
          <w:rFonts w:eastAsia="Cambria" w:cs="Times New Roman"/>
          <w:u w:val="single"/>
        </w:rPr>
        <w:t xml:space="preserve"> leads them to inflate their own importance</w:t>
      </w:r>
      <w:r w:rsidRPr="005A251B">
        <w:rPr>
          <w:rFonts w:eastAsia="Cambria" w:cs="Times New Roman"/>
          <w:sz w:val="16"/>
        </w:rPr>
        <w:t xml:space="preserve">.85 </w:t>
      </w:r>
      <w:r w:rsidRPr="00B3303E">
        <w:rPr>
          <w:rFonts w:eastAsia="Cambria" w:cs="Times New Roman"/>
          <w:u w:val="single"/>
        </w:rPr>
        <w:t>Leaders of superpowers are</w:t>
      </w:r>
      <w:r w:rsidRPr="005A251B">
        <w:rPr>
          <w:rFonts w:eastAsia="Cambria" w:cs="Times New Roman"/>
          <w:sz w:val="16"/>
        </w:rPr>
        <w:t xml:space="preserve"> thus </w:t>
      </w:r>
      <w:r w:rsidRPr="00B3303E">
        <w:rPr>
          <w:rFonts w:eastAsia="Cambria" w:cs="Times New Roman"/>
          <w:u w:val="single"/>
        </w:rPr>
        <w:t>particularly vulnerable to distorted perceptions</w:t>
      </w:r>
      <w:r w:rsidRPr="005A251B">
        <w:rPr>
          <w:rFonts w:eastAsia="Cambria" w:cs="Times New Roman"/>
          <w:sz w:val="16"/>
        </w:rPr>
        <w:t xml:space="preserve"> regarding their ability to affect the course of events. US observers had a greater structural predisposition than others, for example, to believe that they would have been able to control events in the Persian Gulf following an injection of creative instability in 2003. The skepticism of less powerful allies was easily discounted. Second, there is reason to believe that culture matters as well as power. </w:t>
      </w:r>
      <w:r w:rsidRPr="00B3303E">
        <w:rPr>
          <w:rFonts w:eastAsia="Cambria" w:cs="Times New Roman"/>
          <w:u w:val="single"/>
        </w:rPr>
        <w:t>People from societies that value individualism are more likely to harbor illusions of control than those from collectivist societies</w:t>
      </w:r>
      <w:r w:rsidRPr="005A251B">
        <w:rPr>
          <w:rFonts w:eastAsia="Cambria" w:cs="Times New Roman"/>
          <w:sz w:val="16"/>
        </w:rPr>
        <w:t xml:space="preserve">, where assumptions of group agency are more common. When compared to people from other parts of the world, Westerners tend to view the world as “highly subject to personal control,” in the words of Richard Nisbett.86 North Americans appear particularly vulnerable in this regard.87 </w:t>
      </w:r>
      <w:r w:rsidRPr="00B3303E">
        <w:rPr>
          <w:rFonts w:eastAsia="Cambria" w:cs="Times New Roman"/>
          <w:u w:val="single"/>
        </w:rPr>
        <w:t xml:space="preserve">Those who come from </w:t>
      </w:r>
      <w:r w:rsidRPr="005A251B">
        <w:rPr>
          <w:rFonts w:eastAsia="Cambria" w:cs="Times New Roman"/>
          <w:sz w:val="16"/>
        </w:rPr>
        <w:t xml:space="preserve">relatively </w:t>
      </w:r>
      <w:r w:rsidRPr="00B3303E">
        <w:rPr>
          <w:rFonts w:eastAsia="Cambria" w:cs="Times New Roman"/>
          <w:u w:val="single"/>
        </w:rPr>
        <w:t xml:space="preserve">powerful countries with individualistic societies </w:t>
      </w:r>
      <w:r w:rsidRPr="005A251B">
        <w:rPr>
          <w:rFonts w:eastAsia="Cambria" w:cs="Times New Roman"/>
          <w:sz w:val="16"/>
        </w:rPr>
        <w:t xml:space="preserve">are therefore at high risk for </w:t>
      </w:r>
      <w:r w:rsidRPr="00B3303E">
        <w:rPr>
          <w:rFonts w:eastAsia="Cambria" w:cs="Times New Roman"/>
          <w:u w:val="single"/>
        </w:rPr>
        <w:t>misperce</w:t>
      </w:r>
      <w:r w:rsidRPr="005A251B">
        <w:rPr>
          <w:rFonts w:eastAsia="Cambria" w:cs="Times New Roman"/>
          <w:sz w:val="16"/>
        </w:rPr>
        <w:t>iving</w:t>
      </w:r>
      <w:r w:rsidRPr="00B3303E">
        <w:rPr>
          <w:rFonts w:eastAsia="Cambria" w:cs="Times New Roman"/>
          <w:u w:val="single"/>
        </w:rPr>
        <w:t xml:space="preserve"> their ability to influence events.</w:t>
      </w:r>
      <w:r w:rsidRPr="005A251B">
        <w:rPr>
          <w:rFonts w:eastAsia="Cambria" w:cs="Times New Roman"/>
          <w:sz w:val="16"/>
        </w:rPr>
        <w:t xml:space="preserve"> </w:t>
      </w:r>
      <w:r w:rsidRPr="00E7248A">
        <w:rPr>
          <w:rFonts w:eastAsia="Cambria" w:cs="Times New Roman"/>
          <w:u w:val="single"/>
        </w:rPr>
        <w:t>For the United States, the illusion of control extends beyond the water’s edge. An oft-discussed public good supposedly conferred by US hegemony is order in those parts of the world uncontrolled by sovereign states, or the “global commons.”</w:t>
      </w:r>
      <w:r w:rsidRPr="005A251B">
        <w:rPr>
          <w:rFonts w:eastAsia="Cambria" w:cs="Times New Roman"/>
          <w:sz w:val="16"/>
        </w:rPr>
        <w:t xml:space="preserve"> 88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 If hegemony is the key variable explaining stability at sea, maritime security would have to be far more chaotic without the US Navy. </w:t>
      </w:r>
      <w:r w:rsidRPr="00E7248A">
        <w:rPr>
          <w:rFonts w:eastAsia="Cambria" w:cs="Times New Roman"/>
          <w:u w:val="single"/>
        </w:rPr>
        <w:t>It is equally if not more plausible to suggest, however, that the reason other states are not building blue-water navies is not because the United States dissuades them from doing so but rather because none feels that trade is imperiled</w:t>
      </w:r>
      <w:r w:rsidRPr="005A251B">
        <w:rPr>
          <w:rFonts w:eastAsia="Cambria" w:cs="Times New Roman"/>
          <w:sz w:val="16"/>
        </w:rPr>
        <w:t xml:space="preserve">.90 In earlier times, and certainly during the age of mercantilism, zero-sum economics inspired efforts to cut off the trade of opponents on occasion, making control the sea extremely important. Today the free flow of goods is vital to all economies, and it would be in the interest of no state to interrupt it.91 Free trade at sea may no longer need protection, in other words, because it essentially has no enemies; the sheriff may be patrolling a crime-free neighborhood. The threat from the few remaining pirates hardly requires a robust naval presence, and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w:t>
      </w:r>
      <w:r w:rsidRPr="00E7248A">
        <w:rPr>
          <w:rFonts w:eastAsia="Cambria" w:cs="Times New Roman"/>
          <w:u w:val="single"/>
        </w:rPr>
        <w:t xml:space="preserve">Furthermore, if these observations from political psychology are right about the factors that influence the growth of illusions of power, then US leaders and analysts are particularly susceptible to misperception. </w:t>
      </w:r>
      <w:r w:rsidRPr="005A251B">
        <w:rPr>
          <w:rFonts w:eastAsia="Cambria" w:cs="Times New Roman"/>
          <w:sz w:val="16"/>
        </w:rPr>
        <w:t xml:space="preserve">They may well be </w:t>
      </w:r>
      <w:r w:rsidRPr="00B3303E">
        <w:rPr>
          <w:rFonts w:eastAsia="Cambria" w:cs="Times New Roman"/>
          <w:u w:val="single"/>
        </w:rPr>
        <w:t xml:space="preserve">overestimating the degree to which the </w:t>
      </w:r>
      <w:r w:rsidRPr="00B3303E">
        <w:rPr>
          <w:rFonts w:eastAsia="Cambria" w:cs="Times New Roman"/>
          <w:u w:val="single"/>
          <w:bdr w:val="single" w:sz="4" w:space="0" w:color="auto"/>
        </w:rPr>
        <w:t>U</w:t>
      </w:r>
      <w:r w:rsidRPr="005A251B">
        <w:rPr>
          <w:rFonts w:eastAsia="Cambria" w:cs="Times New Roman"/>
          <w:sz w:val="16"/>
        </w:rPr>
        <w:t xml:space="preserve">nited </w:t>
      </w:r>
      <w:r w:rsidRPr="00B3303E">
        <w:rPr>
          <w:rFonts w:eastAsia="Cambria" w:cs="Times New Roman"/>
          <w:u w:val="single"/>
          <w:bdr w:val="single" w:sz="4" w:space="0" w:color="auto"/>
        </w:rPr>
        <w:t>S</w:t>
      </w:r>
      <w:r w:rsidRPr="005A251B">
        <w:rPr>
          <w:rFonts w:eastAsia="Cambria" w:cs="Times New Roman"/>
          <w:sz w:val="16"/>
        </w:rPr>
        <w:t xml:space="preserve">tates </w:t>
      </w:r>
      <w:r w:rsidRPr="00B3303E">
        <w:rPr>
          <w:rFonts w:eastAsia="Cambria" w:cs="Times New Roman"/>
          <w:u w:val="single"/>
        </w:rPr>
        <w:t>can affect the behavior of others</w:t>
      </w:r>
      <w:r w:rsidRPr="005A251B">
        <w:rPr>
          <w:rFonts w:eastAsia="Cambria" w:cs="Times New Roman"/>
          <w:sz w:val="16"/>
        </w:rPr>
        <w:t xml:space="preserve">. The rest of the world may be able to get along just fine, on land and at sea, without US attempts to control it. </w:t>
      </w:r>
      <w:r w:rsidRPr="00B3303E">
        <w:rPr>
          <w:rFonts w:eastAsia="Cambria" w:cs="Times New Roman"/>
          <w:b/>
          <w:iCs/>
          <w:u w:val="single"/>
        </w:rPr>
        <w:t xml:space="preserve">Ego-Centric and Self-Serving Biases in Attribution </w:t>
      </w:r>
      <w:r w:rsidRPr="00B3303E">
        <w:rPr>
          <w:rFonts w:eastAsia="Cambria" w:cs="Times New Roman"/>
          <w:u w:val="single"/>
        </w:rPr>
        <w:t>It is natural for people, whether presidents or commoners, to misperceive the role they play in the thinking process of others</w:t>
      </w:r>
      <w:r w:rsidRPr="005A251B">
        <w:rPr>
          <w:rFonts w:eastAsia="Cambria" w:cs="Times New Roman"/>
          <w:sz w:val="16"/>
        </w:rPr>
        <w:t>. Jervis was the first to discuss this phenomenon, now known as the “</w:t>
      </w:r>
      <w:r w:rsidRPr="00B3303E">
        <w:rPr>
          <w:rFonts w:eastAsia="Cambria" w:cs="Times New Roman"/>
          <w:u w:val="single"/>
        </w:rPr>
        <w:t>ego-centric bias</w:t>
      </w:r>
      <w:r w:rsidRPr="005A251B">
        <w:rPr>
          <w:rFonts w:eastAsia="Cambria" w:cs="Times New Roman"/>
          <w:sz w:val="16"/>
        </w:rPr>
        <w:t xml:space="preserve">,” which has been put to the test many times since he wrote four decades ago. Building on what was known as “attribution theory,” Jervis observed that </w:t>
      </w:r>
      <w:r w:rsidRPr="00B3303E">
        <w:rPr>
          <w:rFonts w:eastAsia="Cambria" w:cs="Times New Roman"/>
          <w:u w:val="single"/>
        </w:rPr>
        <w:t>actors</w:t>
      </w:r>
      <w:r w:rsidRPr="005A251B">
        <w:rPr>
          <w:rFonts w:eastAsia="Cambria" w:cs="Times New Roman"/>
          <w:sz w:val="16"/>
        </w:rPr>
        <w:t xml:space="preserve"> tend to </w:t>
      </w:r>
      <w:r w:rsidRPr="00B3303E">
        <w:rPr>
          <w:rFonts w:eastAsia="Cambria" w:cs="Times New Roman"/>
          <w:u w:val="single"/>
        </w:rPr>
        <w:t>overestimate their importance in the decisions of others</w:t>
      </w:r>
      <w:r w:rsidRPr="005A251B">
        <w:rPr>
          <w:rFonts w:eastAsia="Cambria" w:cs="Times New Roman"/>
          <w:sz w:val="16"/>
        </w:rPr>
        <w:t xml:space="preserve">. </w:t>
      </w:r>
      <w:r w:rsidRPr="00B3303E">
        <w:rPr>
          <w:rFonts w:eastAsia="Cambria" w:cs="Times New Roman"/>
          <w:u w:val="single"/>
        </w:rPr>
        <w:t>Rarely are our actions as consequential upon their behavior as we believe them to be</w:t>
      </w:r>
      <w:r w:rsidRPr="005A251B">
        <w:rPr>
          <w:rFonts w:eastAsia="Cambria" w:cs="Times New Roman"/>
          <w:sz w:val="16"/>
        </w:rPr>
        <w:t xml:space="preserve">.92 This is not merely ego gratification, though that plays a role; actors are simply more conscious of their own actions than the other factors central to the internal deliberations in other capitals. Because people are more likely to remember their contributions to an outcome, they naturally grant themselves more causal weight.93 Two further aspects of the ego-centric bias make US analysts even more susceptible to its effects. First, the bias is magnified when the behavior of others is desirable. </w:t>
      </w:r>
      <w:r w:rsidRPr="00B3303E">
        <w:rPr>
          <w:rFonts w:eastAsia="Cambria" w:cs="Times New Roman"/>
          <w:u w:val="single"/>
        </w:rPr>
        <w:t>People generally take credit for positive outcomes and deflect responsibility for negative ones</w:t>
      </w:r>
      <w:r w:rsidRPr="005A251B">
        <w:rPr>
          <w:rFonts w:eastAsia="Cambria" w:cs="Times New Roman"/>
          <w:sz w:val="16"/>
        </w:rPr>
        <w:t xml:space="preserve">. </w:t>
      </w:r>
      <w:r w:rsidRPr="00B3303E">
        <w:rPr>
          <w:rFonts w:eastAsia="Cambria" w:cs="Times New Roman"/>
          <w:u w:val="single"/>
        </w:rPr>
        <w:t xml:space="preserve">This “self-serving bias” is </w:t>
      </w:r>
      <w:r w:rsidRPr="00B3303E">
        <w:rPr>
          <w:rFonts w:eastAsia="Cambria" w:cs="Times New Roman"/>
          <w:b/>
          <w:iCs/>
          <w:u w:val="single"/>
        </w:rPr>
        <w:t>one of the best-established findings in modern psychology</w:t>
      </w:r>
      <w:r w:rsidRPr="005A251B">
        <w:rPr>
          <w:rFonts w:eastAsia="Cambria" w:cs="Times New Roman"/>
          <w:sz w:val="16"/>
        </w:rPr>
        <w:t xml:space="preserve">, </w:t>
      </w:r>
      <w:r w:rsidRPr="00B3303E">
        <w:rPr>
          <w:rFonts w:eastAsia="Cambria" w:cs="Times New Roman"/>
          <w:u w:val="single"/>
        </w:rPr>
        <w:t>supported by</w:t>
      </w:r>
      <w:r w:rsidRPr="005A251B">
        <w:rPr>
          <w:rFonts w:eastAsia="Cambria" w:cs="Times New Roman"/>
          <w:sz w:val="16"/>
        </w:rPr>
        <w:t xml:space="preserve"> many</w:t>
      </w:r>
      <w:r w:rsidRPr="00B3303E">
        <w:rPr>
          <w:rFonts w:eastAsia="Cambria" w:cs="Times New Roman"/>
          <w:b/>
          <w:iCs/>
          <w:u w:val="single"/>
        </w:rPr>
        <w:t xml:space="preserve"> hundreds of studies</w:t>
      </w:r>
      <w:r w:rsidRPr="005A251B">
        <w:rPr>
          <w:rFonts w:eastAsia="Cambria" w:cs="Times New Roman"/>
          <w:sz w:val="16"/>
        </w:rPr>
        <w:t xml:space="preserve">.94 Supporters of Ronald Reagan are happy to give him credit for ending the Cold War, for instance, even though evidence that the United States had much influence on Premier Gorbachev’s decision making is scant at best.95 Today, since few outcomes are more desirable than global stability, it stands to reason that </w:t>
      </w:r>
      <w:r w:rsidRPr="00B3303E">
        <w:rPr>
          <w:rFonts w:eastAsia="Cambria" w:cs="Times New Roman"/>
          <w:b/>
          <w:iCs/>
          <w:u w:val="single"/>
        </w:rPr>
        <w:t>perceptions of the New Peace are prime candidates for distortion by ego-centric, self-serving biases</w:t>
      </w:r>
      <w:r w:rsidRPr="005A251B">
        <w:rPr>
          <w:rFonts w:eastAsia="Cambria" w:cs="Times New Roman"/>
          <w:sz w:val="16"/>
        </w:rPr>
        <w:t xml:space="preserve">. </w:t>
      </w:r>
      <w:r w:rsidRPr="00B3303E">
        <w:rPr>
          <w:rFonts w:eastAsia="Cambria" w:cs="Times New Roman"/>
          <w:u w:val="single"/>
        </w:rPr>
        <w:t xml:space="preserve">When war breaks out, it is not the fault of US leaders; when peace comes to a region, Washington is happy to take credit. </w:t>
      </w:r>
      <w:r w:rsidRPr="005A251B">
        <w:rPr>
          <w:rFonts w:eastAsia="Cambria" w:cs="Times New Roman"/>
          <w:sz w:val="16"/>
        </w:rPr>
        <w:t xml:space="preserve">There was for some time a debate among psychologists over just how universal self-serving biases were, or whether their effects varied across cultures. Extensive research has essentially settled the matter, to the extent that academic questions can ever be settled: a direct relationship appears to exist between cultural individualism and susceptibility to the bias, perhaps because of the value individualistic societies place on self-enhancement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w:t>
      </w:r>
      <w:r w:rsidRPr="00B3303E">
        <w:rPr>
          <w:rFonts w:eastAsia="Cambria" w:cs="Times New Roman"/>
          <w:u w:val="single"/>
        </w:rPr>
        <w:t>US leaders are</w:t>
      </w:r>
      <w:r w:rsidRPr="005A251B">
        <w:rPr>
          <w:rFonts w:eastAsia="Cambria" w:cs="Times New Roman"/>
          <w:sz w:val="16"/>
        </w:rPr>
        <w:t xml:space="preserve"> therefore more </w:t>
      </w:r>
      <w:r w:rsidRPr="00B3303E">
        <w:rPr>
          <w:rFonts w:eastAsia="Cambria" w:cs="Times New Roman"/>
          <w:u w:val="single"/>
        </w:rPr>
        <w:t xml:space="preserve">culturally predisposed to believe </w:t>
      </w:r>
      <w:r w:rsidRPr="005A251B">
        <w:rPr>
          <w:rFonts w:eastAsia="Cambria" w:cs="Times New Roman"/>
          <w:sz w:val="16"/>
        </w:rPr>
        <w:t>that</w:t>
      </w:r>
      <w:r w:rsidRPr="00B3303E">
        <w:rPr>
          <w:rFonts w:eastAsia="Cambria" w:cs="Times New Roman"/>
          <w:u w:val="single"/>
        </w:rPr>
        <w:t xml:space="preserve"> their actions are responsible for positive outcomes</w:t>
      </w:r>
      <w:r w:rsidRPr="005A251B">
        <w:rPr>
          <w:rFonts w:eastAsia="Cambria" w:cs="Times New Roman"/>
          <w:sz w:val="16"/>
        </w:rPr>
        <w:t xml:space="preserve"> like peace.</w:t>
      </w:r>
      <w:r w:rsidRPr="00B3303E">
        <w:rPr>
          <w:rFonts w:eastAsia="Cambria" w:cs="Times New Roman"/>
          <w:u w:val="single"/>
        </w:rPr>
        <w:t xml:space="preserve"> </w:t>
      </w:r>
      <w:r w:rsidRPr="005A251B">
        <w:rPr>
          <w:rFonts w:eastAsia="Cambria" w:cs="Times New Roman"/>
          <w:sz w:val="16"/>
        </w:rPr>
        <w:t xml:space="preserve">Second, self-perception is directly related to egocentric attributions. Individuals with high self-esteem are more likely to believe that they are at the center of the decision-making process of others than those who think somewhat more modestly. 97 Leaders of any unipolar state may well be more likely to hold their country in high regard, and therefore are more vulnerable to exaggerated egocentric perceptions, than their contemporaries in smaller states. </w:t>
      </w:r>
      <w:r w:rsidRPr="00E7248A">
        <w:rPr>
          <w:rFonts w:eastAsia="Cambria" w:cs="Times New Roman"/>
          <w:u w:val="single"/>
        </w:rPr>
        <w:t>It might not occur to the lead diplomat of other counties to claim, as did Madeleine Albright, that “if we have to use force, it is because we are America; we are the indispensable nation. We stand tall and we see further than other countries into the future.”98 It is not unreasonable to suspect that the US security community may be even more vulnerable to this misperception than the average group of people. For example, many in that community believed that the United States played a decisive role in Vladimir Putin’s decisions regarding Crimea and eastern Ukraine. President Obama’s various critics argued that perceptions of American weakness inspired or even invited Russian aggression</w:t>
      </w:r>
      <w:r w:rsidRPr="005A251B">
        <w:rPr>
          <w:rFonts w:eastAsia="Cambria" w:cs="Times New Roman"/>
          <w:sz w:val="16"/>
        </w:rPr>
        <w:t xml:space="preserve">.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 Egocentric misperceptions are so ubiquitous and pervasive that they generate something of a law of political psychology: we are probably less influential in others’ decision making than we think we are. This extends to their decisions to resolve contentious issues peacefully. While it may be natural for US policymakers to interpret their role as crucial in the maintenance of world peace, it is very likely that </w:t>
      </w:r>
      <w:r w:rsidRPr="00B3303E">
        <w:rPr>
          <w:rFonts w:eastAsia="Cambria" w:cs="Times New Roman"/>
          <w:u w:val="single"/>
        </w:rPr>
        <w:t>Washington exaggerates its importance in the decision making of others, and in the maintenance of international stability</w:t>
      </w:r>
      <w:r w:rsidRPr="005A251B">
        <w:rPr>
          <w:rFonts w:eastAsia="Cambria" w:cs="Times New Roman"/>
          <w:sz w:val="16"/>
        </w:rPr>
        <w:t xml:space="preserve">. The effect of the ego-centric bias may be especially difficult for the unipolar United States to resist, because other countries do regularly take Washington’s position into account before acting. But US leaders—and the people who analyze them—should keep in mind that they are still probably less important to calculations made in other capitals than they believe. They may well be especially unlikely to recognize the possibility that </w:t>
      </w:r>
      <w:r w:rsidRPr="00B3303E">
        <w:rPr>
          <w:rFonts w:eastAsia="Cambria" w:cs="Times New Roman"/>
          <w:u w:val="single"/>
        </w:rPr>
        <w:t>hegemony is epiphenomenal</w:t>
      </w:r>
      <w:r w:rsidRPr="005A251B">
        <w:rPr>
          <w:rFonts w:eastAsia="Cambria" w:cs="Times New Roman"/>
          <w:sz w:val="16"/>
        </w:rPr>
        <w:t xml:space="preserve">, that </w:t>
      </w:r>
      <w:r w:rsidRPr="00B3303E">
        <w:rPr>
          <w:rFonts w:eastAsia="Cambria" w:cs="Times New Roman"/>
          <w:u w:val="single"/>
        </w:rPr>
        <w:t>it exists alongside</w:t>
      </w:r>
      <w:r w:rsidRPr="005A251B">
        <w:rPr>
          <w:rFonts w:eastAsia="Cambria" w:cs="Times New Roman"/>
          <w:sz w:val="16"/>
        </w:rPr>
        <w:t xml:space="preserve">, </w:t>
      </w:r>
      <w:r w:rsidRPr="00B3303E">
        <w:rPr>
          <w:rFonts w:eastAsia="Cambria" w:cs="Times New Roman"/>
          <w:b/>
          <w:iCs/>
          <w:u w:val="single"/>
        </w:rPr>
        <w:t>but does not affect</w:t>
      </w:r>
      <w:r w:rsidRPr="005A251B">
        <w:rPr>
          <w:rFonts w:eastAsia="Cambria" w:cs="Times New Roman"/>
          <w:sz w:val="16"/>
        </w:rPr>
        <w:t xml:space="preserve">, </w:t>
      </w:r>
      <w:r w:rsidRPr="00B3303E">
        <w:rPr>
          <w:rFonts w:eastAsia="Cambria" w:cs="Times New Roman"/>
          <w:u w:val="single"/>
        </w:rPr>
        <w:t>global stability and the New Peace</w:t>
      </w:r>
      <w:r w:rsidRPr="005A251B">
        <w:rPr>
          <w:rFonts w:eastAsia="Cambria" w:cs="Times New Roman"/>
          <w:sz w:val="16"/>
        </w:rPr>
        <w:t xml:space="preserve">. </w:t>
      </w:r>
      <w:r w:rsidRPr="00B3303E">
        <w:rPr>
          <w:rFonts w:eastAsia="Cambria" w:cs="Times New Roman"/>
          <w:b/>
          <w:iCs/>
          <w:u w:val="single"/>
        </w:rPr>
        <w:t xml:space="preserve">Overestimated Benevolence </w:t>
      </w:r>
      <w:r w:rsidRPr="005A251B">
        <w:rPr>
          <w:rFonts w:eastAsia="Cambria" w:cs="Times New Roman"/>
          <w:sz w:val="16"/>
        </w:rPr>
        <w:t xml:space="preserve">After three years in the White House, Ronald Reagan had learned something surprising: “Many people at the top of the Soviet hierarchy were genuinely afraid of America and Americans,” he wrote in his autobiography. He continued: “Perhaps this shouldn’t have surprised me, but it did…I’d always felt that from our deeds it must be clear to anyone that Americans were a moral people who starting at the birth of our nation had always used our power only as a force for good in the world…. During my first years in Washington, I think many of us took it for granted that the Russians, like ourselves, considered it unthinkable that the United States would launch a first strike against them.”100 Reagan is certainly not alone in believing in the essential benevolent image of his nation. While it is common for actors to attribute negative motivations to the behavior of others, it is exceedingly difficult for them to accept that anyone could interpret their actions in negative ways. Leaders are well aware of their own motives and tend to assume that their peaceful intentions are obvious and transparent. Both strains of </w:t>
      </w:r>
      <w:r w:rsidRPr="00B3303E">
        <w:rPr>
          <w:rFonts w:eastAsia="Cambria" w:cs="Times New Roman"/>
          <w:u w:val="single"/>
        </w:rPr>
        <w:t>the hegemonic-stability explanation assume not only that US power is benevolent, but that others perceive it that way</w:t>
      </w:r>
      <w:r w:rsidRPr="005A251B">
        <w:rPr>
          <w:rFonts w:eastAsia="Cambria" w:cs="Times New Roman"/>
          <w:sz w:val="16"/>
        </w:rPr>
        <w:t xml:space="preserve">. Hegemonic stability depends on the perceptions of other states to be successful; it has no hope to succeed if it encounters resistance from the less powerful members of the system, or even if they simply refuse to follow the rules. Relatively small police forces require the general cooperation of large communities to have any chance of establishing order. They must perceive the sheriff as just, rational, and essentially nonthreatening.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Hegemonic-stability theorists purport to understand the perceptions of others, at times better than those others understand themselves.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In the 1990s, Russian protests regarding NATO expansion—though nearly universal—were not taken seriously, since US planners believed the alliance’s benevolent intentions were apparent to all. Sagacious Russians understood that expansion would actually be beneficial, since it would bring stability to their western border.103 President Clinton and Secretary of State Warren Christopher were caught off guard by the hostility of their counterparts regarding the issue at a summit in Budapest in December 1994.104 Despite warnings from the vast majority of academic and policy experts about the likely Russian reaction and overall wisdom of expansion itself, the administration failed to anticipate Moscow’s position. 105 The Russians did not seem to believe American assurances that expansion would actually be good for them. The United States overestimated the degree to which others saw it as benevolent. Once again, </w:t>
      </w:r>
      <w:r w:rsidRPr="00B3303E">
        <w:rPr>
          <w:rFonts w:eastAsia="Cambria" w:cs="Times New Roman"/>
          <w:u w:val="single"/>
        </w:rPr>
        <w:t xml:space="preserve">the culture of the </w:t>
      </w:r>
      <w:r w:rsidRPr="00B3303E">
        <w:rPr>
          <w:rFonts w:eastAsia="Cambria" w:cs="Times New Roman"/>
          <w:u w:val="single"/>
          <w:bdr w:val="single" w:sz="4" w:space="0" w:color="auto"/>
        </w:rPr>
        <w:t>U</w:t>
      </w:r>
      <w:r w:rsidRPr="005A251B">
        <w:rPr>
          <w:rFonts w:eastAsia="Cambria" w:cs="Times New Roman"/>
          <w:sz w:val="16"/>
        </w:rPr>
        <w:t xml:space="preserve">nited </w:t>
      </w:r>
      <w:r w:rsidRPr="00B3303E">
        <w:rPr>
          <w:rFonts w:eastAsia="Cambria" w:cs="Times New Roman"/>
          <w:u w:val="single"/>
          <w:bdr w:val="single" w:sz="4" w:space="0" w:color="auto"/>
        </w:rPr>
        <w:t>S</w:t>
      </w:r>
      <w:r w:rsidRPr="005A251B">
        <w:rPr>
          <w:rFonts w:eastAsia="Cambria" w:cs="Times New Roman"/>
          <w:sz w:val="16"/>
        </w:rPr>
        <w:t xml:space="preserve">tates might </w:t>
      </w:r>
      <w:r w:rsidRPr="00B3303E">
        <w:rPr>
          <w:rFonts w:eastAsia="Cambria" w:cs="Times New Roman"/>
          <w:u w:val="single"/>
        </w:rPr>
        <w:t xml:space="preserve">make its leaders more vulnerable to this misperception. </w:t>
      </w:r>
      <w:r w:rsidRPr="005A251B">
        <w:rPr>
          <w:rFonts w:eastAsia="Cambria" w:cs="Times New Roman"/>
          <w:sz w:val="16"/>
        </w:rPr>
        <w:t xml:space="preserve">The need for positive self-regard appears to be particularly strong in North American societies compared to elsewhere.106 </w:t>
      </w:r>
      <w:r w:rsidRPr="00B3303E">
        <w:rPr>
          <w:rFonts w:eastAsia="Cambria" w:cs="Times New Roman"/>
          <w:u w:val="single"/>
        </w:rPr>
        <w:t>Western egos tend to be gratified through self-promotion rather than humility, and independence rather than interdependence.</w:t>
      </w:r>
      <w:r w:rsidRPr="005A251B">
        <w:rPr>
          <w:rFonts w:eastAsia="Cambria" w:cs="Times New Roman"/>
          <w:sz w:val="16"/>
        </w:rPr>
        <w:t xml:space="preserve"> Americans are more likely to feel good if they are unique rather than a good cog in society’s wheel, and uniquely good. The need to be perceived as benevolent, though universal, may well exert stronger encouragement for US observers to project their perceptions onto others. </w:t>
      </w:r>
      <w:r w:rsidRPr="00B3303E">
        <w:rPr>
          <w:rFonts w:eastAsia="Cambria" w:cs="Times New Roman"/>
          <w:b/>
          <w:iCs/>
          <w:u w:val="single"/>
        </w:rPr>
        <w:t>The United States almost certainly frightens others more than its leaders perceive</w:t>
      </w:r>
      <w:r w:rsidRPr="005A251B">
        <w:rPr>
          <w:rFonts w:eastAsia="Cambria" w:cs="Times New Roman"/>
          <w:sz w:val="16"/>
        </w:rPr>
        <w:t xml:space="preserve">. </w:t>
      </w:r>
      <w:r w:rsidRPr="00B3303E">
        <w:rPr>
          <w:rFonts w:eastAsia="Cambria" w:cs="Times New Roman"/>
          <w:u w:val="single"/>
        </w:rPr>
        <w:t xml:space="preserve">A quarter of the 68,000 respondents to a 2013 Gallup poll in sixty-five countries identified the </w:t>
      </w:r>
      <w:r w:rsidRPr="00B3303E">
        <w:rPr>
          <w:rFonts w:eastAsia="Cambria" w:cs="Times New Roman"/>
          <w:u w:val="single"/>
          <w:bdr w:val="single" w:sz="4" w:space="0" w:color="auto"/>
        </w:rPr>
        <w:t>U</w:t>
      </w:r>
      <w:r w:rsidRPr="005A251B">
        <w:rPr>
          <w:rFonts w:eastAsia="Cambria" w:cs="Times New Roman"/>
          <w:sz w:val="16"/>
        </w:rPr>
        <w:t xml:space="preserve">nited </w:t>
      </w:r>
      <w:r w:rsidRPr="00B3303E">
        <w:rPr>
          <w:rFonts w:eastAsia="Cambria" w:cs="Times New Roman"/>
          <w:u w:val="single"/>
          <w:bdr w:val="single" w:sz="4" w:space="0" w:color="auto"/>
        </w:rPr>
        <w:t>S</w:t>
      </w:r>
      <w:r w:rsidRPr="005A251B">
        <w:rPr>
          <w:rFonts w:eastAsia="Cambria" w:cs="Times New Roman"/>
          <w:sz w:val="16"/>
        </w:rPr>
        <w:t xml:space="preserve">tates </w:t>
      </w:r>
      <w:r w:rsidRPr="00B3303E">
        <w:rPr>
          <w:rFonts w:eastAsia="Cambria" w:cs="Times New Roman"/>
          <w:u w:val="single"/>
        </w:rPr>
        <w:t>as the “greatest threat to world peace,</w:t>
      </w:r>
      <w:r w:rsidRPr="005A251B">
        <w:rPr>
          <w:rFonts w:eastAsia="Cambria" w:cs="Times New Roman"/>
          <w:sz w:val="16"/>
        </w:rPr>
        <w:t xml:space="preserve">” which was more than three times the total for the second-place country (Pakistan).107 The international community always has to worry about the potential for police brutality, even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Saddam Hussein.”108 </w:t>
      </w:r>
      <w:r w:rsidRPr="00B3303E">
        <w:rPr>
          <w:rFonts w:eastAsia="Cambria" w:cs="Times New Roman"/>
          <w:b/>
          <w:iCs/>
          <w:u w:val="single"/>
        </w:rPr>
        <w:t>Both liberals and neoconservatives</w:t>
      </w:r>
      <w:r w:rsidRPr="005A251B">
        <w:rPr>
          <w:rFonts w:eastAsia="Cambria" w:cs="Times New Roman"/>
          <w:sz w:val="16"/>
        </w:rPr>
        <w:t xml:space="preserve"> probably </w:t>
      </w:r>
      <w:r w:rsidRPr="00B3303E">
        <w:rPr>
          <w:rFonts w:eastAsia="Cambria" w:cs="Times New Roman"/>
          <w:b/>
          <w:iCs/>
          <w:u w:val="single"/>
        </w:rPr>
        <w:t>exaggerate the extent to which US hegemony is everywhere secretly welcomed</w:t>
      </w:r>
      <w:r w:rsidRPr="005A251B">
        <w:rPr>
          <w:rFonts w:eastAsia="Cambria" w:cs="Times New Roman"/>
          <w:sz w:val="16"/>
        </w:rPr>
        <w:t xml:space="preserve">; </w:t>
      </w:r>
      <w:r w:rsidRPr="00B3303E">
        <w:rPr>
          <w:rFonts w:eastAsia="Cambria" w:cs="Times New Roman"/>
          <w:u w:val="single"/>
        </w:rPr>
        <w:t>it is not just petulant resentment, but understandable disagreement with US policies, that motivates counterhegemonic beliefs and behavior</w:t>
      </w:r>
      <w:r w:rsidRPr="005A251B">
        <w:rPr>
          <w:rFonts w:eastAsia="Cambria" w:cs="Times New Roman"/>
          <w:sz w:val="16"/>
        </w:rPr>
        <w:t xml:space="preserve">. To review, assuming for a moment that </w:t>
      </w:r>
      <w:r w:rsidRPr="00B3303E">
        <w:rPr>
          <w:rFonts w:eastAsia="Cambria" w:cs="Times New Roman"/>
          <w:b/>
          <w:iCs/>
          <w:u w:val="single"/>
        </w:rPr>
        <w:t>US leaders</w:t>
      </w:r>
      <w:r w:rsidRPr="005A251B">
        <w:rPr>
          <w:rFonts w:eastAsia="Cambria" w:cs="Times New Roman"/>
          <w:sz w:val="16"/>
        </w:rPr>
        <w:t xml:space="preserve"> are </w:t>
      </w:r>
      <w:r w:rsidRPr="00B3303E">
        <w:rPr>
          <w:rFonts w:eastAsia="Cambria" w:cs="Times New Roman"/>
          <w:b/>
          <w:iCs/>
          <w:u w:val="single"/>
        </w:rPr>
        <w:t>subject to the same forces that affect every human being</w:t>
      </w:r>
      <w:r w:rsidRPr="005A251B">
        <w:rPr>
          <w:rFonts w:eastAsia="Cambria" w:cs="Times New Roman"/>
          <w:sz w:val="16"/>
        </w:rPr>
        <w:t xml:space="preserve">, they </w:t>
      </w:r>
      <w:r w:rsidRPr="00B3303E">
        <w:rPr>
          <w:rFonts w:eastAsia="Cambria" w:cs="Times New Roman"/>
          <w:b/>
          <w:iCs/>
          <w:u w:val="single"/>
        </w:rPr>
        <w:t>overestimate the amount of control they have over other actors,</w:t>
      </w:r>
      <w:r w:rsidRPr="005A251B">
        <w:rPr>
          <w:rFonts w:eastAsia="Cambria" w:cs="Times New Roman"/>
          <w:sz w:val="16"/>
        </w:rPr>
        <w:t xml:space="preserve"> </w:t>
      </w:r>
      <w:r w:rsidRPr="00B3303E">
        <w:rPr>
          <w:rFonts w:eastAsia="Cambria" w:cs="Times New Roman"/>
          <w:u w:val="single"/>
        </w:rPr>
        <w:t>and</w:t>
      </w:r>
      <w:r w:rsidRPr="005A251B">
        <w:rPr>
          <w:rFonts w:eastAsia="Cambria" w:cs="Times New Roman"/>
          <w:sz w:val="16"/>
        </w:rPr>
        <w:t xml:space="preserve"> </w:t>
      </w:r>
      <w:r w:rsidRPr="00B3303E">
        <w:rPr>
          <w:rFonts w:eastAsia="Cambria" w:cs="Times New Roman"/>
          <w:b/>
          <w:iCs/>
          <w:u w:val="single"/>
        </w:rPr>
        <w:t>are not as important to decisions made elsewhere as they believe themselves to be.</w:t>
      </w:r>
      <w:r w:rsidRPr="005A251B">
        <w:rPr>
          <w:rFonts w:eastAsia="Cambria" w:cs="Times New Roman"/>
          <w:sz w:val="16"/>
        </w:rPr>
        <w:t xml:space="preserve"> And </w:t>
      </w:r>
      <w:r w:rsidRPr="00B3303E">
        <w:rPr>
          <w:rFonts w:eastAsia="Cambria" w:cs="Times New Roman"/>
          <w:u w:val="single"/>
        </w:rPr>
        <w:t>they</w:t>
      </w:r>
      <w:r w:rsidRPr="005A251B">
        <w:rPr>
          <w:rFonts w:eastAsia="Cambria" w:cs="Times New Roman"/>
          <w:sz w:val="16"/>
        </w:rPr>
        <w:t xml:space="preserve"> probably </w:t>
      </w:r>
      <w:r w:rsidRPr="00B3303E">
        <w:rPr>
          <w:rFonts w:eastAsia="Cambria" w:cs="Times New Roman"/>
          <w:u w:val="single"/>
        </w:rPr>
        <w:t>perceive their own benevolence to be much greater than do others</w:t>
      </w:r>
      <w:r w:rsidRPr="005A251B">
        <w:rPr>
          <w:rFonts w:eastAsia="Cambria" w:cs="Times New Roman"/>
          <w:sz w:val="16"/>
        </w:rPr>
        <w:t xml:space="preserve">. </w:t>
      </w:r>
      <w:r w:rsidRPr="00B3303E">
        <w:rPr>
          <w:rFonts w:eastAsia="Cambria" w:cs="Times New Roman"/>
          <w:b/>
          <w:iCs/>
          <w:u w:val="single"/>
        </w:rPr>
        <w:t>These common phenomena all influence US beliefs</w:t>
      </w:r>
      <w:r w:rsidRPr="005A251B">
        <w:rPr>
          <w:rFonts w:eastAsia="Cambria" w:cs="Times New Roman"/>
          <w:sz w:val="16"/>
        </w:rPr>
        <w:t xml:space="preserve"> in the same direction and may well increase the apparent explanatory power of hegemony </w:t>
      </w:r>
      <w:r w:rsidRPr="00B3303E">
        <w:rPr>
          <w:rFonts w:eastAsia="Cambria" w:cs="Times New Roman"/>
          <w:b/>
          <w:iCs/>
          <w:u w:val="single"/>
        </w:rPr>
        <w:t>beyond what the facts</w:t>
      </w:r>
      <w:r w:rsidRPr="005A251B">
        <w:rPr>
          <w:rFonts w:eastAsia="Cambria" w:cs="Times New Roman"/>
          <w:sz w:val="16"/>
        </w:rPr>
        <w:t xml:space="preserve"> would otherwise </w:t>
      </w:r>
      <w:r w:rsidRPr="00B3303E">
        <w:rPr>
          <w:rFonts w:eastAsia="Cambria" w:cs="Times New Roman"/>
          <w:b/>
          <w:iCs/>
          <w:u w:val="single"/>
        </w:rPr>
        <w:t>suppor</w:t>
      </w:r>
      <w:r>
        <w:rPr>
          <w:rFonts w:eastAsia="Cambria" w:cs="Times New Roman"/>
          <w:b/>
          <w:iCs/>
          <w:u w:val="single"/>
        </w:rPr>
        <w:t>t.</w:t>
      </w:r>
    </w:p>
    <w:p w14:paraId="7BAAD91B" w14:textId="77777777" w:rsidR="00007707" w:rsidRDefault="00007707" w:rsidP="00007707">
      <w:pPr>
        <w:pStyle w:val="Heading4"/>
      </w:pPr>
      <w:r>
        <w:t>Decades of economic &amp; military failures prove there’s no impact to US Hegemony.</w:t>
      </w:r>
    </w:p>
    <w:p w14:paraId="6457E56E" w14:textId="77777777" w:rsidR="00007707" w:rsidRPr="004277E4" w:rsidRDefault="00007707" w:rsidP="00007707">
      <w:pPr>
        <w:rPr>
          <w:rStyle w:val="Style13ptBold"/>
          <w:b w:val="0"/>
          <w:bCs w:val="0"/>
          <w:sz w:val="22"/>
        </w:rPr>
      </w:pPr>
      <w:r w:rsidRPr="004277E4">
        <w:rPr>
          <w:rStyle w:val="Style13ptBold"/>
        </w:rPr>
        <w:t>Reich et. Al 17 –</w:t>
      </w:r>
      <w:r>
        <w:t xml:space="preserve"> Simon Reich is a Professor in the Division of Global Affairs at Rutgers University. Richard Ned </w:t>
      </w:r>
      <w:proofErr w:type="spellStart"/>
      <w:r>
        <w:t>Ledbow</w:t>
      </w:r>
      <w:proofErr w:type="spellEnd"/>
      <w:r>
        <w:t xml:space="preserve"> is a </w:t>
      </w:r>
      <w:r w:rsidRPr="006265E5">
        <w:t>Professor in the Department of War Studies at King’s College</w:t>
      </w:r>
      <w:r>
        <w:t xml:space="preserve">. </w:t>
      </w:r>
      <w:r w:rsidRPr="006265E5">
        <w:t>James O. Freedman</w:t>
      </w:r>
      <w:r>
        <w:t xml:space="preserve"> is President Emeritus of Dartmouth College. Published January 2017. Accessed 7/6/18. (“Influence and Hegemony: Shifting Patterns of Material and Social Power in World Politics,” </w:t>
      </w:r>
      <w:r w:rsidRPr="00A7005E">
        <w:rPr>
          <w:i/>
        </w:rPr>
        <w:t>All Azimuth: A Journal of Foreign Policy and Peace</w:t>
      </w:r>
      <w:r>
        <w:t xml:space="preserve"> 6(1) pp. 17-47; EG)</w:t>
      </w:r>
    </w:p>
    <w:p w14:paraId="1B099A49" w14:textId="77777777" w:rsidR="00007707" w:rsidRPr="005A251B" w:rsidRDefault="00007707" w:rsidP="00007707">
      <w:pPr>
        <w:rPr>
          <w:sz w:val="16"/>
        </w:rPr>
      </w:pPr>
      <w:r w:rsidRPr="00160A1B">
        <w:rPr>
          <w:rStyle w:val="StyleUnderline"/>
        </w:rPr>
        <w:t xml:space="preserve">US hegemony was a </w:t>
      </w:r>
      <w:r w:rsidRPr="00160A1B">
        <w:rPr>
          <w:rStyle w:val="Emphasis"/>
        </w:rPr>
        <w:t>short-lived</w:t>
      </w:r>
      <w:r w:rsidRPr="00160A1B">
        <w:rPr>
          <w:rStyle w:val="StyleUnderline"/>
        </w:rPr>
        <w:t xml:space="preserve"> postwar phenomenon</w:t>
      </w:r>
      <w:r w:rsidRPr="005A251B">
        <w:rPr>
          <w:sz w:val="16"/>
        </w:rPr>
        <w:t xml:space="preserve">. </w:t>
      </w:r>
      <w:proofErr w:type="spellStart"/>
      <w:r w:rsidRPr="005A251B">
        <w:rPr>
          <w:sz w:val="16"/>
        </w:rPr>
        <w:t>Imre</w:t>
      </w:r>
      <w:proofErr w:type="spellEnd"/>
      <w:r w:rsidRPr="005A251B">
        <w:rPr>
          <w:sz w:val="16"/>
        </w:rPr>
        <w:t xml:space="preserve"> </w:t>
      </w:r>
      <w:proofErr w:type="spellStart"/>
      <w:r w:rsidRPr="005A251B">
        <w:rPr>
          <w:sz w:val="16"/>
        </w:rPr>
        <w:t>Latakos</w:t>
      </w:r>
      <w:proofErr w:type="spellEnd"/>
      <w:r w:rsidRPr="005A251B">
        <w:rPr>
          <w:sz w:val="16"/>
        </w:rPr>
        <w:t xml:space="preserve"> famously asserted that waning theories built auxiliary hypotheses when presented with important evidence with which they are irreconcilable.26 </w:t>
      </w:r>
      <w:r w:rsidRPr="00160A1B">
        <w:rPr>
          <w:rStyle w:val="StyleUnderline"/>
        </w:rPr>
        <w:t>Liberals and realists appear to have been revising both history and theory through this means in an effort to substantiate their continued research program on American hegemony</w:t>
      </w:r>
      <w:r w:rsidRPr="005A251B">
        <w:rPr>
          <w:sz w:val="16"/>
        </w:rPr>
        <w:t xml:space="preserve">. Admittedly, they go through cycles where they assert, in the famous words of Samuel Huntington, either American “decline or renewal.” 27 Although this scholarship recognizes the cycles and challenges to American hegemony, there is little dissent from the view among these scholars that unipolarity continues unabated. Certainly, the political science and historical literatures are replete with warnings about imperial overstretch, ranging from Robert Gilpin’s seminal War and Change in World Politics to Paul Kennedy‘s historical tome The Rise and Fall of the Great Powers.28 Yet </w:t>
      </w:r>
      <w:r w:rsidRPr="00160A1B">
        <w:rPr>
          <w:rStyle w:val="StyleUnderline"/>
        </w:rPr>
        <w:t>the debate appears to replay</w:t>
      </w:r>
      <w:r w:rsidRPr="005A251B">
        <w:rPr>
          <w:sz w:val="16"/>
        </w:rPr>
        <w:t xml:space="preserve">, dating from the 1980s, without a consensus being agreed about any terminative date. Robert Keohane for example, published his seminal book After Hegemony in 1984. Charles </w:t>
      </w:r>
      <w:proofErr w:type="spellStart"/>
      <w:r w:rsidRPr="005A251B">
        <w:rPr>
          <w:sz w:val="16"/>
        </w:rPr>
        <w:t>Kindleberger</w:t>
      </w:r>
      <w:proofErr w:type="spellEnd"/>
      <w:r w:rsidRPr="005A251B">
        <w:rPr>
          <w:sz w:val="16"/>
        </w:rPr>
        <w:t>, who coined the term “stabilizer,</w:t>
      </w:r>
      <w:r w:rsidRPr="005A251B">
        <w:rPr>
          <w:rFonts w:eastAsia="Calibri"/>
          <w:sz w:val="16"/>
        </w:rPr>
        <w:t>”</w:t>
      </w:r>
      <w:r w:rsidRPr="005A251B">
        <w:rPr>
          <w:sz w:val="16"/>
        </w:rPr>
        <w:t xml:space="preserve"> and on whose analysis liberals and realists are so reliant, declared American hegemony dead even earlier - by the end of the 1970s.29 Then the rise of Japan created the specter of a power transition. Yet the end of the Cold War and the implosion of Japan’s economy provided both liberals and realists with the opportunity to resurrect the notion of continued American hegemony. A brazen arrogance led to military adventurism in Iraq – what Richard </w:t>
      </w:r>
      <w:proofErr w:type="spellStart"/>
      <w:r w:rsidRPr="005A251B">
        <w:rPr>
          <w:sz w:val="16"/>
        </w:rPr>
        <w:t>Haass</w:t>
      </w:r>
      <w:proofErr w:type="spellEnd"/>
      <w:r w:rsidRPr="005A251B">
        <w:rPr>
          <w:sz w:val="16"/>
        </w:rPr>
        <w:t xml:space="preserve"> famously referred to as a war of choice.30 Most recently, </w:t>
      </w:r>
      <w:r w:rsidRPr="00160A1B">
        <w:rPr>
          <w:rStyle w:val="StyleUnderline"/>
        </w:rPr>
        <w:t>the current debate over China clearly echoes that about Japan two decades ago</w:t>
      </w:r>
      <w:r w:rsidRPr="005A251B">
        <w:rPr>
          <w:sz w:val="16"/>
        </w:rPr>
        <w:t xml:space="preserve">, as less distinguished, anxiety-generating books with titles like Hegemon: China’s Plan to dominate Asia and the World clearly attest. Even these sensationalist books find their counterparts in mainstream academia, with titles like those of Aaron L. </w:t>
      </w:r>
      <w:proofErr w:type="spellStart"/>
      <w:r w:rsidRPr="005A251B">
        <w:rPr>
          <w:sz w:val="16"/>
        </w:rPr>
        <w:t>Freidberg’s</w:t>
      </w:r>
      <w:proofErr w:type="spellEnd"/>
      <w:r w:rsidRPr="005A251B">
        <w:rPr>
          <w:sz w:val="16"/>
        </w:rPr>
        <w:t xml:space="preserve">, A Contest for Supremacy: China, America and the Struggle for Mastery in Asia.31 The content of the latter may be sober and reflective, but </w:t>
      </w:r>
      <w:r w:rsidRPr="00160A1B">
        <w:rPr>
          <w:rStyle w:val="StyleUnderline"/>
        </w:rPr>
        <w:t xml:space="preserve">the answer is based on a </w:t>
      </w:r>
      <w:r w:rsidRPr="00160A1B">
        <w:rPr>
          <w:rStyle w:val="Emphasis"/>
        </w:rPr>
        <w:t>similar set of assumptions</w:t>
      </w:r>
      <w:r w:rsidRPr="00160A1B">
        <w:rPr>
          <w:rStyle w:val="StyleUnderline"/>
        </w:rPr>
        <w:t>: the US is hegemonic, it is in decline, and the key question is when the lines with China will cross, in the process of power transition</w:t>
      </w:r>
      <w:r w:rsidRPr="005A251B">
        <w:rPr>
          <w:sz w:val="16"/>
        </w:rPr>
        <w:t xml:space="preserve">. Yet </w:t>
      </w:r>
      <w:r w:rsidRPr="00160A1B">
        <w:rPr>
          <w:rStyle w:val="StyleUnderline"/>
        </w:rPr>
        <w:t>liberals and realists are still today resolved to maintain a view of the US as hegemonic</w:t>
      </w:r>
      <w:r w:rsidRPr="005A251B">
        <w:rPr>
          <w:sz w:val="16"/>
        </w:rPr>
        <w:t xml:space="preserve">. Even now, approximately three decades after </w:t>
      </w:r>
      <w:proofErr w:type="spellStart"/>
      <w:r w:rsidRPr="005A251B">
        <w:rPr>
          <w:sz w:val="16"/>
        </w:rPr>
        <w:t>Kindleberger’s</w:t>
      </w:r>
      <w:proofErr w:type="spellEnd"/>
      <w:r w:rsidRPr="005A251B">
        <w:rPr>
          <w:sz w:val="16"/>
        </w:rPr>
        <w:t xml:space="preserve"> and Keohane’s declarations that hegemony had ended, </w:t>
      </w:r>
      <w:proofErr w:type="spellStart"/>
      <w:r w:rsidRPr="00160A1B">
        <w:rPr>
          <w:rStyle w:val="StyleUnderline"/>
        </w:rPr>
        <w:t>Ikenberry</w:t>
      </w:r>
      <w:proofErr w:type="spellEnd"/>
      <w:r w:rsidRPr="00160A1B">
        <w:rPr>
          <w:rStyle w:val="StyleUnderline"/>
        </w:rPr>
        <w:t xml:space="preserve"> describes the current crisis as one “of authority within the old hegemonic organization of liberal order</w:t>
      </w:r>
      <w:r w:rsidRPr="005A251B">
        <w:rPr>
          <w:sz w:val="16"/>
        </w:rPr>
        <w:t xml:space="preserve">, not a crisis in the deep principles of the order itself. It is a crisis of governance.” As a result, “the character of rule in world politics has been thrown into question.”32 Although American leadership is being challenged, the liberal international order remains resilient. “As an organizational logic of world politics,” it is, however, a victim of its own success suggests </w:t>
      </w:r>
      <w:proofErr w:type="spellStart"/>
      <w:r w:rsidRPr="005A251B">
        <w:rPr>
          <w:sz w:val="16"/>
        </w:rPr>
        <w:t>Ikenberry</w:t>
      </w:r>
      <w:proofErr w:type="spellEnd"/>
      <w:r w:rsidRPr="005A251B">
        <w:rPr>
          <w:sz w:val="16"/>
        </w:rPr>
        <w:t xml:space="preserve">. A new bargain needs to be struck between the US and emergent actors. It will still rest on a unipolar distribution of power, and with it, “constituencies that support a continued -- if renegotiated -- American hegemonic role” within a liberal hegemonic order. Under such a new arrangement, the US would still qualify as a hegemon.33 Comparably, as evidence of the continued pervasiveness of comparable assumptions in the policy world, the introduction to a 2012 Rand report on the US’ global defense posture commissioned for the Air Force reflexively opened with declaration that the US is a global hegemon.34 </w:t>
      </w:r>
      <w:r w:rsidRPr="00160A1B">
        <w:rPr>
          <w:rStyle w:val="Emphasis"/>
        </w:rPr>
        <w:t>In influential scholarship and policy work, the myth thus lives on</w:t>
      </w:r>
      <w:r w:rsidRPr="005A251B">
        <w:rPr>
          <w:sz w:val="16"/>
        </w:rPr>
        <w:t xml:space="preserve">. Part of the problem in evaluating this claim is that </w:t>
      </w:r>
      <w:r w:rsidRPr="00160A1B">
        <w:rPr>
          <w:rStyle w:val="StyleUnderline"/>
        </w:rPr>
        <w:t>there appears to have been few systematic attempts to codify, operationalize and measure the six indicators of being a “</w:t>
      </w:r>
      <w:r w:rsidRPr="00160A1B">
        <w:rPr>
          <w:rStyle w:val="Emphasis"/>
        </w:rPr>
        <w:t>stabilizer</w:t>
      </w:r>
      <w:r w:rsidRPr="00160A1B">
        <w:rPr>
          <w:rStyle w:val="StyleUnderline"/>
        </w:rPr>
        <w:t>”</w:t>
      </w:r>
      <w:r w:rsidRPr="005A251B">
        <w:rPr>
          <w:sz w:val="16"/>
        </w:rPr>
        <w:t xml:space="preserve"> that </w:t>
      </w:r>
      <w:proofErr w:type="spellStart"/>
      <w:r w:rsidRPr="005A251B">
        <w:rPr>
          <w:sz w:val="16"/>
        </w:rPr>
        <w:t>Kindleberger</w:t>
      </w:r>
      <w:proofErr w:type="spellEnd"/>
      <w:r w:rsidRPr="005A251B">
        <w:rPr>
          <w:sz w:val="16"/>
        </w:rPr>
        <w:t xml:space="preserve"> outlined in his original work, Simon Reich‘s 2015 study with Carla </w:t>
      </w:r>
      <w:proofErr w:type="spellStart"/>
      <w:r w:rsidRPr="005A251B">
        <w:rPr>
          <w:sz w:val="16"/>
        </w:rPr>
        <w:t>Norrlof</w:t>
      </w:r>
      <w:proofErr w:type="spellEnd"/>
      <w:r w:rsidRPr="005A251B">
        <w:rPr>
          <w:sz w:val="16"/>
        </w:rPr>
        <w:t xml:space="preserve"> being the exception.35 This omission has left many Liberals and Realists to claim America was a hegemon during the Cold War, when they were the dominant economy for at least a large part of that period, even though military power was clearly bipolar. It then allowed them to make the same claim after 1991 when military power was (and is) unipolar but </w:t>
      </w:r>
      <w:r w:rsidRPr="00160A1B">
        <w:rPr>
          <w:rStyle w:val="StyleUnderline"/>
        </w:rPr>
        <w:t xml:space="preserve">the US clearly </w:t>
      </w:r>
      <w:r w:rsidRPr="00160A1B">
        <w:rPr>
          <w:rStyle w:val="Emphasis"/>
        </w:rPr>
        <w:t>no longer served</w:t>
      </w:r>
      <w:r w:rsidRPr="00160A1B">
        <w:rPr>
          <w:rStyle w:val="StyleUnderline"/>
        </w:rPr>
        <w:t xml:space="preserve"> as the lender of </w:t>
      </w:r>
      <w:r w:rsidRPr="00160A1B">
        <w:rPr>
          <w:rStyle w:val="Emphasis"/>
        </w:rPr>
        <w:t>last resort or stabilizer</w:t>
      </w:r>
      <w:r w:rsidRPr="005A251B">
        <w:rPr>
          <w:sz w:val="16"/>
        </w:rPr>
        <w:t xml:space="preserve">. A more dispassionate view suggests that </w:t>
      </w:r>
      <w:r w:rsidRPr="00160A1B">
        <w:rPr>
          <w:rStyle w:val="Emphasis"/>
        </w:rPr>
        <w:t>American hegemony was very short lived and quickly eroded</w:t>
      </w:r>
      <w:r w:rsidRPr="00160A1B">
        <w:rPr>
          <w:rStyle w:val="StyleUnderline"/>
        </w:rPr>
        <w:t xml:space="preserve">. By any serious economic measure, it </w:t>
      </w:r>
      <w:r w:rsidRPr="00160A1B">
        <w:rPr>
          <w:rStyle w:val="Emphasis"/>
        </w:rPr>
        <w:t>stopped serving as the world’s economic hegemon decades ago</w:t>
      </w:r>
      <w:r w:rsidRPr="00160A1B">
        <w:rPr>
          <w:rStyle w:val="StyleUnderline"/>
        </w:rPr>
        <w:t>. In 1944, the US GDP peaked at 35 percent of the world total</w:t>
      </w:r>
      <w:r w:rsidRPr="005A251B">
        <w:rPr>
          <w:sz w:val="16"/>
        </w:rPr>
        <w:t xml:space="preserve">, a figure that had dropped to 25 by 1960 and 20 percent by 1980.36 </w:t>
      </w:r>
      <w:r w:rsidRPr="00160A1B">
        <w:rPr>
          <w:rStyle w:val="StyleUnderline"/>
        </w:rPr>
        <w:t xml:space="preserve">Today, by way of comparison, it has fluctuated in recent years at around 25%, never approximating its peak. The US ran </w:t>
      </w:r>
      <w:r w:rsidRPr="00160A1B">
        <w:rPr>
          <w:rStyle w:val="Emphasis"/>
        </w:rPr>
        <w:t>significant deficits</w:t>
      </w:r>
      <w:r w:rsidRPr="00160A1B">
        <w:rPr>
          <w:rStyle w:val="StyleUnderline"/>
        </w:rPr>
        <w:t xml:space="preserve"> during the Viet Nam war and delinked the dollar from the gold standard in 1971</w:t>
      </w:r>
      <w:r w:rsidRPr="005A251B">
        <w:rPr>
          <w:sz w:val="16"/>
        </w:rPr>
        <w:t xml:space="preserve">.37 In the 1980s, </w:t>
      </w:r>
      <w:r w:rsidRPr="00160A1B">
        <w:rPr>
          <w:rStyle w:val="StyleUnderline"/>
        </w:rPr>
        <w:t xml:space="preserve">the US ran up budget deficits and systematically reneged on its own liberal trading rules by introducing a variety of </w:t>
      </w:r>
      <w:r w:rsidRPr="00160A1B">
        <w:rPr>
          <w:rStyle w:val="Emphasis"/>
        </w:rPr>
        <w:t>tariffs and quotas</w:t>
      </w:r>
      <w:r w:rsidRPr="005A251B">
        <w:rPr>
          <w:sz w:val="16"/>
        </w:rPr>
        <w:t xml:space="preserve"> under the Reagan administration instead of bearing the costs of economic adjustments.38 </w:t>
      </w:r>
      <w:r w:rsidRPr="00160A1B">
        <w:rPr>
          <w:rStyle w:val="StyleUnderline"/>
        </w:rPr>
        <w:t>Contemporary policymakers have done the same to China</w:t>
      </w:r>
      <w:r w:rsidRPr="005A251B">
        <w:rPr>
          <w:sz w:val="16"/>
        </w:rPr>
        <w:t xml:space="preserve">.39 More specific figures support this general picture. Until the end of the 1960s, the US current account balance ran at zero or a small surplus. That position dramatically eroded in the 1980s, and </w:t>
      </w:r>
      <w:r w:rsidRPr="00160A1B">
        <w:rPr>
          <w:rStyle w:val="StyleUnderline"/>
        </w:rPr>
        <w:t>the US current account deficit peaked at 6% in 2006, just before the financial crisis</w:t>
      </w:r>
      <w:r w:rsidRPr="005A251B">
        <w:rPr>
          <w:sz w:val="16"/>
        </w:rPr>
        <w:t xml:space="preserve">.40 This took place at a time when </w:t>
      </w:r>
      <w:r w:rsidRPr="00160A1B">
        <w:rPr>
          <w:rStyle w:val="StyleUnderline"/>
        </w:rPr>
        <w:t>there was a consistent decline in net US public and private savings</w:t>
      </w:r>
      <w:r w:rsidRPr="005A251B">
        <w:rPr>
          <w:sz w:val="16"/>
        </w:rPr>
        <w:t xml:space="preserve">.41 </w:t>
      </w:r>
      <w:r w:rsidRPr="00160A1B">
        <w:rPr>
          <w:rStyle w:val="StyleUnderline"/>
        </w:rPr>
        <w:t xml:space="preserve">American policies had the effect of making the US government and consumers </w:t>
      </w:r>
      <w:r w:rsidRPr="00160A1B">
        <w:rPr>
          <w:rStyle w:val="Emphasis"/>
        </w:rPr>
        <w:t>increasingly reliant on foreign capital to finance their expenditures</w:t>
      </w:r>
      <w:r w:rsidRPr="005A251B">
        <w:rPr>
          <w:sz w:val="16"/>
        </w:rPr>
        <w:t xml:space="preserve">. Over-expenditure by individual Americans and their government -- reflected in low personal savings rates coupled with increased government deficits -- became important causes of global imbalances.42 </w:t>
      </w:r>
      <w:r w:rsidRPr="00160A1B">
        <w:rPr>
          <w:rStyle w:val="StyleUnderline"/>
        </w:rPr>
        <w:t xml:space="preserve">The growth in American </w:t>
      </w:r>
      <w:r w:rsidRPr="00160A1B">
        <w:rPr>
          <w:rStyle w:val="Emphasis"/>
        </w:rPr>
        <w:t>personal debt</w:t>
      </w:r>
      <w:r w:rsidRPr="00160A1B">
        <w:rPr>
          <w:rStyle w:val="StyleUnderline"/>
        </w:rPr>
        <w:t xml:space="preserve"> has been unmistakable</w:t>
      </w:r>
      <w:r w:rsidRPr="005A251B">
        <w:rPr>
          <w:sz w:val="16"/>
        </w:rPr>
        <w:t xml:space="preserve">: from a peak of 14.6% in 1975, and an average of around 9% in the 1980s, the American net savings rate declined to around zero by the turn of the century. It reached a low of -0.5% in 2005, a statistic not seen since during the Great Depression in 1933.43 As savings plummeted, debt increased. By 2005, </w:t>
      </w:r>
      <w:r w:rsidRPr="00160A1B">
        <w:rPr>
          <w:rStyle w:val="StyleUnderline"/>
        </w:rPr>
        <w:t>total U.S. household debt, including mortgage loans and consumer debt, stood at $11.4 trillion</w:t>
      </w:r>
      <w:r w:rsidRPr="005A251B">
        <w:rPr>
          <w:sz w:val="16"/>
        </w:rPr>
        <w:t xml:space="preserve">.44 A decade later, </w:t>
      </w:r>
      <w:r w:rsidRPr="00160A1B">
        <w:rPr>
          <w:rStyle w:val="StyleUnderline"/>
        </w:rPr>
        <w:t>despite the salutary lessons of the Great Recession, it had increased $12.07 trillion</w:t>
      </w:r>
      <w:r w:rsidRPr="005A251B">
        <w:rPr>
          <w:sz w:val="16"/>
        </w:rPr>
        <w:t xml:space="preserve">.45 </w:t>
      </w:r>
      <w:r w:rsidRPr="00160A1B">
        <w:rPr>
          <w:rStyle w:val="StyleUnderline"/>
        </w:rPr>
        <w:t xml:space="preserve">The US federal </w:t>
      </w:r>
      <w:r w:rsidRPr="00160A1B">
        <w:rPr>
          <w:rStyle w:val="Emphasis"/>
        </w:rPr>
        <w:t>budget deficit</w:t>
      </w:r>
      <w:r w:rsidRPr="00160A1B">
        <w:rPr>
          <w:rStyle w:val="StyleUnderline"/>
        </w:rPr>
        <w:t xml:space="preserve"> grew in a similar fashion</w:t>
      </w:r>
      <w:r w:rsidRPr="005A251B">
        <w:rPr>
          <w:sz w:val="16"/>
        </w:rPr>
        <w:t xml:space="preserve">. Since the end of second Clinton Administration, the debt of the US government has increased annually. It went from $186.2bn inflation-adjusted dollars in 2002 to over $16.8 trillion by April of 2013.46 The National Clock then calculated a figure: an average of nearly $53,500 owed per citizen.47 It </w:t>
      </w:r>
      <w:r w:rsidRPr="00160A1B">
        <w:rPr>
          <w:rStyle w:val="StyleUnderline"/>
        </w:rPr>
        <w:t>ballooned during the Obama administration</w:t>
      </w:r>
      <w:r w:rsidRPr="005A251B">
        <w:rPr>
          <w:sz w:val="16"/>
        </w:rPr>
        <w:t xml:space="preserve">.48 </w:t>
      </w:r>
      <w:r w:rsidRPr="00160A1B">
        <w:rPr>
          <w:rStyle w:val="StyleUnderline"/>
        </w:rPr>
        <w:t xml:space="preserve">Figures for the US trade deficit are just as illuminating. According to the US Census Bureau, the US has run a </w:t>
      </w:r>
      <w:r w:rsidRPr="00160A1B">
        <w:rPr>
          <w:rStyle w:val="Emphasis"/>
        </w:rPr>
        <w:t>trade deficit</w:t>
      </w:r>
      <w:r w:rsidRPr="00160A1B">
        <w:rPr>
          <w:rStyle w:val="StyleUnderline"/>
        </w:rPr>
        <w:t xml:space="preserve"> in goods and services every year since 1969</w:t>
      </w:r>
      <w:r w:rsidRPr="005A251B">
        <w:rPr>
          <w:sz w:val="16"/>
        </w:rPr>
        <w:t xml:space="preserve">, with the exception of 1973 and 1975. Comparable to the budget deficit, </w:t>
      </w:r>
      <w:r w:rsidRPr="00160A1B">
        <w:rPr>
          <w:rStyle w:val="StyleUnderline"/>
        </w:rPr>
        <w:t>these figures have worsened over time and have also ballooned since the turn of the century</w:t>
      </w:r>
      <w:r w:rsidRPr="005A251B">
        <w:rPr>
          <w:sz w:val="16"/>
        </w:rPr>
        <w:t xml:space="preserve">, peaking in 2006 on the eve of the financial crisis.49 </w:t>
      </w:r>
      <w:r w:rsidRPr="00160A1B">
        <w:rPr>
          <w:rStyle w:val="StyleUnderline"/>
        </w:rPr>
        <w:t xml:space="preserve">Liberals and realists thus consistently </w:t>
      </w:r>
      <w:r w:rsidRPr="00160A1B">
        <w:rPr>
          <w:rStyle w:val="Emphasis"/>
        </w:rPr>
        <w:t>ignore a wealth of economic data</w:t>
      </w:r>
      <w:r w:rsidRPr="00160A1B">
        <w:rPr>
          <w:rStyle w:val="StyleUnderline"/>
        </w:rPr>
        <w:t xml:space="preserve"> in proclaiming American postwar hegemony. The </w:t>
      </w:r>
      <w:r w:rsidRPr="00160A1B">
        <w:rPr>
          <w:rStyle w:val="Emphasis"/>
        </w:rPr>
        <w:t>same is true in terms of its military capacity to achieve its foreign policy objectives</w:t>
      </w:r>
      <w:r w:rsidRPr="005A251B">
        <w:rPr>
          <w:sz w:val="16"/>
        </w:rPr>
        <w:t xml:space="preserve">. Triumph over Germany and Italy in World War II, the invention and use of nuclear weapons to end the war with Japan, and America’s nuclear arsenal all consolidated Americans’ sense of themselves as hegemonic. The Cold War victory consolidated that view. Yet </w:t>
      </w:r>
      <w:r w:rsidRPr="00160A1B">
        <w:rPr>
          <w:rStyle w:val="Emphasis"/>
        </w:rPr>
        <w:t>military failures</w:t>
      </w:r>
      <w:r w:rsidRPr="00160A1B">
        <w:rPr>
          <w:rStyle w:val="StyleUnderline"/>
        </w:rPr>
        <w:t xml:space="preserve"> like MacArthur’s push north in the Korean War, the Bay of Pigs Invasion, Vietnam, and more recently, failed interventions in Lebanon, Somalia, Afghanistan and Iraq, were reconceived of as “victories” (Korea), inconsequential (the Bay of Pigs) or part and parcel of strategies that were, or will be, successful in the longer-term</w:t>
      </w:r>
      <w:r w:rsidRPr="005A251B">
        <w:rPr>
          <w:sz w:val="16"/>
        </w:rPr>
        <w:t>. Bush “hawks,” for example, in revisionist fashion, hailed the Iraq invasion as the necessary prelude to the now-aborted Arab Spring years later, despite its unprecedented cost, while Afghanistan</w:t>
      </w:r>
      <w:r w:rsidRPr="005A251B">
        <w:rPr>
          <w:rFonts w:ascii="MS Mincho" w:eastAsia="MS Mincho" w:hAnsi="MS Mincho" w:cs="MS Mincho"/>
          <w:sz w:val="16"/>
        </w:rPr>
        <w:t> </w:t>
      </w:r>
      <w:r w:rsidRPr="005A251B">
        <w:rPr>
          <w:sz w:val="16"/>
        </w:rPr>
        <w:t xml:space="preserve">– America’s longest serving war – is reputed to have been a key component of a successful campaign to defeat al Qaeda.50 </w:t>
      </w:r>
      <w:r w:rsidRPr="00160A1B">
        <w:rPr>
          <w:rStyle w:val="StyleUnderline"/>
        </w:rPr>
        <w:t xml:space="preserve">For all of America’s unprecedented military capacity, it is </w:t>
      </w:r>
      <w:r w:rsidRPr="00160A1B">
        <w:rPr>
          <w:rStyle w:val="Emphasis"/>
        </w:rPr>
        <w:t>hard to reconcile this long list of questionable military interventions with the dominance that unipolarity and hegemony implies</w:t>
      </w:r>
      <w:r w:rsidRPr="005A251B">
        <w:rPr>
          <w:sz w:val="16"/>
        </w:rPr>
        <w:t xml:space="preserve">. Yet </w:t>
      </w:r>
      <w:r w:rsidRPr="00160A1B">
        <w:rPr>
          <w:rStyle w:val="StyleUnderline"/>
        </w:rPr>
        <w:t>realists and liberals continue to apply these terms despite America’s failures to achieved its prescribed policy goals stretching back over the last five decades</w:t>
      </w:r>
      <w:r w:rsidRPr="005A251B">
        <w:rPr>
          <w:sz w:val="16"/>
        </w:rPr>
        <w:t xml:space="preserve">. More recently, </w:t>
      </w:r>
      <w:r w:rsidRPr="00160A1B">
        <w:rPr>
          <w:rStyle w:val="StyleUnderline"/>
        </w:rPr>
        <w:t xml:space="preserve">liberals -- and to a lesser extent realists -- have convinced themselves that the role of this military is to ensure the global system’s stability. Often this has been inaccurate if stability is equated with the absence of war. If we calculate ‘war years’ as a simple function of each war multiplied by its longevity, </w:t>
      </w:r>
      <w:r w:rsidRPr="00160A1B">
        <w:rPr>
          <w:rStyle w:val="Emphasis"/>
        </w:rPr>
        <w:t>since 1945, the US has fought more war years than any other country in the world</w:t>
      </w:r>
      <w:r w:rsidRPr="00160A1B">
        <w:rPr>
          <w:rStyle w:val="StyleUnderline"/>
        </w:rPr>
        <w:t>, with the possible exception of the UK and France</w:t>
      </w:r>
      <w:r w:rsidRPr="005A251B">
        <w:rPr>
          <w:sz w:val="16"/>
        </w:rPr>
        <w:t>.51</w:t>
      </w:r>
      <w:r w:rsidRPr="005A251B">
        <w:rPr>
          <w:rFonts w:ascii="MS Mincho" w:eastAsia="MS Mincho" w:hAnsi="MS Mincho" w:cs="MS Mincho"/>
          <w:sz w:val="16"/>
        </w:rPr>
        <w:t> </w:t>
      </w:r>
      <w:r w:rsidRPr="005A251B">
        <w:rPr>
          <w:sz w:val="16"/>
        </w:rPr>
        <w:t xml:space="preserve">A proportion of these wars have been </w:t>
      </w:r>
      <w:r w:rsidRPr="00160A1B">
        <w:rPr>
          <w:rStyle w:val="StyleUnderline"/>
        </w:rPr>
        <w:t>justified by American policymakers as preventative interventions (such as the invasions of Iraq or Afghanistan) or humanitarian ones (such as the invasion of Grenada) and thus validated by a “just war” doctrine</w:t>
      </w:r>
      <w:r w:rsidRPr="005A251B">
        <w:rPr>
          <w:sz w:val="16"/>
        </w:rPr>
        <w:t xml:space="preserve">. Critics, however, claim it is hard to reconcile starting wars with maintaining stability, suggesting that these are merely a pretext for imperialism.52 Even more mainstream pillars of the establishment – such as Richard </w:t>
      </w:r>
      <w:proofErr w:type="spellStart"/>
      <w:r w:rsidRPr="005A251B">
        <w:rPr>
          <w:sz w:val="16"/>
        </w:rPr>
        <w:t>Haass</w:t>
      </w:r>
      <w:proofErr w:type="spellEnd"/>
      <w:r w:rsidRPr="005A251B">
        <w:rPr>
          <w:sz w:val="16"/>
        </w:rPr>
        <w:t xml:space="preserve">, who served in the Bush White House and is currently president of the Council on Foreign Relations – have written approvingly at times of the idea of an imperial US foreign policy.53 Thus, </w:t>
      </w:r>
      <w:r w:rsidRPr="00160A1B">
        <w:rPr>
          <w:rStyle w:val="Emphasis"/>
        </w:rPr>
        <w:t>by either the measure of starting wars or of winning them, American military capacity cannot be equated with hegemony</w:t>
      </w:r>
      <w:r w:rsidRPr="00160A1B">
        <w:rPr>
          <w:rStyle w:val="StyleUnderline"/>
        </w:rPr>
        <w:t xml:space="preserve">. Its short preeminence has, nonetheless, been erringly rewritten as the longue </w:t>
      </w:r>
      <w:proofErr w:type="spellStart"/>
      <w:r w:rsidRPr="00160A1B">
        <w:rPr>
          <w:rStyle w:val="StyleUnderline"/>
        </w:rPr>
        <w:t>durée</w:t>
      </w:r>
      <w:proofErr w:type="spellEnd"/>
      <w:r w:rsidRPr="005A251B">
        <w:rPr>
          <w:sz w:val="16"/>
        </w:rPr>
        <w:t xml:space="preserve">. 4. Power versus Influence </w:t>
      </w:r>
      <w:r w:rsidRPr="00160A1B">
        <w:rPr>
          <w:rStyle w:val="StyleUnderline"/>
        </w:rPr>
        <w:t xml:space="preserve">So why has the US, if it is so powerful, </w:t>
      </w:r>
      <w:r w:rsidRPr="00160A1B">
        <w:rPr>
          <w:rStyle w:val="Emphasis"/>
        </w:rPr>
        <w:t>failed to achieve its policy goals</w:t>
      </w:r>
      <w:r w:rsidRPr="00160A1B">
        <w:rPr>
          <w:rStyle w:val="StyleUnderline"/>
        </w:rPr>
        <w:t xml:space="preserve">? Proponents of American hegemony still </w:t>
      </w:r>
      <w:r w:rsidRPr="00160A1B">
        <w:rPr>
          <w:rStyle w:val="Emphasis"/>
        </w:rPr>
        <w:t>overwhelmingly rely on a materialist view of power</w:t>
      </w:r>
      <w:r w:rsidRPr="005A251B">
        <w:rPr>
          <w:sz w:val="16"/>
        </w:rPr>
        <w:t xml:space="preserve">. As noted earlier, many liberals do note, </w:t>
      </w:r>
      <w:proofErr w:type="spellStart"/>
      <w:r w:rsidRPr="005A251B">
        <w:rPr>
          <w:sz w:val="16"/>
        </w:rPr>
        <w:t>en</w:t>
      </w:r>
      <w:proofErr w:type="spellEnd"/>
      <w:r w:rsidRPr="005A251B">
        <w:rPr>
          <w:sz w:val="16"/>
        </w:rPr>
        <w:t xml:space="preserve"> passant, the importance of norms and rules. Joseph Nye Jr. have gone much further in focusing on the significance of soft power, although the concept itself is impossible to operationalize and only obtusely linked to foreign policy choices.54 Yet </w:t>
      </w:r>
      <w:r w:rsidRPr="00160A1B">
        <w:rPr>
          <w:rStyle w:val="StyleUnderline"/>
        </w:rPr>
        <w:t>material power is often neither fungible nor the basis for achieving desired foreign policy goals, claims substantiated by the failed American interventions spanning from Korea in the 1950s to Afghanistan and Iraq today</w:t>
      </w:r>
      <w:r w:rsidRPr="005A251B">
        <w:rPr>
          <w:sz w:val="16"/>
        </w:rPr>
        <w:t xml:space="preserve">. So many failures to explain outcomes or to achieve prescribed policy goals logically suggest that </w:t>
      </w:r>
      <w:r w:rsidRPr="00160A1B">
        <w:rPr>
          <w:rStyle w:val="StyleUnderline"/>
        </w:rPr>
        <w:t>Liberals and Realists need to rethink their position on the significance of power</w:t>
      </w:r>
      <w:r w:rsidRPr="005A251B">
        <w:rPr>
          <w:sz w:val="16"/>
        </w:rPr>
        <w:t xml:space="preserve">. Conversely, constructivists have erred by focusing exclusively on what Barnett and Duval characterize as social forms of power: framing, argumentation and persuasion.55 We argue that </w:t>
      </w:r>
      <w:r w:rsidRPr="00160A1B">
        <w:rPr>
          <w:rStyle w:val="Emphasis"/>
        </w:rPr>
        <w:t>the concept of “influence,” rather than that of power, is key</w:t>
      </w:r>
      <w:r w:rsidRPr="005A251B">
        <w:rPr>
          <w:sz w:val="16"/>
        </w:rPr>
        <w:t xml:space="preserve">. Influence is </w:t>
      </w:r>
      <w:r w:rsidRPr="00160A1B">
        <w:rPr>
          <w:rStyle w:val="StyleUnderline"/>
        </w:rPr>
        <w:t xml:space="preserve">composed of two aspects: one is </w:t>
      </w:r>
      <w:r w:rsidRPr="00160A1B">
        <w:rPr>
          <w:rStyle w:val="Emphasis"/>
        </w:rPr>
        <w:t>material power</w:t>
      </w:r>
      <w:r w:rsidRPr="00160A1B">
        <w:rPr>
          <w:rStyle w:val="StyleUnderline"/>
        </w:rPr>
        <w:t xml:space="preserve">, defines as economic and military resources. The other is social, derived from </w:t>
      </w:r>
      <w:r w:rsidRPr="00160A1B">
        <w:rPr>
          <w:rStyle w:val="Emphasis"/>
        </w:rPr>
        <w:t>the legitimacy of the actor</w:t>
      </w:r>
      <w:r w:rsidRPr="00160A1B">
        <w:rPr>
          <w:rStyle w:val="StyleUnderline"/>
        </w:rPr>
        <w:t xml:space="preserve"> and the linkage between the actor‘s claim and universalistic values and principles, promoted through processes of persuasion and argumentation</w:t>
      </w:r>
      <w:r w:rsidRPr="005A251B">
        <w:rPr>
          <w:sz w:val="16"/>
        </w:rPr>
        <w:t xml:space="preserve">.56 Some Constructivists have recognized that social and material forms of power are related.57 Peter </w:t>
      </w:r>
      <w:proofErr w:type="spellStart"/>
      <w:r w:rsidRPr="005A251B">
        <w:rPr>
          <w:sz w:val="16"/>
        </w:rPr>
        <w:t>Katzenstein</w:t>
      </w:r>
      <w:proofErr w:type="spellEnd"/>
      <w:r w:rsidRPr="005A251B">
        <w:rPr>
          <w:sz w:val="16"/>
        </w:rPr>
        <w:t>, in recalling the perspective of Hedley Bull on the importance of norms, for example, states that “</w:t>
      </w:r>
      <w:r w:rsidRPr="00160A1B">
        <w:rPr>
          <w:rStyle w:val="StyleUnderline"/>
        </w:rPr>
        <w:t>the international system is a society in which states, as a condition of their participation in the system, adhere to shared norms and rules</w:t>
      </w:r>
      <w:r w:rsidRPr="005A251B">
        <w:rPr>
          <w:sz w:val="16"/>
        </w:rPr>
        <w:t xml:space="preserve"> in a variety of issue areas. </w:t>
      </w:r>
      <w:r w:rsidRPr="00160A1B">
        <w:rPr>
          <w:rStyle w:val="StyleUnderline"/>
        </w:rPr>
        <w:t xml:space="preserve">Material power matters, but </w:t>
      </w:r>
      <w:r w:rsidRPr="00160A1B">
        <w:rPr>
          <w:rStyle w:val="Emphasis"/>
        </w:rPr>
        <w:t>within a framework of normative expectations</w:t>
      </w:r>
      <w:r w:rsidRPr="00160A1B">
        <w:rPr>
          <w:rStyle w:val="StyleUnderline"/>
        </w:rPr>
        <w:t xml:space="preserve"> embedded in public and customary international law.</w:t>
      </w:r>
      <w:r w:rsidRPr="005A251B">
        <w:rPr>
          <w:sz w:val="16"/>
        </w:rPr>
        <w:t xml:space="preserve">” 58 Yet, in practice, Constructivists largely remain agnostic on the dynamics of the relationship between social and material power. They prefer to focus on the significance of social power in isolation from material power.59 We recognize different kinds of power and the diverse ways in which power might be translated into influence. In practice, material capabilities and power are related in indirect, complex and often problematic ways. </w:t>
      </w:r>
      <w:r w:rsidRPr="00160A1B">
        <w:rPr>
          <w:rStyle w:val="StyleUnderline"/>
        </w:rPr>
        <w:t xml:space="preserve">Material capabilities are a principal source of power, but </w:t>
      </w:r>
      <w:r w:rsidRPr="00160A1B">
        <w:rPr>
          <w:rStyle w:val="Emphasis"/>
        </w:rPr>
        <w:t>critical choices must be made</w:t>
      </w:r>
      <w:r w:rsidRPr="00160A1B">
        <w:rPr>
          <w:rStyle w:val="StyleUnderline"/>
        </w:rPr>
        <w:t xml:space="preserve"> about which capabilities to develop and how to use them</w:t>
      </w:r>
      <w:r w:rsidRPr="005A251B">
        <w:rPr>
          <w:sz w:val="16"/>
        </w:rPr>
        <w:t xml:space="preserve">. </w:t>
      </w:r>
      <w:r w:rsidRPr="00160A1B">
        <w:rPr>
          <w:rStyle w:val="Emphasis"/>
        </w:rPr>
        <w:t>The Cold War demonstrated the irrelevance of certain raw forms of power</w:t>
      </w:r>
      <w:r w:rsidRPr="00160A1B">
        <w:rPr>
          <w:rStyle w:val="StyleUnderline"/>
        </w:rPr>
        <w:t>. The USSR and US developed impressive nuclear arsenals and diverse delivery systems for them. These weapons were all but unusable</w:t>
      </w:r>
      <w:r w:rsidRPr="005A251B">
        <w:rPr>
          <w:sz w:val="16"/>
        </w:rPr>
        <w:t xml:space="preserve">. The principal purpose for which they were designed – all-out superpower war – would have constituted mutual, if not global, suicide. Intended to deter the other side, nuclear weapons and forward deployments of their delivery systems became a principal cause of superpower conflict and greatly extended the Cold War.60 In contrast to most IR theorists, </w:t>
      </w:r>
      <w:r w:rsidRPr="00160A1B">
        <w:rPr>
          <w:rStyle w:val="StyleUnderline"/>
        </w:rPr>
        <w:t xml:space="preserve">we stress the </w:t>
      </w:r>
      <w:r w:rsidRPr="00160A1B">
        <w:rPr>
          <w:rStyle w:val="Emphasis"/>
        </w:rPr>
        <w:t>dynamic interaction between material and social forms of power</w:t>
      </w:r>
      <w:r w:rsidRPr="005A251B">
        <w:rPr>
          <w:sz w:val="16"/>
        </w:rPr>
        <w:t xml:space="preserve">. Both state and non-state </w:t>
      </w:r>
      <w:r w:rsidRPr="00160A1B">
        <w:rPr>
          <w:rStyle w:val="StyleUnderline"/>
        </w:rPr>
        <w:t>actors use combinations of material and social power in attempting to influence other actors in differing configurations and with differing degrees of success</w:t>
      </w:r>
      <w:r w:rsidRPr="005A251B">
        <w:rPr>
          <w:sz w:val="16"/>
        </w:rPr>
        <w:t xml:space="preserve">. In its most simple conception and formulation, </w:t>
      </w:r>
      <w:r w:rsidRPr="00160A1B">
        <w:rPr>
          <w:rStyle w:val="StyleUnderline"/>
        </w:rPr>
        <w:t>countries can enjoy relatively high degrees of both forms of power and are thus relatively influential</w:t>
      </w:r>
      <w:r w:rsidRPr="005A251B">
        <w:rPr>
          <w:sz w:val="16"/>
        </w:rPr>
        <w:t xml:space="preserve">. The Federal Republic of Germany, for example, is a country that has established high degrees of material and social power in its post-Nazi process of rehabilitation. In global public opinion polls, it consistently scores among the most admired countries in the world and its economy is among the largest and most productive.61 While its military capacities are limited, they are consistent with the foreign policy objectives of German government. As a result, </w:t>
      </w:r>
      <w:proofErr w:type="spellStart"/>
      <w:r w:rsidRPr="005A251B">
        <w:rPr>
          <w:sz w:val="16"/>
        </w:rPr>
        <w:t>theGermans</w:t>
      </w:r>
      <w:proofErr w:type="spellEnd"/>
      <w:r w:rsidRPr="005A251B">
        <w:rPr>
          <w:sz w:val="16"/>
        </w:rPr>
        <w:t xml:space="preserve"> have become increasingly influential, within the European Union, beyond the Eastern borders of the EU, in a variety of multilateral forums, and even in the halls of power in Beijing, Moscow and Washington.62 Alternatively, Iran is an example of a country whose leadership lacks much by way of material or social power, which may in part explain its sustained efforts to develop a nuclear capability for a decade, even as its economy was ravaged by the effects of sanctions. Despite the conclusion of a nuclear agreement, Teheran’s comments and actions remain distrusted by all but a handful of allies (who themselves often lack credibility).63 In comparable global opinion polls, for example, it has consistently been regarded among the ranks of the more dangerous countries in the world although that sentiment has been mitigated in many countries by the signing of the agreement.64 The same is true of North Korea, an impoverished country that lacks even Iran’s oil.65 Other countries invariably link social and material power to different degrees and in different ways. Norway, for example, is a small country with significant social power because of its consistent, vocal and material support for civilian protection campaigns in multilateral forums. Yet it has a limited material capacity. Qatar is another country that clearly attempts to use its limited material and social resources in tandem to enhance its influence through judicious investment practices (such as buying major sports teams in France and Spain), providing aid and participating in multilateral alliances as it attempts to build legitimacy. The People’s Republic of China is an example of a country with growing material power (both military and economic). It seeks to use its economic power to generate influence through its investment in US Treasuries, European government bonds and African aid. Yet despite its efforts at Sinicization, its social power is relatively limited, given the distrust of many other countries in the region.66 </w:t>
      </w:r>
      <w:r w:rsidRPr="00160A1B">
        <w:rPr>
          <w:rStyle w:val="StyleUnderline"/>
        </w:rPr>
        <w:t xml:space="preserve">Endemic to the concept of influence is a recognition that </w:t>
      </w:r>
      <w:r w:rsidRPr="00160A1B">
        <w:rPr>
          <w:rStyle w:val="Emphasis"/>
        </w:rPr>
        <w:t>legitimacy is foundational for social power</w:t>
      </w:r>
      <w:r w:rsidRPr="00160A1B">
        <w:rPr>
          <w:rStyle w:val="StyleUnderline"/>
        </w:rPr>
        <w:t>. Scholars working within America’s broadly defined hegemony research program either discount the importance of legitimacy</w:t>
      </w:r>
      <w:r w:rsidRPr="005A251B">
        <w:rPr>
          <w:sz w:val="16"/>
        </w:rPr>
        <w:t xml:space="preserve"> (the most evident example being the work of structural realists such as Kenneth Waltz) </w:t>
      </w:r>
      <w:r w:rsidRPr="00160A1B">
        <w:rPr>
          <w:rStyle w:val="StyleUnderline"/>
        </w:rPr>
        <w:t xml:space="preserve">or they </w:t>
      </w:r>
      <w:r w:rsidRPr="00160A1B">
        <w:rPr>
          <w:rStyle w:val="Emphasis"/>
        </w:rPr>
        <w:t>assume American legitimacy</w:t>
      </w:r>
      <w:r w:rsidRPr="00160A1B">
        <w:rPr>
          <w:rStyle w:val="StyleUnderline"/>
        </w:rPr>
        <w:t xml:space="preserve"> and often declare it to be the case</w:t>
      </w:r>
      <w:r w:rsidRPr="005A251B">
        <w:rPr>
          <w:sz w:val="16"/>
        </w:rPr>
        <w:t xml:space="preserve">.67 </w:t>
      </w:r>
      <w:proofErr w:type="spellStart"/>
      <w:r w:rsidRPr="00160A1B">
        <w:rPr>
          <w:rStyle w:val="StyleUnderline"/>
        </w:rPr>
        <w:t>Ikenberry</w:t>
      </w:r>
      <w:proofErr w:type="spellEnd"/>
      <w:r w:rsidRPr="00160A1B">
        <w:rPr>
          <w:rStyle w:val="StyleUnderline"/>
        </w:rPr>
        <w:t>, for example, proclaims that “American global authority was built on a Hobbesian contract -- that is, other countries</w:t>
      </w:r>
      <w:r w:rsidRPr="005A251B">
        <w:rPr>
          <w:sz w:val="16"/>
        </w:rPr>
        <w:t xml:space="preserve">, particularly in Western Europe and later in East Asia, </w:t>
      </w:r>
      <w:r w:rsidRPr="00160A1B">
        <w:rPr>
          <w:rStyle w:val="StyleUnderline"/>
        </w:rPr>
        <w:t>handed the reins of power to Washington, just as Hobbes‘ individuals in the state of nature voluntarily construct and hand over power to the Leviathan</w:t>
      </w:r>
      <w:r w:rsidRPr="005A251B">
        <w:rPr>
          <w:sz w:val="16"/>
        </w:rPr>
        <w:t xml:space="preserve">.”68 </w:t>
      </w:r>
      <w:r w:rsidRPr="00160A1B">
        <w:rPr>
          <w:rStyle w:val="StyleUnderline"/>
        </w:rPr>
        <w:t xml:space="preserve">An alternative formulation, and to our way of thinking, a more sophisticated one, conceives of </w:t>
      </w:r>
      <w:r w:rsidRPr="00160A1B">
        <w:rPr>
          <w:rStyle w:val="Emphasis"/>
        </w:rPr>
        <w:t>hegemony as the result of legitimacy as well as power</w:t>
      </w:r>
      <w:r w:rsidRPr="005A251B">
        <w:rPr>
          <w:sz w:val="16"/>
        </w:rPr>
        <w:t xml:space="preserve">.69 Drawing on Gramsci, Roger Simon describes hegemony as a relation “not of domination by means of force, but of consent by means of political and ideological leadership.”70 Theorists differ about whether consent is a function of self-interest – it is better to bandwagon than oppose the dominant power – or legitimacy -- the hegemon protects and advances shared norms, values and policies.71 Realists </w:t>
      </w:r>
      <w:r w:rsidRPr="00160A1B">
        <w:rPr>
          <w:rStyle w:val="Emphasis"/>
        </w:rPr>
        <w:t>John Mearsheimer and Christopher Layne</w:t>
      </w:r>
      <w:r w:rsidRPr="00160A1B">
        <w:rPr>
          <w:rStyle w:val="StyleUnderline"/>
        </w:rPr>
        <w:t xml:space="preserve"> emphasize material interests because they see power at the core of all international relations</w:t>
      </w:r>
      <w:r w:rsidRPr="005A251B">
        <w:rPr>
          <w:sz w:val="16"/>
        </w:rPr>
        <w:t xml:space="preserve">.72 Scholars who, in contrast, stress the normative aspects of hegemony note that great power and hegemonic status rest on the recognition of rights and duties and are therefore quasi-judicial categories. In practice, </w:t>
      </w:r>
      <w:r w:rsidRPr="00160A1B">
        <w:rPr>
          <w:rStyle w:val="StyleUnderline"/>
        </w:rPr>
        <w:t>powerful states, like Russia, that have not met their responsibilities in the eyes of other actors and who transgressed international law through the annexation of Crimea, are often denied the standing and respect conferred by great power status</w:t>
      </w:r>
      <w:r w:rsidRPr="005A251B">
        <w:rPr>
          <w:sz w:val="16"/>
        </w:rPr>
        <w:t xml:space="preserve">.73 </w:t>
      </w:r>
      <w:r w:rsidRPr="00160A1B">
        <w:rPr>
          <w:rStyle w:val="StyleUnderline"/>
        </w:rPr>
        <w:t xml:space="preserve">Persuasion is founded on the bedrock of legitimacy. Legitimacy is a long run, low cost, means of social control as compliance becomes habitual when values are internalized. Where an actor accepts a rule because it is </w:t>
      </w:r>
      <w:r w:rsidRPr="00160A1B">
        <w:rPr>
          <w:rStyle w:val="Emphasis"/>
        </w:rPr>
        <w:t>perceived as legitimate, that rule assumes an authoritative quality</w:t>
      </w:r>
      <w:r w:rsidRPr="005A251B">
        <w:rPr>
          <w:sz w:val="16"/>
        </w:rPr>
        <w:t xml:space="preserve">. The rule is then in some sense hierarchically superior to the actor, and partly determinate of its behavior. Over time, </w:t>
      </w:r>
      <w:r w:rsidRPr="00160A1B">
        <w:rPr>
          <w:rStyle w:val="StyleUnderline"/>
        </w:rPr>
        <w:t>it contributes to the actor’s definition of its own interests</w:t>
      </w:r>
      <w:r w:rsidRPr="005A251B">
        <w:rPr>
          <w:sz w:val="16"/>
        </w:rPr>
        <w:t xml:space="preserve">. An organization that is perceived as a legitimate rule maker has authority vis-à-vis its members. The character of power accordingly changes when it is exercised within a framework of legitimate relations and institutions. </w:t>
      </w:r>
      <w:r w:rsidRPr="00160A1B">
        <w:rPr>
          <w:rStyle w:val="StyleUnderline"/>
        </w:rPr>
        <w:t>The concepts of power and legitimacy might be said to come together in the exercise of “authority.”</w:t>
      </w:r>
      <w:r w:rsidRPr="005A251B">
        <w:rPr>
          <w:sz w:val="16"/>
        </w:rPr>
        <w:t xml:space="preserve">74 Ancient Greeks understood this distinction well, describing what Realists (to a greater degree) and Liberals (to a lesser degree) think of as power as archē. In contrast, a combination of legitimacy and material capability was described as </w:t>
      </w:r>
      <w:proofErr w:type="spellStart"/>
      <w:r w:rsidRPr="005A251B">
        <w:rPr>
          <w:sz w:val="16"/>
        </w:rPr>
        <w:t>hegēmonia</w:t>
      </w:r>
      <w:proofErr w:type="spellEnd"/>
      <w:r w:rsidRPr="005A251B">
        <w:rPr>
          <w:sz w:val="16"/>
        </w:rPr>
        <w:t xml:space="preserve">. </w:t>
      </w:r>
      <w:proofErr w:type="spellStart"/>
      <w:r w:rsidRPr="00160A1B">
        <w:rPr>
          <w:rStyle w:val="StyleUnderline"/>
        </w:rPr>
        <w:t>Hēgemonia</w:t>
      </w:r>
      <w:proofErr w:type="spellEnd"/>
      <w:r w:rsidRPr="00160A1B">
        <w:rPr>
          <w:rStyle w:val="StyleUnderline"/>
        </w:rPr>
        <w:t xml:space="preserve"> described an honorific status conferred on a leading power because of the services it has provided to the community. It confers a right to lead, based on the expectation that this leadership will continue to benefit the community as a whole</w:t>
      </w:r>
      <w:r w:rsidRPr="005A251B">
        <w:rPr>
          <w:sz w:val="16"/>
        </w:rPr>
        <w:t xml:space="preserve">. </w:t>
      </w:r>
      <w:proofErr w:type="spellStart"/>
      <w:r w:rsidRPr="005A251B">
        <w:rPr>
          <w:sz w:val="16"/>
        </w:rPr>
        <w:t>Hēgemonia</w:t>
      </w:r>
      <w:proofErr w:type="spellEnd"/>
      <w:r w:rsidRPr="005A251B">
        <w:rPr>
          <w:sz w:val="16"/>
        </w:rPr>
        <w:t xml:space="preserve"> represents a </w:t>
      </w:r>
      <w:proofErr w:type="spellStart"/>
      <w:r w:rsidRPr="005A251B">
        <w:rPr>
          <w:sz w:val="16"/>
        </w:rPr>
        <w:t>clientalist</w:t>
      </w:r>
      <w:proofErr w:type="spellEnd"/>
      <w:r w:rsidRPr="005A251B">
        <w:rPr>
          <w:sz w:val="16"/>
        </w:rPr>
        <w:t xml:space="preserve"> approach to politics: the powerful gain honor in return for providing practical benefits to the weak. </w:t>
      </w:r>
      <w:r w:rsidRPr="00160A1B">
        <w:rPr>
          <w:rStyle w:val="StyleUnderline"/>
        </w:rPr>
        <w:t xml:space="preserve">The latter willingly accept their inferior status </w:t>
      </w:r>
      <w:r w:rsidRPr="00160A1B">
        <w:rPr>
          <w:rStyle w:val="Emphasis"/>
        </w:rPr>
        <w:t>in return for economic and security benefits</w:t>
      </w:r>
      <w:r w:rsidRPr="00160A1B">
        <w:rPr>
          <w:rStyle w:val="StyleUnderline"/>
        </w:rPr>
        <w:t xml:space="preserve"> and the constraints such an arrangement imposes on the powerful</w:t>
      </w:r>
      <w:r w:rsidRPr="005A251B">
        <w:rPr>
          <w:sz w:val="16"/>
        </w:rPr>
        <w:t xml:space="preserve">. Attempts to translate power directly into influence rest on carrots and sticks. Such exercises, even when successful, consume resources and work only so long as the requisite bribes and threats are available and effective. </w:t>
      </w:r>
      <w:r w:rsidRPr="00160A1B">
        <w:rPr>
          <w:rStyle w:val="StyleUnderline"/>
        </w:rPr>
        <w:t xml:space="preserve">More effective </w:t>
      </w:r>
      <w:r w:rsidRPr="00160A1B">
        <w:rPr>
          <w:rStyle w:val="Emphasis"/>
        </w:rPr>
        <w:t>influence rests on persuasion</w:t>
      </w:r>
      <w:r w:rsidRPr="00160A1B">
        <w:rPr>
          <w:rStyle w:val="StyleUnderline"/>
        </w:rPr>
        <w:t xml:space="preserve">, which manages to convince others that it is their interest to do what you want them to do. Persuasion depends on </w:t>
      </w:r>
      <w:r w:rsidRPr="00160A1B">
        <w:rPr>
          <w:rStyle w:val="Emphasis"/>
        </w:rPr>
        <w:t>shared values and accepted practices</w:t>
      </w:r>
      <w:r w:rsidRPr="005A251B">
        <w:rPr>
          <w:sz w:val="16"/>
        </w:rPr>
        <w:t>, and when it works, helps to build common identities that can make cooperation and persuasion more likely in the future.</w:t>
      </w:r>
      <w:r w:rsidRPr="005A251B">
        <w:rPr>
          <w:rFonts w:ascii="MS Mincho" w:eastAsia="MS Mincho" w:hAnsi="MS Mincho" w:cs="MS Mincho"/>
          <w:sz w:val="16"/>
        </w:rPr>
        <w:t> </w:t>
      </w:r>
      <w:r w:rsidRPr="00160A1B">
        <w:rPr>
          <w:rStyle w:val="StyleUnderline"/>
        </w:rPr>
        <w:t xml:space="preserve">Influence of this kind also benefits from material capabilities but is limited to shared goals and requires considerable political skills. Power is also relevant to influence of this kind. But it is most effective when enacted by </w:t>
      </w:r>
      <w:r w:rsidRPr="00160A1B">
        <w:rPr>
          <w:rStyle w:val="Emphasis"/>
        </w:rPr>
        <w:t>skilled leaders and diplomats, enabled by shared discourses</w:t>
      </w:r>
      <w:r w:rsidRPr="00160A1B">
        <w:rPr>
          <w:rStyle w:val="StyleUnderline"/>
        </w:rPr>
        <w:t xml:space="preserve">, used to advance policies that </w:t>
      </w:r>
      <w:r w:rsidRPr="00160A1B">
        <w:rPr>
          <w:rStyle w:val="Emphasis"/>
        </w:rPr>
        <w:t>build on precedent, and exploits existing penchants for cooperation and convinces others</w:t>
      </w:r>
      <w:r w:rsidRPr="00160A1B">
        <w:rPr>
          <w:rStyle w:val="StyleUnderline"/>
        </w:rPr>
        <w:t xml:space="preserve"> that they are active contributors to these policies and their implementation.</w:t>
      </w:r>
      <w:r w:rsidRPr="005A251B">
        <w:rPr>
          <w:sz w:val="16"/>
        </w:rPr>
        <w:t xml:space="preserve"> </w:t>
      </w:r>
      <w:r w:rsidRPr="00160A1B">
        <w:rPr>
          <w:rStyle w:val="Emphasis"/>
        </w:rPr>
        <w:t>America has sorely failed in several of these dimensions, raising the question of how power is reflected in the current global system</w:t>
      </w:r>
      <w:r w:rsidRPr="005A251B">
        <w:rPr>
          <w:sz w:val="16"/>
        </w:rPr>
        <w:t>.</w:t>
      </w:r>
    </w:p>
    <w:p w14:paraId="1D7A1AD7" w14:textId="754F11D3" w:rsidR="00E87D1A" w:rsidRDefault="00B41953" w:rsidP="00E87D1A">
      <w:pPr>
        <w:pStyle w:val="Heading3"/>
      </w:pPr>
      <w:r>
        <w:t xml:space="preserve">1nc </w:t>
      </w:r>
      <w:r w:rsidR="00C94CF3">
        <w:t>Epistemology</w:t>
      </w:r>
    </w:p>
    <w:p w14:paraId="70647BB3" w14:textId="77777777" w:rsidR="00E87D1A" w:rsidRDefault="00E87D1A" w:rsidP="00E87D1A">
      <w:pPr>
        <w:pStyle w:val="Heading4"/>
      </w:pPr>
      <w:r>
        <w:t>A small group of corporate elites in the Pentagon’s pocket control mainstream media to construct threats and justify ramping up military spending</w:t>
      </w:r>
    </w:p>
    <w:p w14:paraId="59EA7ACF" w14:textId="77777777" w:rsidR="00E87D1A" w:rsidRPr="00B201EB" w:rsidRDefault="00E87D1A" w:rsidP="00E87D1A">
      <w:pPr>
        <w:rPr>
          <w:rStyle w:val="Style13ptBold"/>
          <w:b w:val="0"/>
          <w:sz w:val="22"/>
        </w:rPr>
      </w:pPr>
      <w:r>
        <w:rPr>
          <w:rStyle w:val="Style13ptBold"/>
        </w:rPr>
        <w:t xml:space="preserve">Philips and Huffs 10 </w:t>
      </w:r>
      <w:r>
        <w:rPr>
          <w:rStyle w:val="Style13ptBold"/>
          <w:b w:val="0"/>
          <w:sz w:val="22"/>
        </w:rPr>
        <w:t xml:space="preserve">(Peter, Professor of Sociology at Sonoma State University and Director of the Media Freedom Foundation and Project Censored, and Mickey, Associate Professor of History and Social Science at Diablo Valley College and Associate Director of the Media Freedom Foundation and Project Censored, “TRUTH EMERGENCY: INSIDE THE MILITARY INDUSTRIAL MEDIA EMPIRE,” Project Censored, May 3, 2010, http://projectcensored.org/truth-emergency-inside-the-military-industrial-media-empire/)//glen </w:t>
      </w:r>
    </w:p>
    <w:p w14:paraId="13764FE9" w14:textId="77777777" w:rsidR="00E87D1A" w:rsidRPr="00B201EB" w:rsidRDefault="00E87D1A" w:rsidP="00E87D1A">
      <w:pPr>
        <w:rPr>
          <w:sz w:val="14"/>
        </w:rPr>
      </w:pPr>
      <w:r w:rsidRPr="00DE40B0">
        <w:rPr>
          <w:sz w:val="14"/>
        </w:rPr>
        <w:t xml:space="preserve">One statement on the survey, that </w:t>
      </w:r>
      <w:r w:rsidRPr="00DE40B0">
        <w:rPr>
          <w:rStyle w:val="StyleUnderline"/>
          <w:b/>
        </w:rPr>
        <w:t>a military-industrial-media complex exists in the US for the promotion of the US military domination of the world</w:t>
      </w:r>
      <w:r w:rsidRPr="00DE40B0">
        <w:rPr>
          <w:sz w:val="14"/>
        </w:rPr>
        <w:t xml:space="preserve">, received an 87 percent approval rating among the sample. This result showed that research done by Project Censored about the continuing powerful global dominance group inside the US government, the US media, and the national policy structure is widely believed by participants at the NCMR. [vii] NCMR participants also overwhelmingly believe </w:t>
      </w:r>
      <w:r w:rsidRPr="00DE40B0">
        <w:rPr>
          <w:rStyle w:val="StyleUnderline"/>
          <w:b/>
        </w:rPr>
        <w:t>the leadership class in the US is now dominated by a neo-conservative group of some several hundred people who share goal of asserting US military power worldwide. This Global Dominance Group, in cooperation with major military contractors, the corporate media, and conservative foundations has become a powerful long-term force in military unilateralism and US political processes.</w:t>
      </w:r>
      <w:r>
        <w:rPr>
          <w:rStyle w:val="StyleUnderline"/>
        </w:rPr>
        <w:t xml:space="preserve"> </w:t>
      </w:r>
      <w:r w:rsidRPr="00DE40B0">
        <w:rPr>
          <w:sz w:val="14"/>
        </w:rPr>
        <w:t xml:space="preserve">The Global Dominance Group and Information Control </w:t>
      </w:r>
      <w:r w:rsidRPr="00DE40B0">
        <w:rPr>
          <w:rStyle w:val="StyleUnderline"/>
        </w:rPr>
        <w:t xml:space="preserve">A </w:t>
      </w:r>
      <w:r w:rsidRPr="00DE40B0">
        <w:rPr>
          <w:rStyle w:val="StyleUnderline"/>
          <w:b/>
        </w:rPr>
        <w:t>long thread of sociological research</w:t>
      </w:r>
      <w:r w:rsidRPr="00DE40B0">
        <w:rPr>
          <w:rStyle w:val="StyleUnderline"/>
        </w:rPr>
        <w:t xml:space="preserve"> documents the existence of a dominant ruling class in the US, which</w:t>
      </w:r>
      <w:r w:rsidRPr="00DE40B0">
        <w:rPr>
          <w:sz w:val="14"/>
        </w:rPr>
        <w:t xml:space="preserve"> sets policy and </w:t>
      </w:r>
      <w:r w:rsidRPr="00DE40B0">
        <w:rPr>
          <w:rStyle w:val="StyleUnderline"/>
        </w:rPr>
        <w:t>determines national political priorities.</w:t>
      </w:r>
      <w:r w:rsidRPr="00DE40B0">
        <w:rPr>
          <w:sz w:val="14"/>
        </w:rPr>
        <w:t xml:space="preserve"> C. Wright Mills, in his 1956 book on the power elite, documented how </w:t>
      </w:r>
      <w:r w:rsidRPr="00DE40B0">
        <w:rPr>
          <w:rStyle w:val="StyleUnderline"/>
          <w:b/>
        </w:rPr>
        <w:t>World War II solidified a trinity of power in the US that comprised corporate, military, and government elites</w:t>
      </w:r>
      <w:r w:rsidRPr="00DE40B0">
        <w:rPr>
          <w:rStyle w:val="StyleUnderline"/>
        </w:rPr>
        <w:t xml:space="preserve"> in a centralized power structure working in unison through “higher circles” of contact and agreement.</w:t>
      </w:r>
      <w:r w:rsidRPr="00DE40B0">
        <w:rPr>
          <w:sz w:val="14"/>
        </w:rPr>
        <w:t xml:space="preserve">[viii] </w:t>
      </w:r>
      <w:r w:rsidRPr="00DE40B0">
        <w:rPr>
          <w:rStyle w:val="StyleUnderline"/>
        </w:rPr>
        <w:t>This power has grown through the Cold War, and, after 9/11, the Global War on Terror.</w:t>
      </w:r>
      <w:r>
        <w:rPr>
          <w:rStyle w:val="StyleUnderline"/>
        </w:rPr>
        <w:t xml:space="preserve"> </w:t>
      </w:r>
      <w:r w:rsidRPr="00DE40B0">
        <w:rPr>
          <w:rStyle w:val="StyleUnderline"/>
          <w:b/>
        </w:rPr>
        <w:t>The military expansionists</w:t>
      </w:r>
      <w:r w:rsidRPr="00DE40B0">
        <w:rPr>
          <w:sz w:val="14"/>
        </w:rPr>
        <w:t xml:space="preserve"> from within the Reagan, George H. W. Bush, Clinton, and G. W. Bush administrations </w:t>
      </w:r>
      <w:r w:rsidRPr="00DE40B0">
        <w:rPr>
          <w:rStyle w:val="StyleUnderline"/>
          <w:b/>
        </w:rPr>
        <w:t>put into place solid support for increased military spending.</w:t>
      </w:r>
      <w:r w:rsidRPr="00DE40B0">
        <w:rPr>
          <w:b/>
          <w:sz w:val="14"/>
        </w:rPr>
        <w:t xml:space="preserve"> </w:t>
      </w:r>
      <w:r w:rsidRPr="00DE40B0">
        <w:rPr>
          <w:sz w:val="14"/>
        </w:rPr>
        <w:t xml:space="preserve">Clinton’s model of supporting the US military industrial complex held steady defense spending and increased foreign weapons sales from 16 percent of global orders to over 63 </w:t>
      </w:r>
      <w:proofErr w:type="spellStart"/>
      <w:r w:rsidRPr="00DE40B0">
        <w:rPr>
          <w:sz w:val="14"/>
        </w:rPr>
        <w:t>pecent</w:t>
      </w:r>
      <w:proofErr w:type="spellEnd"/>
      <w:r w:rsidRPr="00DE40B0">
        <w:rPr>
          <w:sz w:val="14"/>
        </w:rPr>
        <w:t xml:space="preserve"> by the end of his administration. </w:t>
      </w:r>
      <w:r w:rsidRPr="00DE40B0">
        <w:rPr>
          <w:rStyle w:val="StyleUnderline"/>
        </w:rPr>
        <w:t>After 9/11, during the presidency of George W. Bush, defense spending and the national deficit climbed dramatically and federal authority became more concentrated. The US now spends over half of its discretionary budget on military related issues.</w:t>
      </w:r>
      <w:r>
        <w:rPr>
          <w:rStyle w:val="StyleUnderline"/>
        </w:rPr>
        <w:t xml:space="preserve"> </w:t>
      </w:r>
      <w:r w:rsidRPr="00DE40B0">
        <w:rPr>
          <w:sz w:val="14"/>
        </w:rPr>
        <w:t xml:space="preserve">The Barack Obama administration is continuing the neo-conservative agenda of US military domination of the world—albeit with perhaps a kinder, gentler face. While overt torture is now forbidden for the CIA and Pentagon, and symbolic gestures like the closing of the Guantanamo prison are in evidence, a unilateral military dominance policy, </w:t>
      </w:r>
      <w:r w:rsidRPr="00DE40B0">
        <w:rPr>
          <w:rStyle w:val="StyleUnderline"/>
          <w:b/>
        </w:rPr>
        <w:t>expanding military budget, and wars of occupation and aggression will likely continue unabated. That has been the historical pattern.</w:t>
      </w:r>
      <w:r>
        <w:rPr>
          <w:rStyle w:val="StyleUnderline"/>
        </w:rPr>
        <w:t xml:space="preserve"> </w:t>
      </w:r>
      <w:r w:rsidRPr="00DE40B0">
        <w:rPr>
          <w:sz w:val="14"/>
        </w:rPr>
        <w:t xml:space="preserve">Obama’s election brought a moment of hope for many. However, the new administration is not calling for decreased military spending, or a reversal of US military global dominance. Instead, Obama retained Robert Gates, thus making Obama the first president from an opposing party in US history to keep in place the outgoing administrations’ Secretary of Defense/War. Additionally, Obama is calling for an expanded war in Afghanistan and only minimal long-range reductions in Iraq. </w:t>
      </w:r>
      <w:r w:rsidRPr="00DE40B0">
        <w:rPr>
          <w:rStyle w:val="StyleUnderline"/>
          <w:b/>
        </w:rPr>
        <w:t>Major defense contractors were seriously involved in</w:t>
      </w:r>
      <w:r w:rsidRPr="00DE40B0">
        <w:rPr>
          <w:rStyle w:val="StyleUnderline"/>
        </w:rPr>
        <w:t xml:space="preserve"> the 2008 </w:t>
      </w:r>
      <w:r w:rsidRPr="00DE40B0">
        <w:rPr>
          <w:rStyle w:val="StyleUnderline"/>
          <w:b/>
        </w:rPr>
        <w:t>elections. Lockheed Martin</w:t>
      </w:r>
      <w:r w:rsidRPr="00DE40B0">
        <w:rPr>
          <w:rStyle w:val="StyleUnderline"/>
        </w:rPr>
        <w:t xml:space="preserve"> gave $2,612,219</w:t>
      </w:r>
      <w:r w:rsidRPr="00DE40B0">
        <w:rPr>
          <w:sz w:val="14"/>
        </w:rPr>
        <w:t xml:space="preserve"> in total political campaign donations, with 49 percent to Democrats ($1,285,493) and 51 percent to Republicans ($1,325,159). </w:t>
      </w:r>
      <w:r w:rsidRPr="00DE40B0">
        <w:rPr>
          <w:rStyle w:val="StyleUnderline"/>
          <w:b/>
        </w:rPr>
        <w:t>Boeing</w:t>
      </w:r>
      <w:r w:rsidRPr="00DE40B0">
        <w:rPr>
          <w:rStyle w:val="StyleUnderline"/>
        </w:rPr>
        <w:t xml:space="preserve"> gave $2,225,947</w:t>
      </w:r>
      <w:r w:rsidRPr="00DE40B0">
        <w:rPr>
          <w:sz w:val="14"/>
        </w:rPr>
        <w:t xml:space="preserve"> in 2008, with 58 percent going to Democrats, and </w:t>
      </w:r>
      <w:r w:rsidRPr="00DE40B0">
        <w:rPr>
          <w:rStyle w:val="StyleUnderline"/>
          <w:b/>
        </w:rPr>
        <w:t>General Dynamics</w:t>
      </w:r>
      <w:r w:rsidRPr="00DE40B0">
        <w:rPr>
          <w:rStyle w:val="StyleUnderline"/>
        </w:rPr>
        <w:t xml:space="preserve"> provided $1,682,595</w:t>
      </w:r>
      <w:r w:rsidRPr="00DE40B0">
        <w:rPr>
          <w:sz w:val="14"/>
        </w:rPr>
        <w:t xml:space="preserve"> to both parties. </w:t>
      </w:r>
      <w:r w:rsidRPr="00DE40B0">
        <w:rPr>
          <w:rStyle w:val="StyleUnderline"/>
          <w:b/>
        </w:rPr>
        <w:t>Northrop Grumman</w:t>
      </w:r>
      <w:r w:rsidRPr="00DE40B0">
        <w:rPr>
          <w:rStyle w:val="StyleUnderline"/>
        </w:rPr>
        <w:t xml:space="preserve"> spent over $20 million in 2008 hiring lobbyists to influence Congress, </w:t>
      </w:r>
      <w:r w:rsidRPr="00DE40B0">
        <w:rPr>
          <w:rStyle w:val="StyleUnderline"/>
          <w:b/>
        </w:rPr>
        <w:t>and Raytheon</w:t>
      </w:r>
      <w:r w:rsidRPr="00DE40B0">
        <w:rPr>
          <w:rStyle w:val="StyleUnderline"/>
        </w:rPr>
        <w:t xml:space="preserve"> spent $6 million on lobbyists in the same period.</w:t>
      </w:r>
      <w:r w:rsidRPr="00DE40B0">
        <w:rPr>
          <w:sz w:val="14"/>
        </w:rPr>
        <w:t xml:space="preserve"> In a revolving door appointment, Obama nominated William Lynn, Raytheon’s senior vice president for government operations and strategy, for the number two position in the Pentagon. Lynn was formally the Defense Department’s comptroller during the Clinton administration and was reputed to have been unable to account for over three trillion dollars in defense department spending during his administration.[ix] </w:t>
      </w:r>
      <w:r w:rsidRPr="00DE40B0">
        <w:rPr>
          <w:rStyle w:val="StyleUnderline"/>
          <w:b/>
        </w:rPr>
        <w:t>The US now spends as much for defense as the rest of the world combined.</w:t>
      </w:r>
      <w:r w:rsidRPr="00DE40B0">
        <w:rPr>
          <w:sz w:val="14"/>
        </w:rPr>
        <w:t xml:space="preserve"> At the beginning of 2009 the Global Dominance Group’s agenda is well established within higher circle policy councils and cunningly operationalized inside the US Government. They work hand in hand with defense contractors promoting deployment of US forces in over 1,000 bases worldwide. </w:t>
      </w:r>
      <w:r w:rsidRPr="00DE40B0">
        <w:rPr>
          <w:rStyle w:val="StyleUnderline"/>
        </w:rPr>
        <w:t>The corporate media in the US like to think of themselves as the most accurate news reporting source of the day.</w:t>
      </w:r>
      <w:r w:rsidRPr="00DE40B0">
        <w:rPr>
          <w:sz w:val="14"/>
        </w:rPr>
        <w:t xml:space="preserve"> The New York Times motto of “all the news that’s fit to print” is a clear example of this perspective, as is CNN’s “most trusted name in news” and Fox News Channel’s “We Report, You Decide” or “Fair and Balanced.” However, with </w:t>
      </w:r>
      <w:r w:rsidRPr="00DE40B0">
        <w:rPr>
          <w:rStyle w:val="StyleUnderline"/>
        </w:rPr>
        <w:t>corporate media coverage</w:t>
      </w:r>
      <w:r w:rsidRPr="00DE40B0">
        <w:rPr>
          <w:sz w:val="14"/>
        </w:rPr>
        <w:t xml:space="preserve"> that incr</w:t>
      </w:r>
      <w:r w:rsidRPr="00DE40B0">
        <w:rPr>
          <w:rStyle w:val="StyleUnderline"/>
        </w:rPr>
        <w:t>easingly focuses on a narrow range of celebrity updates, news from “official” government sources, and sensationalized crimes and disasters</w:t>
      </w:r>
      <w:r w:rsidRPr="00DE40B0">
        <w:rPr>
          <w:sz w:val="14"/>
        </w:rPr>
        <w:t xml:space="preserve">, the self-justification of being the most fit is no longer valid in the US. In fact, </w:t>
      </w:r>
      <w:r w:rsidRPr="00DE40B0">
        <w:rPr>
          <w:rStyle w:val="StyleUnderline"/>
        </w:rPr>
        <w:t>s</w:t>
      </w:r>
      <w:r w:rsidRPr="00DE40B0">
        <w:rPr>
          <w:rStyle w:val="StyleUnderline"/>
          <w:b/>
        </w:rPr>
        <w:t>everal studies done by</w:t>
      </w:r>
      <w:r w:rsidRPr="00DE40B0">
        <w:rPr>
          <w:b/>
          <w:sz w:val="14"/>
        </w:rPr>
        <w:t xml:space="preserve"> </w:t>
      </w:r>
      <w:r w:rsidRPr="00DE40B0">
        <w:rPr>
          <w:sz w:val="14"/>
        </w:rPr>
        <w:t xml:space="preserve">Diane </w:t>
      </w:r>
      <w:proofErr w:type="spellStart"/>
      <w:r w:rsidRPr="00DE40B0">
        <w:rPr>
          <w:sz w:val="14"/>
        </w:rPr>
        <w:t>Farsetta</w:t>
      </w:r>
      <w:proofErr w:type="spellEnd"/>
      <w:r w:rsidRPr="00DE40B0">
        <w:rPr>
          <w:sz w:val="14"/>
        </w:rPr>
        <w:t xml:space="preserve"> at </w:t>
      </w:r>
      <w:r w:rsidRPr="00DE40B0">
        <w:rPr>
          <w:rStyle w:val="StyleUnderline"/>
          <w:b/>
        </w:rPr>
        <w:t>the Center for Media Democracy showed Pentagon propaganda penetration on mainstream corporate news</w:t>
      </w:r>
      <w:r w:rsidRPr="00DE40B0">
        <w:rPr>
          <w:rStyle w:val="StyleUnderline"/>
        </w:rPr>
        <w:t xml:space="preserve"> in the guise of retired Generals as “experts” or pundits who turned out to be nothing more than paid shills for government war policy.</w:t>
      </w:r>
      <w:r w:rsidRPr="00DE40B0">
        <w:rPr>
          <w:sz w:val="14"/>
        </w:rPr>
        <w:t xml:space="preserve"> While the Pentagon claimed this was legal, the Pentagon Inspector General’s office rescinded a report of the most recent propaganda investigation and even removed the report from its website because the office concluded the study “did not meet accepted quality standards for an Inspector General work product.”[x]</w:t>
      </w:r>
      <w:r>
        <w:rPr>
          <w:sz w:val="14"/>
        </w:rPr>
        <w:t xml:space="preserve"> </w:t>
      </w:r>
      <w:r w:rsidRPr="00B201EB">
        <w:rPr>
          <w:sz w:val="14"/>
        </w:rPr>
        <w:t xml:space="preserve">A global dominance agenda also includes penetration into the boardrooms of the corporate media in the US. In 2006 only 118 people comprise the membership on the boards of director of the ten big media giants. These 118 individuals in turn sit on the corporate boards of 288 national and international corporations. Four of the top ten media corporations in the major defense contractors on their boards of directors, including: William Kennard: New York Times, Carlyle Group Douglas Warner III, GE (NBC), Bechtel John Bryson: Disney (ABC), Boeing Alwyn Lewis: Disney (ABC), Halliburton Douglas </w:t>
      </w:r>
      <w:proofErr w:type="spellStart"/>
      <w:r w:rsidRPr="00B201EB">
        <w:rPr>
          <w:sz w:val="14"/>
        </w:rPr>
        <w:t>McCorkindale</w:t>
      </w:r>
      <w:proofErr w:type="spellEnd"/>
      <w:r w:rsidRPr="00B201EB">
        <w:rPr>
          <w:sz w:val="14"/>
        </w:rPr>
        <w:t xml:space="preserve">: Gannett, Lockheed-Martin. Given an interlocked media network, it is safe to say that big </w:t>
      </w:r>
      <w:r w:rsidRPr="00B201EB">
        <w:rPr>
          <w:rStyle w:val="StyleUnderline"/>
          <w:b/>
        </w:rPr>
        <w:t>media in the United States effectively represent the interests of corporate America.</w:t>
      </w:r>
      <w:r w:rsidRPr="00B201EB">
        <w:rPr>
          <w:b/>
          <w:sz w:val="14"/>
        </w:rPr>
        <w:t xml:space="preserve"> </w:t>
      </w:r>
      <w:r w:rsidRPr="00B201EB">
        <w:rPr>
          <w:sz w:val="14"/>
        </w:rPr>
        <w:t xml:space="preserve">The media elite, a key component of the Higher Circle Policy Elite in the US, are the watchdogs of acceptable ideological messages, the controllers of news and information content, and the decision makers regarding media resources. An important case of Pentagon influence over the corporate media is CNN’s retraction of the story about US Military use of sarin (a nerve gas) in 1970 in Laos during the Vietnam War. CNN producers April Oliver and Jack Smith, after an eight-month investigation, reported on CNN June 7, 1998, and later in Time magazine that sarin gas was used in Operation Tailwind in Laos, and that American defectors were targeted. The story was based on eyewitness accounts and high military command collaboration. Under tremendous pressure from the Pentagon, Henry Kissinger, Colin Powell, and Richard Helms, CNN and Time retracted the story by saying, “The allegations about the use of nerve gas and the killing of defectors are not supported by the evidence.” Oliver and Smith were both fired by CNN later that summer. They have steadfastly stood by their original story as accurate and substantiated. CNN and Time, under intense Pentagon pressure, quickly reversed their position after having fully approved the release of the story only weeks earlier. April Oliver feels that CNN and Time capitulated to the Pentagon’s threat to lock them out of future military stories. Even ten years later, CNN has a difficult time reporting on their own complicity with the Pentagon in creating propaganda, this time with the retired Pentagon Generals pundit scandal. The Pulitzer Prize for investigative reporting, which was announced in April of 2009, went to The New York Times’ David Barstow for his reporting on this very subject, yet CNN, while covering the list of Pulitzer winners, made no mention of his award or his reporting on the CNN/Pentagon connection (which was also reported by Diane </w:t>
      </w:r>
      <w:proofErr w:type="spellStart"/>
      <w:r w:rsidRPr="00B201EB">
        <w:rPr>
          <w:sz w:val="14"/>
        </w:rPr>
        <w:t>Farsetta</w:t>
      </w:r>
      <w:proofErr w:type="spellEnd"/>
      <w:r w:rsidRPr="00B201EB">
        <w:rPr>
          <w:sz w:val="14"/>
        </w:rPr>
        <w:t xml:space="preserve"> at PR Watch).[xi] Not only is the corporate media deeply interlocked with the military industrial complex and global dominance policy elites in the US, but the media is increasingly dependent on various governmental and corporate sources of news. Maintenance of continuous news shows requires a constant feed and an ever-entertaining supply of stimulating events and breaking news bites. </w:t>
      </w:r>
      <w:r w:rsidRPr="00B201EB">
        <w:rPr>
          <w:u w:val="single"/>
        </w:rPr>
        <w:t xml:space="preserve">The </w:t>
      </w:r>
      <w:r w:rsidRPr="00B201EB">
        <w:rPr>
          <w:b/>
          <w:u w:val="single"/>
        </w:rPr>
        <w:t>twenty-four-hour news</w:t>
      </w:r>
      <w:r w:rsidRPr="00B201EB">
        <w:rPr>
          <w:u w:val="single"/>
        </w:rPr>
        <w:t xml:space="preserve"> shows on MSNBC, Fox and CNN </w:t>
      </w:r>
      <w:r w:rsidRPr="00B201EB">
        <w:rPr>
          <w:b/>
          <w:u w:val="single"/>
        </w:rPr>
        <w:t>maintain constant contact with the White House, Pentagon, and</w:t>
      </w:r>
      <w:r w:rsidRPr="00B201EB">
        <w:rPr>
          <w:u w:val="single"/>
        </w:rPr>
        <w:t xml:space="preserve"> public relations companies representing both government and </w:t>
      </w:r>
      <w:r w:rsidRPr="00B201EB">
        <w:rPr>
          <w:b/>
          <w:u w:val="single"/>
        </w:rPr>
        <w:t>private corporations.</w:t>
      </w:r>
      <w:r>
        <w:rPr>
          <w:b/>
          <w:u w:val="single"/>
        </w:rPr>
        <w:t xml:space="preserve"> </w:t>
      </w:r>
      <w:r w:rsidRPr="00B201EB">
        <w:rPr>
          <w:b/>
          <w:u w:val="single"/>
        </w:rPr>
        <w:t>Symbiotic global news distribution is a conscious and deliberate attempt by the powerful to control news and information in society.</w:t>
      </w:r>
      <w:r w:rsidRPr="00B201EB">
        <w:rPr>
          <w:sz w:val="14"/>
        </w:rPr>
        <w:t xml:space="preserve"> The Homeland Security Act Title II Section 201(d)(5) specifically asks the directorate to “develop a comprehensive plan for securing the key resources and critical infrastructure of the United States including information technology and telecommunications systems (including satellites) emergency preparedness communications systems.” Media critic and historian Norman Solomon wrote in 2005, “One way or another, </w:t>
      </w:r>
      <w:r w:rsidRPr="00B201EB">
        <w:rPr>
          <w:b/>
          <w:u w:val="single"/>
        </w:rPr>
        <w:t>a military-industrial complex now extends to much of corporate media.</w:t>
      </w:r>
      <w:r w:rsidRPr="00B201EB">
        <w:rPr>
          <w:sz w:val="14"/>
        </w:rPr>
        <w:t xml:space="preserve"> In the process, </w:t>
      </w:r>
      <w:r w:rsidRPr="00B201EB">
        <w:rPr>
          <w:u w:val="single"/>
        </w:rPr>
        <w:t xml:space="preserve">firms with military ties routinely advertise in news outlets. </w:t>
      </w:r>
      <w:r w:rsidRPr="00B201EB">
        <w:rPr>
          <w:b/>
          <w:u w:val="single"/>
        </w:rPr>
        <w:t>Often, media magnates and</w:t>
      </w:r>
      <w:r w:rsidRPr="00B201EB">
        <w:rPr>
          <w:u w:val="single"/>
        </w:rPr>
        <w:t xml:space="preserve"> people on the </w:t>
      </w:r>
      <w:r w:rsidRPr="00B201EB">
        <w:rPr>
          <w:b/>
          <w:u w:val="single"/>
        </w:rPr>
        <w:t>boards of large media-related corporations enjoy close links—financial and social—with the military industry</w:t>
      </w:r>
      <w:r w:rsidRPr="00B201EB">
        <w:rPr>
          <w:u w:val="single"/>
        </w:rPr>
        <w:t xml:space="preserve"> and Washington’s foreign-policy establishment.”</w:t>
      </w:r>
      <w:r w:rsidRPr="00B201EB">
        <w:rPr>
          <w:sz w:val="14"/>
        </w:rPr>
        <w:t>[xii]</w:t>
      </w:r>
    </w:p>
    <w:p w14:paraId="336C7ACF" w14:textId="5606766F" w:rsidR="00B41953" w:rsidRDefault="00B41953" w:rsidP="00B41953">
      <w:pPr>
        <w:pStyle w:val="Heading3"/>
      </w:pPr>
      <w:r>
        <w:t xml:space="preserve">2nc </w:t>
      </w:r>
      <w:r w:rsidR="00C94CF3">
        <w:t>Epistemology/Bias</w:t>
      </w:r>
    </w:p>
    <w:p w14:paraId="21CD31DC" w14:textId="10D41669" w:rsidR="00E87D1A" w:rsidRDefault="00E87D1A" w:rsidP="00E87D1A">
      <w:pPr>
        <w:pStyle w:val="Heading4"/>
      </w:pPr>
      <w:r>
        <w:t>Defense industry controls think tanks and US foreign policy decision making</w:t>
      </w:r>
    </w:p>
    <w:p w14:paraId="57FE958B" w14:textId="77777777" w:rsidR="00E87D1A" w:rsidRPr="00AA37D6" w:rsidRDefault="00E87D1A" w:rsidP="00E87D1A">
      <w:pPr>
        <w:rPr>
          <w:rStyle w:val="Style13ptBold"/>
          <w:b w:val="0"/>
          <w:sz w:val="22"/>
        </w:rPr>
      </w:pPr>
      <w:proofErr w:type="spellStart"/>
      <w:r>
        <w:rPr>
          <w:rStyle w:val="Style13ptBold"/>
        </w:rPr>
        <w:t>Gorkowski</w:t>
      </w:r>
      <w:proofErr w:type="spellEnd"/>
      <w:r>
        <w:rPr>
          <w:rStyle w:val="Style13ptBold"/>
        </w:rPr>
        <w:t xml:space="preserve"> 17 </w:t>
      </w:r>
      <w:r>
        <w:rPr>
          <w:rStyle w:val="Style13ptBold"/>
          <w:b w:val="0"/>
          <w:sz w:val="22"/>
        </w:rPr>
        <w:t xml:space="preserve">(Jordan, major in the US Army with experience as a combat engineer and information operations officer, previously served as a defense legislative fellow for a US senator and currently works as an Army congressional budget liaison, “REASSESSING IKE’S WARNING: THE ACQUISITION OF UNWARRANTED INFLUENCE,” Modern War Institute at West Point, January 19, 2017, </w:t>
      </w:r>
      <w:hyperlink r:id="rId14" w:history="1">
        <w:r w:rsidRPr="00FA458A">
          <w:rPr>
            <w:rStyle w:val="Hyperlink"/>
          </w:rPr>
          <w:t>https://mwi.usma.edu/reassessing-ikes-warning-acquisition-unwarranted-influence/)//glen</w:t>
        </w:r>
      </w:hyperlink>
    </w:p>
    <w:p w14:paraId="2E9D4A6E" w14:textId="5EDED9D6" w:rsidR="00E87D1A" w:rsidRPr="00B41953" w:rsidRDefault="00E87D1A" w:rsidP="00E87D1A">
      <w:pPr>
        <w:rPr>
          <w:sz w:val="14"/>
        </w:rPr>
      </w:pPr>
      <w:r w:rsidRPr="00F33B9B">
        <w:rPr>
          <w:rStyle w:val="StyleUnderline"/>
        </w:rPr>
        <w:t>The link between US foreign policy and the domestic economy is stronger than ever.</w:t>
      </w:r>
      <w:r w:rsidRPr="00AA37D6">
        <w:rPr>
          <w:sz w:val="14"/>
        </w:rPr>
        <w:t xml:space="preserve"> As an example, Israel—the largest recipient of US foreign military assistance, is required to spend a certain percentage of these assistance funds on US companies. This seems like a good thing—unless domestic economic concerns begin to influence foreign policy decisions. This risk may be more of a reality than we think. The defense contracting industry has provided the US government options for every type of warfare imaginable since the development of the War Industries Board during World War I —from intelligence analysis to nuclear warhead components. </w:t>
      </w:r>
      <w:r w:rsidRPr="00AA37D6">
        <w:rPr>
          <w:rStyle w:val="StyleUnderline"/>
          <w:b/>
        </w:rPr>
        <w:t>Lobbyists for the defense industry work tirelessly</w:t>
      </w:r>
      <w:r w:rsidRPr="00AA37D6">
        <w:rPr>
          <w:sz w:val="14"/>
        </w:rPr>
        <w:t xml:space="preserve"> to inform Congress of scalable effects they can provide to influence actions abroad and policy at home. After all, </w:t>
      </w:r>
      <w:r w:rsidRPr="00373F6A">
        <w:rPr>
          <w:rStyle w:val="StyleUnderline"/>
        </w:rPr>
        <w:t>business for the defense industry at some point equates to jobs in a congressional district.</w:t>
      </w:r>
      <w:r w:rsidRPr="00AA37D6">
        <w:rPr>
          <w:sz w:val="14"/>
        </w:rPr>
        <w:t xml:space="preserve"> The 9/11 attacks served as a catalyst to the outsourcing of defense contracts like never before. From 2002 to 2012, the combined revenue of the five largest US defense contractors grew from $2.4 billion to $13.4 billion when adjusted for inflation. </w:t>
      </w:r>
      <w:r w:rsidRPr="00373F6A">
        <w:rPr>
          <w:rStyle w:val="StyleUnderline"/>
        </w:rPr>
        <w:t>For many members of Congress, domestic concerns such as employment are often more important than foreign policy.</w:t>
      </w:r>
      <w:r w:rsidRPr="00AA37D6">
        <w:rPr>
          <w:sz w:val="14"/>
        </w:rPr>
        <w:t xml:space="preserve"> This is especially true for the 64 percent of Congress not currently serving on defense authorization, appropriations, state and foreign operations, intelligence, or foreign relations committees. In truth, </w:t>
      </w:r>
      <w:r w:rsidRPr="00AA37D6">
        <w:rPr>
          <w:rStyle w:val="StyleUnderline"/>
          <w:b/>
        </w:rPr>
        <w:t>Congress has become heavily reliant upon the defense industry and think tanks for national security assessments</w:t>
      </w:r>
      <w:r w:rsidRPr="00AA37D6">
        <w:rPr>
          <w:sz w:val="14"/>
        </w:rPr>
        <w:t xml:space="preserve"> to balance out the executive branch perspective. </w:t>
      </w:r>
      <w:r w:rsidRPr="00AA37D6">
        <w:rPr>
          <w:rStyle w:val="StyleUnderline"/>
          <w:b/>
        </w:rPr>
        <w:t>The defense industry nearly plays as much of a role in shaping congressional opinion on defense policy as the Pentagon.</w:t>
      </w:r>
      <w:r w:rsidRPr="00373F6A">
        <w:rPr>
          <w:rStyle w:val="StyleUnderline"/>
        </w:rPr>
        <w:t xml:space="preserve"> The defense industry is increasingly a driving force behind US foreign policy and decreasing congressional influence on actions abroad. </w:t>
      </w:r>
      <w:r w:rsidRPr="00AA37D6">
        <w:rPr>
          <w:rStyle w:val="StyleUnderline"/>
          <w:b/>
        </w:rPr>
        <w:t>The risk is that foreign policy will be based disproportionately on industry profits, which are fundamentally tied to war or the perceived threat of war.</w:t>
      </w:r>
      <w:r>
        <w:rPr>
          <w:rStyle w:val="StyleUnderline"/>
        </w:rPr>
        <w:t xml:space="preserve"> </w:t>
      </w:r>
      <w:r w:rsidRPr="00373F6A">
        <w:rPr>
          <w:rStyle w:val="StyleUnderline"/>
        </w:rPr>
        <w:t>Policy Mechanisms of Influence</w:t>
      </w:r>
      <w:r>
        <w:rPr>
          <w:rStyle w:val="StyleUnderline"/>
        </w:rPr>
        <w:t xml:space="preserve"> </w:t>
      </w:r>
      <w:r w:rsidRPr="00AA37D6">
        <w:rPr>
          <w:sz w:val="14"/>
        </w:rPr>
        <w:t xml:space="preserve">The total influence—economic, political, even spiritual—is felt in every city, every State house, every office of the Federal government. . . . We must guard against the acquisition of unwarranted influence, whether sought or unsought, by the military–industrial complex. — Dwight D. Eisenhower, 1961 </w:t>
      </w:r>
      <w:r w:rsidRPr="00373F6A">
        <w:rPr>
          <w:rStyle w:val="StyleUnderline"/>
        </w:rPr>
        <w:t>The calculus used by the defense industry to influence policy is robust and constantly evolving.</w:t>
      </w:r>
      <w:r w:rsidRPr="00AA37D6">
        <w:rPr>
          <w:sz w:val="14"/>
        </w:rPr>
        <w:t xml:space="preserve"> Some of the most effective mechanisms are those that invoke an emotional response among groups of individuals. A few of the most common mechanisms for industry influence are outlined below. </w:t>
      </w:r>
      <w:r w:rsidRPr="00AA37D6">
        <w:rPr>
          <w:rStyle w:val="StyleUnderline"/>
          <w:b/>
        </w:rPr>
        <w:t>Threat Inflation The defense industry works relentlessly to clarify national security threats to Congress and the ability of their companies to address the problem. Threat inflation makes good business sense.</w:t>
      </w:r>
      <w:r w:rsidRPr="00AA37D6">
        <w:rPr>
          <w:sz w:val="14"/>
        </w:rPr>
        <w:t xml:space="preserve"> The concept is not new. As military spending escalated during the Cold War, the quest for parity with Soviet capabilities and aspirations remained a constant tool for defense industry and congressional manipulation. In the 1950s, the discovery of a “bomber gap,” and the subsequent “missile gap,” was leveraged to suggest that the American way of life was at significant risk. The trend continues today. </w:t>
      </w:r>
      <w:r w:rsidRPr="00AA37D6">
        <w:rPr>
          <w:rStyle w:val="StyleUnderline"/>
          <w:b/>
        </w:rPr>
        <w:t>Think tanks such as RAND, AEI, and the Heritage Foundation paint a dim picture</w:t>
      </w:r>
      <w:r w:rsidRPr="00373F6A">
        <w:rPr>
          <w:rStyle w:val="StyleUnderline"/>
        </w:rPr>
        <w:t xml:space="preserve"> of US ability to deter Russian aggression.</w:t>
      </w:r>
      <w:r w:rsidRPr="00AA37D6">
        <w:rPr>
          <w:sz w:val="14"/>
        </w:rPr>
        <w:t xml:space="preserve"> In 2016, Western European defense expenditures rose for the first time in six years. However, as pressure to contribute financially to the collective defense of NATO mounts, member countries increasingly question the true value of their membership. Interestingly, Russia’s budget for 2016 included the first reduction in defense expenditures since the late 1990s. </w:t>
      </w:r>
      <w:r w:rsidRPr="00AA37D6">
        <w:rPr>
          <w:rStyle w:val="StyleUnderline"/>
          <w:b/>
        </w:rPr>
        <w:t>Political Engineering The defense industry has carefully crafted business to maximize congressional interest.</w:t>
      </w:r>
      <w:r w:rsidRPr="00373F6A">
        <w:rPr>
          <w:rStyle w:val="StyleUnderline"/>
        </w:rPr>
        <w:t xml:space="preserve"> The new Ford-class aircraft carrier is built of parts that are made in 330 of 435 congressional districts and forty-five states. These parts equate to jobs and advocacy among middle-class</w:t>
      </w:r>
      <w:r w:rsidRPr="00AA37D6">
        <w:rPr>
          <w:sz w:val="14"/>
        </w:rPr>
        <w:t xml:space="preserve"> Huntington Ingalls </w:t>
      </w:r>
      <w:r w:rsidRPr="00373F6A">
        <w:rPr>
          <w:rStyle w:val="StyleUnderline"/>
        </w:rPr>
        <w:t>employees and families all across the country. This reality makes it difficult for members of Congress to argue against the construction of new aircraft carriers</w:t>
      </w:r>
      <w:r w:rsidRPr="00AA37D6">
        <w:rPr>
          <w:sz w:val="14"/>
        </w:rPr>
        <w:t xml:space="preserve">, despite the fact they cost $12.3 billion each and Senate Armed Services Committee Chairman Sen. John McCain has labeled the program a “national disgrace.” </w:t>
      </w:r>
      <w:r w:rsidRPr="00373F6A">
        <w:rPr>
          <w:rStyle w:val="StyleUnderline"/>
        </w:rPr>
        <w:t>Lockheed Martin took the concept of political engineering a step further in the plan for the F-35</w:t>
      </w:r>
      <w:r w:rsidRPr="00AA37D6">
        <w:rPr>
          <w:sz w:val="14"/>
        </w:rPr>
        <w:t xml:space="preserve">, adding nine foreign countries to the list of production sites. </w:t>
      </w:r>
      <w:r w:rsidRPr="00373F6A">
        <w:rPr>
          <w:rStyle w:val="StyleUnderline"/>
        </w:rPr>
        <w:t>The F-35 supports 133,000 jobs in the United States alone.</w:t>
      </w:r>
      <w:r>
        <w:rPr>
          <w:rStyle w:val="StyleUnderline"/>
        </w:rPr>
        <w:t xml:space="preserve"> </w:t>
      </w:r>
      <w:r w:rsidRPr="00373F6A">
        <w:rPr>
          <w:rStyle w:val="StyleUnderline"/>
        </w:rPr>
        <w:t>When production rates begin to slow, Congress is faced with the dilemma of keeping defense businesses operational</w:t>
      </w:r>
      <w:r w:rsidRPr="00AA37D6">
        <w:rPr>
          <w:sz w:val="14"/>
        </w:rPr>
        <w:t xml:space="preserve"> (M1A1 Abrams factory in Lima, Ohio, Boeing in St Louis). There is currently an industry–utility lag in the Defense Department that serves as a major inhibitor to defense spending reductions and budgeting. In some cases, if needs are not current (or recommended by DoD), </w:t>
      </w:r>
      <w:r w:rsidRPr="00373F6A">
        <w:rPr>
          <w:rStyle w:val="StyleUnderline"/>
        </w:rPr>
        <w:t>Congress works with industry to find ways to keep the doors open. This is tantamount to saying to the services, “I know you didn’t ask for these airplanes, but we’re going to give you them anyway.”</w:t>
      </w:r>
      <w:r w:rsidRPr="00AA37D6">
        <w:rPr>
          <w:sz w:val="14"/>
        </w:rPr>
        <w:t xml:space="preserve"> Although reconstituting businesses and experience for more copies of the same platform in the future will cost time and money, DoD should not be responsible for industry growth and maintenance. </w:t>
      </w:r>
      <w:r w:rsidRPr="00AA37D6">
        <w:rPr>
          <w:rStyle w:val="StyleUnderline"/>
          <w:b/>
        </w:rPr>
        <w:t>Such efforts may actually hinder innovation. Advocate Placement</w:t>
      </w:r>
      <w:r>
        <w:rPr>
          <w:rStyle w:val="StyleUnderline"/>
        </w:rPr>
        <w:t xml:space="preserve"> </w:t>
      </w:r>
      <w:r w:rsidRPr="00AA37D6">
        <w:rPr>
          <w:sz w:val="14"/>
        </w:rPr>
        <w:t xml:space="preserve">If an individual works in DC long enough, he or she is likely to get caught in the revolving door. </w:t>
      </w:r>
      <w:r w:rsidRPr="00AA37D6">
        <w:rPr>
          <w:rStyle w:val="StyleUnderline"/>
          <w:b/>
        </w:rPr>
        <w:t>Movements from industry to congressional staff and from the executive branch to industry are commonplace</w:t>
      </w:r>
      <w:r w:rsidRPr="00AA37D6">
        <w:rPr>
          <w:sz w:val="14"/>
        </w:rPr>
        <w:t xml:space="preserve"> and further complicate congressional perspective. The defense contractor MPRI likes to say that they have “more generals per square foot here than at the Pentagon.” DoD officials have unique knowledge of how to request specific platforms, supplies, or munitions and the ability to impress upon Congress the vital nature of those requests. President Obama signed an Executive Order in 2011 to address the revolving door, but </w:t>
      </w:r>
      <w:r w:rsidRPr="00373F6A">
        <w:rPr>
          <w:rStyle w:val="StyleUnderline"/>
        </w:rPr>
        <w:t>movements remain difficult to track.</w:t>
      </w:r>
      <w:r w:rsidRPr="00AA37D6">
        <w:rPr>
          <w:sz w:val="14"/>
        </w:rPr>
        <w:t xml:space="preserve"> Additionally, reform initiatives within DoD add pressure to recruit the best and brightest and revolving door laws are perceived by some to be too stringent. What stronger advocate could the defense industry have than an experienced service member demanding from Congress funding for critical resources? Advocate placement is nothing new from a lobbying perspective. </w:t>
      </w:r>
      <w:r w:rsidRPr="00373F6A">
        <w:rPr>
          <w:rStyle w:val="StyleUnderline"/>
        </w:rPr>
        <w:t>Lobbying firms do their best to recruit strong advocates every day.</w:t>
      </w:r>
      <w:r w:rsidRPr="00AA37D6">
        <w:rPr>
          <w:sz w:val="14"/>
        </w:rPr>
        <w:t xml:space="preserve"> Staffers and members alike move to and from lobbying firms and keep the door revolving. However, recognition and placement of key personnel in the defense industry coalition is something that is unparalleled in any other industry. Consequences </w:t>
      </w:r>
      <w:r w:rsidRPr="00373F6A">
        <w:rPr>
          <w:rStyle w:val="StyleUnderline"/>
        </w:rPr>
        <w:t>Through the use of the mechanisms listed above,</w:t>
      </w:r>
      <w:r w:rsidRPr="00AA37D6">
        <w:rPr>
          <w:sz w:val="14"/>
        </w:rPr>
        <w:t xml:space="preserve"> in addition to many others, </w:t>
      </w:r>
      <w:r w:rsidRPr="00AA37D6">
        <w:rPr>
          <w:rStyle w:val="StyleUnderline"/>
          <w:b/>
        </w:rPr>
        <w:t>money is appropriated and policies are authorized</w:t>
      </w:r>
      <w:r w:rsidRPr="00373F6A">
        <w:rPr>
          <w:rStyle w:val="StyleUnderline"/>
        </w:rPr>
        <w:t xml:space="preserve"> that may not be synchronized to effectively address the current threats to US national security.</w:t>
      </w:r>
      <w:r w:rsidRPr="00AA37D6">
        <w:rPr>
          <w:sz w:val="14"/>
        </w:rPr>
        <w:t xml:space="preserve"> In an effort to responsibly address the national debt, the Budget Control Act was passed in 2011, which put spending caps on both defense and non-defense spending. As a result, sequestration went into effect, which ultimately forced all branches of the military to make some hard decisions. Orders on major weapons systems scaled down and cuts to military personnel were deemed necessary to meet the budgetary constraints. However, even under current fiscal constraints, industry prevails. In FY16, as the Army was directed to reduce the active duty force down to 420,000 personnel by 2019, the Navy was able to add seven E/A-18Gs, five F/A-18s, six F-35Bs and two F-35Cs through their unfunded requirements list alone—a total beyond what the service asked for in their original budget request. Each F/A-18 costs $67.2 million, E/A-18s cost $69.3 million per copy, F-35Bs run about $134 million, and each F-35C costs about $146 million with the engine. For FY17, the Navy requested fourteen more F/A-18s and another two F-35Cs. With the grand total of Navy unfunded aircraft requirements at around $2.3 billion in FY16 and $1.9 billion in FY17, one could conclude quite a few soldiers could be kept in the active duty force if just one of these additional aircraft purchases were not made—a single F-35C costs the same as it does to maintain about 1,372 infantrymen on active duty. Even budgetary constraints make massive defense programs too important to cut. At a time when the defense budget is under extreme scrutiny, there is a perception that Congress would rather buy more multi-million-dollar aircraft than maintain a larger active duty ground force. If the national military strategy called for more aircraft and fewer ground forces, this may be acceptable. However, the 2015 National Military Strategy, the National Commission on the Future of the Army, and numerous institutions and policy documents indicate the land force is too small to address emerging and evolving threats. Military–Industrial </w:t>
      </w:r>
      <w:r w:rsidRPr="00AA37D6">
        <w:rPr>
          <w:rStyle w:val="StyleUnderline"/>
          <w:b/>
        </w:rPr>
        <w:t>The military–industrial complex is running at full speed and is too closely tied to congressional votes to slow down.</w:t>
      </w:r>
      <w:r w:rsidRPr="00373F6A">
        <w:rPr>
          <w:rStyle w:val="StyleUnderline"/>
        </w:rPr>
        <w:t xml:space="preserve"> </w:t>
      </w:r>
      <w:r w:rsidRPr="00AA37D6">
        <w:rPr>
          <w:sz w:val="14"/>
        </w:rPr>
        <w:t xml:space="preserve">Norms The warnings made by President Eisenhower in 1961 seem not to matter to the modern government or American voters. Instead, </w:t>
      </w:r>
      <w:r w:rsidRPr="00AA37D6">
        <w:rPr>
          <w:rStyle w:val="StyleUnderline"/>
          <w:b/>
        </w:rPr>
        <w:t>the skyline on the opposite side of I-395 from the Pentagon is dominated by Boeing, L3, Northrop Grumman, and Lockheed Martin.</w:t>
      </w:r>
      <w:r w:rsidRPr="00AA37D6">
        <w:rPr>
          <w:sz w:val="14"/>
        </w:rPr>
        <w:t xml:space="preserve"> In fact, maintenance of the defense industry seems to be an accepted part of the national military strategy. But what is the risk of a strong military–industrial complex? Simply put, a US foreign and defense policy that is driven by job creation and political calculation rather than the need to counter real and immediate threats to our nation’s security. Politically, members of Congress cannot afford to advocate for defense spending cuts. Cracking down on extravagant defense expenditures does not translate well to most working-class Americans (although 32 percent of those polled by Gallup in 2016 do believe America is spending too much on national security). On the contrary, the potential for loss of jobs comes across crystal clear. With so much congressional focus and pressure on winning reelection, the American public can only hope that after the defense industry is funded, there is enough money left over to effectively address current and future threats to national security.</w:t>
      </w:r>
    </w:p>
    <w:p w14:paraId="633D2477" w14:textId="77777777" w:rsidR="00E87D1A" w:rsidRDefault="00E87D1A" w:rsidP="00E87D1A">
      <w:pPr>
        <w:pStyle w:val="Heading4"/>
      </w:pPr>
      <w:r>
        <w:t>The endless quest for innovative new killing machines in response to constructed threats emerges from the Military Industrial Complex’s propaganda machine in the name of profit</w:t>
      </w:r>
    </w:p>
    <w:p w14:paraId="3BACE683" w14:textId="77777777" w:rsidR="00E87D1A" w:rsidRPr="00DC3513" w:rsidRDefault="00E87D1A" w:rsidP="00E87D1A">
      <w:pPr>
        <w:rPr>
          <w:rStyle w:val="Style13ptBold"/>
          <w:b w:val="0"/>
          <w:sz w:val="22"/>
        </w:rPr>
      </w:pPr>
      <w:r>
        <w:rPr>
          <w:rStyle w:val="Style13ptBold"/>
        </w:rPr>
        <w:t xml:space="preserve">Valenzuela 4 </w:t>
      </w:r>
      <w:r>
        <w:rPr>
          <w:rStyle w:val="Style13ptBold"/>
          <w:b w:val="0"/>
          <w:sz w:val="22"/>
        </w:rPr>
        <w:t xml:space="preserve">(Manuel, attorney, consultant, freelance writer and author, “Perpetual War, Perpetual Terror,” Dissident Voice, November 27, 2003, https://dissidentvoice.org/Articles9/Valenzuela_Perpetual-War-Terror.htm)//glen </w:t>
      </w:r>
    </w:p>
    <w:p w14:paraId="7313FE09" w14:textId="77777777" w:rsidR="00E87D1A" w:rsidRDefault="00E87D1A" w:rsidP="00E87D1A">
      <w:pPr>
        <w:rPr>
          <w:rStyle w:val="StyleUnderline"/>
          <w:b/>
        </w:rPr>
      </w:pPr>
      <w:r w:rsidRPr="00D40A92">
        <w:rPr>
          <w:rStyle w:val="StyleUnderline"/>
          <w:b/>
        </w:rPr>
        <w:t>The Pentagon and the Military Industrial Complex are one and the same, having morphed</w:t>
      </w:r>
      <w:r w:rsidRPr="00DC3513">
        <w:rPr>
          <w:sz w:val="14"/>
        </w:rPr>
        <w:t xml:space="preserve"> over time </w:t>
      </w:r>
      <w:r w:rsidRPr="00D40A92">
        <w:rPr>
          <w:rStyle w:val="StyleUnderline"/>
          <w:b/>
        </w:rPr>
        <w:t>to form the most lethal killing institution the world has ever seen.</w:t>
      </w:r>
      <w:r w:rsidRPr="00DC3513">
        <w:rPr>
          <w:sz w:val="14"/>
        </w:rPr>
        <w:t xml:space="preserve"> Through a sliding and revolving door that turns citizen soldiers into armament industry executives and company officers into military policy makers, </w:t>
      </w:r>
      <w:r w:rsidRPr="00D40A92">
        <w:rPr>
          <w:rStyle w:val="StyleUnderline"/>
          <w:b/>
        </w:rPr>
        <w:t>the MIC has embedded itself into the</w:t>
      </w:r>
      <w:r w:rsidRPr="00D40A92">
        <w:rPr>
          <w:rStyle w:val="StyleUnderline"/>
        </w:rPr>
        <w:t xml:space="preserve"> military</w:t>
      </w:r>
      <w:r w:rsidRPr="00177A91">
        <w:rPr>
          <w:rStyle w:val="StyleUnderline"/>
        </w:rPr>
        <w:t xml:space="preserve"> branch of the </w:t>
      </w:r>
      <w:r w:rsidRPr="00D40A92">
        <w:rPr>
          <w:rStyle w:val="StyleUnderline"/>
          <w:b/>
        </w:rPr>
        <w:t>US government</w:t>
      </w:r>
      <w:r w:rsidRPr="00177A91">
        <w:rPr>
          <w:rStyle w:val="StyleUnderline"/>
        </w:rPr>
        <w:t xml:space="preserve">, thereby </w:t>
      </w:r>
      <w:r w:rsidRPr="00D40A92">
        <w:rPr>
          <w:rStyle w:val="StyleUnderline"/>
          <w:b/>
        </w:rPr>
        <w:t xml:space="preserve">assuring itself </w:t>
      </w:r>
      <w:r w:rsidRPr="00177A91">
        <w:rPr>
          <w:rStyle w:val="StyleUnderline"/>
        </w:rPr>
        <w:t xml:space="preserve">of </w:t>
      </w:r>
      <w:r w:rsidRPr="00D40A92">
        <w:rPr>
          <w:rStyle w:val="StyleUnderline"/>
          <w:b/>
        </w:rPr>
        <w:t>unlimited contracts</w:t>
      </w:r>
      <w:r w:rsidRPr="00177A91">
        <w:rPr>
          <w:rStyle w:val="StyleUnderline"/>
        </w:rPr>
        <w:t xml:space="preserve">, access, information and profit. </w:t>
      </w:r>
      <w:r w:rsidRPr="00D40A92">
        <w:rPr>
          <w:rStyle w:val="StyleUnderline"/>
          <w:b/>
        </w:rPr>
        <w:t>Military industry executives and lobbyists have</w:t>
      </w:r>
      <w:r w:rsidRPr="00177A91">
        <w:rPr>
          <w:rStyle w:val="StyleUnderline"/>
        </w:rPr>
        <w:t xml:space="preserve"> also </w:t>
      </w:r>
      <w:r w:rsidRPr="00D40A92">
        <w:rPr>
          <w:rStyle w:val="StyleUnderline"/>
          <w:b/>
        </w:rPr>
        <w:t>slithered deep into top administration positions</w:t>
      </w:r>
      <w:r w:rsidRPr="00177A91">
        <w:rPr>
          <w:rStyle w:val="StyleUnderline"/>
        </w:rPr>
        <w:t>, occupying vitally important posts that decide national and foreign policy. Ex top government officials now sit on boards of today’s biggest suppliers of military might. One need only look to the Carlyle Group to find the marriage between government and MIC.</w:t>
      </w:r>
      <w:r w:rsidRPr="00DC3513">
        <w:rPr>
          <w:sz w:val="14"/>
        </w:rPr>
        <w:t xml:space="preserve"> George Bush the First had until recently sat on the board of this powerful yet clandestine group. This intertwined dancing tango of cronyism is exactly what Eisenhower warned about. Like a virus MIC has spread itself throughout the hallways of the Pentagon, penetrating from top to bottom through the disease called greed. Now one and the same, the Pentagon and MIC have a common interest, motive and ability to shape how funds are used and wars are waged. </w:t>
      </w:r>
      <w:r w:rsidRPr="00D40A92">
        <w:rPr>
          <w:rStyle w:val="StyleUnderline"/>
          <w:b/>
        </w:rPr>
        <w:t>The Pentagon</w:t>
      </w:r>
      <w:r w:rsidRPr="00DC3513">
        <w:rPr>
          <w:sz w:val="14"/>
        </w:rPr>
        <w:t xml:space="preserve"> is the Department of War, not Defense. It </w:t>
      </w:r>
      <w:r w:rsidRPr="00D40A92">
        <w:rPr>
          <w:rStyle w:val="StyleUnderline"/>
          <w:b/>
        </w:rPr>
        <w:t>is in business to kill, kill, and kill some more.</w:t>
      </w:r>
      <w:r w:rsidRPr="00177A91">
        <w:rPr>
          <w:rStyle w:val="StyleUnderline"/>
        </w:rPr>
        <w:t xml:space="preserve"> Without war, violence and weapons there is no Pentagon. And so to survive, to remain a player, </w:t>
      </w:r>
      <w:r w:rsidRPr="00D40A92">
        <w:rPr>
          <w:rStyle w:val="StyleUnderline"/>
          <w:b/>
        </w:rPr>
        <w:t>wars must be created, weapons must be allocated, profits must be made and the Military Industrial Complex must continue exporting and manufacturing violence and conflict throughout the globe.</w:t>
      </w:r>
      <w:r w:rsidRPr="00177A91">
        <w:rPr>
          <w:rStyle w:val="StyleUnderline"/>
        </w:rPr>
        <w:t xml:space="preserve"> And, as always, in the great tradition of the United States, </w:t>
      </w:r>
      <w:r w:rsidRPr="00D40A92">
        <w:rPr>
          <w:rStyle w:val="StyleUnderline"/>
          <w:b/>
        </w:rPr>
        <w:t>enemies must exist.</w:t>
      </w:r>
      <w:r w:rsidRPr="00DC3513">
        <w:rPr>
          <w:sz w:val="14"/>
        </w:rPr>
        <w:t xml:space="preserve"> Indians, English, Mexicans, Spanish, Nazis, Koreans, Communists and </w:t>
      </w:r>
      <w:r w:rsidRPr="00D40A92">
        <w:rPr>
          <w:rStyle w:val="StyleUnderline"/>
          <w:b/>
        </w:rPr>
        <w:t>now the ever-ambiguous Terrorists. The Cold War came to an end and so too the great profits of the MIC. Reductions in the Pentagon budget threatened the</w:t>
      </w:r>
      <w:r w:rsidRPr="00177A91">
        <w:rPr>
          <w:rStyle w:val="StyleUnderline"/>
        </w:rPr>
        <w:t xml:space="preserve"> lifeblood of the </w:t>
      </w:r>
      <w:r w:rsidRPr="00D40A92">
        <w:rPr>
          <w:rStyle w:val="StyleUnderline"/>
          <w:b/>
        </w:rPr>
        <w:t>industry; a new enemy had to be unearthed. There is no war – hence no profit – without</w:t>
      </w:r>
      <w:r w:rsidRPr="00177A91">
        <w:rPr>
          <w:rStyle w:val="StyleUnderline"/>
        </w:rPr>
        <w:t xml:space="preserve"> evildoers, without </w:t>
      </w:r>
      <w:r w:rsidRPr="00D40A92">
        <w:rPr>
          <w:rStyle w:val="StyleUnderline"/>
          <w:b/>
        </w:rPr>
        <w:t>terrorists lurching at every corner</w:t>
      </w:r>
      <w:r w:rsidRPr="00177A91">
        <w:rPr>
          <w:rStyle w:val="StyleUnderline"/>
        </w:rPr>
        <w:t>, waiting patiently for the moment to strike, instilling fear into our lives, absorbing our attention.</w:t>
      </w:r>
      <w:r>
        <w:rPr>
          <w:rStyle w:val="StyleUnderline"/>
        </w:rPr>
        <w:t xml:space="preserve"> </w:t>
      </w:r>
      <w:r w:rsidRPr="00D40A92">
        <w:rPr>
          <w:rStyle w:val="StyleUnderline"/>
          <w:b/>
        </w:rPr>
        <w:t>We are told our nation is in imminent danger</w:t>
      </w:r>
      <w:r w:rsidRPr="00DC3513">
        <w:rPr>
          <w:rStyle w:val="StyleUnderline"/>
          <w:sz w:val="14"/>
          <w:u w:val="none"/>
        </w:rPr>
        <w:t>, that we are a mushroom cloud waiting to happen.</w:t>
      </w:r>
      <w:r w:rsidRPr="00177A91">
        <w:rPr>
          <w:rStyle w:val="StyleUnderline"/>
        </w:rPr>
        <w:t xml:space="preserve"> </w:t>
      </w:r>
      <w:r w:rsidRPr="00D40A92">
        <w:rPr>
          <w:rStyle w:val="StyleUnderline"/>
          <w:b/>
        </w:rPr>
        <w:t xml:space="preserve">And so we fear, transforming </w:t>
      </w:r>
      <w:r w:rsidRPr="00177A91">
        <w:rPr>
          <w:rStyle w:val="StyleUnderline"/>
        </w:rPr>
        <w:t xml:space="preserve">our mass uneasiness </w:t>
      </w:r>
      <w:r w:rsidRPr="00D40A92">
        <w:rPr>
          <w:rStyle w:val="StyleUnderline"/>
          <w:b/>
        </w:rPr>
        <w:t>into nationalistic</w:t>
      </w:r>
      <w:r w:rsidRPr="00177A91">
        <w:rPr>
          <w:rStyle w:val="StyleUnderline"/>
        </w:rPr>
        <w:t xml:space="preserve"> and patriotic </w:t>
      </w:r>
      <w:r w:rsidRPr="00D40A92">
        <w:rPr>
          <w:rStyle w:val="StyleUnderline"/>
          <w:b/>
        </w:rPr>
        <w:t>fervor</w:t>
      </w:r>
      <w:r w:rsidRPr="00177A91">
        <w:rPr>
          <w:rStyle w:val="StyleUnderline"/>
        </w:rPr>
        <w:t>, wrapping ourselves up in the flag and the Military Industrial Complex.</w:t>
      </w:r>
      <w:r w:rsidRPr="00DC3513">
        <w:rPr>
          <w:rStyle w:val="StyleUnderline"/>
          <w:sz w:val="14"/>
          <w:u w:val="none"/>
        </w:rPr>
        <w:t xml:space="preserve"> We have fallen into the mouse trap, </w:t>
      </w:r>
      <w:r w:rsidRPr="00D40A92">
        <w:rPr>
          <w:rStyle w:val="StyleUnderline"/>
          <w:b/>
        </w:rPr>
        <w:t xml:space="preserve">becoming the </w:t>
      </w:r>
      <w:r w:rsidRPr="00177A91">
        <w:rPr>
          <w:rStyle w:val="StyleUnderline"/>
        </w:rPr>
        <w:t xml:space="preserve">subservient </w:t>
      </w:r>
      <w:r w:rsidRPr="00D40A92">
        <w:rPr>
          <w:rStyle w:val="StyleUnderline"/>
          <w:b/>
        </w:rPr>
        <w:t>slaves of an engine</w:t>
      </w:r>
      <w:r w:rsidRPr="00177A91">
        <w:rPr>
          <w:rStyle w:val="StyleUnderline"/>
        </w:rPr>
        <w:t xml:space="preserve"> run by greed, </w:t>
      </w:r>
      <w:r w:rsidRPr="00D40A92">
        <w:rPr>
          <w:rStyle w:val="StyleUnderline"/>
          <w:b/>
        </w:rPr>
        <w:t>interested</w:t>
      </w:r>
      <w:r w:rsidRPr="00177A91">
        <w:rPr>
          <w:rStyle w:val="StyleUnderline"/>
        </w:rPr>
        <w:t xml:space="preserve"> not </w:t>
      </w:r>
      <w:r w:rsidRPr="00D40A92">
        <w:rPr>
          <w:rStyle w:val="StyleUnderline"/>
          <w:b/>
        </w:rPr>
        <w:t>in</w:t>
      </w:r>
      <w:r w:rsidRPr="00177A91">
        <w:rPr>
          <w:rStyle w:val="StyleUnderline"/>
        </w:rPr>
        <w:t xml:space="preserve"> peace but constant war, </w:t>
      </w:r>
      <w:r w:rsidRPr="00D40A92">
        <w:rPr>
          <w:rStyle w:val="StyleUnderline"/>
          <w:b/>
        </w:rPr>
        <w:t>constant killing and</w:t>
      </w:r>
      <w:r w:rsidRPr="00177A91">
        <w:rPr>
          <w:rStyle w:val="StyleUnderline"/>
        </w:rPr>
        <w:t xml:space="preserve"> constant </w:t>
      </w:r>
      <w:r w:rsidRPr="00D40A92">
        <w:rPr>
          <w:rStyle w:val="StyleUnderline"/>
          <w:b/>
        </w:rPr>
        <w:t>sacrifice to the almighty dollar.</w:t>
      </w:r>
      <w:r w:rsidRPr="00177A91">
        <w:rPr>
          <w:rStyle w:val="StyleUnderline"/>
        </w:rPr>
        <w:t xml:space="preserve"> </w:t>
      </w:r>
      <w:r w:rsidRPr="00DC3513">
        <w:rPr>
          <w:rStyle w:val="StyleUnderline"/>
          <w:sz w:val="14"/>
          <w:u w:val="none"/>
        </w:rPr>
        <w:t>Brainwashed to believe that War is Peace we sound the drums of war, marching our sons and daughters to a battle that cannot be won either by sword or gun.</w:t>
      </w:r>
      <w:r>
        <w:rPr>
          <w:rStyle w:val="StyleUnderline"/>
        </w:rPr>
        <w:t xml:space="preserve"> </w:t>
      </w:r>
      <w:r w:rsidRPr="00DC3513">
        <w:rPr>
          <w:rStyle w:val="StyleUnderline"/>
          <w:sz w:val="14"/>
          <w:u w:val="none"/>
        </w:rPr>
        <w:t xml:space="preserve">We are programmed to see the world as a conflict between "Us" versus "Them", "Good" versus "Evil," that we must inflict death on those who are not with us and on those against us. </w:t>
      </w:r>
      <w:r w:rsidRPr="00D40A92">
        <w:rPr>
          <w:rStyle w:val="StyleUnderline"/>
          <w:b/>
        </w:rPr>
        <w:t>The MIC prays on our human emotions and psychology, exploiting human nature and our still fragile memories of</w:t>
      </w:r>
      <w:r w:rsidRPr="00177A91">
        <w:rPr>
          <w:rStyle w:val="StyleUnderline"/>
        </w:rPr>
        <w:t xml:space="preserve"> the horrors of </w:t>
      </w:r>
      <w:r w:rsidRPr="00D40A92">
        <w:rPr>
          <w:rStyle w:val="StyleUnderline"/>
          <w:b/>
        </w:rPr>
        <w:t>9/11</w:t>
      </w:r>
      <w:r w:rsidRPr="00177A91">
        <w:rPr>
          <w:rStyle w:val="StyleUnderline"/>
        </w:rPr>
        <w:t>, manipulating us to believe that what they say and do is right for us all.</w:t>
      </w:r>
      <w:r w:rsidRPr="00DC3513">
        <w:rPr>
          <w:rStyle w:val="StyleUnderline"/>
          <w:sz w:val="14"/>
          <w:u w:val="none"/>
        </w:rPr>
        <w:t xml:space="preserve"> We unite behind one common enemy, fearing for our lives, complacent and obedient, </w:t>
      </w:r>
      <w:r w:rsidRPr="00177A91">
        <w:rPr>
          <w:rStyle w:val="StyleUnderline"/>
        </w:rPr>
        <w:t xml:space="preserve">blindly descending like a plague of locusts onto foreign land, </w:t>
      </w:r>
      <w:r w:rsidRPr="00D40A92">
        <w:rPr>
          <w:rStyle w:val="StyleUnderline"/>
          <w:b/>
        </w:rPr>
        <w:t>devastating, usurping, conquering</w:t>
      </w:r>
      <w:r w:rsidRPr="00177A91">
        <w:rPr>
          <w:rStyle w:val="StyleUnderline"/>
        </w:rPr>
        <w:t xml:space="preserve"> and devouring </w:t>
      </w:r>
      <w:r w:rsidRPr="00D40A92">
        <w:rPr>
          <w:rStyle w:val="StyleUnderline"/>
          <w:b/>
        </w:rPr>
        <w:t>those who have been deemed enemies of the state</w:t>
      </w:r>
      <w:r w:rsidRPr="00177A91">
        <w:rPr>
          <w:rStyle w:val="StyleUnderline"/>
        </w:rPr>
        <w:t xml:space="preserve">, those who harbor and live among them, "evil ones," "evildoers" and "haters of freedom," </w:t>
      </w:r>
      <w:r w:rsidRPr="00D40A92">
        <w:rPr>
          <w:rStyle w:val="StyleUnderline"/>
          <w:b/>
        </w:rPr>
        <w:t>all for the sake of profit and pillage, ideology and empire.</w:t>
      </w:r>
      <w:r w:rsidRPr="00DC3513">
        <w:rPr>
          <w:rStyle w:val="StyleUnderline"/>
          <w:sz w:val="14"/>
          <w:u w:val="none"/>
        </w:rPr>
        <w:t xml:space="preserve"> Power unfettered and unleashed, our freedoms die and are released</w:t>
      </w:r>
      <w:r>
        <w:rPr>
          <w:rStyle w:val="StyleUnderline"/>
        </w:rPr>
        <w:t xml:space="preserve"> </w:t>
      </w:r>
      <w:r w:rsidRPr="00D40A92">
        <w:rPr>
          <w:b/>
          <w:u w:val="single"/>
        </w:rPr>
        <w:t>The so-called "War on Terror" is but a charade, a fear-engendering escapade, designed to last into perpetuity, helping guarantee that the Military Industrial Complex will grow exponentially in power.</w:t>
      </w:r>
      <w:r w:rsidRPr="00177A91">
        <w:rPr>
          <w:u w:val="single"/>
        </w:rPr>
        <w:t xml:space="preserve"> </w:t>
      </w:r>
      <w:r w:rsidRPr="00D40A92">
        <w:rPr>
          <w:b/>
          <w:u w:val="single"/>
        </w:rPr>
        <w:t>It is a replacement for a Cold War long</w:t>
      </w:r>
      <w:r w:rsidRPr="00177A91">
        <w:rPr>
          <w:u w:val="single"/>
        </w:rPr>
        <w:t xml:space="preserve"> ago </w:t>
      </w:r>
      <w:r w:rsidRPr="00D40A92">
        <w:rPr>
          <w:b/>
          <w:u w:val="single"/>
        </w:rPr>
        <w:t>since retired and unable to deliver a massive increase in defense spending.</w:t>
      </w:r>
      <w:r w:rsidRPr="00DC3513">
        <w:rPr>
          <w:sz w:val="14"/>
        </w:rPr>
        <w:t xml:space="preserve"> Terrorists and the countries that harbor them have replaced the Soviet Union and Communists as enemy number one. </w:t>
      </w:r>
      <w:r w:rsidRPr="00177A91">
        <w:rPr>
          <w:u w:val="single"/>
        </w:rPr>
        <w:t>With a war that may go on indefinitely, pursuing an enemy that lives in shadows and in the haze of ambiguity, the MIC will grow ever more powerful, conscripting hundreds of thousands of our youth, sending them to guide, operate and unleash their products of death.</w:t>
      </w:r>
      <w:r>
        <w:rPr>
          <w:u w:val="single"/>
        </w:rPr>
        <w:t xml:space="preserve"> </w:t>
      </w:r>
      <w:r w:rsidRPr="00DC3513">
        <w:rPr>
          <w:sz w:val="14"/>
        </w:rPr>
        <w:t xml:space="preserve">Rumblings of bringing back the draft are growing louder, and if you think your children and grandchildren will escape it, think again. In a war without end, in battles that do not cease, the MIC will need human flesh from which to recycle those who perish and fall wounded. Empire building needs bodies and drones to go with military might, instruments of death need trigger fingers and human brains, and, with so many expendable young men and women being conditioned in this so-called "war on terror," MIC will continue its reprogramming of citizen soldiers from peaceful civilians to warmongering killing machines. After all, "War is Peace." Yet the Department of War, ever steadfast to use its weaponry, fails to realize that </w:t>
      </w:r>
      <w:r w:rsidRPr="00DC3513">
        <w:rPr>
          <w:rStyle w:val="StyleUnderline"/>
          <w:b/>
        </w:rPr>
        <w:t>no amount of money will win this war if the root causes of terrorism are not confronted</w:t>
      </w:r>
      <w:r w:rsidRPr="00DC3513">
        <w:rPr>
          <w:sz w:val="14"/>
        </w:rPr>
        <w:t xml:space="preserve"> as priority number one. If you get to the roots, you pull out the weed. If not, it grows back again and again. But perhaps </w:t>
      </w:r>
      <w:r w:rsidRPr="00D40A92">
        <w:rPr>
          <w:rStyle w:val="StyleUnderline"/>
        </w:rPr>
        <w:t xml:space="preserve">a </w:t>
      </w:r>
      <w:r w:rsidRPr="00DC3513">
        <w:rPr>
          <w:rStyle w:val="StyleUnderline"/>
          <w:b/>
        </w:rPr>
        <w:t>perpetual war is what MIC has sought all along. A lifetime of combat, a lifetime of profit</w:t>
      </w:r>
      <w:r w:rsidRPr="00D40A92">
        <w:rPr>
          <w:rStyle w:val="StyleUnderline"/>
        </w:rPr>
        <w:t xml:space="preserve">, a lifetime of power. </w:t>
      </w:r>
      <w:r w:rsidRPr="00DC3513">
        <w:rPr>
          <w:rStyle w:val="StyleUnderline"/>
          <w:b/>
        </w:rPr>
        <w:t>Assembly lines of missiles, bombs, tanks and aircraft operate without pause, helping expand a sluggish economy and the interests of the Pax Americana.</w:t>
      </w:r>
      <w:r w:rsidRPr="00D40A92">
        <w:rPr>
          <w:rStyle w:val="StyleUnderline"/>
        </w:rPr>
        <w:t xml:space="preserve"> Profit over people, violence before peace, </w:t>
      </w:r>
      <w:r w:rsidRPr="00DC3513">
        <w:rPr>
          <w:rStyle w:val="StyleUnderline"/>
          <w:b/>
        </w:rPr>
        <w:t>the American killing machine continues on its path to human extinction, and it is the hands and minds of our best and brightest building and creating these products of decimation.</w:t>
      </w:r>
    </w:p>
    <w:p w14:paraId="68583BFF" w14:textId="27B1F602" w:rsidR="00007707" w:rsidRDefault="00007707" w:rsidP="005A251B">
      <w:pPr>
        <w:pStyle w:val="Heading1"/>
      </w:pPr>
      <w:r>
        <w:t>Impacts</w:t>
      </w:r>
    </w:p>
    <w:p w14:paraId="7C9F7925" w14:textId="69C8496C" w:rsidR="00FA0DF6" w:rsidRDefault="00FA0DF6" w:rsidP="00FA0DF6">
      <w:pPr>
        <w:pStyle w:val="Heading2"/>
      </w:pPr>
      <w:r>
        <w:t>Terrorism</w:t>
      </w:r>
    </w:p>
    <w:p w14:paraId="43B594AB" w14:textId="4EE0F9AE" w:rsidR="00742881" w:rsidRPr="00742881" w:rsidRDefault="00742881" w:rsidP="00742881">
      <w:pPr>
        <w:pStyle w:val="Heading3"/>
      </w:pPr>
      <w:r>
        <w:t xml:space="preserve">1nc </w:t>
      </w:r>
    </w:p>
    <w:p w14:paraId="0CF76D17" w14:textId="18F0D280" w:rsidR="00FA0DF6" w:rsidRDefault="00FA0DF6" w:rsidP="00FA0DF6">
      <w:pPr>
        <w:pStyle w:val="Heading4"/>
        <w:rPr>
          <w:lang w:val="pt-BR"/>
        </w:rPr>
      </w:pPr>
      <w:r>
        <w:rPr>
          <w:lang w:val="pt-BR"/>
        </w:rPr>
        <w:t>Unipolarity is responsible for global terrorism</w:t>
      </w:r>
      <w:r w:rsidR="00742881">
        <w:rPr>
          <w:lang w:val="pt-BR"/>
        </w:rPr>
        <w:t xml:space="preserve"> – those continuted assymmetric responses make hgemony unsustainalbe</w:t>
      </w:r>
    </w:p>
    <w:p w14:paraId="0B20CD85" w14:textId="77777777" w:rsidR="00FA0DF6" w:rsidRPr="00B86575" w:rsidRDefault="00FA0DF6" w:rsidP="00FA0DF6">
      <w:pPr>
        <w:spacing w:after="0"/>
      </w:pPr>
      <w:proofErr w:type="spellStart"/>
      <w:r w:rsidRPr="00B86575">
        <w:rPr>
          <w:b/>
          <w:bCs/>
        </w:rPr>
        <w:t>Ibrahimi</w:t>
      </w:r>
      <w:proofErr w:type="spellEnd"/>
      <w:r w:rsidRPr="00B86575">
        <w:rPr>
          <w:b/>
          <w:bCs/>
        </w:rPr>
        <w:t xml:space="preserve"> 18</w:t>
      </w:r>
      <w:r>
        <w:t xml:space="preserve"> a researcher and instructor of political science. </w:t>
      </w:r>
      <w:proofErr w:type="spellStart"/>
      <w:r>
        <w:t>Ibrahimi</w:t>
      </w:r>
      <w:proofErr w:type="spellEnd"/>
      <w:r>
        <w:t xml:space="preserve"> received his PhD from Carleton University. His research interests include international relations, international security, terrorism, conflict Analysis, political development in the Middles East and South Asia, and Afghanistan. His articles have appeared in Small Wars and Insurgencies, Behavioral Sciences of Terrorism and Political Aggression, Dynamics of Asymmetric Conflict, and elsewhere. (2/19/18; S. </w:t>
      </w:r>
      <w:proofErr w:type="spellStart"/>
      <w:r>
        <w:t>Yaqub</w:t>
      </w:r>
      <w:proofErr w:type="spellEnd"/>
      <w:r>
        <w:t xml:space="preserve"> </w:t>
      </w:r>
      <w:proofErr w:type="spellStart"/>
      <w:r>
        <w:t>Ibrahimi</w:t>
      </w:r>
      <w:proofErr w:type="spellEnd"/>
      <w:r>
        <w:t xml:space="preserve">; “Unipolar politics and global peace: a structural explanation of the globalizing jihad”; </w:t>
      </w:r>
      <w:proofErr w:type="spellStart"/>
      <w:r>
        <w:t>taylor</w:t>
      </w:r>
      <w:proofErr w:type="spellEnd"/>
      <w:r>
        <w:t xml:space="preserve"> and </w:t>
      </w:r>
      <w:proofErr w:type="spellStart"/>
      <w:r>
        <w:t>francis</w:t>
      </w:r>
      <w:proofErr w:type="spellEnd"/>
      <w:r>
        <w:t xml:space="preserve"> https://www.tandfonline.com/doi/pdf/10.1080/17467586.2018.1428763?needAccess=true)</w:t>
      </w:r>
    </w:p>
    <w:p w14:paraId="047929B5" w14:textId="77777777" w:rsidR="00FA0DF6" w:rsidRPr="00774BE4" w:rsidRDefault="00FA0DF6" w:rsidP="00FA0DF6">
      <w:pPr>
        <w:spacing w:after="0"/>
        <w:rPr>
          <w:sz w:val="16"/>
        </w:rPr>
      </w:pPr>
      <w:r w:rsidRPr="00774BE4">
        <w:rPr>
          <w:sz w:val="16"/>
        </w:rPr>
        <w:t>Three conclusions can be drawn from this paper. First, the peacefulness of the contemporary unipolar system could be discussed beyond the interstate conflict and the likelihood of great powers competition debate. The new forms of asymmetric warfare, particularly the emergence of JSGs and their violent activities at different levels of the global order, could be assessed as another variable in debates on the peacefulness of the system. These actors DYNAMICS OF ASYMMETRIC CONFLICT 59 emerged and operate under the unipolarity conditions</w:t>
      </w:r>
      <w:r w:rsidRPr="00742881">
        <w:rPr>
          <w:rStyle w:val="Emphasis"/>
          <w:highlight w:val="yellow"/>
        </w:rPr>
        <w:t>. Unipolarity</w:t>
      </w:r>
      <w:r w:rsidRPr="00D81FB0">
        <w:rPr>
          <w:rStyle w:val="StyleUnderline"/>
        </w:rPr>
        <w:t xml:space="preserve">, in this sense, </w:t>
      </w:r>
      <w:r w:rsidRPr="00742881">
        <w:rPr>
          <w:rStyle w:val="Emphasis"/>
          <w:highlight w:val="yellow"/>
        </w:rPr>
        <w:t>has generated conflict-producing mechanisms</w:t>
      </w:r>
      <w:r w:rsidRPr="00D81FB0">
        <w:rPr>
          <w:rStyle w:val="StyleUnderline"/>
        </w:rPr>
        <w:t xml:space="preserve"> and nonstate actors that drove sovereign states in</w:t>
      </w:r>
      <w:r>
        <w:rPr>
          <w:rStyle w:val="StyleUnderline"/>
        </w:rPr>
        <w:t xml:space="preserve"> </w:t>
      </w:r>
      <w:r w:rsidRPr="00D81FB0">
        <w:rPr>
          <w:rStyle w:val="StyleUnderline"/>
        </w:rPr>
        <w:t>lengthy wars against JSGs</w:t>
      </w:r>
      <w:r w:rsidRPr="00774BE4">
        <w:rPr>
          <w:sz w:val="16"/>
        </w:rPr>
        <w:t xml:space="preserve">. This argument makes a significant contribution to the unipolarity-peace puzzle, which is conventionally addressed from the interstate conflict perspective. Second, </w:t>
      </w:r>
      <w:r w:rsidRPr="00742881">
        <w:rPr>
          <w:rStyle w:val="Emphasis"/>
          <w:highlight w:val="yellow"/>
        </w:rPr>
        <w:t>unipolarity transformed Islamist-oriented terrorism from domestic to global</w:t>
      </w:r>
      <w:r w:rsidRPr="00774BE4">
        <w:rPr>
          <w:rStyle w:val="Emphasis"/>
        </w:rPr>
        <w:t>.</w:t>
      </w:r>
      <w:r w:rsidRPr="00D81FB0">
        <w:rPr>
          <w:rStyle w:val="StyleUnderline"/>
        </w:rPr>
        <w:t xml:space="preserve"> In</w:t>
      </w:r>
      <w:r>
        <w:rPr>
          <w:rStyle w:val="StyleUnderline"/>
        </w:rPr>
        <w:t xml:space="preserve"> </w:t>
      </w:r>
      <w:r w:rsidRPr="00D81FB0">
        <w:rPr>
          <w:rStyle w:val="StyleUnderline"/>
        </w:rPr>
        <w:t xml:space="preserve">addition to other conflict-generating conditions produced under unipolarity, </w:t>
      </w:r>
      <w:r w:rsidRPr="00742881">
        <w:rPr>
          <w:rStyle w:val="Emphasis"/>
          <w:highlight w:val="yellow"/>
        </w:rPr>
        <w:t>the U</w:t>
      </w:r>
      <w:r w:rsidRPr="00D81FB0">
        <w:rPr>
          <w:rStyle w:val="StyleUnderline"/>
        </w:rPr>
        <w:t>nited</w:t>
      </w:r>
      <w:r>
        <w:rPr>
          <w:rStyle w:val="StyleUnderline"/>
        </w:rPr>
        <w:t xml:space="preserve"> </w:t>
      </w:r>
      <w:r w:rsidRPr="00742881">
        <w:rPr>
          <w:rStyle w:val="Emphasis"/>
          <w:highlight w:val="yellow"/>
        </w:rPr>
        <w:t>S</w:t>
      </w:r>
      <w:r w:rsidRPr="00D81FB0">
        <w:rPr>
          <w:rStyle w:val="StyleUnderline"/>
        </w:rPr>
        <w:t xml:space="preserve">tates’ </w:t>
      </w:r>
      <w:r w:rsidRPr="00742881">
        <w:rPr>
          <w:rStyle w:val="Emphasis"/>
          <w:highlight w:val="yellow"/>
        </w:rPr>
        <w:t>unipolar policies in Muslim regions transformed the traditional near-enemy-centric narrative of jihad into a far-enemy-centric ideology</w:t>
      </w:r>
      <w:r w:rsidRPr="00D81FB0">
        <w:rPr>
          <w:rStyle w:val="StyleUnderline"/>
        </w:rPr>
        <w:t>. As a result of the transformation of this</w:t>
      </w:r>
      <w:r>
        <w:rPr>
          <w:rStyle w:val="StyleUnderline"/>
        </w:rPr>
        <w:t xml:space="preserve"> </w:t>
      </w:r>
      <w:r w:rsidRPr="00D81FB0">
        <w:rPr>
          <w:rStyle w:val="StyleUnderline"/>
        </w:rPr>
        <w:t>doctrine, new forms of JSGs emerged that posed a threat to peace and security at all</w:t>
      </w:r>
      <w:r>
        <w:rPr>
          <w:rStyle w:val="StyleUnderline"/>
        </w:rPr>
        <w:t xml:space="preserve"> </w:t>
      </w:r>
      <w:r w:rsidRPr="00D81FB0">
        <w:rPr>
          <w:rStyle w:val="StyleUnderline"/>
        </w:rPr>
        <w:t>levels.</w:t>
      </w:r>
      <w:r>
        <w:rPr>
          <w:rStyle w:val="StyleUnderline"/>
        </w:rPr>
        <w:t xml:space="preserve"> </w:t>
      </w:r>
      <w:r w:rsidRPr="00774BE4">
        <w:rPr>
          <w:sz w:val="16"/>
        </w:rPr>
        <w:t xml:space="preserve">Finally, because of </w:t>
      </w:r>
      <w:r w:rsidRPr="00D81FB0">
        <w:rPr>
          <w:rStyle w:val="StyleUnderline"/>
        </w:rPr>
        <w:t>the unipolarity of the system, global peace depends largely on the</w:t>
      </w:r>
      <w:r>
        <w:rPr>
          <w:rStyle w:val="StyleUnderline"/>
        </w:rPr>
        <w:t xml:space="preserve"> </w:t>
      </w:r>
      <w:r w:rsidRPr="00D81FB0">
        <w:rPr>
          <w:rStyle w:val="StyleUnderline"/>
        </w:rPr>
        <w:t xml:space="preserve">sole great power’s foreign and military policies. The </w:t>
      </w:r>
      <w:r w:rsidRPr="00742881">
        <w:rPr>
          <w:rStyle w:val="Emphasis"/>
          <w:highlight w:val="yellow"/>
        </w:rPr>
        <w:t>US interventionism, due to the absence of a challenging great power</w:t>
      </w:r>
      <w:r w:rsidRPr="00D81FB0">
        <w:rPr>
          <w:rStyle w:val="StyleUnderline"/>
        </w:rPr>
        <w:t>,</w:t>
      </w:r>
      <w:r w:rsidRPr="00774BE4">
        <w:rPr>
          <w:sz w:val="16"/>
        </w:rPr>
        <w:t xml:space="preserve"> might not generate interstate conflict. However, it </w:t>
      </w:r>
      <w:r w:rsidRPr="00742881">
        <w:rPr>
          <w:rStyle w:val="Emphasis"/>
          <w:highlight w:val="yellow"/>
        </w:rPr>
        <w:t>would engage the US in asymmetric warfare with nonstate actors that</w:t>
      </w:r>
      <w:r w:rsidRPr="00D81FB0">
        <w:rPr>
          <w:rStyle w:val="StyleUnderline"/>
        </w:rPr>
        <w:t xml:space="preserve"> would </w:t>
      </w:r>
      <w:r w:rsidRPr="00774BE4">
        <w:rPr>
          <w:sz w:val="16"/>
        </w:rPr>
        <w:t xml:space="preserve">emerge independently or on behalf of states </w:t>
      </w:r>
      <w:r w:rsidRPr="00D81FB0">
        <w:rPr>
          <w:rStyle w:val="Emphasis"/>
        </w:rPr>
        <w:t xml:space="preserve">to </w:t>
      </w:r>
      <w:r w:rsidRPr="00742881">
        <w:rPr>
          <w:rStyle w:val="Emphasis"/>
          <w:highlight w:val="yellow"/>
        </w:rPr>
        <w:t>disrupt</w:t>
      </w:r>
      <w:r w:rsidRPr="00D81FB0">
        <w:rPr>
          <w:rStyle w:val="Emphasis"/>
        </w:rPr>
        <w:t xml:space="preserve"> the US </w:t>
      </w:r>
      <w:r w:rsidRPr="00742881">
        <w:rPr>
          <w:rStyle w:val="Emphasis"/>
          <w:highlight w:val="yellow"/>
        </w:rPr>
        <w:t>hegemony through insurgency, terrorism, and other forms of violence</w:t>
      </w:r>
      <w:r w:rsidRPr="00D81FB0">
        <w:rPr>
          <w:rStyle w:val="Emphasis"/>
        </w:rPr>
        <w:t xml:space="preserve"> at different levels</w:t>
      </w:r>
      <w:r w:rsidRPr="00D81FB0">
        <w:rPr>
          <w:rStyle w:val="StyleUnderline"/>
        </w:rPr>
        <w:t xml:space="preserve">. </w:t>
      </w:r>
      <w:r w:rsidRPr="00774BE4">
        <w:rPr>
          <w:sz w:val="16"/>
        </w:rPr>
        <w:t>These all might not challenge the durability of unipolarity, drastically, but they would disrupt peace and security at all domestic, regional, and global levels.</w:t>
      </w:r>
    </w:p>
    <w:p w14:paraId="3741B5AF" w14:textId="320F3FC9" w:rsidR="00FA0DF6" w:rsidRDefault="00742881" w:rsidP="00742881">
      <w:pPr>
        <w:pStyle w:val="Heading3"/>
      </w:pPr>
      <w:r>
        <w:t>2nc Link</w:t>
      </w:r>
    </w:p>
    <w:p w14:paraId="6EE3C580" w14:textId="77777777" w:rsidR="00FA0DF6" w:rsidRPr="00D5745D" w:rsidRDefault="00FA0DF6" w:rsidP="00FA0DF6">
      <w:pPr>
        <w:pStyle w:val="Heading4"/>
      </w:pPr>
      <w:r w:rsidRPr="00D5745D">
        <w:t>US unipolarity is the root cause of radical terrorism</w:t>
      </w:r>
    </w:p>
    <w:p w14:paraId="331CB1EB" w14:textId="77777777" w:rsidR="00FA0DF6" w:rsidRPr="00420602" w:rsidRDefault="00FA0DF6" w:rsidP="00FA0DF6">
      <w:proofErr w:type="spellStart"/>
      <w:r w:rsidRPr="00B86575">
        <w:rPr>
          <w:b/>
          <w:bCs/>
        </w:rPr>
        <w:t>Ibrahimi</w:t>
      </w:r>
      <w:proofErr w:type="spellEnd"/>
      <w:r w:rsidRPr="00B86575">
        <w:rPr>
          <w:b/>
          <w:bCs/>
        </w:rPr>
        <w:t xml:space="preserve"> 18</w:t>
      </w:r>
      <w:r>
        <w:t xml:space="preserve"> a researcher and instructor of political science. </w:t>
      </w:r>
      <w:proofErr w:type="spellStart"/>
      <w:r>
        <w:t>Ibrahimi</w:t>
      </w:r>
      <w:proofErr w:type="spellEnd"/>
      <w:r>
        <w:t xml:space="preserve"> received his PhD from Carleton University. His research interests include international relations, international security, terrorism, conflict Analysis, political development in the Middles East and South Asia, and Afghanistan. His articles have appeared in Small Wars and Insurgencies, Behavioral Sciences of Terrorism and Political Aggression, Dynamics of Asymmetric Conflict, and elsewhere. (2/19/18; S. </w:t>
      </w:r>
      <w:proofErr w:type="spellStart"/>
      <w:r>
        <w:t>Yaqub</w:t>
      </w:r>
      <w:proofErr w:type="spellEnd"/>
      <w:r>
        <w:t xml:space="preserve"> </w:t>
      </w:r>
      <w:proofErr w:type="spellStart"/>
      <w:r>
        <w:t>Ibrahimi</w:t>
      </w:r>
      <w:proofErr w:type="spellEnd"/>
      <w:r>
        <w:t xml:space="preserve">; “Unipolar politics and global peace: a structural explanation of the globalizing jihad”; </w:t>
      </w:r>
      <w:proofErr w:type="spellStart"/>
      <w:r>
        <w:t>taylor</w:t>
      </w:r>
      <w:proofErr w:type="spellEnd"/>
      <w:r>
        <w:t xml:space="preserve"> and </w:t>
      </w:r>
      <w:proofErr w:type="spellStart"/>
      <w:r>
        <w:t>francis</w:t>
      </w:r>
      <w:proofErr w:type="spellEnd"/>
      <w:r>
        <w:t>;  https://www.tandfonline.com/doi/pdf/10.1080/17467586.2018.1428763?needAccess=true)</w:t>
      </w:r>
    </w:p>
    <w:p w14:paraId="6EE245EE" w14:textId="77777777" w:rsidR="00FA0DF6" w:rsidRPr="003A3FBD" w:rsidRDefault="00FA0DF6" w:rsidP="00FA0DF6">
      <w:pPr>
        <w:rPr>
          <w:rStyle w:val="StyleUnderline"/>
        </w:rPr>
      </w:pPr>
      <w:r w:rsidRPr="00D5745D">
        <w:rPr>
          <w:sz w:val="16"/>
        </w:rPr>
        <w:t>Theories belong to this level of analysis describe international causes as ‘external constraints’ that encourage and even compel actors to form groups and engage in war (</w:t>
      </w:r>
      <w:proofErr w:type="spellStart"/>
      <w:r w:rsidRPr="00D5745D">
        <w:rPr>
          <w:sz w:val="16"/>
        </w:rPr>
        <w:t>Choucri</w:t>
      </w:r>
      <w:proofErr w:type="spellEnd"/>
      <w:r w:rsidRPr="00D5745D">
        <w:rPr>
          <w:sz w:val="16"/>
        </w:rPr>
        <w:t xml:space="preserve"> &amp; North, 1975; Homer-Dixon, 1991, p. 105; Waltz, 1979). </w:t>
      </w:r>
      <w:r w:rsidRPr="003A3FBD">
        <w:rPr>
          <w:rStyle w:val="StyleUnderline"/>
        </w:rPr>
        <w:t xml:space="preserve">In the case of </w:t>
      </w:r>
      <w:proofErr w:type="spellStart"/>
      <w:r w:rsidRPr="003A3FBD">
        <w:rPr>
          <w:rStyle w:val="StyleUnderline"/>
        </w:rPr>
        <w:t>alQaeda</w:t>
      </w:r>
      <w:proofErr w:type="spellEnd"/>
      <w:r w:rsidRPr="003A3FBD">
        <w:rPr>
          <w:rStyle w:val="StyleUnderline"/>
        </w:rPr>
        <w:t>,</w:t>
      </w:r>
      <w:r>
        <w:rPr>
          <w:rStyle w:val="StyleUnderline"/>
        </w:rPr>
        <w:t xml:space="preserve"> </w:t>
      </w:r>
      <w:r w:rsidRPr="00D5745D">
        <w:rPr>
          <w:sz w:val="16"/>
        </w:rPr>
        <w:t>two international factors</w:t>
      </w:r>
      <w:r w:rsidRPr="003A3FBD">
        <w:rPr>
          <w:rStyle w:val="StyleUnderline"/>
        </w:rPr>
        <w:t xml:space="preserve">, </w:t>
      </w:r>
      <w:r w:rsidRPr="003A3FBD">
        <w:rPr>
          <w:rStyle w:val="Emphasis"/>
        </w:rPr>
        <w:t>the transformation of the international system from bipolarity</w:t>
      </w:r>
      <w:r>
        <w:rPr>
          <w:rStyle w:val="Emphasis"/>
        </w:rPr>
        <w:t xml:space="preserve"> </w:t>
      </w:r>
      <w:r w:rsidRPr="003A3FBD">
        <w:rPr>
          <w:rStyle w:val="Emphasis"/>
        </w:rPr>
        <w:t>to unipolarity</w:t>
      </w:r>
      <w:r w:rsidRPr="003A3FBD">
        <w:rPr>
          <w:rStyle w:val="StyleUnderline"/>
        </w:rPr>
        <w:t xml:space="preserve"> (Monteiro, 2014) </w:t>
      </w:r>
      <w:r w:rsidRPr="00D5745D">
        <w:rPr>
          <w:sz w:val="16"/>
        </w:rPr>
        <w:t>and its regional consequences in the Middle East</w:t>
      </w:r>
      <w:r w:rsidRPr="003A3FBD">
        <w:rPr>
          <w:rStyle w:val="StyleUnderline"/>
        </w:rPr>
        <w:t xml:space="preserve"> </w:t>
      </w:r>
      <w:r w:rsidRPr="00D5745D">
        <w:rPr>
          <w:sz w:val="16"/>
        </w:rPr>
        <w:t xml:space="preserve">and South Asia, </w:t>
      </w:r>
      <w:r w:rsidRPr="003A3FBD">
        <w:rPr>
          <w:rStyle w:val="Emphasis"/>
        </w:rPr>
        <w:t>functioned as the root cause</w:t>
      </w:r>
      <w:r w:rsidRPr="00D5745D">
        <w:rPr>
          <w:sz w:val="16"/>
        </w:rPr>
        <w:t>s</w:t>
      </w:r>
      <w:r w:rsidRPr="003A3FBD">
        <w:rPr>
          <w:rStyle w:val="Emphasis"/>
        </w:rPr>
        <w:t xml:space="preserve"> of the rise of al-Qaeda</w:t>
      </w:r>
      <w:r w:rsidRPr="00D5745D">
        <w:rPr>
          <w:sz w:val="16"/>
        </w:rPr>
        <w:t xml:space="preserve"> at this level of analysis. </w:t>
      </w:r>
      <w:r w:rsidRPr="003A3FBD">
        <w:rPr>
          <w:rStyle w:val="StyleUnderline"/>
        </w:rPr>
        <w:t>The</w:t>
      </w:r>
      <w:r w:rsidRPr="00D5745D">
        <w:rPr>
          <w:sz w:val="16"/>
        </w:rPr>
        <w:t xml:space="preserve"> </w:t>
      </w:r>
      <w:r w:rsidRPr="003A3FBD">
        <w:rPr>
          <w:rStyle w:val="StyleUnderline"/>
        </w:rPr>
        <w:t>two factors were conceived by jihadis as ‘external constraints’ that had imposed</w:t>
      </w:r>
      <w:r>
        <w:rPr>
          <w:rStyle w:val="StyleUnderline"/>
        </w:rPr>
        <w:t xml:space="preserve"> </w:t>
      </w:r>
      <w:r w:rsidRPr="003A3FBD">
        <w:rPr>
          <w:rStyle w:val="StyleUnderline"/>
        </w:rPr>
        <w:t>an oppressive circumstance on them and their societies</w:t>
      </w:r>
      <w:r w:rsidRPr="00D5745D">
        <w:rPr>
          <w:sz w:val="16"/>
        </w:rPr>
        <w:t xml:space="preserve"> (Bin Laden, 1998; Palmer &amp; Palmer, 2008, p. 147). </w:t>
      </w:r>
      <w:r w:rsidRPr="003A3FBD">
        <w:rPr>
          <w:rStyle w:val="StyleUnderline"/>
        </w:rPr>
        <w:t>The formation of al-Qaeda, in this regard, was a response to those</w:t>
      </w:r>
      <w:r>
        <w:rPr>
          <w:rStyle w:val="StyleUnderline"/>
        </w:rPr>
        <w:t xml:space="preserve"> </w:t>
      </w:r>
      <w:r w:rsidRPr="003A3FBD">
        <w:rPr>
          <w:rStyle w:val="StyleUnderline"/>
        </w:rPr>
        <w:t>‘constraints.’</w:t>
      </w:r>
      <w:r>
        <w:rPr>
          <w:rStyle w:val="StyleUnderline"/>
        </w:rPr>
        <w:t xml:space="preserve"> </w:t>
      </w:r>
      <w:r w:rsidRPr="00D5745D">
        <w:rPr>
          <w:sz w:val="16"/>
        </w:rPr>
        <w:t xml:space="preserve">Following the collapse of the Soviet Union, </w:t>
      </w:r>
      <w:r w:rsidRPr="003A3FBD">
        <w:rPr>
          <w:rStyle w:val="StyleUnderline"/>
        </w:rPr>
        <w:t>the United States achieved a total dominance</w:t>
      </w:r>
      <w:r>
        <w:rPr>
          <w:rStyle w:val="StyleUnderline"/>
        </w:rPr>
        <w:t xml:space="preserve"> </w:t>
      </w:r>
      <w:r w:rsidRPr="003A3FBD">
        <w:rPr>
          <w:rStyle w:val="StyleUnderline"/>
        </w:rPr>
        <w:t>in the Middle Eastern affairs not seen since that of the British in the first half of</w:t>
      </w:r>
      <w:r>
        <w:rPr>
          <w:rStyle w:val="StyleUnderline"/>
        </w:rPr>
        <w:t xml:space="preserve"> </w:t>
      </w:r>
      <w:r w:rsidRPr="003A3FBD">
        <w:rPr>
          <w:rStyle w:val="StyleUnderline"/>
        </w:rPr>
        <w:t>the twentieth century (</w:t>
      </w:r>
      <w:proofErr w:type="spellStart"/>
      <w:r w:rsidRPr="003A3FBD">
        <w:rPr>
          <w:rStyle w:val="StyleUnderline"/>
        </w:rPr>
        <w:t>Murden</w:t>
      </w:r>
      <w:proofErr w:type="spellEnd"/>
      <w:r w:rsidRPr="003A3FBD">
        <w:rPr>
          <w:rStyle w:val="StyleUnderline"/>
        </w:rPr>
        <w:t>, 2002, p. 47; Zunes, 2014, p. 73). Accordingly, with the</w:t>
      </w:r>
      <w:r>
        <w:rPr>
          <w:rStyle w:val="StyleUnderline"/>
        </w:rPr>
        <w:t xml:space="preserve"> </w:t>
      </w:r>
      <w:r w:rsidRPr="003A3FBD">
        <w:rPr>
          <w:rStyle w:val="StyleUnderline"/>
        </w:rPr>
        <w:t>system shift, the regional balance of power in the Middle East disrupted. Many of the</w:t>
      </w:r>
      <w:r>
        <w:rPr>
          <w:rStyle w:val="StyleUnderline"/>
        </w:rPr>
        <w:t xml:space="preserve"> </w:t>
      </w:r>
      <w:r w:rsidRPr="003A3FBD">
        <w:rPr>
          <w:rStyle w:val="StyleUnderline"/>
        </w:rPr>
        <w:t>Muslim secular regimes lost their international supporter, the Soviet Union, and the</w:t>
      </w:r>
      <w:r>
        <w:rPr>
          <w:rStyle w:val="StyleUnderline"/>
        </w:rPr>
        <w:t xml:space="preserve"> </w:t>
      </w:r>
      <w:r w:rsidRPr="003A3FBD">
        <w:rPr>
          <w:rStyle w:val="StyleUnderline"/>
        </w:rPr>
        <w:t>United States turned into an unchallenged actor with ‘intervening power’ in the region</w:t>
      </w:r>
      <w:r>
        <w:rPr>
          <w:rStyle w:val="StyleUnderline"/>
        </w:rPr>
        <w:t xml:space="preserve"> </w:t>
      </w:r>
      <w:r w:rsidRPr="00D5745D">
        <w:rPr>
          <w:sz w:val="16"/>
        </w:rPr>
        <w:t>(Zunes, 2014, p. 73). Before the Gulf crisis, most of the Gulf monarchies had screened their countries from US forces and security guarantees. During the Iran–Iraq War in 1987–1988, for instance, Kuwait and Saudi Arabia had refused to directly support US operation on their behalf (</w:t>
      </w:r>
      <w:proofErr w:type="spellStart"/>
      <w:r w:rsidRPr="00D5745D">
        <w:rPr>
          <w:sz w:val="16"/>
        </w:rPr>
        <w:t>Murden</w:t>
      </w:r>
      <w:proofErr w:type="spellEnd"/>
      <w:r w:rsidRPr="00D5745D">
        <w:rPr>
          <w:sz w:val="16"/>
        </w:rPr>
        <w:t>, 2002, p. 49). Kuwait was now a de facto protectorate of the United States and the US, ‘despite the Kingdom’s avoidance of a formal agreement,’ stationed its troops in Saudi Arabia (</w:t>
      </w:r>
      <w:proofErr w:type="spellStart"/>
      <w:r w:rsidRPr="00D5745D">
        <w:rPr>
          <w:sz w:val="16"/>
        </w:rPr>
        <w:t>Murden</w:t>
      </w:r>
      <w:proofErr w:type="spellEnd"/>
      <w:r w:rsidRPr="00D5745D">
        <w:rPr>
          <w:sz w:val="16"/>
        </w:rPr>
        <w:t>, 2002, p. 49</w:t>
      </w:r>
      <w:r w:rsidRPr="003A3FBD">
        <w:rPr>
          <w:rStyle w:val="StyleUnderline"/>
        </w:rPr>
        <w:t>). The United States maintained a permanent</w:t>
      </w:r>
      <w:r>
        <w:rPr>
          <w:rStyle w:val="StyleUnderline"/>
        </w:rPr>
        <w:t xml:space="preserve"> </w:t>
      </w:r>
      <w:r w:rsidRPr="003A3FBD">
        <w:rPr>
          <w:rStyle w:val="StyleUnderline"/>
        </w:rPr>
        <w:t>Gulf establishment of over 20,000 soldiers, with at least three fighter squadrons</w:t>
      </w:r>
      <w:r>
        <w:rPr>
          <w:rStyle w:val="StyleUnderline"/>
        </w:rPr>
        <w:t xml:space="preserve"> </w:t>
      </w:r>
      <w:r w:rsidRPr="003A3FBD">
        <w:rPr>
          <w:rStyle w:val="StyleUnderline"/>
        </w:rPr>
        <w:t>and a carrier battle group on the station (</w:t>
      </w:r>
      <w:proofErr w:type="spellStart"/>
      <w:r w:rsidRPr="003A3FBD">
        <w:rPr>
          <w:rStyle w:val="StyleUnderline"/>
        </w:rPr>
        <w:t>Khalilzad</w:t>
      </w:r>
      <w:proofErr w:type="spellEnd"/>
      <w:r w:rsidRPr="003A3FBD">
        <w:rPr>
          <w:rStyle w:val="StyleUnderline"/>
        </w:rPr>
        <w:t xml:space="preserve"> &amp; </w:t>
      </w:r>
      <w:proofErr w:type="spellStart"/>
      <w:r w:rsidRPr="003A3FBD">
        <w:rPr>
          <w:rStyle w:val="StyleUnderline"/>
        </w:rPr>
        <w:t>Ochmanek</w:t>
      </w:r>
      <w:proofErr w:type="spellEnd"/>
      <w:r w:rsidRPr="003A3FBD">
        <w:rPr>
          <w:rStyle w:val="StyleUnderline"/>
        </w:rPr>
        <w:t>, 1997, pp. 53–54). The</w:t>
      </w:r>
      <w:r>
        <w:rPr>
          <w:rStyle w:val="StyleUnderline"/>
        </w:rPr>
        <w:t xml:space="preserve"> </w:t>
      </w:r>
      <w:r w:rsidRPr="003A3FBD">
        <w:rPr>
          <w:rStyle w:val="StyleUnderline"/>
        </w:rPr>
        <w:t>purpose of the United States’ stationing of its troops in the Gulf was to facilitate the</w:t>
      </w:r>
      <w:r>
        <w:rPr>
          <w:rStyle w:val="StyleUnderline"/>
        </w:rPr>
        <w:t xml:space="preserve"> </w:t>
      </w:r>
      <w:r w:rsidRPr="003A3FBD">
        <w:rPr>
          <w:rStyle w:val="StyleUnderline"/>
        </w:rPr>
        <w:t>achievement of two sets of vital interests: first the maintenance of a secure Israel, and</w:t>
      </w:r>
      <w:r>
        <w:rPr>
          <w:rStyle w:val="StyleUnderline"/>
        </w:rPr>
        <w:t xml:space="preserve"> </w:t>
      </w:r>
      <w:r w:rsidRPr="003A3FBD">
        <w:rPr>
          <w:rStyle w:val="StyleUnderline"/>
        </w:rPr>
        <w:t>second the security of oil supplies to the West (</w:t>
      </w:r>
      <w:proofErr w:type="spellStart"/>
      <w:r w:rsidRPr="003A3FBD">
        <w:rPr>
          <w:rStyle w:val="StyleUnderline"/>
        </w:rPr>
        <w:t>Murden</w:t>
      </w:r>
      <w:proofErr w:type="spellEnd"/>
      <w:r w:rsidRPr="003A3FBD">
        <w:rPr>
          <w:rStyle w:val="StyleUnderline"/>
        </w:rPr>
        <w:t>, 2002, p. 47).</w:t>
      </w:r>
      <w:r>
        <w:rPr>
          <w:rStyle w:val="StyleUnderline"/>
        </w:rPr>
        <w:t xml:space="preserve"> </w:t>
      </w:r>
      <w:r w:rsidRPr="003A3FBD">
        <w:rPr>
          <w:rStyle w:val="StyleUnderline"/>
        </w:rPr>
        <w:t>The US new strategy in the Middle East and its increasing militarization of the region</w:t>
      </w:r>
      <w:r>
        <w:rPr>
          <w:rStyle w:val="StyleUnderline"/>
        </w:rPr>
        <w:t xml:space="preserve"> </w:t>
      </w:r>
      <w:r w:rsidRPr="003A3FBD">
        <w:rPr>
          <w:rStyle w:val="StyleUnderline"/>
        </w:rPr>
        <w:t>enhanced the anti-American reaction in the Muslim world</w:t>
      </w:r>
      <w:r w:rsidRPr="00D5745D">
        <w:rPr>
          <w:sz w:val="16"/>
        </w:rPr>
        <w:t xml:space="preserve"> (Zunes, 2014, p. 77). The US had crossed the ‘sensitivity lines’ and Saudi rulers had violated their ‘religious oath’ by sanctioning the permanent stationing of ‘crusader forces’ in the land of Islam’s holiest shrines (</w:t>
      </w:r>
      <w:proofErr w:type="spellStart"/>
      <w:r w:rsidRPr="00D5745D">
        <w:rPr>
          <w:sz w:val="16"/>
        </w:rPr>
        <w:t>Gerges</w:t>
      </w:r>
      <w:proofErr w:type="spellEnd"/>
      <w:r w:rsidRPr="00D5745D">
        <w:rPr>
          <w:sz w:val="16"/>
        </w:rPr>
        <w:t xml:space="preserve">, 2005, p. 148). </w:t>
      </w:r>
      <w:r w:rsidRPr="003A3FBD">
        <w:rPr>
          <w:rStyle w:val="StyleUnderline"/>
        </w:rPr>
        <w:t>The stationing of American troops in Saudi Arabia, in particularly,</w:t>
      </w:r>
      <w:r>
        <w:rPr>
          <w:rStyle w:val="StyleUnderline"/>
        </w:rPr>
        <w:t xml:space="preserve"> </w:t>
      </w:r>
      <w:r w:rsidRPr="003A3FBD">
        <w:rPr>
          <w:rStyle w:val="StyleUnderline"/>
        </w:rPr>
        <w:t>had significant effects on confronting Islamists with the United States</w:t>
      </w:r>
      <w:r w:rsidRPr="00D5745D">
        <w:rPr>
          <w:sz w:val="16"/>
        </w:rPr>
        <w:t>. Islamists, in general, and Salafi-Jihadists, in particular, described the stationing of a non-Muslim troop in the land of the two Holy Mosques an offense against the fundamentals of their faith referring to the Prophet who stated: ‘let there be no two religions in Arabia’ (Corbin, 2002, p. 27). Many Muslim scholars interpret the Prophet’s statement as ‘</w:t>
      </w:r>
      <w:proofErr w:type="spellStart"/>
      <w:r w:rsidRPr="00D5745D">
        <w:rPr>
          <w:sz w:val="16"/>
        </w:rPr>
        <w:t>nonMuslims</w:t>
      </w:r>
      <w:proofErr w:type="spellEnd"/>
      <w:r w:rsidRPr="00D5745D">
        <w:rPr>
          <w:sz w:val="16"/>
        </w:rPr>
        <w:t xml:space="preserve"> should not live anywhere on the Arabian Peninsula’ (Corbin, 2002, p. 27). According to a leading Saudi Islamist, Dr </w:t>
      </w:r>
      <w:proofErr w:type="spellStart"/>
      <w:r w:rsidRPr="00D5745D">
        <w:rPr>
          <w:sz w:val="16"/>
        </w:rPr>
        <w:t>Sa’ad</w:t>
      </w:r>
      <w:proofErr w:type="spellEnd"/>
      <w:r w:rsidRPr="00D5745D">
        <w:rPr>
          <w:sz w:val="16"/>
        </w:rPr>
        <w:t xml:space="preserve"> al-Faqih, Americans did not consider Muslims sensitivity about the land of the two Holy Mosques by bringing their troops in: ‘during the 1990 Gulf crisis the US crossed the psychological barriers by bringing in their forces. They failed to remember the sensitivity’ (Corbin, 2002, p. 28</w:t>
      </w:r>
      <w:r w:rsidRPr="003A3FBD">
        <w:rPr>
          <w:rStyle w:val="StyleUnderline"/>
        </w:rPr>
        <w:t>). The US stationing of its</w:t>
      </w:r>
      <w:r>
        <w:rPr>
          <w:rStyle w:val="StyleUnderline"/>
        </w:rPr>
        <w:t xml:space="preserve"> </w:t>
      </w:r>
      <w:r w:rsidRPr="003A3FBD">
        <w:rPr>
          <w:rStyle w:val="StyleUnderline"/>
        </w:rPr>
        <w:t>troops in Saudi Arabia and its interference in the Middle East were clearly addressed</w:t>
      </w:r>
      <w:r>
        <w:rPr>
          <w:rStyle w:val="StyleUnderline"/>
        </w:rPr>
        <w:t xml:space="preserve"> </w:t>
      </w:r>
      <w:r w:rsidRPr="00D5745D">
        <w:rPr>
          <w:sz w:val="16"/>
        </w:rPr>
        <w:t xml:space="preserve">BEHAVIORAL SCIENCES OF TERRORISM AND POLITICAL AGGRESSION 149 </w:t>
      </w:r>
      <w:r w:rsidRPr="003A3FBD">
        <w:rPr>
          <w:rStyle w:val="StyleUnderline"/>
        </w:rPr>
        <w:t>through the founding statements of al-Qaeda as the main reason for establishing a unified</w:t>
      </w:r>
      <w:r>
        <w:rPr>
          <w:rStyle w:val="StyleUnderline"/>
        </w:rPr>
        <w:t xml:space="preserve"> </w:t>
      </w:r>
      <w:r w:rsidRPr="003A3FBD">
        <w:rPr>
          <w:rStyle w:val="StyleUnderline"/>
        </w:rPr>
        <w:t>anti-American front:</w:t>
      </w:r>
      <w:r>
        <w:rPr>
          <w:rStyle w:val="StyleUnderline"/>
        </w:rPr>
        <w:t xml:space="preserve"> </w:t>
      </w:r>
      <w:r w:rsidRPr="003A3FBD">
        <w:rPr>
          <w:rStyle w:val="StyleUnderline"/>
        </w:rPr>
        <w:t>For more than seven years the U.S. has been occupying the lands of Islam in the holiest of</w:t>
      </w:r>
      <w:r>
        <w:rPr>
          <w:rStyle w:val="StyleUnderline"/>
        </w:rPr>
        <w:t xml:space="preserve"> </w:t>
      </w:r>
      <w:r w:rsidRPr="003A3FBD">
        <w:rPr>
          <w:rStyle w:val="StyleUnderline"/>
        </w:rPr>
        <w:t>places</w:t>
      </w:r>
      <w:r w:rsidRPr="00D5745D">
        <w:rPr>
          <w:sz w:val="16"/>
        </w:rPr>
        <w:t xml:space="preserve">, plundering its riches detaching to its rulers, humiliating its people, terrorizing its neighbors and turning its bases in the peninsula into a spearhead through which to fight the neighboring Muslim peoples … [Therefore] the ruling to kill the Americans and their allies – civilians and military – is an individual duty for every Muslim … This is in accordance with the words of Almighty Allah: ‘and fight the pagans all together as they fight you all together’. (Bin Laden et al., 1998) Thus, because of its ‘sensitivity,’ the case of Saudi Arabia provided jihadis with a political and religious justification for organizing a unified anti-American front in order to fight the ‘occupying’ force. The United States’ other military moves in the region, such as its intervention in Somalia in 1992, exacerbated the reaction. Bin Laden’s religious committee’s reaction to the case of Somalia, for example, was as ‘they already took the Gulf area and now they go to Somalia. If they succeed, it could be the South Sudan next and they could take all the Islamic countries’ (Corbin, 2002, p. 42). </w:t>
      </w:r>
      <w:r w:rsidRPr="003A3FBD">
        <w:rPr>
          <w:rStyle w:val="StyleUnderline"/>
        </w:rPr>
        <w:t>Thus, the new regional</w:t>
      </w:r>
      <w:r>
        <w:rPr>
          <w:rStyle w:val="StyleUnderline"/>
        </w:rPr>
        <w:t xml:space="preserve"> </w:t>
      </w:r>
      <w:r w:rsidRPr="003A3FBD">
        <w:rPr>
          <w:rStyle w:val="StyleUnderline"/>
        </w:rPr>
        <w:t>status quo in the Middle East put the United States and Salafi-Jihadists in a direct</w:t>
      </w:r>
      <w:r>
        <w:rPr>
          <w:rStyle w:val="StyleUnderline"/>
        </w:rPr>
        <w:t xml:space="preserve"> </w:t>
      </w:r>
      <w:r w:rsidRPr="003A3FBD">
        <w:rPr>
          <w:rStyle w:val="StyleUnderline"/>
        </w:rPr>
        <w:t>confrontation.</w:t>
      </w:r>
    </w:p>
    <w:p w14:paraId="79A1B930" w14:textId="77777777" w:rsidR="00FA0DF6" w:rsidRPr="00D5745D" w:rsidRDefault="00FA0DF6" w:rsidP="00FA0DF6">
      <w:pPr>
        <w:pStyle w:val="Heading4"/>
      </w:pPr>
      <w:r w:rsidRPr="00D5745D">
        <w:t xml:space="preserve">The Global Jihadi Front is a direct response </w:t>
      </w:r>
      <w:r>
        <w:t xml:space="preserve">to </w:t>
      </w:r>
      <w:r w:rsidRPr="00D5745D">
        <w:t xml:space="preserve">the US grand strategy </w:t>
      </w:r>
    </w:p>
    <w:p w14:paraId="4C4A5ED9" w14:textId="77777777" w:rsidR="00FA0DF6" w:rsidRPr="00B86575" w:rsidRDefault="00FA0DF6" w:rsidP="00FA0DF6">
      <w:proofErr w:type="spellStart"/>
      <w:r w:rsidRPr="00B86575">
        <w:rPr>
          <w:b/>
          <w:bCs/>
        </w:rPr>
        <w:t>Ibrahimi</w:t>
      </w:r>
      <w:proofErr w:type="spellEnd"/>
      <w:r w:rsidRPr="00B86575">
        <w:rPr>
          <w:b/>
          <w:bCs/>
        </w:rPr>
        <w:t xml:space="preserve"> 18</w:t>
      </w:r>
      <w:r>
        <w:t xml:space="preserve"> a researcher and instructor of political science. </w:t>
      </w:r>
      <w:proofErr w:type="spellStart"/>
      <w:r>
        <w:t>Ibrahimi</w:t>
      </w:r>
      <w:proofErr w:type="spellEnd"/>
      <w:r>
        <w:t xml:space="preserve"> received his PhD from Carleton University. His research interests include international relations, international security, terrorism, conflict Analysis, political development in the Middles East and South Asia, and Afghanistan. His articles have appeared in Small Wars and Insurgencies, Behavioral Sciences of Terrorism and Political Aggression, Dynamics of Asymmetric Conflict, and elsewhere. (2/19/18; S. </w:t>
      </w:r>
      <w:proofErr w:type="spellStart"/>
      <w:r>
        <w:t>Yaqub</w:t>
      </w:r>
      <w:proofErr w:type="spellEnd"/>
      <w:r>
        <w:t xml:space="preserve"> </w:t>
      </w:r>
      <w:proofErr w:type="spellStart"/>
      <w:r>
        <w:t>Ibrahimi</w:t>
      </w:r>
      <w:proofErr w:type="spellEnd"/>
      <w:r>
        <w:t xml:space="preserve">; “Unipolar politics and global peace: a structural explanation of the globalizing jihad”; </w:t>
      </w:r>
      <w:proofErr w:type="spellStart"/>
      <w:r>
        <w:t>taylor</w:t>
      </w:r>
      <w:proofErr w:type="spellEnd"/>
      <w:r>
        <w:t xml:space="preserve"> and </w:t>
      </w:r>
      <w:proofErr w:type="spellStart"/>
      <w:r>
        <w:t>francis</w:t>
      </w:r>
      <w:proofErr w:type="spellEnd"/>
      <w:r>
        <w:t xml:space="preserve"> https://www.tandfonline.com/doi/pdf/10.1080/17467586.2018.1428763?needAccess=true)</w:t>
      </w:r>
    </w:p>
    <w:p w14:paraId="5C2580C6" w14:textId="77777777" w:rsidR="00FA0DF6" w:rsidRPr="00D5745D" w:rsidRDefault="00FA0DF6" w:rsidP="00FA0DF6">
      <w:pPr>
        <w:rPr>
          <w:sz w:val="16"/>
        </w:rPr>
      </w:pPr>
      <w:r w:rsidRPr="0096788A">
        <w:rPr>
          <w:rStyle w:val="StyleUnderline"/>
        </w:rPr>
        <w:t>Unipolar policies</w:t>
      </w:r>
      <w:r>
        <w:rPr>
          <w:rStyle w:val="StyleUnderline"/>
        </w:rPr>
        <w:t xml:space="preserve"> </w:t>
      </w:r>
      <w:r w:rsidRPr="00D5745D">
        <w:rPr>
          <w:sz w:val="16"/>
        </w:rPr>
        <w:t xml:space="preserve">As discussed, following the end of the Cold War, </w:t>
      </w:r>
      <w:r w:rsidRPr="0096788A">
        <w:rPr>
          <w:rStyle w:val="StyleUnderline"/>
        </w:rPr>
        <w:t>the United States emerged as an unchallenged</w:t>
      </w:r>
      <w:r>
        <w:rPr>
          <w:rStyle w:val="StyleUnderline"/>
        </w:rPr>
        <w:t xml:space="preserve"> </w:t>
      </w:r>
      <w:r w:rsidRPr="0096788A">
        <w:rPr>
          <w:rStyle w:val="StyleUnderline"/>
        </w:rPr>
        <w:t xml:space="preserve">power achieving a total dominance in the Middle Eastern affairs </w:t>
      </w:r>
      <w:r w:rsidRPr="00D5745D">
        <w:rPr>
          <w:sz w:val="16"/>
        </w:rPr>
        <w:t>not seen since that of the British in the first half of the twentieth century (</w:t>
      </w:r>
      <w:proofErr w:type="spellStart"/>
      <w:r w:rsidRPr="00D5745D">
        <w:rPr>
          <w:sz w:val="16"/>
        </w:rPr>
        <w:t>Murden</w:t>
      </w:r>
      <w:proofErr w:type="spellEnd"/>
      <w:r w:rsidRPr="00D5745D">
        <w:rPr>
          <w:sz w:val="16"/>
        </w:rPr>
        <w:t xml:space="preserve">, 2002, p. 47; Zunes, 2014, p. 73). </w:t>
      </w:r>
      <w:r w:rsidRPr="0096788A">
        <w:rPr>
          <w:rStyle w:val="StyleUnderline"/>
        </w:rPr>
        <w:t>The United States used its “intervening power” drastically</w:t>
      </w:r>
      <w:r w:rsidRPr="00D5745D">
        <w:rPr>
          <w:sz w:val="16"/>
        </w:rPr>
        <w:t xml:space="preserve"> during the second Gulf War (1990–1991) </w:t>
      </w:r>
      <w:r w:rsidRPr="0096788A">
        <w:rPr>
          <w:rStyle w:val="StyleUnderline"/>
        </w:rPr>
        <w:t>deploying its troops in the Middle East and stationing them in Saudi Arabia.</w:t>
      </w:r>
      <w:r>
        <w:rPr>
          <w:rStyle w:val="StyleUnderline"/>
        </w:rPr>
        <w:t xml:space="preserve"> </w:t>
      </w:r>
      <w:r w:rsidRPr="00D5745D">
        <w:rPr>
          <w:sz w:val="16"/>
        </w:rPr>
        <w:t>The Gulf War put the United States in a dominant position in the region. During the Cold War, none of the two superpowers had a total dominance of Muslim world affairs. To some extent, the United States and the USSR’s power in the region was balanced through their varying influence in different Muslim states. Before the Gulf crisis, most of the Gulf monarchies had screened their countries from US forces and security guarantees. During the Iran– Iraq War (1978–1988), for instance, Kuwait and Saudi Arabia had refused to directly support the US operation on their behalf. Kuwait was now a de facto protectorate of the US, and the 56 S. Y. IBRAHIMI US, despite the Kingdom’s avoidance of a formal agreement, stationed its troops in Saudi Arabia (</w:t>
      </w:r>
      <w:proofErr w:type="spellStart"/>
      <w:r w:rsidRPr="00D5745D">
        <w:rPr>
          <w:sz w:val="16"/>
        </w:rPr>
        <w:t>Gerges</w:t>
      </w:r>
      <w:proofErr w:type="spellEnd"/>
      <w:r w:rsidRPr="00D5745D">
        <w:rPr>
          <w:sz w:val="16"/>
        </w:rPr>
        <w:t xml:space="preserve">, 2011, p. 49; </w:t>
      </w:r>
      <w:proofErr w:type="spellStart"/>
      <w:r w:rsidRPr="00D5745D">
        <w:rPr>
          <w:sz w:val="16"/>
        </w:rPr>
        <w:t>Murden</w:t>
      </w:r>
      <w:proofErr w:type="spellEnd"/>
      <w:r w:rsidRPr="00D5745D">
        <w:rPr>
          <w:sz w:val="16"/>
        </w:rPr>
        <w:t xml:space="preserve">, 2002, p. 47). </w:t>
      </w:r>
      <w:r w:rsidRPr="0096788A">
        <w:rPr>
          <w:rStyle w:val="StyleUnderline"/>
        </w:rPr>
        <w:t>As a result, the United States established a permanent Gulf establishment of over 20,000</w:t>
      </w:r>
      <w:r>
        <w:rPr>
          <w:rStyle w:val="StyleUnderline"/>
        </w:rPr>
        <w:t xml:space="preserve"> </w:t>
      </w:r>
      <w:r w:rsidRPr="0096788A">
        <w:rPr>
          <w:rStyle w:val="StyleUnderline"/>
        </w:rPr>
        <w:t>men and women, with at least three fighter squadrons and a carrier battle group on station</w:t>
      </w:r>
      <w:r>
        <w:rPr>
          <w:rStyle w:val="StyleUnderline"/>
        </w:rPr>
        <w:t xml:space="preserve"> </w:t>
      </w:r>
      <w:r w:rsidRPr="0096788A">
        <w:rPr>
          <w:rStyle w:val="StyleUnderline"/>
        </w:rPr>
        <w:t>(</w:t>
      </w:r>
      <w:proofErr w:type="spellStart"/>
      <w:r w:rsidRPr="0096788A">
        <w:rPr>
          <w:rStyle w:val="StyleUnderline"/>
        </w:rPr>
        <w:t>Khalilzad</w:t>
      </w:r>
      <w:proofErr w:type="spellEnd"/>
      <w:r w:rsidRPr="0096788A">
        <w:rPr>
          <w:rStyle w:val="StyleUnderline"/>
        </w:rPr>
        <w:t xml:space="preserve"> &amp; </w:t>
      </w:r>
      <w:proofErr w:type="spellStart"/>
      <w:r w:rsidRPr="0096788A">
        <w:rPr>
          <w:rStyle w:val="StyleUnderline"/>
        </w:rPr>
        <w:t>Ochmanek</w:t>
      </w:r>
      <w:proofErr w:type="spellEnd"/>
      <w:r w:rsidRPr="0096788A">
        <w:rPr>
          <w:rStyle w:val="StyleUnderline"/>
        </w:rPr>
        <w:t xml:space="preserve">, 1997, pp. 53–54; </w:t>
      </w:r>
      <w:proofErr w:type="spellStart"/>
      <w:r w:rsidRPr="0096788A">
        <w:rPr>
          <w:rStyle w:val="StyleUnderline"/>
        </w:rPr>
        <w:t>Murden</w:t>
      </w:r>
      <w:proofErr w:type="spellEnd"/>
      <w:r w:rsidRPr="0096788A">
        <w:rPr>
          <w:rStyle w:val="StyleUnderline"/>
        </w:rPr>
        <w:t>, 2002, p. 47). The United States’ stationing</w:t>
      </w:r>
      <w:r>
        <w:rPr>
          <w:rStyle w:val="StyleUnderline"/>
        </w:rPr>
        <w:t xml:space="preserve"> </w:t>
      </w:r>
      <w:r w:rsidRPr="0096788A">
        <w:rPr>
          <w:rStyle w:val="StyleUnderline"/>
        </w:rPr>
        <w:t>of its troops in the Gulf was to facilitate the achievement of two sets of vital interests that</w:t>
      </w:r>
      <w:r>
        <w:rPr>
          <w:rStyle w:val="StyleUnderline"/>
        </w:rPr>
        <w:t xml:space="preserve"> </w:t>
      </w:r>
      <w:r w:rsidRPr="0096788A">
        <w:rPr>
          <w:rStyle w:val="StyleUnderline"/>
        </w:rPr>
        <w:t>dominated the US post-Cold War policy in the region: “first the maintenance of a secure</w:t>
      </w:r>
      <w:r>
        <w:rPr>
          <w:rStyle w:val="StyleUnderline"/>
        </w:rPr>
        <w:t xml:space="preserve"> </w:t>
      </w:r>
      <w:r w:rsidRPr="0096788A">
        <w:rPr>
          <w:rStyle w:val="StyleUnderline"/>
        </w:rPr>
        <w:t>Israel, and second the security of reasonably priced oil supplies to the industrialized world”</w:t>
      </w:r>
      <w:r>
        <w:rPr>
          <w:rStyle w:val="StyleUnderline"/>
        </w:rPr>
        <w:t xml:space="preserve"> </w:t>
      </w:r>
      <w:r w:rsidRPr="00D5745D">
        <w:rPr>
          <w:sz w:val="16"/>
        </w:rPr>
        <w:t>(</w:t>
      </w:r>
      <w:proofErr w:type="spellStart"/>
      <w:r w:rsidRPr="00D5745D">
        <w:rPr>
          <w:sz w:val="16"/>
        </w:rPr>
        <w:t>Murden</w:t>
      </w:r>
      <w:proofErr w:type="spellEnd"/>
      <w:r w:rsidRPr="00D5745D">
        <w:rPr>
          <w:sz w:val="16"/>
        </w:rPr>
        <w:t xml:space="preserve">, 2002, p. 47). </w:t>
      </w:r>
      <w:r w:rsidRPr="0096788A">
        <w:rPr>
          <w:rStyle w:val="StyleUnderline"/>
        </w:rPr>
        <w:t>The US unipolar policies in the Middle East disrupted the Cold War’s regional order and,</w:t>
      </w:r>
      <w:r>
        <w:rPr>
          <w:rStyle w:val="StyleUnderline"/>
        </w:rPr>
        <w:t xml:space="preserve"> </w:t>
      </w:r>
      <w:r w:rsidRPr="0096788A">
        <w:rPr>
          <w:rStyle w:val="StyleUnderline"/>
        </w:rPr>
        <w:t>thus, the United States’ conventional relationship with its moral ally in the Muslim world, the</w:t>
      </w:r>
      <w:r>
        <w:rPr>
          <w:rStyle w:val="StyleUnderline"/>
        </w:rPr>
        <w:t xml:space="preserve"> </w:t>
      </w:r>
      <w:r w:rsidRPr="0096788A">
        <w:rPr>
          <w:rStyle w:val="StyleUnderline"/>
        </w:rPr>
        <w:t>Islamists. The Wahhabi-oriented Islamist parties were traditionally expanded in the Muslim</w:t>
      </w:r>
      <w:r>
        <w:rPr>
          <w:rStyle w:val="StyleUnderline"/>
        </w:rPr>
        <w:t xml:space="preserve"> </w:t>
      </w:r>
      <w:r w:rsidRPr="0096788A">
        <w:rPr>
          <w:rStyle w:val="StyleUnderline"/>
        </w:rPr>
        <w:t>world as a Saudi Arabian foreign-policy instrument.</w:t>
      </w:r>
      <w:r w:rsidRPr="00D5745D">
        <w:rPr>
          <w:sz w:val="16"/>
        </w:rPr>
        <w:t xml:space="preserve"> Evidence shows that the Saudis, the </w:t>
      </w:r>
      <w:r w:rsidRPr="0096788A">
        <w:rPr>
          <w:rStyle w:val="StyleUnderline"/>
        </w:rPr>
        <w:t>United States’ traditional ally, spent decades supporting Islamist groups</w:t>
      </w:r>
      <w:r w:rsidRPr="00D5745D">
        <w:rPr>
          <w:sz w:val="16"/>
        </w:rPr>
        <w:t xml:space="preserve"> (Roy, 1994, pp. 107–131). Relying on Saudi contacts with Islamists, </w:t>
      </w:r>
      <w:r w:rsidRPr="0096788A">
        <w:rPr>
          <w:rStyle w:val="StyleUnderline"/>
        </w:rPr>
        <w:t>the United States had supported the</w:t>
      </w:r>
      <w:r>
        <w:rPr>
          <w:rStyle w:val="StyleUnderline"/>
        </w:rPr>
        <w:t xml:space="preserve"> </w:t>
      </w:r>
      <w:r w:rsidRPr="0096788A">
        <w:rPr>
          <w:rStyle w:val="StyleUnderline"/>
        </w:rPr>
        <w:t>creation of an anti-Soviet jihad in Afghanistan</w:t>
      </w:r>
      <w:r w:rsidRPr="00D5745D">
        <w:rPr>
          <w:sz w:val="16"/>
        </w:rPr>
        <w:t xml:space="preserve"> in the 1980s. After the war, jihadi veterans of the Afghan War returned home to Algeria, Egypt, Saudi Arabia, Jordan, and elsewhere. As a result, a loosely connected network of militant Islamists spread out across the world (</w:t>
      </w:r>
      <w:proofErr w:type="spellStart"/>
      <w:r w:rsidRPr="00D5745D">
        <w:rPr>
          <w:sz w:val="16"/>
        </w:rPr>
        <w:t>Murden</w:t>
      </w:r>
      <w:proofErr w:type="spellEnd"/>
      <w:r w:rsidRPr="00D5745D">
        <w:rPr>
          <w:sz w:val="16"/>
        </w:rPr>
        <w:t xml:space="preserve">, 2002, p. 76). </w:t>
      </w:r>
      <w:r w:rsidRPr="0096788A">
        <w:rPr>
          <w:rStyle w:val="StyleUnderline"/>
        </w:rPr>
        <w:t>These Islamists neither expressed strong anti-American views nor sought to</w:t>
      </w:r>
      <w:r>
        <w:rPr>
          <w:rStyle w:val="StyleUnderline"/>
        </w:rPr>
        <w:t xml:space="preserve"> </w:t>
      </w:r>
      <w:r w:rsidRPr="0096788A">
        <w:rPr>
          <w:rStyle w:val="StyleUnderline"/>
        </w:rPr>
        <w:t>organize a global jihadi front until the US engagement in the Gulf War</w:t>
      </w:r>
      <w:r w:rsidRPr="00D5745D">
        <w:rPr>
          <w:sz w:val="16"/>
        </w:rPr>
        <w:t xml:space="preserve"> (</w:t>
      </w:r>
      <w:proofErr w:type="spellStart"/>
      <w:r w:rsidRPr="00D5745D">
        <w:rPr>
          <w:sz w:val="16"/>
        </w:rPr>
        <w:t>Gerges</w:t>
      </w:r>
      <w:proofErr w:type="spellEnd"/>
      <w:r w:rsidRPr="00D5745D">
        <w:rPr>
          <w:sz w:val="16"/>
        </w:rPr>
        <w:t>, 2011, p. 48). During the Gulf War, Islamism was divided partly because of the ambivalence of many Islamists toward Saddam Hussein and partly because of Saudi Arabia’s influence across the Islamist networks (</w:t>
      </w:r>
      <w:proofErr w:type="spellStart"/>
      <w:r w:rsidRPr="00D5745D">
        <w:rPr>
          <w:sz w:val="16"/>
        </w:rPr>
        <w:t>Murden</w:t>
      </w:r>
      <w:proofErr w:type="spellEnd"/>
      <w:r w:rsidRPr="00D5745D">
        <w:rPr>
          <w:sz w:val="16"/>
        </w:rPr>
        <w:t xml:space="preserve">, 2002, p. 76). Nevertheless, </w:t>
      </w:r>
      <w:r w:rsidRPr="0096788A">
        <w:rPr>
          <w:rStyle w:val="StyleUnderline"/>
        </w:rPr>
        <w:t>the US intervention in the Gulf and</w:t>
      </w:r>
      <w:r>
        <w:rPr>
          <w:rStyle w:val="StyleUnderline"/>
        </w:rPr>
        <w:t xml:space="preserve"> </w:t>
      </w:r>
      <w:r w:rsidRPr="0096788A">
        <w:rPr>
          <w:rStyle w:val="StyleUnderline"/>
        </w:rPr>
        <w:t>its increasing militarization of the region escalated the anti-American reaction and sentiments</w:t>
      </w:r>
      <w:r>
        <w:rPr>
          <w:rStyle w:val="StyleUnderline"/>
        </w:rPr>
        <w:t xml:space="preserve"> </w:t>
      </w:r>
      <w:r w:rsidRPr="0096788A">
        <w:rPr>
          <w:rStyle w:val="StyleUnderline"/>
        </w:rPr>
        <w:t>in Islamist communities</w:t>
      </w:r>
      <w:r w:rsidRPr="00D5745D">
        <w:rPr>
          <w:sz w:val="16"/>
        </w:rPr>
        <w:t xml:space="preserve"> (</w:t>
      </w:r>
      <w:proofErr w:type="spellStart"/>
      <w:r w:rsidRPr="00D5745D">
        <w:rPr>
          <w:sz w:val="16"/>
        </w:rPr>
        <w:t>Gerges</w:t>
      </w:r>
      <w:proofErr w:type="spellEnd"/>
      <w:r w:rsidRPr="00D5745D">
        <w:rPr>
          <w:sz w:val="16"/>
        </w:rPr>
        <w:t xml:space="preserve">, 2011, p. 49). </w:t>
      </w:r>
      <w:r w:rsidRPr="0096788A">
        <w:rPr>
          <w:rStyle w:val="StyleUnderline"/>
        </w:rPr>
        <w:t>Thus, the US unipolar policies in the</w:t>
      </w:r>
      <w:r>
        <w:rPr>
          <w:rStyle w:val="StyleUnderline"/>
        </w:rPr>
        <w:t xml:space="preserve"> </w:t>
      </w:r>
      <w:r w:rsidRPr="0096788A">
        <w:rPr>
          <w:rStyle w:val="StyleUnderline"/>
        </w:rPr>
        <w:t>Middle East generated responsive conditions in the region. The idea of constructing a global</w:t>
      </w:r>
      <w:r>
        <w:rPr>
          <w:rStyle w:val="StyleUnderline"/>
        </w:rPr>
        <w:t xml:space="preserve"> </w:t>
      </w:r>
      <w:r w:rsidRPr="0096788A">
        <w:rPr>
          <w:rStyle w:val="StyleUnderline"/>
        </w:rPr>
        <w:t>jihadi movement and confronting the sole great power militarily was developed in this</w:t>
      </w:r>
      <w:r>
        <w:rPr>
          <w:rStyle w:val="StyleUnderline"/>
        </w:rPr>
        <w:t xml:space="preserve"> </w:t>
      </w:r>
      <w:r w:rsidRPr="0096788A">
        <w:rPr>
          <w:rStyle w:val="StyleUnderline"/>
        </w:rPr>
        <w:t>context.</w:t>
      </w:r>
      <w:r>
        <w:rPr>
          <w:rStyle w:val="StyleUnderline"/>
        </w:rPr>
        <w:t xml:space="preserve"> </w:t>
      </w:r>
      <w:r w:rsidRPr="00D5745D">
        <w:rPr>
          <w:sz w:val="16"/>
        </w:rPr>
        <w:t xml:space="preserve">The United States stationing of its troops in Saudi Arabia, in particular, was a determining factor. With stationing its troops in the land of the two Holy Mosques, </w:t>
      </w:r>
      <w:r w:rsidRPr="0096788A">
        <w:rPr>
          <w:rStyle w:val="StyleUnderline"/>
        </w:rPr>
        <w:t>the US had crossed</w:t>
      </w:r>
      <w:r>
        <w:rPr>
          <w:rStyle w:val="StyleUnderline"/>
        </w:rPr>
        <w:t xml:space="preserve"> </w:t>
      </w:r>
      <w:r w:rsidRPr="0096788A">
        <w:rPr>
          <w:rStyle w:val="StyleUnderline"/>
        </w:rPr>
        <w:t>the “sensitivity lines,” and Saudi rulers had violated their “religious oath” by sanctioning the</w:t>
      </w:r>
      <w:r>
        <w:rPr>
          <w:rStyle w:val="StyleUnderline"/>
        </w:rPr>
        <w:t xml:space="preserve"> </w:t>
      </w:r>
      <w:r w:rsidRPr="0096788A">
        <w:rPr>
          <w:rStyle w:val="StyleUnderline"/>
        </w:rPr>
        <w:t>permanent stationing of “crusader forces</w:t>
      </w:r>
      <w:r w:rsidRPr="00D5745D">
        <w:rPr>
          <w:sz w:val="16"/>
        </w:rPr>
        <w:t>” in the land of Islam’s holiest shrines (</w:t>
      </w:r>
      <w:proofErr w:type="spellStart"/>
      <w:r w:rsidRPr="00D5745D">
        <w:rPr>
          <w:sz w:val="16"/>
        </w:rPr>
        <w:t>Gerges</w:t>
      </w:r>
      <w:proofErr w:type="spellEnd"/>
      <w:r w:rsidRPr="00D5745D">
        <w:rPr>
          <w:sz w:val="16"/>
        </w:rPr>
        <w:t xml:space="preserve">, 2005, p. 148). Islamists, in general, and Jihadi </w:t>
      </w:r>
      <w:proofErr w:type="spellStart"/>
      <w:r w:rsidRPr="00D5745D">
        <w:rPr>
          <w:sz w:val="16"/>
        </w:rPr>
        <w:t>Salafis</w:t>
      </w:r>
      <w:proofErr w:type="spellEnd"/>
      <w:r w:rsidRPr="00D5745D">
        <w:rPr>
          <w:sz w:val="16"/>
        </w:rPr>
        <w:t xml:space="preserve"> in particular, viewed the stationing of a non-Muslim troop in the land of the two Holy Mosques as an offence against the fundamentals of their faith, referring to the Prophet who stated: “let there be no two religions in Arabia” (Corbin, 2002, p. 7). Many Muslim scholars interpreted the Prophet’s statement as “non-Muslims should not live anywhere on the Arabian Peninsula (Corbin, 2002, p. 27). According to a leading Saudi Islamist, Dr. </w:t>
      </w:r>
      <w:proofErr w:type="spellStart"/>
      <w:r w:rsidRPr="00D5745D">
        <w:rPr>
          <w:sz w:val="16"/>
        </w:rPr>
        <w:t>Sa’ad</w:t>
      </w:r>
      <w:proofErr w:type="spellEnd"/>
      <w:r w:rsidRPr="00D5745D">
        <w:rPr>
          <w:sz w:val="16"/>
        </w:rPr>
        <w:t xml:space="preserve"> al-Faqih, Americans did not consider Muslims’ sensitivity about the land of the two Holy Mosques and crossed the “psychological barriers” by bringing their troops in (Corbin, 2002, p. 28). </w:t>
      </w:r>
      <w:r w:rsidRPr="0096788A">
        <w:rPr>
          <w:rStyle w:val="StyleUnderline"/>
        </w:rPr>
        <w:t>The US stationing of its troops in Saudi Arabia and its</w:t>
      </w:r>
      <w:r>
        <w:rPr>
          <w:rStyle w:val="StyleUnderline"/>
        </w:rPr>
        <w:t xml:space="preserve"> </w:t>
      </w:r>
      <w:r w:rsidRPr="0096788A">
        <w:rPr>
          <w:rStyle w:val="StyleUnderline"/>
        </w:rPr>
        <w:t>interference in the Middle East were addressed in founding documents of al-Qaeda as a</w:t>
      </w:r>
      <w:r>
        <w:rPr>
          <w:rStyle w:val="StyleUnderline"/>
        </w:rPr>
        <w:t xml:space="preserve"> </w:t>
      </w:r>
      <w:r w:rsidRPr="0096788A">
        <w:rPr>
          <w:rStyle w:val="StyleUnderline"/>
        </w:rPr>
        <w:t>justifying basis for the establishment of a global jihadi front:</w:t>
      </w:r>
      <w:r>
        <w:rPr>
          <w:rStyle w:val="StyleUnderline"/>
        </w:rPr>
        <w:t xml:space="preserve"> </w:t>
      </w:r>
      <w:r w:rsidRPr="0096788A">
        <w:rPr>
          <w:rStyle w:val="StyleUnderline"/>
        </w:rPr>
        <w:t>For more than seven years the US has been occupying the lands of Islam in the holiest of places,</w:t>
      </w:r>
      <w:r>
        <w:rPr>
          <w:rStyle w:val="StyleUnderline"/>
        </w:rPr>
        <w:t xml:space="preserve"> </w:t>
      </w:r>
      <w:r w:rsidRPr="00D5745D">
        <w:rPr>
          <w:sz w:val="16"/>
        </w:rPr>
        <w:t xml:space="preserve">plundering its riches detaching to its rulers, humiliating its people, terrorizing its neighbors and turning its bases in the peninsula into a spearhead through which to fight the neighboring Muslim peoples … [Therefore] the ruling to kill the Americans and their allies – civilians DYNAMICS OF ASYMMETRIC CONFLICT 57 and military – is an individual duty for every Muslim …This is in accordance with the words of Almighty Allah: “and fight the pagans all together as they fight you all together.” (Bin Laden et al., 1998) Because of its “sensitivity,” the case of Saudi Arabia provided jihadis with a political and religious justification for organizing a unified anti-American front in order to fight the occupying force. The United States’ other military moves in the region, such as its intervention in Somalia in 1992, exacerbated the reaction. Bin Laden’s religious committee’s reaction to the case of Somalia, for example, was as “they already took the Gulf area and now they go to Somalia. If they succeeded, it could be South Sudan next and they could take all the Islamic countries” (Corbin, 2002, p. 42). Thus, the new regional status quo in the Middle East put the United States and the Jihadi </w:t>
      </w:r>
      <w:proofErr w:type="spellStart"/>
      <w:r w:rsidRPr="00D5745D">
        <w:rPr>
          <w:sz w:val="16"/>
        </w:rPr>
        <w:t>Salafis</w:t>
      </w:r>
      <w:proofErr w:type="spellEnd"/>
      <w:r w:rsidRPr="00D5745D">
        <w:rPr>
          <w:sz w:val="16"/>
        </w:rPr>
        <w:t xml:space="preserve"> in a direct confrontation. </w:t>
      </w:r>
      <w:r w:rsidRPr="00A71448">
        <w:rPr>
          <w:rStyle w:val="StyleUnderline"/>
        </w:rPr>
        <w:t>Unipolarity and globalization of Jihad</w:t>
      </w:r>
      <w:r>
        <w:rPr>
          <w:rStyle w:val="StyleUnderline"/>
        </w:rPr>
        <w:t xml:space="preserve"> </w:t>
      </w:r>
      <w:r w:rsidRPr="00A71448">
        <w:rPr>
          <w:rStyle w:val="StyleUnderline"/>
        </w:rPr>
        <w:t xml:space="preserve">Until the end of the Cold War, Jihadi leaders including Azzam, </w:t>
      </w:r>
      <w:proofErr w:type="spellStart"/>
      <w:r w:rsidRPr="00A71448">
        <w:rPr>
          <w:rStyle w:val="StyleUnderline"/>
        </w:rPr>
        <w:t>Fadl</w:t>
      </w:r>
      <w:proofErr w:type="spellEnd"/>
      <w:r w:rsidRPr="00A71448">
        <w:rPr>
          <w:rStyle w:val="StyleUnderline"/>
        </w:rPr>
        <w:t>, Zawahiri, and Bin Laden</w:t>
      </w:r>
      <w:r>
        <w:rPr>
          <w:rStyle w:val="StyleUnderline"/>
        </w:rPr>
        <w:t xml:space="preserve"> </w:t>
      </w:r>
      <w:r w:rsidRPr="00A71448">
        <w:rPr>
          <w:rStyle w:val="StyleUnderline"/>
        </w:rPr>
        <w:t>avoided calling publicly for a global war against the US or Europe</w:t>
      </w:r>
      <w:r w:rsidRPr="00D5745D">
        <w:rPr>
          <w:sz w:val="16"/>
        </w:rPr>
        <w:t xml:space="preserve"> (</w:t>
      </w:r>
      <w:proofErr w:type="spellStart"/>
      <w:r w:rsidRPr="00D5745D">
        <w:rPr>
          <w:sz w:val="16"/>
        </w:rPr>
        <w:t>Gerges</w:t>
      </w:r>
      <w:proofErr w:type="spellEnd"/>
      <w:r w:rsidRPr="00D5745D">
        <w:rPr>
          <w:sz w:val="16"/>
        </w:rPr>
        <w:t>, 2011, p. 46). Bin Laden, for instance, did not express strong anti-American views until the Gulf War (</w:t>
      </w:r>
      <w:proofErr w:type="spellStart"/>
      <w:r w:rsidRPr="00D5745D">
        <w:rPr>
          <w:sz w:val="16"/>
        </w:rPr>
        <w:t>Gerges</w:t>
      </w:r>
      <w:proofErr w:type="spellEnd"/>
      <w:r w:rsidRPr="00D5745D">
        <w:rPr>
          <w:sz w:val="16"/>
        </w:rPr>
        <w:t>, 2011, p. 49). Following the end of the Afghan War, he, like many other “Afghan Arabs,”1 returned to his home country where he was welcomed as a hero by the Saudi royal family (Palmer &amp; Palmer, 2008, p. 132). At home, he continued to wage an anti-Marxist crusade targeting the socialist-based government of South Yemen. There was no change in his idea until the early 1990s (</w:t>
      </w:r>
      <w:proofErr w:type="spellStart"/>
      <w:r w:rsidRPr="00D5745D">
        <w:rPr>
          <w:sz w:val="16"/>
        </w:rPr>
        <w:t>Gerges</w:t>
      </w:r>
      <w:proofErr w:type="spellEnd"/>
      <w:r w:rsidRPr="00D5745D">
        <w:rPr>
          <w:sz w:val="16"/>
        </w:rPr>
        <w:t xml:space="preserve">, 2011, p. 48). The catalyst of transformation in Bin Laden and his likeminded Jihadi </w:t>
      </w:r>
      <w:proofErr w:type="spellStart"/>
      <w:r w:rsidRPr="00D5745D">
        <w:rPr>
          <w:sz w:val="16"/>
        </w:rPr>
        <w:t>Salafis</w:t>
      </w:r>
      <w:proofErr w:type="spellEnd"/>
      <w:r w:rsidRPr="00D5745D">
        <w:rPr>
          <w:sz w:val="16"/>
        </w:rPr>
        <w:t>’ idea was the American military intervention in the Gulf and its preliminary stationing of troops in Saudi Arabia (</w:t>
      </w:r>
      <w:proofErr w:type="spellStart"/>
      <w:r w:rsidRPr="00D5745D">
        <w:rPr>
          <w:sz w:val="16"/>
        </w:rPr>
        <w:t>Gerges</w:t>
      </w:r>
      <w:proofErr w:type="spellEnd"/>
      <w:r w:rsidRPr="00D5745D">
        <w:rPr>
          <w:sz w:val="16"/>
        </w:rPr>
        <w:t xml:space="preserve">, 2011, p. 48; Palmer &amp; Palmer, 2008, p. 132). </w:t>
      </w:r>
      <w:r w:rsidRPr="00A71448">
        <w:rPr>
          <w:rStyle w:val="StyleUnderline"/>
        </w:rPr>
        <w:t>Jihadis viewed the American action as part of the American post-Cold War scheme</w:t>
      </w:r>
      <w:r>
        <w:rPr>
          <w:rStyle w:val="StyleUnderline"/>
        </w:rPr>
        <w:t xml:space="preserve"> </w:t>
      </w:r>
      <w:r w:rsidRPr="00A71448">
        <w:rPr>
          <w:rStyle w:val="StyleUnderline"/>
        </w:rPr>
        <w:t>for dominating the Middle East.</w:t>
      </w:r>
      <w:r w:rsidRPr="00D5745D">
        <w:rPr>
          <w:sz w:val="16"/>
        </w:rPr>
        <w:t xml:space="preserve"> (</w:t>
      </w:r>
      <w:proofErr w:type="spellStart"/>
      <w:r w:rsidRPr="00D5745D">
        <w:rPr>
          <w:sz w:val="16"/>
        </w:rPr>
        <w:t>Gerges</w:t>
      </w:r>
      <w:proofErr w:type="spellEnd"/>
      <w:r w:rsidRPr="00D5745D">
        <w:rPr>
          <w:sz w:val="16"/>
        </w:rPr>
        <w:t>, 2011, p. 49). During the Gulf War, Bin Laden requested the Saudi royal family to rely on God and organize a mujahidin group against the regime of Saddam Hussain, instead of relying on Americans (</w:t>
      </w:r>
      <w:proofErr w:type="spellStart"/>
      <w:r w:rsidRPr="00D5745D">
        <w:rPr>
          <w:sz w:val="16"/>
        </w:rPr>
        <w:t>Gerges</w:t>
      </w:r>
      <w:proofErr w:type="spellEnd"/>
      <w:r w:rsidRPr="00D5745D">
        <w:rPr>
          <w:sz w:val="16"/>
        </w:rPr>
        <w:t xml:space="preserve">, 2011, p. 48; Palmer &amp; Palmer, 2008, p. 132). The Saudi government disregarded his proposal and, instead, seized his passport to keep him under control. Using his contacts within the Saudi establishment, Bin Laden left Saudi Arabia, first travelling to Pakistan in March 1992 and then to Sudan where he had the time to develop the idea of establishing al-Qaeda. </w:t>
      </w:r>
      <w:r w:rsidRPr="00A71448">
        <w:rPr>
          <w:rStyle w:val="StyleUnderline"/>
        </w:rPr>
        <w:t>In addition to the US stationing of its troops in the Middle East, the consequences of the</w:t>
      </w:r>
      <w:r>
        <w:rPr>
          <w:rStyle w:val="StyleUnderline"/>
        </w:rPr>
        <w:t xml:space="preserve"> </w:t>
      </w:r>
      <w:r w:rsidRPr="00A71448">
        <w:rPr>
          <w:rStyle w:val="StyleUnderline"/>
        </w:rPr>
        <w:t>systemic shift in other Muslim regions, as discussed, was not pleasant in the aftermath of</w:t>
      </w:r>
      <w:r>
        <w:rPr>
          <w:rStyle w:val="StyleUnderline"/>
        </w:rPr>
        <w:t xml:space="preserve"> </w:t>
      </w:r>
      <w:r w:rsidRPr="00A71448">
        <w:rPr>
          <w:rStyle w:val="StyleUnderline"/>
        </w:rPr>
        <w:t>the Cold War. Thus,</w:t>
      </w:r>
      <w:r w:rsidRPr="00D5745D">
        <w:rPr>
          <w:sz w:val="16"/>
        </w:rPr>
        <w:t xml:space="preserve"> both </w:t>
      </w:r>
      <w:r w:rsidRPr="00A71448">
        <w:rPr>
          <w:rStyle w:val="StyleUnderline"/>
        </w:rPr>
        <w:t>the American unipolar policies</w:t>
      </w:r>
      <w:r w:rsidRPr="00D5745D">
        <w:rPr>
          <w:sz w:val="16"/>
        </w:rPr>
        <w:t xml:space="preserve"> and the Muslim societies’ post-Cold War experiences </w:t>
      </w:r>
      <w:r w:rsidRPr="00A71448">
        <w:rPr>
          <w:rStyle w:val="StyleUnderline"/>
        </w:rPr>
        <w:t>escalated anger in Muslim countries motivating the well-experienced and</w:t>
      </w:r>
      <w:r>
        <w:rPr>
          <w:rStyle w:val="StyleUnderline"/>
        </w:rPr>
        <w:t xml:space="preserve"> </w:t>
      </w:r>
      <w:r w:rsidRPr="00A71448">
        <w:rPr>
          <w:rStyle w:val="StyleUnderline"/>
        </w:rPr>
        <w:t>radicalized “Afghan Arabs” to reorganize against the “oppressive status quo” that they believed</w:t>
      </w:r>
      <w:r>
        <w:rPr>
          <w:rStyle w:val="StyleUnderline"/>
        </w:rPr>
        <w:t xml:space="preserve"> </w:t>
      </w:r>
      <w:r w:rsidRPr="00A71448">
        <w:rPr>
          <w:rStyle w:val="StyleUnderline"/>
        </w:rPr>
        <w:t>had imposed the “unpleasant” situation and blocked their way of establishing Islamic states</w:t>
      </w:r>
      <w:r>
        <w:rPr>
          <w:rStyle w:val="StyleUnderline"/>
        </w:rPr>
        <w:t xml:space="preserve"> </w:t>
      </w:r>
      <w:r w:rsidRPr="00D5745D">
        <w:rPr>
          <w:sz w:val="16"/>
        </w:rPr>
        <w:t>(</w:t>
      </w:r>
      <w:proofErr w:type="spellStart"/>
      <w:r w:rsidRPr="00D5745D">
        <w:rPr>
          <w:sz w:val="16"/>
        </w:rPr>
        <w:t>Gerges</w:t>
      </w:r>
      <w:proofErr w:type="spellEnd"/>
      <w:r w:rsidRPr="00D5745D">
        <w:rPr>
          <w:sz w:val="16"/>
        </w:rPr>
        <w:t>, 2011, p. 59</w:t>
      </w:r>
      <w:r w:rsidRPr="00A71448">
        <w:rPr>
          <w:rStyle w:val="StyleUnderline"/>
        </w:rPr>
        <w:t>). As a result, Jihadis reinterpreted their doctrine in which the US replaced</w:t>
      </w:r>
      <w:r>
        <w:rPr>
          <w:rStyle w:val="StyleUnderline"/>
        </w:rPr>
        <w:t xml:space="preserve"> </w:t>
      </w:r>
      <w:r w:rsidRPr="00A71448">
        <w:rPr>
          <w:rStyle w:val="StyleUnderline"/>
        </w:rPr>
        <w:t>the conventional secular regimes as the enemy, and the restoration of a transnational “Islamic</w:t>
      </w:r>
      <w:r>
        <w:rPr>
          <w:rStyle w:val="StyleUnderline"/>
        </w:rPr>
        <w:t xml:space="preserve"> </w:t>
      </w:r>
      <w:r w:rsidRPr="00A71448">
        <w:rPr>
          <w:rStyle w:val="StyleUnderline"/>
        </w:rPr>
        <w:t>state” replaced the establishment of Islamic states as the ultimate goal</w:t>
      </w:r>
      <w:r w:rsidRPr="00D5745D">
        <w:rPr>
          <w:sz w:val="16"/>
        </w:rPr>
        <w:t xml:space="preserve">. In a new interpretation, the abode of war, </w:t>
      </w:r>
      <w:proofErr w:type="spellStart"/>
      <w:r w:rsidRPr="00D5745D">
        <w:rPr>
          <w:sz w:val="16"/>
        </w:rPr>
        <w:t>dar</w:t>
      </w:r>
      <w:proofErr w:type="spellEnd"/>
      <w:r w:rsidRPr="00D5745D">
        <w:rPr>
          <w:sz w:val="16"/>
        </w:rPr>
        <w:t xml:space="preserve"> al-</w:t>
      </w:r>
      <w:proofErr w:type="spellStart"/>
      <w:r w:rsidRPr="00D5745D">
        <w:rPr>
          <w:sz w:val="16"/>
        </w:rPr>
        <w:t>harb</w:t>
      </w:r>
      <w:proofErr w:type="spellEnd"/>
      <w:r w:rsidRPr="00D5745D">
        <w:rPr>
          <w:sz w:val="16"/>
        </w:rPr>
        <w:t xml:space="preserve">, was extended to all Western countries. Materialization of the new ideology required a new form of organization and operational methods that would allow “spectacular martyrdom operations” to be plotted in the </w:t>
      </w:r>
      <w:proofErr w:type="spellStart"/>
      <w:r w:rsidRPr="00D5745D">
        <w:rPr>
          <w:sz w:val="16"/>
        </w:rPr>
        <w:t>dar</w:t>
      </w:r>
      <w:proofErr w:type="spellEnd"/>
      <w:r w:rsidRPr="00D5745D">
        <w:rPr>
          <w:sz w:val="16"/>
        </w:rPr>
        <w:t xml:space="preserve"> al-har, particularly against the United States (</w:t>
      </w:r>
      <w:proofErr w:type="spellStart"/>
      <w:r w:rsidRPr="00D5745D">
        <w:rPr>
          <w:sz w:val="16"/>
        </w:rPr>
        <w:t>Murden</w:t>
      </w:r>
      <w:proofErr w:type="spellEnd"/>
      <w:r w:rsidRPr="00D5745D">
        <w:rPr>
          <w:sz w:val="16"/>
        </w:rPr>
        <w:t>, 2002, p. 77). The anti-American militant Islamism and 58 S. Y. IBRAHIMI eventually the JSGs such as al-Qaeda were built on the reactions against the consequences of the transformation of the international system to unipolarity. Overall, on their road to reorganize in a different form, Bin Laden and his lieutenants took three essential steps: reinterpretation of the ideology, outlining a new strategy, and establishing an operational organization in accordance with the new international conditions. The reinterpretation of ideology replaced the Islamists’ traditional strategic priority of struggling against the “enemy within” with a method of fighting the “enemy without” (Choueiri, 2010, pp. 233, 234). In revising the method of operation, they equated jihad with jihadism, an offensive doctrine (Choueiri, 2010, p. 224). In this context, jihad becomes equated with an ideology that would use violence as its hallmark and a method that would allow for operating at the global stage (Choueiri, 2010, pp. 224, 225). Accordingly, Bin Laden and his inner circle developed a strategic vision that involved fighting America in asymmetric warfare because they calculated that they could not challenge American power through a direct confrontation (</w:t>
      </w:r>
      <w:proofErr w:type="spellStart"/>
      <w:r w:rsidRPr="00D5745D">
        <w:rPr>
          <w:sz w:val="16"/>
        </w:rPr>
        <w:t>Gerges</w:t>
      </w:r>
      <w:proofErr w:type="spellEnd"/>
      <w:r w:rsidRPr="00D5745D">
        <w:rPr>
          <w:sz w:val="16"/>
        </w:rPr>
        <w:t>, 2011, p. 55). Thus, a complex and multilevel asymmetric warfare was considered as the only effective means to confront the American offensive and force it either to retreat from Muslim territories or to fight on multiple fronts (</w:t>
      </w:r>
      <w:proofErr w:type="spellStart"/>
      <w:r w:rsidRPr="00D5745D">
        <w:rPr>
          <w:sz w:val="16"/>
        </w:rPr>
        <w:t>Gerges</w:t>
      </w:r>
      <w:proofErr w:type="spellEnd"/>
      <w:r w:rsidRPr="00D5745D">
        <w:rPr>
          <w:sz w:val="16"/>
        </w:rPr>
        <w:t>, 2011, p. 55). The ultimate strategic goal was to generate a “vanguard army” that would lead jihad on all fronts (</w:t>
      </w:r>
      <w:proofErr w:type="spellStart"/>
      <w:r w:rsidRPr="00D5745D">
        <w:rPr>
          <w:sz w:val="16"/>
        </w:rPr>
        <w:t>Gerges</w:t>
      </w:r>
      <w:proofErr w:type="spellEnd"/>
      <w:r w:rsidRPr="00D5745D">
        <w:rPr>
          <w:sz w:val="16"/>
        </w:rPr>
        <w:t>, 2011, pp. 55, 77).</w:t>
      </w:r>
    </w:p>
    <w:p w14:paraId="25CA12E2" w14:textId="77777777" w:rsidR="00FA0DF6" w:rsidRDefault="00FA0DF6" w:rsidP="00FA0DF6">
      <w:pPr>
        <w:pStyle w:val="Heading4"/>
      </w:pPr>
      <w:r>
        <w:t>Unipolar US strategy cause global terrorism – it’s a direct response to unbalanced US power</w:t>
      </w:r>
    </w:p>
    <w:p w14:paraId="5443319B" w14:textId="77777777" w:rsidR="00FA0DF6" w:rsidRPr="00420602" w:rsidRDefault="00FA0DF6" w:rsidP="00FA0DF6">
      <w:proofErr w:type="spellStart"/>
      <w:r w:rsidRPr="00B86575">
        <w:rPr>
          <w:b/>
          <w:bCs/>
        </w:rPr>
        <w:t>Ibrahimi</w:t>
      </w:r>
      <w:proofErr w:type="spellEnd"/>
      <w:r w:rsidRPr="00B86575">
        <w:rPr>
          <w:b/>
          <w:bCs/>
        </w:rPr>
        <w:t xml:space="preserve"> 18</w:t>
      </w:r>
      <w:r>
        <w:t xml:space="preserve"> a researcher and instructor of political science. </w:t>
      </w:r>
      <w:proofErr w:type="spellStart"/>
      <w:r>
        <w:t>Ibrahimi</w:t>
      </w:r>
      <w:proofErr w:type="spellEnd"/>
      <w:r>
        <w:t xml:space="preserve"> received his PhD from Carleton University. His research interests include international relations, international security, terrorism, conflict Analysis, political development in the Middles East and South Asia, and Afghanistan. His articles have appeared in Small Wars and Insurgencies, Behavioral Sciences of Terrorism and Political Aggression, Dynamics of Asymmetric Conflict, and elsewhere. (2/19/18; S. </w:t>
      </w:r>
      <w:proofErr w:type="spellStart"/>
      <w:r>
        <w:t>Yaqub</w:t>
      </w:r>
      <w:proofErr w:type="spellEnd"/>
      <w:r>
        <w:t xml:space="preserve"> </w:t>
      </w:r>
      <w:proofErr w:type="spellStart"/>
      <w:r>
        <w:t>Ibrahimi</w:t>
      </w:r>
      <w:proofErr w:type="spellEnd"/>
      <w:r>
        <w:t xml:space="preserve">; “Unipolar politics and global peace: a structural explanation of the globalizing jihad”; </w:t>
      </w:r>
      <w:proofErr w:type="spellStart"/>
      <w:r>
        <w:t>taylor</w:t>
      </w:r>
      <w:proofErr w:type="spellEnd"/>
      <w:r>
        <w:t xml:space="preserve"> and </w:t>
      </w:r>
      <w:proofErr w:type="spellStart"/>
      <w:r>
        <w:t>francis</w:t>
      </w:r>
      <w:proofErr w:type="spellEnd"/>
      <w:r>
        <w:t xml:space="preserve"> https://www.tandfonline.com/doi/pdf/10.1080/17467586.2018.1428763?needAccess=true)</w:t>
      </w:r>
    </w:p>
    <w:p w14:paraId="30D2E86B" w14:textId="77777777" w:rsidR="00FA0DF6" w:rsidRPr="00681EE8" w:rsidRDefault="00FA0DF6" w:rsidP="00FA0DF6">
      <w:pPr>
        <w:rPr>
          <w:sz w:val="16"/>
        </w:rPr>
      </w:pPr>
      <w:r w:rsidRPr="00681EE8">
        <w:rPr>
          <w:sz w:val="16"/>
        </w:rPr>
        <w:t>During the Cold War, a balance of power between the US and the USSR in Muslim regions, especially in the Middle East, had emerged. The United States influenced and supported conservative governments and Islamist parties vs. the secular authoritarian regimes that were “moral allies” to the Soviet Union (</w:t>
      </w:r>
      <w:proofErr w:type="spellStart"/>
      <w:r w:rsidRPr="00681EE8">
        <w:rPr>
          <w:sz w:val="16"/>
        </w:rPr>
        <w:t>Gerges</w:t>
      </w:r>
      <w:proofErr w:type="spellEnd"/>
      <w:r w:rsidRPr="00681EE8">
        <w:rPr>
          <w:sz w:val="16"/>
        </w:rPr>
        <w:t xml:space="preserve">, 2011, p. 48; Mamdani, 2004, p. 120). With the collapse of the Soviet Union at the end of the Cold War, </w:t>
      </w:r>
      <w:r w:rsidRPr="003A3FBD">
        <w:rPr>
          <w:rStyle w:val="StyleUnderline"/>
        </w:rPr>
        <w:t>the balance of power was disrupted. A new world order emerged, and the international system was transformed from bipolarity to unipolarity</w:t>
      </w:r>
      <w:r w:rsidRPr="00681EE8">
        <w:rPr>
          <w:sz w:val="16"/>
        </w:rPr>
        <w:t xml:space="preserve"> (Monteiro, 2014, p. 3; </w:t>
      </w:r>
      <w:proofErr w:type="spellStart"/>
      <w:r w:rsidRPr="00681EE8">
        <w:rPr>
          <w:sz w:val="16"/>
        </w:rPr>
        <w:t>Wohlforth</w:t>
      </w:r>
      <w:proofErr w:type="spellEnd"/>
      <w:r w:rsidRPr="00681EE8">
        <w:rPr>
          <w:sz w:val="16"/>
        </w:rPr>
        <w:t xml:space="preserve">, 1999, p. 5). </w:t>
      </w:r>
      <w:r w:rsidRPr="003A3FBD">
        <w:rPr>
          <w:rStyle w:val="StyleUnderline"/>
        </w:rPr>
        <w:t>The consequences of the system’s shift in Muslim regions were drastic and unpleasant.</w:t>
      </w:r>
      <w:r w:rsidRPr="00681EE8">
        <w:rPr>
          <w:sz w:val="16"/>
        </w:rPr>
        <w:t xml:space="preserve"> In the Middle East, Arabs lost the political and military backing of the Soviet Union, and Israel now enjoyed an unknown level of military superiority (</w:t>
      </w:r>
      <w:proofErr w:type="spellStart"/>
      <w:r w:rsidRPr="00681EE8">
        <w:rPr>
          <w:sz w:val="16"/>
        </w:rPr>
        <w:t>Murden</w:t>
      </w:r>
      <w:proofErr w:type="spellEnd"/>
      <w:r w:rsidRPr="00681EE8">
        <w:rPr>
          <w:sz w:val="16"/>
        </w:rPr>
        <w:t>, 2002, p. 195). In many other places, Muslims came under violent attack. The reorganization of the borders of the Soviet Union led to a series of wars in Azerbaijan, Tajikistan, and Chechnya that confronted Muslims against Russia and its allies (</w:t>
      </w:r>
      <w:proofErr w:type="spellStart"/>
      <w:r w:rsidRPr="00681EE8">
        <w:rPr>
          <w:sz w:val="16"/>
        </w:rPr>
        <w:t>Murden</w:t>
      </w:r>
      <w:proofErr w:type="spellEnd"/>
      <w:r w:rsidRPr="00681EE8">
        <w:rPr>
          <w:sz w:val="16"/>
        </w:rPr>
        <w:t>, 2002, p. 196). In the Balkans, following the disintegration of the Federal Republic of Yugoslavia, the well-armed Serbs’ expansionism was not effectively met by the US and Europe (</w:t>
      </w:r>
      <w:proofErr w:type="spellStart"/>
      <w:r w:rsidRPr="00681EE8">
        <w:rPr>
          <w:sz w:val="16"/>
        </w:rPr>
        <w:t>Murden</w:t>
      </w:r>
      <w:proofErr w:type="spellEnd"/>
      <w:r w:rsidRPr="00681EE8">
        <w:rPr>
          <w:sz w:val="16"/>
        </w:rPr>
        <w:t>, 2002, p. 196). As a result, tens of thousands of Muslims were killed in the Bosnia War of 1992–1995 (</w:t>
      </w:r>
      <w:proofErr w:type="spellStart"/>
      <w:r w:rsidRPr="00681EE8">
        <w:rPr>
          <w:sz w:val="16"/>
        </w:rPr>
        <w:t>Murden</w:t>
      </w:r>
      <w:proofErr w:type="spellEnd"/>
      <w:r w:rsidRPr="00681EE8">
        <w:rPr>
          <w:sz w:val="16"/>
        </w:rPr>
        <w:t>, 2002, p. 196). “In many other places, from West Africa to Kashmir to the Philippines, Muslims were also at war with powerful armies of adjoining states.” Few Muslims met any real success on the battlefield or found sympathy in the international community (</w:t>
      </w:r>
      <w:proofErr w:type="spellStart"/>
      <w:r w:rsidRPr="00681EE8">
        <w:rPr>
          <w:sz w:val="16"/>
        </w:rPr>
        <w:t>Murden</w:t>
      </w:r>
      <w:proofErr w:type="spellEnd"/>
      <w:r w:rsidRPr="00681EE8">
        <w:rPr>
          <w:sz w:val="16"/>
        </w:rPr>
        <w:t xml:space="preserve">, 2002, p. 197). </w:t>
      </w:r>
      <w:r w:rsidRPr="0096788A">
        <w:rPr>
          <w:rStyle w:val="StyleUnderline"/>
        </w:rPr>
        <w:t>Muslims, particularly the Islamists,</w:t>
      </w:r>
      <w:r>
        <w:rPr>
          <w:rStyle w:val="StyleUnderline"/>
        </w:rPr>
        <w:t xml:space="preserve"> </w:t>
      </w:r>
      <w:r w:rsidRPr="0096788A">
        <w:rPr>
          <w:rStyle w:val="StyleUnderline"/>
        </w:rPr>
        <w:t>viewed the different ways in which the West dealt with them as discriminatory. This experience</w:t>
      </w:r>
      <w:r>
        <w:rPr>
          <w:rStyle w:val="StyleUnderline"/>
        </w:rPr>
        <w:t xml:space="preserve"> </w:t>
      </w:r>
      <w:r w:rsidRPr="0096788A">
        <w:rPr>
          <w:rStyle w:val="StyleUnderline"/>
        </w:rPr>
        <w:t xml:space="preserve">motivated a generation of Jihadi </w:t>
      </w:r>
      <w:proofErr w:type="spellStart"/>
      <w:r w:rsidRPr="0096788A">
        <w:rPr>
          <w:rStyle w:val="StyleUnderline"/>
        </w:rPr>
        <w:t>Salafis</w:t>
      </w:r>
      <w:proofErr w:type="spellEnd"/>
      <w:r w:rsidRPr="0096788A">
        <w:rPr>
          <w:rStyle w:val="StyleUnderline"/>
        </w:rPr>
        <w:t>, who were primarily inspired by the rhetoric</w:t>
      </w:r>
      <w:r>
        <w:rPr>
          <w:rStyle w:val="StyleUnderline"/>
        </w:rPr>
        <w:t xml:space="preserve"> </w:t>
      </w:r>
      <w:r w:rsidRPr="0096788A">
        <w:rPr>
          <w:rStyle w:val="StyleUnderline"/>
        </w:rPr>
        <w:t>of an absolutist textualist ideology (</w:t>
      </w:r>
      <w:proofErr w:type="spellStart"/>
      <w:r w:rsidRPr="0096788A">
        <w:rPr>
          <w:rStyle w:val="StyleUnderline"/>
        </w:rPr>
        <w:t>Qutbian</w:t>
      </w:r>
      <w:proofErr w:type="spellEnd"/>
      <w:r w:rsidRPr="0096788A">
        <w:rPr>
          <w:rStyle w:val="StyleUnderline"/>
        </w:rPr>
        <w:t xml:space="preserve"> doctrine) and radicalized by the Afghan War</w:t>
      </w:r>
      <w:r>
        <w:rPr>
          <w:rStyle w:val="StyleUnderline"/>
        </w:rPr>
        <w:t xml:space="preserve"> </w:t>
      </w:r>
      <w:r w:rsidRPr="0096788A">
        <w:rPr>
          <w:rStyle w:val="StyleUnderline"/>
        </w:rPr>
        <w:t>(1980s) and “bitter experiences” in the aftermath of the Cold War, to do battle on behalf of</w:t>
      </w:r>
      <w:r>
        <w:rPr>
          <w:rStyle w:val="StyleUnderline"/>
        </w:rPr>
        <w:t xml:space="preserve"> </w:t>
      </w:r>
      <w:r w:rsidRPr="0096788A">
        <w:rPr>
          <w:rStyle w:val="StyleUnderline"/>
        </w:rPr>
        <w:t>their coreligionists and against their real and imagined enemies (</w:t>
      </w:r>
      <w:proofErr w:type="spellStart"/>
      <w:r w:rsidRPr="0096788A">
        <w:rPr>
          <w:rStyle w:val="StyleUnderline"/>
        </w:rPr>
        <w:t>Gerges</w:t>
      </w:r>
      <w:proofErr w:type="spellEnd"/>
      <w:r w:rsidRPr="0096788A">
        <w:rPr>
          <w:rStyle w:val="StyleUnderline"/>
        </w:rPr>
        <w:t xml:space="preserve">, 2011, p. 67; </w:t>
      </w:r>
      <w:proofErr w:type="spellStart"/>
      <w:r w:rsidRPr="0096788A">
        <w:rPr>
          <w:rStyle w:val="StyleUnderline"/>
        </w:rPr>
        <w:t>Murden</w:t>
      </w:r>
      <w:proofErr w:type="spellEnd"/>
      <w:r w:rsidRPr="0096788A">
        <w:rPr>
          <w:rStyle w:val="StyleUnderline"/>
        </w:rPr>
        <w:t>,</w:t>
      </w:r>
      <w:r>
        <w:rPr>
          <w:rStyle w:val="StyleUnderline"/>
        </w:rPr>
        <w:t xml:space="preserve"> </w:t>
      </w:r>
      <w:r w:rsidRPr="0096788A">
        <w:rPr>
          <w:rStyle w:val="StyleUnderline"/>
        </w:rPr>
        <w:t>2002, p. 196). The founding declarations of many JSGs explicitly referred to the post-Cold</w:t>
      </w:r>
      <w:r>
        <w:rPr>
          <w:rStyle w:val="StyleUnderline"/>
        </w:rPr>
        <w:t xml:space="preserve"> </w:t>
      </w:r>
      <w:r w:rsidRPr="0096788A">
        <w:rPr>
          <w:rStyle w:val="StyleUnderline"/>
        </w:rPr>
        <w:t>War experiences while calling upon Muslims to join their global jihad.</w:t>
      </w:r>
      <w:r>
        <w:rPr>
          <w:rStyle w:val="StyleUnderline"/>
        </w:rPr>
        <w:t xml:space="preserve"> </w:t>
      </w:r>
      <w:r w:rsidRPr="00681EE8">
        <w:rPr>
          <w:sz w:val="16"/>
        </w:rPr>
        <w:t>54 S. Y. IBRAHIMI … the people of Islam had suffered from aggression, iniquity, and injustice imposed on them by the Zionist-Crusaders alliance and their collaborators… [</w:t>
      </w:r>
      <w:r w:rsidRPr="0096788A">
        <w:rPr>
          <w:rStyle w:val="StyleUnderline"/>
        </w:rPr>
        <w:t>Muslim] blood was spilled in Palestine</w:t>
      </w:r>
      <w:r>
        <w:rPr>
          <w:rStyle w:val="StyleUnderline"/>
        </w:rPr>
        <w:t xml:space="preserve"> </w:t>
      </w:r>
      <w:r w:rsidRPr="0096788A">
        <w:rPr>
          <w:rStyle w:val="StyleUnderline"/>
        </w:rPr>
        <w:t xml:space="preserve">and Iraq. The horrifying pictures of the massacre of </w:t>
      </w:r>
      <w:proofErr w:type="spellStart"/>
      <w:r w:rsidRPr="0096788A">
        <w:rPr>
          <w:rStyle w:val="StyleUnderline"/>
        </w:rPr>
        <w:t>Qana</w:t>
      </w:r>
      <w:proofErr w:type="spellEnd"/>
      <w:r w:rsidRPr="0096788A">
        <w:rPr>
          <w:rStyle w:val="StyleUnderline"/>
        </w:rPr>
        <w:t>, in Lebanon, are still fresh in our</w:t>
      </w:r>
      <w:r>
        <w:rPr>
          <w:rStyle w:val="StyleUnderline"/>
        </w:rPr>
        <w:t xml:space="preserve"> </w:t>
      </w:r>
      <w:r w:rsidRPr="0096788A">
        <w:rPr>
          <w:rStyle w:val="StyleUnderline"/>
        </w:rPr>
        <w:t>memory</w:t>
      </w:r>
      <w:r w:rsidRPr="00681EE8">
        <w:rPr>
          <w:sz w:val="16"/>
        </w:rPr>
        <w:t xml:space="preserve">. Massacres in Tajikistan, Burma, Cashmere, Assam, Philippines, </w:t>
      </w:r>
      <w:proofErr w:type="spellStart"/>
      <w:r w:rsidRPr="00681EE8">
        <w:rPr>
          <w:sz w:val="16"/>
        </w:rPr>
        <w:t>Fatani</w:t>
      </w:r>
      <w:proofErr w:type="spellEnd"/>
      <w:r w:rsidRPr="00681EE8">
        <w:rPr>
          <w:sz w:val="16"/>
        </w:rPr>
        <w:t xml:space="preserve">, </w:t>
      </w:r>
      <w:proofErr w:type="spellStart"/>
      <w:r w:rsidRPr="00681EE8">
        <w:rPr>
          <w:sz w:val="16"/>
        </w:rPr>
        <w:t>Ogadin</w:t>
      </w:r>
      <w:proofErr w:type="spellEnd"/>
      <w:r w:rsidRPr="00681EE8">
        <w:rPr>
          <w:sz w:val="16"/>
        </w:rPr>
        <w:t>, Somalia, Eretria, Chechnya and in Bosnia-Herzegovina took place, massacres that send shivers in the body and shake the conscience” (Bin Laden, 1996). “We also call on Muslim ulema, leaders, youths, and soldiers to launch the raid on Satan’s troops and the devil’s supporters allying with them, and to displace those who are behind them so that they may learn a lesson” (Bin Laden et al., 1998</w:t>
      </w:r>
      <w:r w:rsidRPr="0096788A">
        <w:rPr>
          <w:rStyle w:val="StyleUnderline"/>
        </w:rPr>
        <w:t xml:space="preserve">). Moreover, </w:t>
      </w:r>
      <w:r w:rsidRPr="00D5745D">
        <w:rPr>
          <w:rStyle w:val="Emphasis"/>
          <w:highlight w:val="yellow"/>
        </w:rPr>
        <w:t>the absence of a balancing power in the international system provided the United States with unlimited intervening power in different regions of the world in order to secure its position as the sole great power</w:t>
      </w:r>
      <w:r w:rsidRPr="0096788A">
        <w:rPr>
          <w:rStyle w:val="StyleUnderline"/>
        </w:rPr>
        <w:t>. The United States’ drastic usage of</w:t>
      </w:r>
      <w:r w:rsidRPr="00D5745D">
        <w:rPr>
          <w:rStyle w:val="Emphasis"/>
        </w:rPr>
        <w:t xml:space="preserve"> </w:t>
      </w:r>
      <w:r w:rsidRPr="00D5745D">
        <w:rPr>
          <w:rStyle w:val="Emphasis"/>
          <w:highlight w:val="yellow"/>
        </w:rPr>
        <w:t>this</w:t>
      </w:r>
      <w:r w:rsidRPr="0096788A">
        <w:rPr>
          <w:rStyle w:val="StyleUnderline"/>
        </w:rPr>
        <w:t xml:space="preserve"> intervening power and its unipolar</w:t>
      </w:r>
      <w:r>
        <w:rPr>
          <w:rStyle w:val="StyleUnderline"/>
        </w:rPr>
        <w:t xml:space="preserve"> </w:t>
      </w:r>
      <w:r w:rsidRPr="0096788A">
        <w:rPr>
          <w:rStyle w:val="StyleUnderline"/>
        </w:rPr>
        <w:t xml:space="preserve">policies in the Middle East </w:t>
      </w:r>
      <w:r w:rsidRPr="00D5745D">
        <w:rPr>
          <w:rStyle w:val="Emphasis"/>
          <w:highlight w:val="yellow"/>
        </w:rPr>
        <w:t>escalated the anti-American sentiments</w:t>
      </w:r>
      <w:r w:rsidRPr="0096788A">
        <w:rPr>
          <w:rStyle w:val="StyleUnderline"/>
        </w:rPr>
        <w:t xml:space="preserve"> throughout the region.</w:t>
      </w:r>
      <w:r>
        <w:rPr>
          <w:rStyle w:val="StyleUnderline"/>
        </w:rPr>
        <w:t xml:space="preserve"> </w:t>
      </w:r>
      <w:r w:rsidRPr="00D5745D">
        <w:rPr>
          <w:rStyle w:val="Emphasis"/>
        </w:rPr>
        <w:t xml:space="preserve">This reaction appeared in different forms, one of which was the Jihadi </w:t>
      </w:r>
      <w:proofErr w:type="spellStart"/>
      <w:r w:rsidRPr="00D5745D">
        <w:rPr>
          <w:rStyle w:val="Emphasis"/>
        </w:rPr>
        <w:t>Salafis</w:t>
      </w:r>
      <w:proofErr w:type="spellEnd"/>
      <w:r w:rsidRPr="00D5745D">
        <w:rPr>
          <w:rStyle w:val="Emphasis"/>
        </w:rPr>
        <w:t>’ call upon Muslims to unite in a militant front against the US expansionism</w:t>
      </w:r>
      <w:r w:rsidRPr="0096788A">
        <w:rPr>
          <w:rStyle w:val="StyleUnderline"/>
        </w:rPr>
        <w:t>. In order to operationalize</w:t>
      </w:r>
      <w:r>
        <w:rPr>
          <w:rStyle w:val="StyleUnderline"/>
        </w:rPr>
        <w:t xml:space="preserve"> </w:t>
      </w:r>
      <w:r w:rsidRPr="0096788A">
        <w:rPr>
          <w:rStyle w:val="StyleUnderline"/>
        </w:rPr>
        <w:t>the idea of a military confrontation, Jihadi leaders and activists revised the traditional domestic-oriented</w:t>
      </w:r>
      <w:r>
        <w:rPr>
          <w:rStyle w:val="StyleUnderline"/>
        </w:rPr>
        <w:t xml:space="preserve"> </w:t>
      </w:r>
      <w:r w:rsidRPr="0096788A">
        <w:rPr>
          <w:rStyle w:val="StyleUnderline"/>
        </w:rPr>
        <w:t>idea of jihad into a global jihadist ideology. As a result, Jihadi Salafism was</w:t>
      </w:r>
      <w:r>
        <w:rPr>
          <w:rStyle w:val="StyleUnderline"/>
        </w:rPr>
        <w:t xml:space="preserve"> </w:t>
      </w:r>
      <w:r w:rsidRPr="0096788A">
        <w:rPr>
          <w:rStyle w:val="StyleUnderline"/>
        </w:rPr>
        <w:t>transformed from a near-enemy-centric doctrine to a far-enemy-centric ideology, which had</w:t>
      </w:r>
      <w:r>
        <w:rPr>
          <w:rStyle w:val="StyleUnderline"/>
        </w:rPr>
        <w:t xml:space="preserve"> </w:t>
      </w:r>
      <w:r w:rsidRPr="0096788A">
        <w:rPr>
          <w:rStyle w:val="StyleUnderline"/>
        </w:rPr>
        <w:t>an enormous impact on the formation and expansion of JSGs.</w:t>
      </w:r>
      <w:r w:rsidRPr="00681EE8">
        <w:rPr>
          <w:sz w:val="16"/>
        </w:rPr>
        <w:t xml:space="preserve"> </w:t>
      </w:r>
      <w:r w:rsidRPr="0096788A">
        <w:rPr>
          <w:rStyle w:val="StyleUnderline"/>
        </w:rPr>
        <w:t>Development of Jihadi Salafism</w:t>
      </w:r>
      <w:r>
        <w:rPr>
          <w:rStyle w:val="StyleUnderline"/>
        </w:rPr>
        <w:t xml:space="preserve"> </w:t>
      </w:r>
      <w:r w:rsidRPr="00681EE8">
        <w:rPr>
          <w:sz w:val="16"/>
        </w:rPr>
        <w:t>Conceptually, Jihadi Salafism is a particular strand of Salafist, also known as Islamist, ideology, which provides a particular interpretation of Islam and the global politics. It differs from other Islamist schools on the basis of its particular interpretation of the four key elements of the Jihadi Salafi ideology: the definition of an international political problem, the construction of an enemy that causes the problem, the characterization of a method to resolve the problem, and the definition of an ultimate goal. The particularistic interpretation of these elements is evident in almost all JSGs’ declarations and their leaders’ statements and interviews (e.g., Al-</w:t>
      </w:r>
      <w:proofErr w:type="spellStart"/>
      <w:r w:rsidRPr="00681EE8">
        <w:rPr>
          <w:sz w:val="16"/>
        </w:rPr>
        <w:t>Adnani</w:t>
      </w:r>
      <w:proofErr w:type="spellEnd"/>
      <w:r w:rsidRPr="00681EE8">
        <w:rPr>
          <w:sz w:val="16"/>
        </w:rPr>
        <w:t xml:space="preserve"> 2014; Bin Laden, 1996; Bin Laden et al., 1998; al-Zawahiri, 2001). Historically, Jihadi Salafism is divided into two main streams, a majority school that mainly follows a near-enemy-centrist strategy, and a minority branch that is basically far-enemy-centrist. </w:t>
      </w:r>
      <w:r w:rsidRPr="0096788A">
        <w:rPr>
          <w:rStyle w:val="StyleUnderline"/>
        </w:rPr>
        <w:t>The four core elements of the Jihadi Salafi ideology are interpreted differently by the</w:t>
      </w:r>
      <w:r>
        <w:rPr>
          <w:rStyle w:val="StyleUnderline"/>
        </w:rPr>
        <w:t xml:space="preserve"> </w:t>
      </w:r>
      <w:r w:rsidRPr="0096788A">
        <w:rPr>
          <w:rStyle w:val="StyleUnderline"/>
        </w:rPr>
        <w:t>two streams. From the 1970s until the end of the Cold War, the far-enemy-centrists were</w:t>
      </w:r>
      <w:r>
        <w:rPr>
          <w:rStyle w:val="StyleUnderline"/>
        </w:rPr>
        <w:t xml:space="preserve"> </w:t>
      </w:r>
      <w:r w:rsidRPr="0096788A">
        <w:rPr>
          <w:rStyle w:val="StyleUnderline"/>
        </w:rPr>
        <w:t>marginalized when near-enemy-centrism was the most popular narrative of jihadism in</w:t>
      </w:r>
      <w:r>
        <w:rPr>
          <w:rStyle w:val="StyleUnderline"/>
        </w:rPr>
        <w:t xml:space="preserve"> </w:t>
      </w:r>
      <w:r w:rsidRPr="0096788A">
        <w:rPr>
          <w:rStyle w:val="StyleUnderline"/>
        </w:rPr>
        <w:t>Islamist communities (</w:t>
      </w:r>
      <w:proofErr w:type="spellStart"/>
      <w:r w:rsidRPr="0096788A">
        <w:rPr>
          <w:rStyle w:val="StyleUnderline"/>
        </w:rPr>
        <w:t>Gerges</w:t>
      </w:r>
      <w:proofErr w:type="spellEnd"/>
      <w:r w:rsidRPr="0096788A">
        <w:rPr>
          <w:rStyle w:val="StyleUnderline"/>
        </w:rPr>
        <w:t>, 2005, pp. 43–55). The near-enemy-centrists of this period</w:t>
      </w:r>
      <w:r>
        <w:rPr>
          <w:rStyle w:val="StyleUnderline"/>
        </w:rPr>
        <w:t xml:space="preserve"> </w:t>
      </w:r>
      <w:r w:rsidRPr="0096788A">
        <w:rPr>
          <w:rStyle w:val="StyleUnderline"/>
        </w:rPr>
        <w:t>defined the secular rule over the Muslim societies as the problem, and the “</w:t>
      </w:r>
      <w:proofErr w:type="spellStart"/>
      <w:r w:rsidRPr="0096788A">
        <w:rPr>
          <w:rStyle w:val="StyleUnderline"/>
        </w:rPr>
        <w:t>apostatic</w:t>
      </w:r>
      <w:proofErr w:type="spellEnd"/>
      <w:r w:rsidRPr="0096788A">
        <w:rPr>
          <w:rStyle w:val="StyleUnderline"/>
        </w:rPr>
        <w:t xml:space="preserve"> regimes”</w:t>
      </w:r>
      <w:r>
        <w:rPr>
          <w:rStyle w:val="StyleUnderline"/>
        </w:rPr>
        <w:t xml:space="preserve"> </w:t>
      </w:r>
      <w:r w:rsidRPr="0096788A">
        <w:rPr>
          <w:rStyle w:val="StyleUnderline"/>
        </w:rPr>
        <w:t>in Muslim countries as the enemy (</w:t>
      </w:r>
      <w:proofErr w:type="spellStart"/>
      <w:r w:rsidRPr="0096788A">
        <w:rPr>
          <w:rStyle w:val="StyleUnderline"/>
        </w:rPr>
        <w:t>Gerges</w:t>
      </w:r>
      <w:proofErr w:type="spellEnd"/>
      <w:r w:rsidRPr="0096788A">
        <w:rPr>
          <w:rStyle w:val="StyleUnderline"/>
        </w:rPr>
        <w:t>, 2005, pp. 43–55). It also considered a “domestic”</w:t>
      </w:r>
      <w:r>
        <w:rPr>
          <w:rStyle w:val="StyleUnderline"/>
        </w:rPr>
        <w:t xml:space="preserve"> </w:t>
      </w:r>
      <w:r w:rsidRPr="0096788A">
        <w:rPr>
          <w:rStyle w:val="StyleUnderline"/>
        </w:rPr>
        <w:t>jihad as the method and the replacement of the “</w:t>
      </w:r>
      <w:proofErr w:type="spellStart"/>
      <w:r w:rsidRPr="0096788A">
        <w:rPr>
          <w:rStyle w:val="StyleUnderline"/>
        </w:rPr>
        <w:t>apostatic</w:t>
      </w:r>
      <w:proofErr w:type="spellEnd"/>
      <w:r w:rsidRPr="0096788A">
        <w:rPr>
          <w:rStyle w:val="StyleUnderline"/>
        </w:rPr>
        <w:t xml:space="preserve"> regimes” with sharia-based</w:t>
      </w:r>
      <w:r>
        <w:rPr>
          <w:rStyle w:val="StyleUnderline"/>
        </w:rPr>
        <w:t xml:space="preserve"> </w:t>
      </w:r>
      <w:r w:rsidRPr="0096788A">
        <w:rPr>
          <w:rStyle w:val="StyleUnderline"/>
        </w:rPr>
        <w:t xml:space="preserve">“Islamic states” as the goal (Choueiri, 2010, pp. 223–236; </w:t>
      </w:r>
      <w:proofErr w:type="spellStart"/>
      <w:r w:rsidRPr="0096788A">
        <w:rPr>
          <w:rStyle w:val="StyleUnderline"/>
        </w:rPr>
        <w:t>Gerges</w:t>
      </w:r>
      <w:proofErr w:type="spellEnd"/>
      <w:r w:rsidRPr="0096788A">
        <w:rPr>
          <w:rStyle w:val="StyleUnderline"/>
        </w:rPr>
        <w:t>, 2005, pp. 43–55). Accordingly,</w:t>
      </w:r>
      <w:r>
        <w:rPr>
          <w:rStyle w:val="StyleUnderline"/>
        </w:rPr>
        <w:t xml:space="preserve"> </w:t>
      </w:r>
      <w:r w:rsidRPr="0096788A">
        <w:rPr>
          <w:rStyle w:val="StyleUnderline"/>
        </w:rPr>
        <w:t>near-enemy-centrism implicitly recognized the territoriality of the sovereign states in Muslim</w:t>
      </w:r>
      <w:r>
        <w:rPr>
          <w:rStyle w:val="StyleUnderline"/>
        </w:rPr>
        <w:t xml:space="preserve"> </w:t>
      </w:r>
      <w:r w:rsidRPr="0096788A">
        <w:rPr>
          <w:rStyle w:val="StyleUnderline"/>
        </w:rPr>
        <w:t>regions and sought a transfer of power within the different sovereign boundaries.</w:t>
      </w:r>
      <w:r>
        <w:rPr>
          <w:rStyle w:val="StyleUnderline"/>
        </w:rPr>
        <w:t xml:space="preserve"> </w:t>
      </w:r>
      <w:r w:rsidRPr="0096788A">
        <w:rPr>
          <w:rStyle w:val="StyleUnderline"/>
        </w:rPr>
        <w:t>With the transformation of the international system at the end of the Cold War, far-enemy-centrism</w:t>
      </w:r>
      <w:r>
        <w:rPr>
          <w:rStyle w:val="StyleUnderline"/>
        </w:rPr>
        <w:t xml:space="preserve"> </w:t>
      </w:r>
      <w:r w:rsidRPr="0096788A">
        <w:rPr>
          <w:rStyle w:val="StyleUnderline"/>
        </w:rPr>
        <w:t>emerged as the most attractive approach in Salafi communities redefining the</w:t>
      </w:r>
      <w:r>
        <w:rPr>
          <w:rStyle w:val="StyleUnderline"/>
        </w:rPr>
        <w:t xml:space="preserve"> </w:t>
      </w:r>
      <w:r w:rsidRPr="0096788A">
        <w:rPr>
          <w:rStyle w:val="StyleUnderline"/>
        </w:rPr>
        <w:t>core elements of the ideology (Choueiri, 2010, pp. 223–236). In the new narrative, “the</w:t>
      </w:r>
      <w:r>
        <w:rPr>
          <w:rStyle w:val="StyleUnderline"/>
        </w:rPr>
        <w:t xml:space="preserve"> </w:t>
      </w:r>
      <w:r w:rsidRPr="0096788A">
        <w:rPr>
          <w:rStyle w:val="StyleUnderline"/>
        </w:rPr>
        <w:t>American domination of the Muslim lands” was defined as the problem, the United States</w:t>
      </w:r>
      <w:r>
        <w:rPr>
          <w:rStyle w:val="StyleUnderline"/>
        </w:rPr>
        <w:t xml:space="preserve"> </w:t>
      </w:r>
      <w:r w:rsidRPr="00681EE8">
        <w:rPr>
          <w:sz w:val="16"/>
        </w:rPr>
        <w:t xml:space="preserve">DYNAMICS OF ASYMMETRIC CONFLICT 55 and its allies were characterized as the enemy, a </w:t>
      </w:r>
      <w:r w:rsidRPr="0096788A">
        <w:rPr>
          <w:rStyle w:val="StyleUnderline"/>
        </w:rPr>
        <w:t>global jihad was considered as the method,</w:t>
      </w:r>
      <w:r>
        <w:rPr>
          <w:rStyle w:val="StyleUnderline"/>
        </w:rPr>
        <w:t xml:space="preserve"> </w:t>
      </w:r>
      <w:r w:rsidRPr="0096788A">
        <w:rPr>
          <w:rStyle w:val="StyleUnderline"/>
        </w:rPr>
        <w:t>and the establishment of a cross-sovereign state transnational Islamic state was described</w:t>
      </w:r>
      <w:r>
        <w:rPr>
          <w:rStyle w:val="StyleUnderline"/>
        </w:rPr>
        <w:t xml:space="preserve"> </w:t>
      </w:r>
      <w:r w:rsidRPr="0096788A">
        <w:rPr>
          <w:rStyle w:val="StyleUnderline"/>
        </w:rPr>
        <w:t>as the ultimate goal</w:t>
      </w:r>
      <w:r w:rsidRPr="00681EE8">
        <w:rPr>
          <w:sz w:val="16"/>
        </w:rPr>
        <w:t xml:space="preserve"> (Choueiri, 2010, pp. 223–236; </w:t>
      </w:r>
      <w:proofErr w:type="spellStart"/>
      <w:r w:rsidRPr="00681EE8">
        <w:rPr>
          <w:sz w:val="16"/>
        </w:rPr>
        <w:t>Gerges</w:t>
      </w:r>
      <w:proofErr w:type="spellEnd"/>
      <w:r w:rsidRPr="00681EE8">
        <w:rPr>
          <w:sz w:val="16"/>
        </w:rPr>
        <w:t xml:space="preserve">, 2005, pp. 12–15, 56–67; </w:t>
      </w:r>
      <w:proofErr w:type="spellStart"/>
      <w:r w:rsidRPr="00681EE8">
        <w:rPr>
          <w:sz w:val="16"/>
        </w:rPr>
        <w:t>Ibrahimi</w:t>
      </w:r>
      <w:proofErr w:type="spellEnd"/>
      <w:r w:rsidRPr="00681EE8">
        <w:rPr>
          <w:sz w:val="16"/>
        </w:rPr>
        <w:t xml:space="preserve">, 2017). The sudden popularity of the far-enemy-centrism was the outcome of the emergence of an experienced militant generation of Jihadi </w:t>
      </w:r>
      <w:proofErr w:type="spellStart"/>
      <w:r w:rsidRPr="00681EE8">
        <w:rPr>
          <w:sz w:val="16"/>
        </w:rPr>
        <w:t>Salafis</w:t>
      </w:r>
      <w:proofErr w:type="spellEnd"/>
      <w:r w:rsidRPr="00681EE8">
        <w:rPr>
          <w:sz w:val="16"/>
        </w:rPr>
        <w:t xml:space="preserve"> who had fought in the frontlines against the Soviet Army in Afghanistan and were ready to do battle against the remaining superpower. All JSGs’ official statements and declarations clearly express the desire and encompass the four key elements of the transformed ideology. </w:t>
      </w:r>
      <w:r w:rsidRPr="0096788A">
        <w:rPr>
          <w:rStyle w:val="StyleUnderline"/>
        </w:rPr>
        <w:t>The “World Islamic Front” statement</w:t>
      </w:r>
      <w:r>
        <w:rPr>
          <w:rStyle w:val="StyleUnderline"/>
        </w:rPr>
        <w:t xml:space="preserve"> </w:t>
      </w:r>
      <w:r w:rsidRPr="0096788A">
        <w:rPr>
          <w:rStyle w:val="StyleUnderline"/>
        </w:rPr>
        <w:t>(1998), which is considered as the founding declaration of al-Qaeda, for instance, describes</w:t>
      </w:r>
      <w:r>
        <w:rPr>
          <w:rStyle w:val="StyleUnderline"/>
        </w:rPr>
        <w:t xml:space="preserve"> </w:t>
      </w:r>
      <w:r w:rsidRPr="0096788A">
        <w:rPr>
          <w:rStyle w:val="StyleUnderline"/>
        </w:rPr>
        <w:t>“the crusader armies’ domination of the Muslim lands” as the problem</w:t>
      </w:r>
      <w:r w:rsidRPr="00681EE8">
        <w:rPr>
          <w:sz w:val="16"/>
        </w:rPr>
        <w:t xml:space="preserve">. The “crusader armies” in this paragraph refers to the US troops stationed in Saudi Arabia. Likewise, </w:t>
      </w:r>
      <w:r w:rsidRPr="0096788A">
        <w:rPr>
          <w:rStyle w:val="StyleUnderline"/>
        </w:rPr>
        <w:t>the statement</w:t>
      </w:r>
      <w:r>
        <w:rPr>
          <w:rStyle w:val="StyleUnderline"/>
        </w:rPr>
        <w:t xml:space="preserve"> </w:t>
      </w:r>
      <w:r w:rsidRPr="0096788A">
        <w:rPr>
          <w:rStyle w:val="StyleUnderline"/>
        </w:rPr>
        <w:t>characterizes the United States and its allies as the “enemy” and a global jihad as the method</w:t>
      </w:r>
      <w:r>
        <w:rPr>
          <w:rStyle w:val="StyleUnderline"/>
        </w:rPr>
        <w:t xml:space="preserve"> </w:t>
      </w:r>
      <w:r w:rsidRPr="0096788A">
        <w:rPr>
          <w:rStyle w:val="StyleUnderline"/>
        </w:rPr>
        <w:t>to fight the enemy:</w:t>
      </w:r>
      <w:r>
        <w:rPr>
          <w:rStyle w:val="StyleUnderline"/>
        </w:rPr>
        <w:t xml:space="preserve"> </w:t>
      </w:r>
      <w:r w:rsidRPr="00681EE8">
        <w:rPr>
          <w:sz w:val="16"/>
        </w:rPr>
        <w:t>The Arabian Peninsula has never … been stormed by any forces like the crusader armies spreading in it like locusts, eating its riches and wiping out its plantations. All this is happening at a time in which nations are attacking Muslims like people fighting over a plate of food … All these crimes and sins committed by the Americans are a clear declaration of war on Allah, his Prophet, and Muslims … The ruling to kill the Americans and their allies – civilians and military – is an individual duty for every Muslim who can do it in any country in which it is possible to do it. (Bin Laden et al., 1998)</w:t>
      </w:r>
    </w:p>
    <w:p w14:paraId="262B13EF" w14:textId="77777777" w:rsidR="00FA0DF6" w:rsidRPr="0096788A" w:rsidRDefault="00FA0DF6" w:rsidP="00FA0DF6"/>
    <w:p w14:paraId="5DA8811A" w14:textId="77777777" w:rsidR="00FA0DF6" w:rsidRPr="002A27DB" w:rsidRDefault="00FA0DF6" w:rsidP="00FA0DF6">
      <w:pPr>
        <w:pStyle w:val="Heading4"/>
      </w:pPr>
      <w:r w:rsidRPr="002A27DB">
        <w:rPr>
          <w:u w:val="single"/>
        </w:rPr>
        <w:t>Transition now is key</w:t>
      </w:r>
      <w:r>
        <w:t xml:space="preserve"> – absent that </w:t>
      </w:r>
      <w:r w:rsidRPr="002A27DB">
        <w:rPr>
          <w:u w:val="single"/>
        </w:rPr>
        <w:t>proliferation</w:t>
      </w:r>
      <w:r>
        <w:t xml:space="preserve">, </w:t>
      </w:r>
      <w:r w:rsidRPr="002A27DB">
        <w:rPr>
          <w:u w:val="single"/>
        </w:rPr>
        <w:t>terrorism</w:t>
      </w:r>
      <w:r>
        <w:t xml:space="preserve">, and </w:t>
      </w:r>
      <w:r w:rsidRPr="002A27DB">
        <w:rPr>
          <w:u w:val="single"/>
        </w:rPr>
        <w:t>Trump lash out</w:t>
      </w:r>
      <w:r>
        <w:t xml:space="preserve"> is inevitable. </w:t>
      </w:r>
    </w:p>
    <w:p w14:paraId="246DB503" w14:textId="77777777" w:rsidR="00FA0DF6" w:rsidRPr="002A27DB" w:rsidRDefault="00FA0DF6" w:rsidP="00FA0DF6">
      <w:r w:rsidRPr="005A017A">
        <w:rPr>
          <w:rStyle w:val="Style13ptBold"/>
        </w:rPr>
        <w:t>Glaser</w:t>
      </w:r>
      <w:r>
        <w:rPr>
          <w:rStyle w:val="Style13ptBold"/>
        </w:rPr>
        <w:t xml:space="preserve"> </w:t>
      </w:r>
      <w:r w:rsidRPr="005A017A">
        <w:rPr>
          <w:rStyle w:val="Style13ptBold"/>
        </w:rPr>
        <w:t>17</w:t>
      </w:r>
      <w:r w:rsidRPr="005A017A">
        <w:t xml:space="preserve"> </w:t>
      </w:r>
      <w:r>
        <w:t>–</w:t>
      </w:r>
      <w:r w:rsidRPr="005A017A">
        <w:t xml:space="preserve"> </w:t>
      </w:r>
      <w:r>
        <w:t>John Glaser is an associate director of Foreign Policy Studies at the Cato Institute, has a Master of Arts</w:t>
      </w:r>
      <w:r w:rsidRPr="005A017A">
        <w:t xml:space="preserve"> in International Security at the </w:t>
      </w:r>
      <w:proofErr w:type="spellStart"/>
      <w:r w:rsidRPr="005A017A">
        <w:t>Schar</w:t>
      </w:r>
      <w:proofErr w:type="spellEnd"/>
      <w:r w:rsidRPr="005A017A">
        <w:t xml:space="preserve"> School of Policy and Government at George Mason University</w:t>
      </w:r>
      <w:r>
        <w:t xml:space="preserve">. </w:t>
      </w:r>
      <w:r w:rsidRPr="005A017A">
        <w:t xml:space="preserve">"Withdrawing from Overseas Bases: Why a Forward-Deployed Military Posture Is Unnecessary, Outdated, and Dangerous," </w:t>
      </w:r>
      <w:r>
        <w:t xml:space="preserve">Published </w:t>
      </w:r>
      <w:r w:rsidRPr="005A017A">
        <w:t>7</w:t>
      </w:r>
      <w:r>
        <w:t>/</w:t>
      </w:r>
      <w:r w:rsidRPr="005A017A">
        <w:t>18</w:t>
      </w:r>
      <w:r>
        <w:t>/</w:t>
      </w:r>
      <w:r w:rsidRPr="005A017A">
        <w:t>2017</w:t>
      </w:r>
      <w:r>
        <w:t xml:space="preserve">. Accessed 7/7/18. </w:t>
      </w:r>
      <w:r w:rsidRPr="002A27DB">
        <w:t>(</w:t>
      </w:r>
      <w:hyperlink r:id="rId15" w:history="1">
        <w:r w:rsidRPr="002A27DB">
          <w:rPr>
            <w:rStyle w:val="Hyperlink"/>
          </w:rPr>
          <w:t>https://www.cato.org/publications/policy-analysis/withdrawing-overseas-bases-why-forward-deployed-military-posture</w:t>
        </w:r>
      </w:hyperlink>
      <w:r w:rsidRPr="002A27DB">
        <w:t>; EG</w:t>
      </w:r>
      <w:r>
        <w:t>)</w:t>
      </w:r>
    </w:p>
    <w:p w14:paraId="1FC60384" w14:textId="77777777" w:rsidR="00FA0DF6" w:rsidRPr="002A27DB" w:rsidRDefault="00FA0DF6" w:rsidP="00FA0DF6">
      <w:pPr>
        <w:rPr>
          <w:u w:val="single"/>
        </w:rPr>
      </w:pPr>
      <w:r w:rsidRPr="00E1753E">
        <w:rPr>
          <w:u w:val="single"/>
        </w:rPr>
        <w:t xml:space="preserve">Even beyond airstrikes, </w:t>
      </w:r>
      <w:r w:rsidRPr="00E1753E">
        <w:rPr>
          <w:rStyle w:val="StyleUnderline"/>
        </w:rPr>
        <w:t>U.S. troops can deploy to virtually any region fast enough that they can be based in the continental U</w:t>
      </w:r>
      <w:r w:rsidRPr="00E1753E">
        <w:rPr>
          <w:u w:val="single"/>
        </w:rPr>
        <w:t xml:space="preserve">nited </w:t>
      </w:r>
      <w:r w:rsidRPr="00E1753E">
        <w:rPr>
          <w:rStyle w:val="StyleUnderline"/>
        </w:rPr>
        <w:t>S</w:t>
      </w:r>
      <w:r w:rsidRPr="00E1753E">
        <w:rPr>
          <w:u w:val="single"/>
        </w:rPr>
        <w:t>tates. In emergency situations, according to Rand, “</w:t>
      </w:r>
      <w:r w:rsidRPr="00E1753E">
        <w:rPr>
          <w:rStyle w:val="StyleUnderline"/>
        </w:rPr>
        <w:t>lighter ground forces can deploy by air from the United States</w:t>
      </w:r>
      <w:r w:rsidRPr="00E1753E">
        <w:rPr>
          <w:u w:val="single"/>
        </w:rPr>
        <w:t xml:space="preserve"> almost </w:t>
      </w:r>
      <w:r w:rsidRPr="00E1753E">
        <w:rPr>
          <w:rStyle w:val="StyleUnderline"/>
        </w:rPr>
        <w:t xml:space="preserve">as </w:t>
      </w:r>
      <w:r w:rsidRPr="00E1753E">
        <w:rPr>
          <w:rStyle w:val="Emphasis"/>
        </w:rPr>
        <w:t>quickly</w:t>
      </w:r>
      <w:r w:rsidRPr="00E1753E">
        <w:rPr>
          <w:u w:val="single"/>
        </w:rPr>
        <w:t xml:space="preserve"> </w:t>
      </w:r>
      <w:r w:rsidRPr="00E1753E">
        <w:rPr>
          <w:rStyle w:val="StyleUnderline"/>
        </w:rPr>
        <w:t>as they can from within a region</w:t>
      </w:r>
      <w:r w:rsidRPr="00E1753E">
        <w:rPr>
          <w:u w:val="single"/>
        </w:rPr>
        <w:t>.”</w:t>
      </w:r>
      <w:r w:rsidRPr="00B41953">
        <w:rPr>
          <w:sz w:val="16"/>
        </w:rPr>
        <w:t xml:space="preserve"> 53 An armored brigade combat team can get from Germany to Kuwait in approximately 18 days, only about 4 days more quickly than if it deployed from the East Coast of the United States. 54 U.S.-based forces could handicap contingency responsiveness in certain smaller missions. The transit time to the Taiwan Strait, for example, for a carrier strike group deployed from Yokosuka, Japan, would take 3 to 5 days, whereas deployment from the West Coast would take up to 16 days. However, basing capacity in Hawaii or Guam can cut those transit times considerably. 55 Admittedly, deploying heavy forces by air in bulk is not plausible for contingencies requiring massive ground troops. </w:t>
      </w:r>
      <w:r w:rsidRPr="002A27DB">
        <w:rPr>
          <w:u w:val="single"/>
        </w:rPr>
        <w:t xml:space="preserve">But </w:t>
      </w:r>
      <w:r w:rsidRPr="002A27DB">
        <w:rPr>
          <w:rStyle w:val="StyleUnderline"/>
        </w:rPr>
        <w:t xml:space="preserve">contingencies that truly depend on extremely rapid deployment are </w:t>
      </w:r>
      <w:r w:rsidRPr="002A27DB">
        <w:rPr>
          <w:rStyle w:val="Emphasis"/>
        </w:rPr>
        <w:t>rare</w:t>
      </w:r>
      <w:r w:rsidRPr="002A27DB">
        <w:rPr>
          <w:u w:val="single"/>
        </w:rPr>
        <w:t>. The United States tends to have the luxury of intervening at its own pace. And, given America’s relative insulation from external threats, it’s not clear that speedy intervention is even desirable.</w:t>
      </w:r>
      <w:r w:rsidRPr="00B41953">
        <w:rPr>
          <w:sz w:val="16"/>
        </w:rPr>
        <w:t xml:space="preserve"> For one thing, </w:t>
      </w:r>
      <w:r w:rsidRPr="002A27DB">
        <w:rPr>
          <w:rStyle w:val="StyleUnderline"/>
        </w:rPr>
        <w:t>reducing the emphasis on rapid response would likely signal to allies the need to cut back on free riding</w:t>
      </w:r>
      <w:r w:rsidRPr="00B41953">
        <w:rPr>
          <w:sz w:val="16"/>
        </w:rPr>
        <w:t xml:space="preserve"> (that is, spending less on the military in the expectation that the United States will carry their defense burden). Moreover, </w:t>
      </w:r>
      <w:r w:rsidRPr="002A27DB">
        <w:rPr>
          <w:rStyle w:val="StyleUnderline"/>
        </w:rPr>
        <w:t xml:space="preserve">robbing the executive branch of the ability to rapidly insert the United States into a military conflict abroad may indeed be a </w:t>
      </w:r>
      <w:r w:rsidRPr="002A27DB">
        <w:rPr>
          <w:rStyle w:val="Emphasis"/>
        </w:rPr>
        <w:t>good thing</w:t>
      </w:r>
      <w:r w:rsidRPr="00B41953">
        <w:rPr>
          <w:sz w:val="16"/>
        </w:rPr>
        <w:t xml:space="preserve">. Since World War II, constitutional restrictions on the president’s war-making powers have eroded. But the Framers of the Constitution were wise to constrain the president’s war-making powers. </w:t>
      </w:r>
      <w:r w:rsidRPr="002A27DB">
        <w:rPr>
          <w:rStyle w:val="StyleUnderline"/>
        </w:rPr>
        <w:t>Affording the executive a speedy response with in-place forces</w:t>
      </w:r>
      <w:r w:rsidRPr="002A27DB">
        <w:rPr>
          <w:u w:val="single"/>
        </w:rPr>
        <w:t xml:space="preserve">, therefore, </w:t>
      </w:r>
      <w:r w:rsidRPr="002A27DB">
        <w:rPr>
          <w:rStyle w:val="StyleUnderline"/>
        </w:rPr>
        <w:t>not only undermines the rule of law</w:t>
      </w:r>
      <w:r w:rsidRPr="002A27DB">
        <w:rPr>
          <w:u w:val="single"/>
        </w:rPr>
        <w:t xml:space="preserve"> </w:t>
      </w:r>
      <w:r w:rsidRPr="002A27DB">
        <w:rPr>
          <w:rStyle w:val="StyleUnderline"/>
        </w:rPr>
        <w:t>but</w:t>
      </w:r>
      <w:r w:rsidRPr="002A27DB">
        <w:rPr>
          <w:u w:val="single"/>
        </w:rPr>
        <w:t xml:space="preserve"> also </w:t>
      </w:r>
      <w:r w:rsidRPr="002A27DB">
        <w:rPr>
          <w:rStyle w:val="StyleUnderline"/>
        </w:rPr>
        <w:t xml:space="preserve">can </w:t>
      </w:r>
      <w:r w:rsidRPr="002A27DB">
        <w:rPr>
          <w:rStyle w:val="Emphasis"/>
        </w:rPr>
        <w:t>intensify war proneness</w:t>
      </w:r>
      <w:r w:rsidRPr="002A27DB">
        <w:rPr>
          <w:u w:val="single"/>
        </w:rPr>
        <w:t>. As Bernard Brodie once wrote, “</w:t>
      </w:r>
      <w:r w:rsidRPr="002A27DB">
        <w:rPr>
          <w:rStyle w:val="StyleUnderline"/>
        </w:rPr>
        <w:t>the notion that it is incontestably good to expand the chief executive’s options is rather peculiar</w:t>
      </w:r>
      <w:r w:rsidRPr="002A27DB">
        <w:rPr>
          <w:u w:val="single"/>
        </w:rPr>
        <w:t xml:space="preserve">” </w:t>
      </w:r>
      <w:r w:rsidRPr="002A27DB">
        <w:rPr>
          <w:rStyle w:val="StyleUnderline"/>
        </w:rPr>
        <w:t>because</w:t>
      </w:r>
      <w:r w:rsidRPr="002A27DB">
        <w:rPr>
          <w:u w:val="single"/>
        </w:rPr>
        <w:t xml:space="preserve"> “</w:t>
      </w:r>
      <w:r w:rsidRPr="002A27DB">
        <w:rPr>
          <w:rStyle w:val="StyleUnderline"/>
        </w:rPr>
        <w:t xml:space="preserve">it runs </w:t>
      </w:r>
      <w:r w:rsidRPr="002A27DB">
        <w:rPr>
          <w:rStyle w:val="Emphasis"/>
        </w:rPr>
        <w:t>directly counter</w:t>
      </w:r>
      <w:r w:rsidRPr="002A27DB">
        <w:rPr>
          <w:u w:val="single"/>
        </w:rPr>
        <w:t xml:space="preserve"> </w:t>
      </w:r>
      <w:r w:rsidRPr="002A27DB">
        <w:rPr>
          <w:rStyle w:val="StyleUnderline"/>
        </w:rPr>
        <w:t>to the basic tenets of constitutional government</w:t>
      </w:r>
      <w:r w:rsidRPr="002A27DB">
        <w:rPr>
          <w:u w:val="single"/>
        </w:rPr>
        <w:t xml:space="preserve">” and because “one way of keeping people out of trouble is to deny them the means for getting into it.” </w:t>
      </w:r>
      <w:r w:rsidRPr="00B41953">
        <w:rPr>
          <w:sz w:val="16"/>
        </w:rPr>
        <w:t xml:space="preserve">56 Vulnerability, Counterbalancing, and Entanglement Keeping U.S. troops permanently stationed abroad presents several strategic problems. First, such </w:t>
      </w:r>
      <w:r w:rsidRPr="002A27DB">
        <w:rPr>
          <w:rStyle w:val="StyleUnderline"/>
        </w:rPr>
        <w:t>forces are more vulnerable to attack than forces stationed at home</w:t>
      </w:r>
      <w:r w:rsidRPr="00B41953">
        <w:rPr>
          <w:sz w:val="16"/>
        </w:rPr>
        <w:t xml:space="preserve">. Even though the preponderance of U.S. power and the general decline in international war probably mean that U.S. overseas bases are not at risk of bombardment in the immediate future, </w:t>
      </w:r>
      <w:r w:rsidRPr="002A27DB">
        <w:rPr>
          <w:rStyle w:val="StyleUnderline"/>
        </w:rPr>
        <w:t xml:space="preserve">certain plausible contingencies could make them </w:t>
      </w:r>
      <w:r w:rsidRPr="002A27DB">
        <w:rPr>
          <w:rStyle w:val="Emphasis"/>
        </w:rPr>
        <w:t>priority targets</w:t>
      </w:r>
      <w:r w:rsidRPr="00B41953">
        <w:rPr>
          <w:sz w:val="16"/>
        </w:rPr>
        <w:t xml:space="preserve">. If conflict breaks out over Taiwan or maritime-territorial disputes in the East China Sea or the South China Sea, the United States would be obligated to intervene against China to fulfill its security guarantee to Taiwan, Japan, or the Philippines, which would then trigger Chinese actions against U.S. assets. 57 To take another example that is now more remote, thanks to the recently negotiated nuclear deal with Iran, if Israel were to preventively strike one of Iran’s nuclear facilities, the United States would be implicated immediately because of its promises to fight to defend Israel. 58 According to a 2012 report, U.S. bases in Bahrain would be a priority target in Iranian retaliatory strikes. 59 </w:t>
      </w:r>
      <w:r w:rsidRPr="002A27DB">
        <w:rPr>
          <w:u w:val="single"/>
        </w:rPr>
        <w:t xml:space="preserve">For facilities based in certain countries, particularly in the Middle East, </w:t>
      </w:r>
      <w:r w:rsidRPr="002A27DB">
        <w:rPr>
          <w:rStyle w:val="StyleUnderline"/>
        </w:rPr>
        <w:t xml:space="preserve">the risk of terrorist attacks on military bases has </w:t>
      </w:r>
      <w:r w:rsidRPr="002A27DB">
        <w:rPr>
          <w:rStyle w:val="Emphasis"/>
        </w:rPr>
        <w:t>increased</w:t>
      </w:r>
      <w:r w:rsidRPr="002A27DB">
        <w:rPr>
          <w:rStyle w:val="StyleUnderline"/>
        </w:rPr>
        <w:t xml:space="preserve"> in recent years</w:t>
      </w:r>
      <w:r w:rsidRPr="002A27DB">
        <w:rPr>
          <w:u w:val="single"/>
        </w:rPr>
        <w:t>. Not only are homemade explosives and car bombs easier to access and produce, but also—especially after the damage done by the post-9/11 wars in Iraq and Afghanistan—</w:t>
      </w:r>
      <w:r w:rsidRPr="002A27DB">
        <w:rPr>
          <w:rStyle w:val="StyleUnderline"/>
        </w:rPr>
        <w:t xml:space="preserve">an anti-American narrative has become even more popular, making U.S. bases </w:t>
      </w:r>
      <w:r w:rsidRPr="002A27DB">
        <w:rPr>
          <w:rStyle w:val="Emphasis"/>
        </w:rPr>
        <w:t>desirable targets</w:t>
      </w:r>
      <w:r w:rsidRPr="002A27DB">
        <w:rPr>
          <w:rStyle w:val="StyleUnderline"/>
        </w:rPr>
        <w:t xml:space="preserve"> for terrorist attacks</w:t>
      </w:r>
      <w:r w:rsidRPr="002A27DB">
        <w:rPr>
          <w:u w:val="single"/>
        </w:rPr>
        <w:t xml:space="preserve">. </w:t>
      </w:r>
      <w:r w:rsidRPr="002A27DB">
        <w:rPr>
          <w:rStyle w:val="StyleUnderline"/>
        </w:rPr>
        <w:t>Overseas bases</w:t>
      </w:r>
      <w:r w:rsidRPr="002A27DB">
        <w:rPr>
          <w:u w:val="single"/>
        </w:rPr>
        <w:t xml:space="preserve"> can </w:t>
      </w:r>
      <w:r w:rsidRPr="002A27DB">
        <w:rPr>
          <w:rStyle w:val="StyleUnderline"/>
        </w:rPr>
        <w:t>inspire</w:t>
      </w:r>
      <w:r w:rsidRPr="002A27DB">
        <w:rPr>
          <w:u w:val="single"/>
        </w:rPr>
        <w:t xml:space="preserve"> </w:t>
      </w:r>
      <w:r w:rsidRPr="002A27DB">
        <w:rPr>
          <w:rStyle w:val="Emphasis"/>
        </w:rPr>
        <w:t>blowback</w:t>
      </w:r>
      <w:r w:rsidRPr="002A27DB">
        <w:rPr>
          <w:u w:val="single"/>
        </w:rPr>
        <w:t xml:space="preserve"> in the form of </w:t>
      </w:r>
      <w:r w:rsidRPr="002A27DB">
        <w:rPr>
          <w:rStyle w:val="Emphasis"/>
        </w:rPr>
        <w:t>terrorism</w:t>
      </w:r>
      <w:r w:rsidRPr="002A27DB">
        <w:rPr>
          <w:u w:val="single"/>
        </w:rPr>
        <w:t>.</w:t>
      </w:r>
      <w:r w:rsidRPr="00B41953">
        <w:rPr>
          <w:sz w:val="16"/>
        </w:rPr>
        <w:t xml:space="preserve"> According to Robert Pape, “the principal cause of suicide terrorism is resistance to foreign occupation.” 60 Infamous examples, like the 1983 bombings of the Marine barracks in Beirut, Lebanon, that killed 241 Americans, and the al Qaeda attack in 2000 on the USS Cole off the coast of Yemen, are illustrative. 61 But bases can also motivate attacks on U.S. soil. </w:t>
      </w:r>
      <w:r w:rsidRPr="002A27DB">
        <w:rPr>
          <w:rStyle w:val="StyleUnderline"/>
        </w:rPr>
        <w:t>The presence of U.S. military bases in Saudi Arabia was one of the most prominent grievances cited by al Qaeda in the lead-up to the 9/11 attacks</w:t>
      </w:r>
      <w:r w:rsidRPr="00B41953">
        <w:rPr>
          <w:sz w:val="16"/>
        </w:rPr>
        <w:t xml:space="preserve">. 62 </w:t>
      </w:r>
      <w:r w:rsidRPr="002A27DB">
        <w:rPr>
          <w:rStyle w:val="StyleUnderline"/>
        </w:rPr>
        <w:t xml:space="preserve">And the post-9/11 surge in the U.S. military presence in the Middle East coincided with a </w:t>
      </w:r>
      <w:r w:rsidRPr="002A27DB">
        <w:rPr>
          <w:rStyle w:val="Emphasis"/>
        </w:rPr>
        <w:t>massive increase</w:t>
      </w:r>
      <w:r w:rsidRPr="002A27DB">
        <w:rPr>
          <w:rStyle w:val="StyleUnderline"/>
        </w:rPr>
        <w:t xml:space="preserve"> in the rate of terrorist attacks inspired by anti-Americanism</w:t>
      </w:r>
      <w:r w:rsidRPr="00B41953">
        <w:rPr>
          <w:sz w:val="16"/>
        </w:rPr>
        <w:t xml:space="preserve">. 63 In addition to terrorism, the </w:t>
      </w:r>
      <w:r w:rsidRPr="002A27DB">
        <w:rPr>
          <w:rStyle w:val="StyleUnderline"/>
        </w:rPr>
        <w:t xml:space="preserve">development of extremely accurate intermediate- and long-range ballistic missiles and modern satellite-based sensors, among other innovations, makes overseas bases susceptible to </w:t>
      </w:r>
      <w:r w:rsidRPr="002A27DB">
        <w:rPr>
          <w:rStyle w:val="Emphasis"/>
        </w:rPr>
        <w:t>asymmetric attacks</w:t>
      </w:r>
      <w:r w:rsidRPr="00B41953">
        <w:rPr>
          <w:sz w:val="16"/>
        </w:rPr>
        <w:t xml:space="preserve"> </w:t>
      </w:r>
      <w:r w:rsidRPr="002A27DB">
        <w:rPr>
          <w:rStyle w:val="StyleUnderline"/>
        </w:rPr>
        <w:t>that are very difficult to defend against</w:t>
      </w:r>
      <w:r w:rsidRPr="00B41953">
        <w:rPr>
          <w:sz w:val="16"/>
        </w:rPr>
        <w:t xml:space="preserve">. </w:t>
      </w:r>
      <w:r w:rsidRPr="002A27DB">
        <w:rPr>
          <w:rStyle w:val="StyleUnderline"/>
        </w:rPr>
        <w:t>China</w:t>
      </w:r>
      <w:r w:rsidRPr="00B41953">
        <w:rPr>
          <w:sz w:val="16"/>
        </w:rPr>
        <w:t xml:space="preserve">, in particular, has </w:t>
      </w:r>
      <w:r w:rsidRPr="002A27DB">
        <w:rPr>
          <w:rStyle w:val="StyleUnderline"/>
        </w:rPr>
        <w:t>invested heavily in these capabilities</w:t>
      </w:r>
      <w:r w:rsidRPr="00B41953">
        <w:rPr>
          <w:sz w:val="16"/>
        </w:rPr>
        <w:t xml:space="preserve">, meaning that </w:t>
      </w:r>
      <w:r w:rsidRPr="002A27DB">
        <w:rPr>
          <w:rStyle w:val="StyleUnderline"/>
        </w:rPr>
        <w:t>a large percentage of U.S. facilities</w:t>
      </w:r>
      <w:r w:rsidRPr="00B41953">
        <w:rPr>
          <w:sz w:val="16"/>
        </w:rPr>
        <w:t>—more than 90 percent of U.S. air facilities in northeast Asia—</w:t>
      </w:r>
      <w:r w:rsidRPr="002A27DB">
        <w:rPr>
          <w:rStyle w:val="StyleUnderline"/>
        </w:rPr>
        <w:t>are in high-threat areas</w:t>
      </w:r>
      <w:r w:rsidRPr="00B41953">
        <w:rPr>
          <w:sz w:val="16"/>
        </w:rPr>
        <w:t xml:space="preserve">. China’s conventional theater-strike system, the DF-21, “can hit all military facilities along the entire Japanese archipelago,” says </w:t>
      </w:r>
      <w:proofErr w:type="spellStart"/>
      <w:r w:rsidRPr="00B41953">
        <w:rPr>
          <w:sz w:val="16"/>
        </w:rPr>
        <w:t>Toshi</w:t>
      </w:r>
      <w:proofErr w:type="spellEnd"/>
      <w:r w:rsidRPr="00B41953">
        <w:rPr>
          <w:sz w:val="16"/>
        </w:rPr>
        <w:t xml:space="preserve"> Yoshihara, the chair of Asia-Pacific Studies at the U.S. Naval War College. 64 Michael J. </w:t>
      </w:r>
      <w:proofErr w:type="spellStart"/>
      <w:r w:rsidRPr="00B41953">
        <w:rPr>
          <w:sz w:val="16"/>
        </w:rPr>
        <w:t>Lostumbo</w:t>
      </w:r>
      <w:proofErr w:type="spellEnd"/>
      <w:r w:rsidRPr="00B41953">
        <w:rPr>
          <w:sz w:val="16"/>
        </w:rPr>
        <w:t xml:space="preserve"> and others write that these weapons and others like them “could cripple an airbase, incapacitate an aircraft carrier, and devastate concentrated ground forces.” 65Granted, the tripwire effect of U.S. forward bases, along with the fact that U.S. allies benefit from these capabilities as well, means that deterrence remains robust in Asia. Still, Chinese strategic planners have discussed striking U.S. bases in the unlikely scenario that inadvertent escalation results in an outbreak of conflict. 66 </w:t>
      </w:r>
      <w:r w:rsidRPr="002A27DB">
        <w:rPr>
          <w:u w:val="single"/>
        </w:rPr>
        <w:t xml:space="preserve">In other words, </w:t>
      </w:r>
      <w:r w:rsidRPr="002A27DB">
        <w:rPr>
          <w:rStyle w:val="StyleUnderline"/>
        </w:rPr>
        <w:t xml:space="preserve">bases offer </w:t>
      </w:r>
      <w:r w:rsidRPr="002A27DB">
        <w:rPr>
          <w:rStyle w:val="Emphasis"/>
        </w:rPr>
        <w:t>only a marginal increase in deterrence</w:t>
      </w:r>
      <w:r w:rsidRPr="002A27DB">
        <w:rPr>
          <w:rStyle w:val="StyleUnderline"/>
        </w:rPr>
        <w:t xml:space="preserve"> at added risk to forward-deployed troops</w:t>
      </w:r>
      <w:r w:rsidRPr="002A27DB">
        <w:rPr>
          <w:u w:val="single"/>
        </w:rPr>
        <w:t xml:space="preserve">. Another major strategic problem with a forward-deployed military posture is that it can sometimes have the opposite of its intended effect. </w:t>
      </w:r>
      <w:r w:rsidRPr="002A27DB">
        <w:rPr>
          <w:rStyle w:val="StyleUnderline"/>
        </w:rPr>
        <w:t xml:space="preserve">Stationing military bases near an adversary can cause fear that </w:t>
      </w:r>
      <w:r w:rsidRPr="002A27DB">
        <w:rPr>
          <w:rStyle w:val="Emphasis"/>
        </w:rPr>
        <w:t>generates counteraction</w:t>
      </w:r>
      <w:r w:rsidRPr="002A27DB">
        <w:rPr>
          <w:u w:val="single"/>
        </w:rPr>
        <w:t xml:space="preserve"> </w:t>
      </w:r>
      <w:r w:rsidRPr="002A27DB">
        <w:rPr>
          <w:rStyle w:val="StyleUnderline"/>
        </w:rPr>
        <w:t>instead of scaring an adversary into submission</w:t>
      </w:r>
      <w:r w:rsidRPr="002A27DB">
        <w:rPr>
          <w:u w:val="single"/>
        </w:rPr>
        <w:t>.</w:t>
      </w:r>
      <w:r w:rsidRPr="00B41953">
        <w:rPr>
          <w:sz w:val="16"/>
        </w:rPr>
        <w:t xml:space="preserve"> 67 The most intense crisis of the Cold War period may have had its origins in such a dilemma. In June 1961, the Kennedy administration placed Jupiter ballistic missiles in Turkey, bordering the Soviet Union. It was partly in response to that decision that the Soviet Union decided to place its own missiles in Cuba, precipitating a dangerous crisis between the nuclear powers in October of that year. 68 Soviet leader Nikita Khrushchev reportedly called the deployment of Jupiter missiles “an intolerable provocation” and told his ambassador to Cuba, “Inasmuch as the Americans already have surrounded the Soviet Union with a circle of their military bases and missile installations of various designations, we should repay them in kind, let them try their own medicine.” 69 Today, the U.S. military presence in Europe is tasked, in part, with deterring Russian military aggression. And on those recent occasions in which Russia has acted out militarily, as it did against Georgia in 2008 on the side of separatists in South Ossetia and Abkhazia and in Ukraine in 2014, advocates of a forward posture blame the incursions on a lack of deterrence or diminished American credibility. But Russia’s interventions in Georgia and Ukraine derive more from Moscow’s insecurities about the expansion of U.S.-led Western economic and military institutions into former Soviet republics, and even up to the Russian border, than from insufficient U.S. military presence in Eastern Europe. 70 Post-Cold War NATO expansion is the source of profound anxiety and lingering resentment in Moscow. 71 Following Vladimir Putin’s annexation of Crimea, the Russian leader decried NATO expansion as an attempt at containment, and, when in 2015 NATO invited Montenegro to be the newest member of the alliance, the Kremlin warned that further expansion eastward “cannot but result in retaliatory actions.” 72 One could say that forward deployment contributes to the insecurity it purports to prevent</w:t>
      </w:r>
      <w:r w:rsidRPr="002A27DB">
        <w:rPr>
          <w:u w:val="single"/>
        </w:rPr>
        <w:t xml:space="preserve">. </w:t>
      </w:r>
      <w:r w:rsidRPr="002A27DB">
        <w:rPr>
          <w:rStyle w:val="StyleUnderline"/>
        </w:rPr>
        <w:t>Bases</w:t>
      </w:r>
      <w:r w:rsidRPr="002A27DB">
        <w:rPr>
          <w:u w:val="single"/>
        </w:rPr>
        <w:t xml:space="preserve"> can also </w:t>
      </w:r>
      <w:r w:rsidRPr="002A27DB">
        <w:rPr>
          <w:rStyle w:val="StyleUnderline"/>
        </w:rPr>
        <w:t xml:space="preserve">motivate nearby adversaries to </w:t>
      </w:r>
      <w:r w:rsidRPr="002A27DB">
        <w:rPr>
          <w:rStyle w:val="Emphasis"/>
        </w:rPr>
        <w:t>pursue nuclear weapons</w:t>
      </w:r>
      <w:r w:rsidRPr="002A27DB">
        <w:rPr>
          <w:u w:val="single"/>
        </w:rPr>
        <w:t xml:space="preserve">. </w:t>
      </w:r>
      <w:r w:rsidRPr="002A27DB">
        <w:rPr>
          <w:rStyle w:val="StyleUnderline"/>
        </w:rPr>
        <w:t>Iran’s expansion of nuclear enrichment</w:t>
      </w:r>
      <w:r w:rsidRPr="002A27DB">
        <w:rPr>
          <w:u w:val="single"/>
        </w:rPr>
        <w:t xml:space="preserve"> in the run-up to the recent nuclear deal between Iran, the United States, </w:t>
      </w:r>
      <w:r w:rsidRPr="002A27DB">
        <w:rPr>
          <w:rStyle w:val="StyleUnderline"/>
        </w:rPr>
        <w:t>the United Kingdom, France, Russia, China, and Germany</w:t>
      </w:r>
      <w:r w:rsidRPr="002A27DB">
        <w:rPr>
          <w:u w:val="single"/>
        </w:rPr>
        <w:t xml:space="preserve">, for example, </w:t>
      </w:r>
      <w:r w:rsidRPr="002A27DB">
        <w:rPr>
          <w:rStyle w:val="StyleUnderline"/>
        </w:rPr>
        <w:t>was likely understood by many in Tehran as a measure of protection</w:t>
      </w:r>
      <w:r w:rsidRPr="002A27DB">
        <w:rPr>
          <w:u w:val="single"/>
        </w:rPr>
        <w:t xml:space="preserve"> from the United States. After all, </w:t>
      </w:r>
      <w:r w:rsidRPr="002A27DB">
        <w:rPr>
          <w:rStyle w:val="StyleUnderline"/>
        </w:rPr>
        <w:t>the United States habitually intervenes in the region</w:t>
      </w:r>
      <w:r w:rsidRPr="002A27DB">
        <w:rPr>
          <w:u w:val="single"/>
        </w:rPr>
        <w:t xml:space="preserve">, </w:t>
      </w:r>
      <w:r w:rsidRPr="002A27DB">
        <w:rPr>
          <w:rStyle w:val="StyleUnderline"/>
        </w:rPr>
        <w:t>is allied with Iran’s two most vociferous enemies</w:t>
      </w:r>
      <w:r w:rsidRPr="002A27DB">
        <w:rPr>
          <w:u w:val="single"/>
        </w:rPr>
        <w:t xml:space="preserve"> (Israel and Saudi Arabia), </w:t>
      </w:r>
      <w:r w:rsidRPr="002A27DB">
        <w:rPr>
          <w:rStyle w:val="StyleUnderline"/>
        </w:rPr>
        <w:t>and has carried out regime change</w:t>
      </w:r>
      <w:r w:rsidRPr="002A27DB">
        <w:rPr>
          <w:u w:val="single"/>
        </w:rPr>
        <w:t xml:space="preserve"> and years of military occupation </w:t>
      </w:r>
      <w:r w:rsidRPr="002A27DB">
        <w:rPr>
          <w:rStyle w:val="StyleUnderline"/>
        </w:rPr>
        <w:t>in the countries on Iran’s immediate east and west flanks</w:t>
      </w:r>
      <w:r w:rsidRPr="002A27DB">
        <w:rPr>
          <w:u w:val="single"/>
        </w:rPr>
        <w:t>.</w:t>
      </w:r>
      <w:r w:rsidRPr="00B41953">
        <w:rPr>
          <w:sz w:val="16"/>
        </w:rPr>
        <w:t xml:space="preserve"> In addition, while bases in Japan and South Korea have arguably helped dissuade these countries from developing nuclear weapons, </w:t>
      </w:r>
      <w:r w:rsidRPr="002A27DB">
        <w:rPr>
          <w:rStyle w:val="StyleUnderline"/>
        </w:rPr>
        <w:t xml:space="preserve">the U.S. presence creates pressure for </w:t>
      </w:r>
      <w:r w:rsidRPr="002A27DB">
        <w:rPr>
          <w:rStyle w:val="Emphasis"/>
        </w:rPr>
        <w:t>North Korea</w:t>
      </w:r>
      <w:r w:rsidRPr="002A27DB">
        <w:rPr>
          <w:rStyle w:val="StyleUnderline"/>
        </w:rPr>
        <w:t xml:space="preserve"> to do so.</w:t>
      </w:r>
      <w:r w:rsidRPr="00B41953">
        <w:rPr>
          <w:sz w:val="16"/>
        </w:rPr>
        <w:t xml:space="preserve"> Pyongyang’s efforts to secure a deliverable nuclear weapon may be partly motivated by a desire for the prestige associated with such capabilities, </w:t>
      </w:r>
      <w:r w:rsidRPr="002A27DB">
        <w:rPr>
          <w:u w:val="single"/>
        </w:rPr>
        <w:t xml:space="preserve">but </w:t>
      </w:r>
      <w:r w:rsidRPr="002A27DB">
        <w:rPr>
          <w:rStyle w:val="StyleUnderline"/>
        </w:rPr>
        <w:t>fear of U.S. military power in South Korea</w:t>
      </w:r>
      <w:r w:rsidRPr="002A27DB">
        <w:rPr>
          <w:u w:val="single"/>
        </w:rPr>
        <w:t xml:space="preserve">, </w:t>
      </w:r>
      <w:r w:rsidRPr="002A27DB">
        <w:rPr>
          <w:rStyle w:val="StyleUnderline"/>
        </w:rPr>
        <w:t>and a desire to deter an attack by either or both countries</w:t>
      </w:r>
      <w:r w:rsidRPr="002A27DB">
        <w:rPr>
          <w:u w:val="single"/>
        </w:rPr>
        <w:t xml:space="preserve">, </w:t>
      </w:r>
      <w:r w:rsidRPr="002A27DB">
        <w:rPr>
          <w:rStyle w:val="StyleUnderline"/>
        </w:rPr>
        <w:t>are</w:t>
      </w:r>
      <w:r w:rsidRPr="002A27DB">
        <w:rPr>
          <w:u w:val="single"/>
        </w:rPr>
        <w:t xml:space="preserve"> also </w:t>
      </w:r>
      <w:r w:rsidRPr="002A27DB">
        <w:rPr>
          <w:rStyle w:val="Emphasis"/>
        </w:rPr>
        <w:t>significant motivators</w:t>
      </w:r>
      <w:r w:rsidRPr="002A27DB">
        <w:rPr>
          <w:u w:val="single"/>
        </w:rPr>
        <w:t xml:space="preserve">. </w:t>
      </w:r>
      <w:r w:rsidRPr="002A27DB">
        <w:rPr>
          <w:rStyle w:val="StyleUnderline"/>
        </w:rPr>
        <w:t>Proximate U.S. military forces and an adversarial relationship with Washington helped motivate China’s</w:t>
      </w:r>
      <w:r w:rsidRPr="002A27DB">
        <w:rPr>
          <w:u w:val="single"/>
        </w:rPr>
        <w:t xml:space="preserve"> 1964 </w:t>
      </w:r>
      <w:r w:rsidRPr="002A27DB">
        <w:rPr>
          <w:rStyle w:val="StyleUnderline"/>
        </w:rPr>
        <w:t>acquisition of nuclear weapons</w:t>
      </w:r>
      <w:r w:rsidRPr="002A27DB">
        <w:rPr>
          <w:u w:val="single"/>
        </w:rPr>
        <w:t xml:space="preserve">. 73 And, in recent years, </w:t>
      </w:r>
      <w:r w:rsidRPr="002A27DB">
        <w:rPr>
          <w:rStyle w:val="StyleUnderline"/>
        </w:rPr>
        <w:t xml:space="preserve">U.S. actions in Iraq and Libya have signaled to potential rogue states the wisdom, rather than the danger, of obtaining a nuclear deterrent, or at least maintaining a threshold </w:t>
      </w:r>
      <w:r w:rsidRPr="002A27DB">
        <w:rPr>
          <w:rStyle w:val="Emphasis"/>
        </w:rPr>
        <w:t>breakout capability</w:t>
      </w:r>
      <w:r w:rsidRPr="002A27DB">
        <w:rPr>
          <w:u w:val="single"/>
        </w:rPr>
        <w:t xml:space="preserve">. 74 </w:t>
      </w:r>
      <w:r w:rsidRPr="002A27DB">
        <w:rPr>
          <w:rStyle w:val="Emphasis"/>
        </w:rPr>
        <w:t>Entanglement</w:t>
      </w:r>
      <w:r w:rsidRPr="002A27DB">
        <w:rPr>
          <w:u w:val="single"/>
        </w:rPr>
        <w:t xml:space="preserve"> </w:t>
      </w:r>
      <w:r w:rsidRPr="002A27DB">
        <w:rPr>
          <w:rStyle w:val="StyleUnderline"/>
        </w:rPr>
        <w:t>is</w:t>
      </w:r>
      <w:r w:rsidRPr="002A27DB">
        <w:rPr>
          <w:u w:val="single"/>
        </w:rPr>
        <w:t xml:space="preserve"> another risk </w:t>
      </w:r>
      <w:r w:rsidRPr="002A27DB">
        <w:rPr>
          <w:rStyle w:val="Emphasis"/>
        </w:rPr>
        <w:t>exacerbated</w:t>
      </w:r>
      <w:r w:rsidRPr="002A27DB">
        <w:rPr>
          <w:u w:val="single"/>
        </w:rPr>
        <w:t xml:space="preserve"> </w:t>
      </w:r>
      <w:r w:rsidRPr="002A27DB">
        <w:rPr>
          <w:rStyle w:val="StyleUnderline"/>
        </w:rPr>
        <w:t>by the attempt to reassure allies with overseas bases</w:t>
      </w:r>
      <w:r w:rsidRPr="002A27DB">
        <w:rPr>
          <w:u w:val="single"/>
        </w:rPr>
        <w:t xml:space="preserve">. </w:t>
      </w:r>
      <w:r w:rsidRPr="00B41953">
        <w:rPr>
          <w:sz w:val="16"/>
        </w:rPr>
        <w:t xml:space="preserve">75 If U.S. troops are stationed abroad to demonstrate credibility, and then the United States refuses to intervene in the event of conflict, </w:t>
      </w:r>
      <w:r w:rsidRPr="002A27DB">
        <w:rPr>
          <w:rStyle w:val="StyleUnderline"/>
        </w:rPr>
        <w:t>U.S. policymakers will suffer political costs</w:t>
      </w:r>
      <w:r w:rsidRPr="002A27DB">
        <w:rPr>
          <w:u w:val="single"/>
        </w:rPr>
        <w:t xml:space="preserve">, </w:t>
      </w:r>
      <w:r w:rsidRPr="002A27DB">
        <w:rPr>
          <w:rStyle w:val="StyleUnderline"/>
        </w:rPr>
        <w:t>even if the circumstances do not involve vital U.S. interests</w:t>
      </w:r>
      <w:r w:rsidRPr="002A27DB">
        <w:rPr>
          <w:u w:val="single"/>
        </w:rPr>
        <w:t xml:space="preserve">. Much academic literature has questioned the need to take military action solely for the sake of credibility. 76 But </w:t>
      </w:r>
      <w:r w:rsidRPr="002A27DB">
        <w:rPr>
          <w:rStyle w:val="StyleUnderline"/>
        </w:rPr>
        <w:t xml:space="preserve">the presence of military bases in or near a conflict zone can </w:t>
      </w:r>
      <w:r w:rsidRPr="002A27DB">
        <w:rPr>
          <w:rStyle w:val="Emphasis"/>
        </w:rPr>
        <w:t>intensify calls to intervene</w:t>
      </w:r>
      <w:r w:rsidRPr="002A27DB">
        <w:rPr>
          <w:rStyle w:val="StyleUnderline"/>
        </w:rPr>
        <w:t xml:space="preserve"> to satisfy credibility concerns</w:t>
      </w:r>
      <w:r w:rsidRPr="002A27DB">
        <w:rPr>
          <w:u w:val="single"/>
        </w:rPr>
        <w:t xml:space="preserve">, thus </w:t>
      </w:r>
      <w:r w:rsidRPr="002A27DB">
        <w:rPr>
          <w:rStyle w:val="StyleUnderline"/>
        </w:rPr>
        <w:t>making entanglement more likely</w:t>
      </w:r>
      <w:r w:rsidRPr="002A27DB">
        <w:rPr>
          <w:u w:val="single"/>
        </w:rPr>
        <w:t xml:space="preserve">. </w:t>
      </w:r>
      <w:r w:rsidRPr="002A27DB">
        <w:rPr>
          <w:rStyle w:val="StyleUnderline"/>
        </w:rPr>
        <w:t>Allies</w:t>
      </w:r>
      <w:r w:rsidRPr="002A27DB">
        <w:rPr>
          <w:u w:val="single"/>
        </w:rPr>
        <w:t xml:space="preserve"> can </w:t>
      </w:r>
      <w:r w:rsidRPr="002A27DB">
        <w:rPr>
          <w:rStyle w:val="Emphasis"/>
        </w:rPr>
        <w:t>entrap</w:t>
      </w:r>
      <w:r w:rsidRPr="002A27DB">
        <w:rPr>
          <w:u w:val="single"/>
        </w:rPr>
        <w:t xml:space="preserve"> </w:t>
      </w:r>
      <w:r w:rsidRPr="002A27DB">
        <w:rPr>
          <w:rStyle w:val="StyleUnderline"/>
        </w:rPr>
        <w:t xml:space="preserve">a security patron into war with their rivals by pursuing </w:t>
      </w:r>
      <w:r w:rsidRPr="002A27DB">
        <w:rPr>
          <w:rStyle w:val="Emphasis"/>
        </w:rPr>
        <w:t>high-risk strategies</w:t>
      </w:r>
      <w:r w:rsidRPr="002A27DB">
        <w:rPr>
          <w:u w:val="single"/>
        </w:rPr>
        <w:t xml:space="preserve">. </w:t>
      </w:r>
      <w:r w:rsidRPr="002A27DB">
        <w:rPr>
          <w:rStyle w:val="StyleUnderline"/>
        </w:rPr>
        <w:t xml:space="preserve">U.S. military presence can encourage this </w:t>
      </w:r>
      <w:r w:rsidRPr="002A27DB">
        <w:rPr>
          <w:rStyle w:val="Emphasis"/>
        </w:rPr>
        <w:t>moral hazard</w:t>
      </w:r>
      <w:r w:rsidRPr="002A27DB">
        <w:rPr>
          <w:u w:val="single"/>
        </w:rPr>
        <w:t>, sometimes called “reckless driving.”</w:t>
      </w:r>
      <w:r w:rsidRPr="00B41953">
        <w:rPr>
          <w:sz w:val="16"/>
        </w:rPr>
        <w:t xml:space="preserve"> 77 Current U.S. posture is plagued by plausible scenarios of entrapment in its commitments to Taiwan, Japan, and the Philippines over territorial and maritime sovereignty disputes with China. In 2012, the Philippines engaged in an intense and potentially dangerous two-month naval standoff with China, a much more capable military power, over the disputed Scarborough Shoal in the South China Sea. Heightened nationalist sentiments certainly played a role in the quarrel, but the unequal power dynamics between the two states raises reasonable questions about whether the relatively weak Philippines was emboldened to challenge a much stronger China because of the United States’ security guarantee and nearby military bases. </w:t>
      </w:r>
      <w:r w:rsidRPr="002A27DB">
        <w:rPr>
          <w:rStyle w:val="StyleUnderline"/>
        </w:rPr>
        <w:t>That kind of moral hazard is a liability that could pull the United States into conflicts unconnected to its direct security and economic interests</w:t>
      </w:r>
      <w:r w:rsidRPr="002A27DB">
        <w:rPr>
          <w:u w:val="single"/>
        </w:rPr>
        <w:t xml:space="preserve">. Fundamentally, </w:t>
      </w:r>
      <w:r w:rsidRPr="002A27DB">
        <w:rPr>
          <w:rStyle w:val="StyleUnderline"/>
        </w:rPr>
        <w:t>moral hazard is</w:t>
      </w:r>
      <w:r w:rsidRPr="002A27DB">
        <w:rPr>
          <w:u w:val="single"/>
        </w:rPr>
        <w:t xml:space="preserve"> a function of the commitment, but it is </w:t>
      </w:r>
      <w:r w:rsidRPr="002A27DB">
        <w:rPr>
          <w:rStyle w:val="Emphasis"/>
        </w:rPr>
        <w:t>exacerbated</w:t>
      </w:r>
      <w:r w:rsidRPr="002A27DB">
        <w:rPr>
          <w:u w:val="single"/>
        </w:rPr>
        <w:t xml:space="preserve"> </w:t>
      </w:r>
      <w:r w:rsidRPr="002A27DB">
        <w:rPr>
          <w:rStyle w:val="StyleUnderline"/>
        </w:rPr>
        <w:t>by the physical presence of bases and troops</w:t>
      </w:r>
      <w:r w:rsidRPr="002A27DB">
        <w:rPr>
          <w:u w:val="single"/>
        </w:rPr>
        <w:t>.</w:t>
      </w:r>
    </w:p>
    <w:p w14:paraId="0A81A71D" w14:textId="77777777" w:rsidR="00FA0DF6" w:rsidRPr="00007707" w:rsidRDefault="00FA0DF6" w:rsidP="00FA0DF6"/>
    <w:p w14:paraId="2AF4B3F1" w14:textId="77777777" w:rsidR="00FA0DF6" w:rsidRPr="00007707" w:rsidRDefault="00FA0DF6" w:rsidP="00FA0DF6"/>
    <w:p w14:paraId="08A7E511" w14:textId="77777777" w:rsidR="00FA0DF6" w:rsidRPr="00007707" w:rsidRDefault="00FA0DF6" w:rsidP="00FA0DF6">
      <w:r>
        <w:t xml:space="preserve"> </w:t>
      </w:r>
    </w:p>
    <w:p w14:paraId="032C6F09" w14:textId="70523CE3" w:rsidR="006F342F" w:rsidRDefault="006F342F" w:rsidP="006F342F">
      <w:pPr>
        <w:pStyle w:val="Heading2"/>
      </w:pPr>
      <w:r>
        <w:t>Counter Balancing</w:t>
      </w:r>
    </w:p>
    <w:p w14:paraId="1D0CABC6" w14:textId="580DC451" w:rsidR="006F342F" w:rsidRDefault="006F342F" w:rsidP="006F342F">
      <w:pPr>
        <w:pStyle w:val="Heading3"/>
        <w:rPr>
          <w:rFonts w:cs="Times New Roman"/>
        </w:rPr>
      </w:pPr>
      <w:r w:rsidRPr="008E282B">
        <w:rPr>
          <w:rFonts w:cs="Times New Roman"/>
        </w:rPr>
        <w:t>Sino-Russia</w:t>
      </w:r>
      <w:r>
        <w:rPr>
          <w:rFonts w:cs="Times New Roman"/>
        </w:rPr>
        <w:t xml:space="preserve"> Counterbalancing</w:t>
      </w:r>
    </w:p>
    <w:p w14:paraId="23313BAF" w14:textId="0A1BDE1E" w:rsidR="00B5134B" w:rsidRPr="00B5134B" w:rsidRDefault="00B5134B" w:rsidP="00B5134B">
      <w:pPr>
        <w:pStyle w:val="Heading3"/>
      </w:pPr>
      <w:r>
        <w:t>1nc</w:t>
      </w:r>
    </w:p>
    <w:p w14:paraId="0A267D6F" w14:textId="77777777" w:rsidR="006F342F" w:rsidRDefault="006F342F" w:rsidP="006F342F">
      <w:pPr>
        <w:pStyle w:val="Heading4"/>
        <w:rPr>
          <w:rFonts w:cs="Times New Roman"/>
        </w:rPr>
      </w:pPr>
      <w:r>
        <w:rPr>
          <w:rFonts w:cs="Times New Roman"/>
        </w:rPr>
        <w:t xml:space="preserve">The </w:t>
      </w:r>
      <w:proofErr w:type="spellStart"/>
      <w:r>
        <w:rPr>
          <w:rFonts w:cs="Times New Roman"/>
        </w:rPr>
        <w:t>aff</w:t>
      </w:r>
      <w:proofErr w:type="spellEnd"/>
      <w:r>
        <w:rPr>
          <w:rFonts w:cs="Times New Roman"/>
        </w:rPr>
        <w:t xml:space="preserve"> </w:t>
      </w:r>
      <w:r w:rsidRPr="007A1D23">
        <w:rPr>
          <w:rFonts w:cs="Times New Roman"/>
          <w:u w:val="single"/>
        </w:rPr>
        <w:t>cements</w:t>
      </w:r>
      <w:r>
        <w:rPr>
          <w:rFonts w:cs="Times New Roman"/>
        </w:rPr>
        <w:t xml:space="preserve"> the Sino-Russian partnership — opposition to US hegemony is what drives their alliance.</w:t>
      </w:r>
    </w:p>
    <w:p w14:paraId="01A6CF23" w14:textId="77777777" w:rsidR="006F342F" w:rsidRPr="008E282B" w:rsidRDefault="006F342F" w:rsidP="006F342F">
      <w:pPr>
        <w:rPr>
          <w:rFonts w:cs="Times New Roman"/>
        </w:rPr>
      </w:pPr>
      <w:r w:rsidRPr="007A1D23">
        <w:rPr>
          <w:rStyle w:val="Style13ptBold"/>
        </w:rPr>
        <w:t>Majumdar 18</w:t>
      </w:r>
      <w:r>
        <w:rPr>
          <w:rFonts w:cs="Times New Roman"/>
        </w:rPr>
        <w:t xml:space="preserve"> – (Dave </w:t>
      </w:r>
      <w:r w:rsidRPr="007A1D23">
        <w:rPr>
          <w:rFonts w:cs="Times New Roman"/>
        </w:rPr>
        <w:t>Majumdar is the defense editor for The National Interest</w:t>
      </w:r>
      <w:r>
        <w:rPr>
          <w:rFonts w:cs="Times New Roman"/>
        </w:rPr>
        <w:t>. “</w:t>
      </w:r>
      <w:r w:rsidRPr="007A1D23">
        <w:rPr>
          <w:rFonts w:cs="Times New Roman"/>
        </w:rPr>
        <w:t>Is America's Greatest Fear Coming True? Is a Russia-China Alliance Forming?</w:t>
      </w:r>
      <w:r>
        <w:rPr>
          <w:rFonts w:cs="Times New Roman"/>
        </w:rPr>
        <w:t xml:space="preserve">” April 4, 2018, </w:t>
      </w:r>
      <w:hyperlink r:id="rId16" w:history="1">
        <w:r w:rsidRPr="008E282B">
          <w:rPr>
            <w:rStyle w:val="Hyperlink"/>
            <w:rFonts w:cs="Times New Roman"/>
          </w:rPr>
          <w:t>http://nationalinterest.org/blog/the-buzz/americas-greatest-fear-coming-true-russia-china-alliance-25222</w:t>
        </w:r>
      </w:hyperlink>
      <w:r>
        <w:rPr>
          <w:rFonts w:cs="Times New Roman"/>
        </w:rPr>
        <w:t>)//sy</w:t>
      </w:r>
    </w:p>
    <w:p w14:paraId="776533F3" w14:textId="77777777" w:rsidR="006F342F" w:rsidRPr="007A1D23" w:rsidRDefault="006F342F" w:rsidP="006F342F">
      <w:pPr>
        <w:rPr>
          <w:rStyle w:val="Emphasis"/>
        </w:rPr>
      </w:pPr>
      <w:r w:rsidRPr="007A1D23">
        <w:rPr>
          <w:rStyle w:val="Emphasis"/>
        </w:rPr>
        <w:t>Russia and China are drawing closer together as Washington ratchets up pressure on Moscow and Beijing</w:t>
      </w:r>
      <w:r w:rsidRPr="00B5134B">
        <w:rPr>
          <w:rFonts w:cs="Times New Roman"/>
          <w:sz w:val="16"/>
        </w:rPr>
        <w:t xml:space="preserve">. In recent months, </w:t>
      </w:r>
      <w:r w:rsidRPr="007A1D23">
        <w:rPr>
          <w:rStyle w:val="StyleUnderline"/>
        </w:rPr>
        <w:t>the United States has enacted sanctions against Moscow and has imposed a series of trade tariffs on Beijing, antagonizing both great powers</w:t>
      </w:r>
      <w:r w:rsidRPr="00B5134B">
        <w:rPr>
          <w:rFonts w:cs="Times New Roman"/>
          <w:sz w:val="16"/>
        </w:rPr>
        <w:t xml:space="preserve"> simultaneously. </w:t>
      </w:r>
      <w:r w:rsidRPr="007A1D23">
        <w:rPr>
          <w:rStyle w:val="Emphasis"/>
        </w:rPr>
        <w:t>As result of American pressure, the two powers</w:t>
      </w:r>
      <w:r w:rsidRPr="00B5134B">
        <w:rPr>
          <w:rFonts w:cs="Times New Roman"/>
          <w:sz w:val="16"/>
        </w:rPr>
        <w:t>—which already had grievances against Washington—</w:t>
      </w:r>
      <w:r w:rsidRPr="007A1D23">
        <w:rPr>
          <w:rStyle w:val="Emphasis"/>
        </w:rPr>
        <w:t>have formed a strategic partnership</w:t>
      </w:r>
      <w:r w:rsidRPr="00B5134B">
        <w:rPr>
          <w:rFonts w:cs="Times New Roman"/>
          <w:sz w:val="16"/>
        </w:rPr>
        <w:t xml:space="preserve"> </w:t>
      </w:r>
      <w:r w:rsidRPr="007A1D23">
        <w:rPr>
          <w:rStyle w:val="Emphasis"/>
        </w:rPr>
        <w:t>to balance against the U.S-led liberal hegemony</w:t>
      </w:r>
      <w:r w:rsidRPr="00B5134B">
        <w:rPr>
          <w:rFonts w:cs="Times New Roman"/>
          <w:sz w:val="16"/>
        </w:rPr>
        <w:t xml:space="preserve">. "I am visiting Russia as a new defense minister of China to show the world a high level of development of our bilateral relations and firm determination of our Armed Forces to strengthen strategic cooperation," People’s Liberation Army Gen. Wei </w:t>
      </w:r>
      <w:proofErr w:type="spellStart"/>
      <w:r w:rsidRPr="00B5134B">
        <w:rPr>
          <w:rFonts w:cs="Times New Roman"/>
          <w:sz w:val="16"/>
        </w:rPr>
        <w:t>Fenghe</w:t>
      </w:r>
      <w:proofErr w:type="spellEnd"/>
      <w:r w:rsidRPr="00B5134B">
        <w:rPr>
          <w:rFonts w:cs="Times New Roman"/>
          <w:sz w:val="16"/>
        </w:rPr>
        <w:t xml:space="preserve">, China’s minister of national defense, said at the Moscow International Security Conference according to the Russian TASS </w:t>
      </w:r>
      <w:proofErr w:type="spellStart"/>
      <w:r w:rsidRPr="00B5134B">
        <w:rPr>
          <w:rFonts w:cs="Times New Roman"/>
          <w:sz w:val="16"/>
        </w:rPr>
        <w:t>new</w:t>
      </w:r>
      <w:proofErr w:type="spellEnd"/>
      <w:r w:rsidRPr="00B5134B">
        <w:rPr>
          <w:rFonts w:cs="Times New Roman"/>
          <w:sz w:val="16"/>
        </w:rPr>
        <w:t xml:space="preserve"> agency. Wei explicitly told the conference attendees that he was there to demonstrate to Washington that </w:t>
      </w:r>
      <w:r w:rsidRPr="007A1D23">
        <w:rPr>
          <w:rStyle w:val="StyleUnderline"/>
        </w:rPr>
        <w:t>China is there to support Russia in their common struggle against an American dominated liberal international world order.</w:t>
      </w:r>
      <w:r w:rsidRPr="00B5134B">
        <w:rPr>
          <w:rFonts w:cs="Times New Roman"/>
          <w:sz w:val="16"/>
        </w:rPr>
        <w:t xml:space="preserve"> "Second, to support the Russian side in organizing the Moscow International Security Conference the Chinese side has come to show Americans the close ties between the Armed Forces of China and Russia, especially in this situation. We’ve come to support you,” Wei said. “The Chinese side is ready to express with the Russian side our common concerns and common position on important international problems at international venues as well." The Russian side also praised the new level of cooperation reached between Beijing and Moscow. “The efforts of the leadership of the both countries, </w:t>
      </w:r>
      <w:r w:rsidRPr="007A1D23">
        <w:rPr>
          <w:rStyle w:val="StyleUnderline"/>
        </w:rPr>
        <w:t>Russian-Chinese relations today has reached principally new unprecedented level</w:t>
      </w:r>
      <w:r w:rsidRPr="00B5134B">
        <w:rPr>
          <w:rFonts w:cs="Times New Roman"/>
          <w:sz w:val="16"/>
        </w:rPr>
        <w:t xml:space="preserve">, and have become a critical factor in keeping peace and international security” Russian defense minister Gen. Sergei </w:t>
      </w:r>
      <w:proofErr w:type="spellStart"/>
      <w:r w:rsidRPr="00B5134B">
        <w:rPr>
          <w:rFonts w:cs="Times New Roman"/>
          <w:sz w:val="16"/>
        </w:rPr>
        <w:t>Shoigu</w:t>
      </w:r>
      <w:proofErr w:type="spellEnd"/>
      <w:r w:rsidRPr="00B5134B">
        <w:rPr>
          <w:rFonts w:cs="Times New Roman"/>
          <w:sz w:val="16"/>
        </w:rPr>
        <w:t xml:space="preserve"> said. As Carnegie Moscow scholar Dmitri </w:t>
      </w:r>
      <w:proofErr w:type="spellStart"/>
      <w:r w:rsidRPr="00B5134B">
        <w:rPr>
          <w:rFonts w:cs="Times New Roman"/>
          <w:sz w:val="16"/>
        </w:rPr>
        <w:t>Trenin</w:t>
      </w:r>
      <w:proofErr w:type="spellEnd"/>
      <w:r w:rsidRPr="00B5134B">
        <w:rPr>
          <w:rFonts w:cs="Times New Roman"/>
          <w:sz w:val="16"/>
        </w:rPr>
        <w:t xml:space="preserve"> wrote in his book Should We Fear Russia? , Russia and China are wary of each other, but abhor American dominance of the international order. “Each country is wary of coming too close to the other. </w:t>
      </w:r>
      <w:r w:rsidRPr="007A1D23">
        <w:rPr>
          <w:rStyle w:val="Emphasis"/>
        </w:rPr>
        <w:t>China and Russia</w:t>
      </w:r>
      <w:r w:rsidRPr="00B5134B">
        <w:rPr>
          <w:rFonts w:cs="Times New Roman"/>
          <w:sz w:val="16"/>
        </w:rPr>
        <w:t xml:space="preserve">, however, </w:t>
      </w:r>
      <w:r w:rsidRPr="007A1D23">
        <w:rPr>
          <w:rStyle w:val="Emphasis"/>
        </w:rPr>
        <w:t>can continue to consolidate and upgrade their relationship short of an alliance,</w:t>
      </w:r>
      <w:r w:rsidRPr="00B5134B">
        <w:rPr>
          <w:rFonts w:cs="Times New Roman"/>
          <w:sz w:val="16"/>
        </w:rPr>
        <w:t xml:space="preserve">” </w:t>
      </w:r>
      <w:proofErr w:type="spellStart"/>
      <w:r w:rsidRPr="00B5134B">
        <w:rPr>
          <w:rFonts w:cs="Times New Roman"/>
          <w:sz w:val="16"/>
        </w:rPr>
        <w:t>Trenin</w:t>
      </w:r>
      <w:proofErr w:type="spellEnd"/>
      <w:r w:rsidRPr="00B5134B">
        <w:rPr>
          <w:rFonts w:cs="Times New Roman"/>
          <w:sz w:val="16"/>
        </w:rPr>
        <w:t xml:space="preserve"> wrote. “In this case, </w:t>
      </w:r>
      <w:r w:rsidRPr="007A1D23">
        <w:rPr>
          <w:rStyle w:val="StyleUnderline"/>
        </w:rPr>
        <w:t>more of Russia’s natural and military-technological resources would be made available to China</w:t>
      </w:r>
      <w:r w:rsidRPr="00B5134B">
        <w:rPr>
          <w:rFonts w:cs="Times New Roman"/>
          <w:sz w:val="16"/>
        </w:rPr>
        <w:t xml:space="preserve">. </w:t>
      </w:r>
      <w:r w:rsidRPr="007A1D23">
        <w:rPr>
          <w:rStyle w:val="StyleUnderline"/>
        </w:rPr>
        <w:t>Strategic coordination between Moscow and Beijing would remain loose, but</w:t>
      </w:r>
      <w:r w:rsidRPr="00B5134B">
        <w:rPr>
          <w:rFonts w:cs="Times New Roman"/>
          <w:sz w:val="16"/>
        </w:rPr>
        <w:t xml:space="preserve">, </w:t>
      </w:r>
      <w:r w:rsidRPr="007A1D23">
        <w:rPr>
          <w:rStyle w:val="StyleUnderline"/>
        </w:rPr>
        <w:t>in the larger scheme of things concerning the world order, Beijing and Moscow will be on the same side.”</w:t>
      </w:r>
      <w:r w:rsidRPr="00B5134B">
        <w:rPr>
          <w:rFonts w:cs="Times New Roman"/>
          <w:sz w:val="16"/>
        </w:rPr>
        <w:t xml:space="preserve"> </w:t>
      </w:r>
      <w:r w:rsidRPr="007A1D23">
        <w:rPr>
          <w:rStyle w:val="Emphasis"/>
        </w:rPr>
        <w:t>The goal of the Russian-Chinese entente would be to limit American dominance across the globe.</w:t>
      </w:r>
      <w:r w:rsidRPr="00B5134B">
        <w:rPr>
          <w:rFonts w:cs="Times New Roman"/>
          <w:sz w:val="16"/>
        </w:rPr>
        <w:t xml:space="preserve"> “The Greater Eurasia that they are constructing will not be run from a single center, but their continental entente will essentially be aimed at limiting US dominance on the edges of the continent and in the world at large,” </w:t>
      </w:r>
      <w:proofErr w:type="spellStart"/>
      <w:r w:rsidRPr="00B5134B">
        <w:rPr>
          <w:rFonts w:cs="Times New Roman"/>
          <w:sz w:val="16"/>
        </w:rPr>
        <w:t>Trenin</w:t>
      </w:r>
      <w:proofErr w:type="spellEnd"/>
      <w:r w:rsidRPr="00B5134B">
        <w:rPr>
          <w:rFonts w:cs="Times New Roman"/>
          <w:sz w:val="16"/>
        </w:rPr>
        <w:t xml:space="preserve"> wrote. Thus far, </w:t>
      </w:r>
      <w:r w:rsidRPr="007A1D23">
        <w:rPr>
          <w:rStyle w:val="StyleUnderline"/>
        </w:rPr>
        <w:t xml:space="preserve">Washington’s own actions have fueled closer cooperation between the two Eurasian titans. </w:t>
      </w:r>
      <w:r w:rsidRPr="007A1D23">
        <w:rPr>
          <w:rStyle w:val="Emphasis"/>
        </w:rPr>
        <w:t>As Russia grows more isolated from the West, the Sino-Russian alliance will only grow closer.</w:t>
      </w:r>
    </w:p>
    <w:p w14:paraId="0086E100" w14:textId="77777777" w:rsidR="006F342F" w:rsidRDefault="006F342F" w:rsidP="006F342F">
      <w:pPr>
        <w:pStyle w:val="Heading4"/>
      </w:pPr>
      <w:r>
        <w:t xml:space="preserve">A strong Sino-Russian alliance </w:t>
      </w:r>
      <w:r w:rsidRPr="00811267">
        <w:rPr>
          <w:u w:val="single"/>
        </w:rPr>
        <w:t>combined with</w:t>
      </w:r>
      <w:r>
        <w:t xml:space="preserve"> expanded US military presence ensures </w:t>
      </w:r>
      <w:r w:rsidRPr="00811267">
        <w:rPr>
          <w:u w:val="single"/>
        </w:rPr>
        <w:t>joint retaliation</w:t>
      </w:r>
      <w:r>
        <w:t xml:space="preserve"> — that escalates to the use of nuclear force</w:t>
      </w:r>
    </w:p>
    <w:p w14:paraId="5172756C" w14:textId="77777777" w:rsidR="006F342F" w:rsidRPr="00811267" w:rsidRDefault="006F342F" w:rsidP="006F342F">
      <w:proofErr w:type="spellStart"/>
      <w:r w:rsidRPr="00811267">
        <w:rPr>
          <w:rStyle w:val="Style13ptBold"/>
        </w:rPr>
        <w:t>Klare</w:t>
      </w:r>
      <w:proofErr w:type="spellEnd"/>
      <w:r w:rsidRPr="00811267">
        <w:rPr>
          <w:rStyle w:val="Style13ptBold"/>
        </w:rPr>
        <w:t xml:space="preserve"> 18</w:t>
      </w:r>
      <w:r>
        <w:t xml:space="preserve"> – P</w:t>
      </w:r>
      <w:r w:rsidRPr="00811267">
        <w:t>rofessor of peace and world security studies at Hampshire College</w:t>
      </w:r>
      <w:r>
        <w:t>. (Michael T., “</w:t>
      </w:r>
      <w:r w:rsidRPr="00811267">
        <w:t>The Pentagon Is Planning a Three-Front ‘Long War’ Against China and Russia</w:t>
      </w:r>
      <w:r>
        <w:t xml:space="preserve">,” April 4, 2018, </w:t>
      </w:r>
      <w:hyperlink r:id="rId17" w:history="1">
        <w:r w:rsidRPr="008E282B">
          <w:rPr>
            <w:rStyle w:val="Hyperlink"/>
            <w:rFonts w:cs="Times New Roman"/>
          </w:rPr>
          <w:t>https://fpif.org/the-pentagon-is-planning-a-three-front-long-war-against-china-and-russia/</w:t>
        </w:r>
      </w:hyperlink>
      <w:r>
        <w:rPr>
          <w:rFonts w:cs="Times New Roman"/>
        </w:rPr>
        <w:t>)//sy</w:t>
      </w:r>
    </w:p>
    <w:p w14:paraId="2F0F8176" w14:textId="77777777" w:rsidR="006F342F" w:rsidRPr="00B5134B" w:rsidRDefault="006F342F" w:rsidP="006F342F">
      <w:pPr>
        <w:rPr>
          <w:rFonts w:cs="Times New Roman"/>
          <w:sz w:val="16"/>
        </w:rPr>
      </w:pPr>
      <w:r w:rsidRPr="00B5134B">
        <w:rPr>
          <w:rFonts w:cs="Times New Roman"/>
          <w:sz w:val="16"/>
        </w:rPr>
        <w:t>In relatively swift fashion</w:t>
      </w:r>
      <w:r w:rsidRPr="005C3B6C">
        <w:rPr>
          <w:rStyle w:val="StyleUnderline"/>
        </w:rPr>
        <w:t>, American military leaders have followed up their claim that the U.S. is in a new long war by sketching the outlines of a containment line that would stretch from the Korean Peninsula around Asia across the Middle Ea</w:t>
      </w:r>
      <w:bookmarkStart w:id="0" w:name="_GoBack"/>
      <w:bookmarkEnd w:id="0"/>
      <w:r w:rsidRPr="005C3B6C">
        <w:rPr>
          <w:rStyle w:val="StyleUnderline"/>
        </w:rPr>
        <w:t>st</w:t>
      </w:r>
      <w:r w:rsidRPr="00B5134B">
        <w:rPr>
          <w:rFonts w:cs="Times New Roman"/>
          <w:sz w:val="16"/>
        </w:rPr>
        <w:t xml:space="preserve"> into parts of the former Soviet Union in Eastern Europe and finally </w:t>
      </w:r>
      <w:r w:rsidRPr="005C3B6C">
        <w:rPr>
          <w:rStyle w:val="StyleUnderline"/>
        </w:rPr>
        <w:t>to the Scandinavian countries</w:t>
      </w:r>
      <w:r w:rsidRPr="00B5134B">
        <w:rPr>
          <w:rFonts w:cs="Times New Roman"/>
          <w:sz w:val="16"/>
        </w:rPr>
        <w:t xml:space="preserve">. Under their plan, </w:t>
      </w:r>
      <w:r w:rsidRPr="005C3B6C">
        <w:rPr>
          <w:rStyle w:val="StyleUnderline"/>
        </w:rPr>
        <w:t>American military forces</w:t>
      </w:r>
      <w:r w:rsidRPr="00B5134B">
        <w:rPr>
          <w:rFonts w:cs="Times New Roman"/>
          <w:sz w:val="16"/>
        </w:rPr>
        <w:t xml:space="preserve"> — reinforced by the armies of trusted allies — </w:t>
      </w:r>
      <w:r w:rsidRPr="005C3B6C">
        <w:rPr>
          <w:rStyle w:val="StyleUnderline"/>
        </w:rPr>
        <w:t>should garrison every segment</w:t>
      </w:r>
      <w:r w:rsidRPr="00B5134B">
        <w:rPr>
          <w:rFonts w:cs="Times New Roman"/>
          <w:sz w:val="16"/>
        </w:rPr>
        <w:t xml:space="preserve"> of this line</w:t>
      </w:r>
      <w:r w:rsidRPr="00B5134B">
        <w:rPr>
          <w:sz w:val="16"/>
        </w:rPr>
        <w:t xml:space="preserve">, </w:t>
      </w:r>
      <w:r w:rsidRPr="005C3B6C">
        <w:rPr>
          <w:rStyle w:val="Emphasis"/>
        </w:rPr>
        <w:t xml:space="preserve">a </w:t>
      </w:r>
      <w:r w:rsidRPr="00B5134B">
        <w:rPr>
          <w:rFonts w:cs="Times New Roman"/>
          <w:sz w:val="16"/>
        </w:rPr>
        <w:t xml:space="preserve">grandiose </w:t>
      </w:r>
      <w:r w:rsidRPr="005C3B6C">
        <w:rPr>
          <w:rStyle w:val="Emphasis"/>
        </w:rPr>
        <w:t>scheme to block hypothetical advances of Chinese and Russian influence</w:t>
      </w:r>
      <w:r w:rsidRPr="00B5134B">
        <w:rPr>
          <w:rFonts w:cs="Times New Roman"/>
          <w:sz w:val="16"/>
        </w:rPr>
        <w:t xml:space="preserve"> that, in its global reach, should stagger the imagination. Much of future history could be shaped by such an outsized effort. Questions for the future include whether this is either a sound strategic policy or truly sustainable. </w:t>
      </w:r>
      <w:r w:rsidRPr="005C3B6C">
        <w:rPr>
          <w:rStyle w:val="Emphasis"/>
        </w:rPr>
        <w:t>Attempting to contain China and Russia in such a manner will undoubtedly provoke countermoves</w:t>
      </w:r>
      <w:r w:rsidRPr="00B5134B">
        <w:rPr>
          <w:rFonts w:cs="Times New Roman"/>
          <w:sz w:val="16"/>
        </w:rPr>
        <w:t xml:space="preserve">, some undoubtedly difficult to resist, </w:t>
      </w:r>
      <w:r w:rsidRPr="005C3B6C">
        <w:rPr>
          <w:rStyle w:val="StyleUnderline"/>
        </w:rPr>
        <w:t xml:space="preserve">including </w:t>
      </w:r>
      <w:proofErr w:type="spellStart"/>
      <w:r w:rsidRPr="005C3B6C">
        <w:rPr>
          <w:rStyle w:val="Emphasis"/>
        </w:rPr>
        <w:t>cyber attacks</w:t>
      </w:r>
      <w:proofErr w:type="spellEnd"/>
      <w:r w:rsidRPr="005C3B6C">
        <w:rPr>
          <w:rStyle w:val="StyleUnderline"/>
        </w:rPr>
        <w:t xml:space="preserve"> and</w:t>
      </w:r>
      <w:r w:rsidRPr="00B5134B">
        <w:rPr>
          <w:rFonts w:cs="Times New Roman"/>
          <w:sz w:val="16"/>
        </w:rPr>
        <w:t xml:space="preserve"> various kinds of </w:t>
      </w:r>
      <w:r w:rsidRPr="005C3B6C">
        <w:rPr>
          <w:rStyle w:val="Emphasis"/>
        </w:rPr>
        <w:t>economic warfare.</w:t>
      </w:r>
      <w:r>
        <w:rPr>
          <w:rStyle w:val="Emphasis"/>
        </w:rPr>
        <w:t xml:space="preserve"> </w:t>
      </w:r>
      <w:r w:rsidRPr="00B5134B">
        <w:rPr>
          <w:rFonts w:cs="Times New Roman"/>
          <w:sz w:val="16"/>
        </w:rPr>
        <w:t xml:space="preserve">And if you imagined that a war on terror across huge swaths of the planet represented a significant global overreach for a single power, just wait. </w:t>
      </w:r>
      <w:r w:rsidRPr="005C3B6C">
        <w:rPr>
          <w:rStyle w:val="StyleUnderline"/>
        </w:rPr>
        <w:t>Maintaining large and heavily-equipped forces on three extended fronts will</w:t>
      </w:r>
      <w:r w:rsidRPr="00B5134B">
        <w:rPr>
          <w:rFonts w:cs="Times New Roman"/>
          <w:sz w:val="16"/>
        </w:rPr>
        <w:t xml:space="preserve"> also </w:t>
      </w:r>
      <w:r w:rsidRPr="005C3B6C">
        <w:rPr>
          <w:rStyle w:val="StyleUnderline"/>
        </w:rPr>
        <w:t xml:space="preserve">prove </w:t>
      </w:r>
      <w:r w:rsidRPr="005C3B6C">
        <w:rPr>
          <w:rStyle w:val="Emphasis"/>
        </w:rPr>
        <w:t>exceedingly costly and will</w:t>
      </w:r>
      <w:r w:rsidRPr="00B5134B">
        <w:rPr>
          <w:rFonts w:cs="Times New Roman"/>
          <w:sz w:val="16"/>
        </w:rPr>
        <w:t xml:space="preserve"> certainly </w:t>
      </w:r>
      <w:r w:rsidRPr="005C3B6C">
        <w:rPr>
          <w:rStyle w:val="Emphasis"/>
        </w:rPr>
        <w:t>conflict with domestic spending priorities</w:t>
      </w:r>
      <w:r w:rsidRPr="00B5134B">
        <w:rPr>
          <w:rFonts w:cs="Times New Roman"/>
          <w:sz w:val="16"/>
        </w:rPr>
        <w:t xml:space="preserve"> and possibly provoke a divisive debate over the reinstatement of the draft. However, the real question — unasked in Washington at the moment — is: </w:t>
      </w:r>
      <w:r w:rsidRPr="005C3B6C">
        <w:rPr>
          <w:rStyle w:val="StyleUnderline"/>
        </w:rPr>
        <w:t xml:space="preserve">Why pursue such a policy in the first place? Are there </w:t>
      </w:r>
      <w:proofErr w:type="spellStart"/>
      <w:r w:rsidRPr="005C3B6C">
        <w:rPr>
          <w:rStyle w:val="StyleUnderline"/>
        </w:rPr>
        <w:t>not</w:t>
      </w:r>
      <w:proofErr w:type="spellEnd"/>
      <w:r w:rsidRPr="005C3B6C">
        <w:rPr>
          <w:rStyle w:val="StyleUnderline"/>
        </w:rPr>
        <w:t xml:space="preserve"> other ways to manage the rise of China and Russia’s provocative behavior?</w:t>
      </w:r>
      <w:r w:rsidRPr="00B5134B">
        <w:rPr>
          <w:rFonts w:cs="Times New Roman"/>
          <w:sz w:val="16"/>
        </w:rPr>
        <w:t xml:space="preserve"> </w:t>
      </w:r>
      <w:r w:rsidRPr="005C3B6C">
        <w:rPr>
          <w:rStyle w:val="StyleUnderline"/>
        </w:rPr>
        <w:t xml:space="preserve">What appears particularly worrisome about this three-front strategy is its immense capacity </w:t>
      </w:r>
      <w:r w:rsidRPr="005C3B6C">
        <w:rPr>
          <w:rStyle w:val="Emphasis"/>
        </w:rPr>
        <w:t>for confrontation, miscalculation, escalation, and</w:t>
      </w:r>
      <w:r w:rsidRPr="005C3B6C">
        <w:rPr>
          <w:rStyle w:val="StyleUnderline"/>
        </w:rPr>
        <w:t xml:space="preserve"> finally </w:t>
      </w:r>
      <w:r w:rsidRPr="005C3B6C">
        <w:rPr>
          <w:rStyle w:val="Emphasis"/>
        </w:rPr>
        <w:t>actual war</w:t>
      </w:r>
      <w:r w:rsidRPr="005C3B6C">
        <w:rPr>
          <w:rStyle w:val="StyleUnderline"/>
        </w:rPr>
        <w:t xml:space="preserve"> rather than simply grandiose war planning.</w:t>
      </w:r>
      <w:r>
        <w:rPr>
          <w:rStyle w:val="StyleUnderline"/>
        </w:rPr>
        <w:t xml:space="preserve"> </w:t>
      </w:r>
      <w:r w:rsidRPr="005C3B6C">
        <w:rPr>
          <w:rStyle w:val="StyleUnderline"/>
        </w:rPr>
        <w:t>At multiple points along this globe-spanning line</w:t>
      </w:r>
      <w:r w:rsidRPr="00B5134B">
        <w:rPr>
          <w:rFonts w:cs="Times New Roman"/>
          <w:sz w:val="16"/>
        </w:rPr>
        <w:t xml:space="preserve"> — the Baltic Sea, the Black Sea, Syria, the South China Sea, and the East China Sea, to name just a few — </w:t>
      </w:r>
      <w:r w:rsidRPr="005C3B6C">
        <w:rPr>
          <w:rStyle w:val="StyleUnderline"/>
        </w:rPr>
        <w:t>forces from the U.S. and China or Russia are already in significant contact</w:t>
      </w:r>
      <w:r w:rsidRPr="00B5134B">
        <w:rPr>
          <w:rFonts w:cs="Times New Roman"/>
          <w:sz w:val="16"/>
        </w:rPr>
        <w:t xml:space="preserve">, often jostling for position in a potentially hostile manner. </w:t>
      </w:r>
      <w:r w:rsidRPr="005C3B6C">
        <w:rPr>
          <w:rStyle w:val="Emphasis"/>
        </w:rPr>
        <w:t>At any moment, one of these encounters could provoke a firefight leading to unintended escalation and</w:t>
      </w:r>
      <w:r w:rsidRPr="00B5134B">
        <w:rPr>
          <w:rFonts w:cs="Times New Roman"/>
          <w:sz w:val="16"/>
        </w:rPr>
        <w:t xml:space="preserve">, in the end, possibly </w:t>
      </w:r>
      <w:r w:rsidRPr="005C3B6C">
        <w:rPr>
          <w:rStyle w:val="Emphasis"/>
        </w:rPr>
        <w:t>all-out combat</w:t>
      </w:r>
      <w:r w:rsidRPr="00B5134B">
        <w:rPr>
          <w:rFonts w:cs="Times New Roman"/>
          <w:sz w:val="16"/>
        </w:rPr>
        <w:t xml:space="preserve">. </w:t>
      </w:r>
      <w:r w:rsidRPr="005C3B6C">
        <w:rPr>
          <w:rStyle w:val="Emphasis"/>
        </w:rPr>
        <w:t>From there, almost anything could happen, even the use of nuclear weapons.</w:t>
      </w:r>
      <w:r>
        <w:rPr>
          <w:rStyle w:val="Emphasis"/>
        </w:rPr>
        <w:t xml:space="preserve"> </w:t>
      </w:r>
      <w:r w:rsidRPr="00B5134B">
        <w:rPr>
          <w:rFonts w:cs="Times New Roman"/>
          <w:sz w:val="16"/>
        </w:rPr>
        <w:t xml:space="preserve">Clearly, </w:t>
      </w:r>
      <w:r w:rsidRPr="005C3B6C">
        <w:rPr>
          <w:rStyle w:val="StyleUnderline"/>
        </w:rPr>
        <w:t>officials in Washington should be thinking hard before committing Americans to a strategy that will make this increasingly likely and could turn what is still long-war planning into an actual long war with deadly consequences</w:t>
      </w:r>
      <w:r w:rsidRPr="00B5134B">
        <w:rPr>
          <w:rFonts w:cs="Times New Roman"/>
          <w:sz w:val="16"/>
        </w:rPr>
        <w:t>.</w:t>
      </w:r>
    </w:p>
    <w:p w14:paraId="1DF6B865" w14:textId="77777777" w:rsidR="006F342F" w:rsidRPr="006F342F" w:rsidRDefault="006F342F" w:rsidP="006F342F"/>
    <w:p w14:paraId="2861D7D2" w14:textId="64C56123" w:rsidR="00007707" w:rsidRDefault="00007707" w:rsidP="006F342F">
      <w:pPr>
        <w:pStyle w:val="Heading2"/>
      </w:pPr>
      <w:r>
        <w:t>Proliferation</w:t>
      </w:r>
    </w:p>
    <w:p w14:paraId="291EF6A0" w14:textId="4E175F6B" w:rsidR="00742881" w:rsidRDefault="00742881" w:rsidP="00742881">
      <w:pPr>
        <w:pStyle w:val="Heading3"/>
      </w:pPr>
      <w:r>
        <w:t>1nc</w:t>
      </w:r>
    </w:p>
    <w:p w14:paraId="1AE94095" w14:textId="7FDBAA3E" w:rsidR="00742881" w:rsidRPr="00686FCC" w:rsidRDefault="00742881" w:rsidP="00742881">
      <w:pPr>
        <w:pStyle w:val="Heading4"/>
        <w:rPr>
          <w:rFonts w:cs="Times New Roman"/>
        </w:rPr>
      </w:pPr>
      <w:r w:rsidRPr="00686FCC">
        <w:rPr>
          <w:rFonts w:cs="Times New Roman"/>
        </w:rPr>
        <w:t>Unipolarity leads to proliferation---bipolarity solves because of great power sponsorship</w:t>
      </w:r>
    </w:p>
    <w:p w14:paraId="015F5B51" w14:textId="77777777" w:rsidR="00742881" w:rsidRPr="00686FCC" w:rsidRDefault="00742881" w:rsidP="00742881">
      <w:r w:rsidRPr="00686FCC">
        <w:rPr>
          <w:rStyle w:val="Style13ptBold"/>
        </w:rPr>
        <w:t xml:space="preserve">Monteiro 12 </w:t>
      </w:r>
      <w:r w:rsidRPr="00686FCC">
        <w:t xml:space="preserve">- Professor of Political Science at Yale, PhD in Political Science from </w:t>
      </w:r>
      <w:proofErr w:type="spellStart"/>
      <w:r w:rsidRPr="00686FCC">
        <w:t>UChicago</w:t>
      </w:r>
      <w:proofErr w:type="spellEnd"/>
    </w:p>
    <w:p w14:paraId="423ED4F8" w14:textId="77777777" w:rsidR="00742881" w:rsidRPr="00686FCC" w:rsidRDefault="00742881" w:rsidP="00742881">
      <w:pPr>
        <w:rPr>
          <w:lang w:eastAsia="x-none"/>
        </w:rPr>
      </w:pPr>
      <w:r w:rsidRPr="00686FCC">
        <w:rPr>
          <w:lang w:eastAsia="x-none"/>
        </w:rPr>
        <w:t>(Nuno, “Unrest Assured: Why Unipolarity is Not Peaceful,” MIT Press Journals, International Security, 36.3)</w:t>
      </w:r>
    </w:p>
    <w:p w14:paraId="7F7CFDD1" w14:textId="77777777" w:rsidR="00742881" w:rsidRPr="00686FCC" w:rsidRDefault="00742881" w:rsidP="00742881">
      <w:pPr>
        <w:rPr>
          <w:sz w:val="12"/>
        </w:rPr>
      </w:pPr>
      <w:r w:rsidRPr="00686FCC">
        <w:rPr>
          <w:u w:val="single"/>
        </w:rPr>
        <w:t xml:space="preserve">In an international system </w:t>
      </w:r>
      <w:r w:rsidRPr="008643D2">
        <w:rPr>
          <w:rStyle w:val="Emphasis"/>
          <w:highlight w:val="cyan"/>
        </w:rPr>
        <w:t>with more than one great power</w:t>
      </w:r>
      <w:r w:rsidRPr="00686FCC">
        <w:rPr>
          <w:sz w:val="12"/>
        </w:rPr>
        <w:t xml:space="preserve">, </w:t>
      </w:r>
      <w:r w:rsidRPr="00686FCC">
        <w:rPr>
          <w:u w:val="single"/>
        </w:rPr>
        <w:t xml:space="preserve">recalcitrant </w:t>
      </w:r>
      <w:r w:rsidRPr="008643D2">
        <w:rPr>
          <w:highlight w:val="cyan"/>
          <w:u w:val="single"/>
        </w:rPr>
        <w:t>mi-nor powers would</w:t>
      </w:r>
      <w:r w:rsidRPr="00686FCC">
        <w:rPr>
          <w:sz w:val="12"/>
        </w:rPr>
        <w:t xml:space="preserve">, in principle, </w:t>
      </w:r>
      <w:r w:rsidRPr="008643D2">
        <w:rPr>
          <w:highlight w:val="cyan"/>
          <w:u w:val="single"/>
        </w:rPr>
        <w:t>be able to</w:t>
      </w:r>
      <w:r w:rsidRPr="00686FCC">
        <w:rPr>
          <w:u w:val="single"/>
        </w:rPr>
        <w:t xml:space="preserve"> </w:t>
      </w:r>
      <w:r w:rsidRPr="008643D2">
        <w:rPr>
          <w:highlight w:val="cyan"/>
          <w:u w:val="single"/>
        </w:rPr>
        <w:t>balance</w:t>
      </w:r>
      <w:r w:rsidRPr="00686FCC">
        <w:rPr>
          <w:u w:val="single"/>
        </w:rPr>
        <w:t xml:space="preserve"> externally </w:t>
      </w:r>
      <w:r w:rsidRPr="008643D2">
        <w:rPr>
          <w:highlight w:val="cyan"/>
          <w:u w:val="single"/>
        </w:rPr>
        <w:t xml:space="preserve">by finding a great power </w:t>
      </w:r>
      <w:r w:rsidRPr="008643D2">
        <w:rPr>
          <w:rStyle w:val="Emphasis"/>
          <w:highlight w:val="cyan"/>
        </w:rPr>
        <w:t>sponsor</w:t>
      </w:r>
      <w:r w:rsidRPr="00686FCC">
        <w:rPr>
          <w:sz w:val="12"/>
        </w:rPr>
        <w:t xml:space="preserve">.70 </w:t>
      </w:r>
      <w:r w:rsidRPr="008643D2">
        <w:rPr>
          <w:highlight w:val="cyan"/>
          <w:u w:val="single"/>
        </w:rPr>
        <w:t>In unipolarity</w:t>
      </w:r>
      <w:r w:rsidRPr="00686FCC">
        <w:rPr>
          <w:u w:val="single"/>
        </w:rPr>
        <w:t xml:space="preserve">, however, </w:t>
      </w:r>
      <w:r w:rsidRPr="008643D2">
        <w:rPr>
          <w:rStyle w:val="Emphasis"/>
          <w:highlight w:val="cyan"/>
        </w:rPr>
        <w:t>no such sponsors exist</w:t>
      </w:r>
      <w:r w:rsidRPr="008643D2">
        <w:rPr>
          <w:sz w:val="12"/>
          <w:highlight w:val="cyan"/>
        </w:rPr>
        <w:t>.</w:t>
      </w:r>
      <w:r w:rsidRPr="00686FCC">
        <w:rPr>
          <w:sz w:val="12"/>
        </w:rPr>
        <w:t xml:space="preserve">71 </w:t>
      </w:r>
      <w:r w:rsidRPr="00686FCC">
        <w:rPr>
          <w:u w:val="single"/>
        </w:rPr>
        <w:t xml:space="preserve">Only major powers are available, but because their survival is already guaranteed, they are likely to accommodate the </w:t>
      </w:r>
      <w:proofErr w:type="spellStart"/>
      <w:r w:rsidRPr="00686FCC">
        <w:rPr>
          <w:u w:val="single"/>
        </w:rPr>
        <w:t>unipole</w:t>
      </w:r>
      <w:proofErr w:type="spellEnd"/>
      <w:r w:rsidRPr="00686FCC">
        <w:rPr>
          <w:sz w:val="12"/>
        </w:rPr>
        <w:t xml:space="preserve">. And even if some do not, they are unlikely to meet a recalcitrant minor power’s security needs given that they possess only limited power-projection capabilities.72 </w:t>
      </w:r>
      <w:r w:rsidRPr="008643D2">
        <w:rPr>
          <w:highlight w:val="cyan"/>
          <w:u w:val="single"/>
        </w:rPr>
        <w:t>As such</w:t>
      </w:r>
      <w:r w:rsidRPr="00686FCC">
        <w:rPr>
          <w:u w:val="single"/>
        </w:rPr>
        <w:t xml:space="preserve">, recalcitrant </w:t>
      </w:r>
      <w:r w:rsidRPr="008643D2">
        <w:rPr>
          <w:highlight w:val="cyan"/>
          <w:u w:val="single"/>
        </w:rPr>
        <w:t>minor pow-</w:t>
      </w:r>
      <w:proofErr w:type="spellStart"/>
      <w:r w:rsidRPr="008643D2">
        <w:rPr>
          <w:highlight w:val="cyan"/>
          <w:u w:val="single"/>
        </w:rPr>
        <w:t>ers</w:t>
      </w:r>
      <w:proofErr w:type="spellEnd"/>
      <w:r w:rsidRPr="008643D2">
        <w:rPr>
          <w:highlight w:val="cyan"/>
          <w:u w:val="single"/>
        </w:rPr>
        <w:t xml:space="preserve"> must</w:t>
      </w:r>
      <w:r w:rsidRPr="00686FCC">
        <w:rPr>
          <w:u w:val="single"/>
        </w:rPr>
        <w:t xml:space="preserve"> </w:t>
      </w:r>
      <w:r w:rsidRPr="008643D2">
        <w:rPr>
          <w:highlight w:val="cyan"/>
          <w:u w:val="single"/>
        </w:rPr>
        <w:t>defend themselves,</w:t>
      </w:r>
      <w:r w:rsidRPr="008643D2">
        <w:rPr>
          <w:sz w:val="12"/>
          <w:highlight w:val="cyan"/>
        </w:rPr>
        <w:t xml:space="preserve"> </w:t>
      </w:r>
      <w:r w:rsidRPr="008643D2">
        <w:rPr>
          <w:highlight w:val="cyan"/>
          <w:u w:val="single"/>
        </w:rPr>
        <w:t>which puts them in a position of extreme self-help</w:t>
      </w:r>
      <w:r w:rsidRPr="00686FCC">
        <w:rPr>
          <w:u w:val="single"/>
        </w:rPr>
        <w:t>. There are four characteristics common to states in this position: (1) anarchy,(2) uncertainty about other states’ intentions, (3) insufficient capabilities to de-</w:t>
      </w:r>
      <w:proofErr w:type="spellStart"/>
      <w:r w:rsidRPr="00686FCC">
        <w:rPr>
          <w:u w:val="single"/>
        </w:rPr>
        <w:t>ter</w:t>
      </w:r>
      <w:proofErr w:type="spellEnd"/>
      <w:r w:rsidRPr="00686FCC">
        <w:rPr>
          <w:u w:val="single"/>
        </w:rPr>
        <w:t xml:space="preserve"> a great power, and (4) no potential great power sponsor</w:t>
      </w:r>
      <w:r w:rsidRPr="00686FCC">
        <w:rPr>
          <w:sz w:val="12"/>
        </w:rPr>
        <w:t xml:space="preserve"> </w:t>
      </w:r>
      <w:r w:rsidRPr="00686FCC">
        <w:rPr>
          <w:u w:val="single"/>
        </w:rPr>
        <w:t>with whom to forma balancing coalition</w:t>
      </w:r>
      <w:r w:rsidRPr="00686FCC">
        <w:rPr>
          <w:sz w:val="12"/>
        </w:rPr>
        <w:t xml:space="preserve">. The first two characteristics are common to all states in all types of polarity. The third is part of the rough-and-tumble of minor power sin any system. </w:t>
      </w:r>
      <w:r w:rsidRPr="00686FCC">
        <w:rPr>
          <w:u w:val="single"/>
        </w:rPr>
        <w:t>The fourth</w:t>
      </w:r>
      <w:r w:rsidRPr="00686FCC">
        <w:rPr>
          <w:sz w:val="12"/>
        </w:rPr>
        <w:t xml:space="preserve">, however, </w:t>
      </w:r>
      <w:r w:rsidRPr="00686FCC">
        <w:rPr>
          <w:u w:val="single"/>
        </w:rPr>
        <w:t xml:space="preserve">is unique to recalcitrant minor powers in unipolarity. </w:t>
      </w:r>
      <w:r w:rsidRPr="008643D2">
        <w:rPr>
          <w:highlight w:val="cyan"/>
          <w:u w:val="single"/>
        </w:rPr>
        <w:t>This dire situation places</w:t>
      </w:r>
      <w:r w:rsidRPr="00686FCC">
        <w:rPr>
          <w:u w:val="single"/>
        </w:rPr>
        <w:t xml:space="preserve"> recalcitrant </w:t>
      </w:r>
      <w:r w:rsidRPr="008643D2">
        <w:rPr>
          <w:highlight w:val="cyan"/>
          <w:u w:val="single"/>
        </w:rPr>
        <w:t>minor powers at risk</w:t>
      </w:r>
      <w:r w:rsidRPr="00686FCC">
        <w:rPr>
          <w:u w:val="single"/>
        </w:rPr>
        <w:t xml:space="preserve"> for </w:t>
      </w:r>
      <w:r w:rsidRPr="008643D2">
        <w:rPr>
          <w:highlight w:val="cyan"/>
          <w:u w:val="single"/>
        </w:rPr>
        <w:t>as long as they lack the capability to defend themselves</w:t>
      </w:r>
      <w:r w:rsidRPr="00686FCC">
        <w:rPr>
          <w:u w:val="single"/>
        </w:rPr>
        <w:t xml:space="preserve">. They depend on the goodwill of the </w:t>
      </w:r>
      <w:proofErr w:type="spellStart"/>
      <w:r w:rsidRPr="00686FCC">
        <w:rPr>
          <w:u w:val="single"/>
        </w:rPr>
        <w:t>unipole</w:t>
      </w:r>
      <w:proofErr w:type="spellEnd"/>
      <w:r w:rsidRPr="00686FCC">
        <w:rPr>
          <w:sz w:val="12"/>
        </w:rPr>
        <w:t xml:space="preserve"> and must worry that the </w:t>
      </w:r>
      <w:proofErr w:type="spellStart"/>
      <w:r w:rsidRPr="00686FCC">
        <w:rPr>
          <w:sz w:val="12"/>
        </w:rPr>
        <w:t>unipole</w:t>
      </w:r>
      <w:proofErr w:type="spellEnd"/>
      <w:r w:rsidRPr="00686FCC">
        <w:rPr>
          <w:sz w:val="12"/>
        </w:rPr>
        <w:t xml:space="preserve"> will shift to a strategy of offensive dominance or disengagement. </w:t>
      </w:r>
      <w:r w:rsidRPr="00686FCC">
        <w:rPr>
          <w:u w:val="single"/>
        </w:rPr>
        <w:t xml:space="preserve">Recalcitrant </w:t>
      </w:r>
      <w:r w:rsidRPr="008643D2">
        <w:rPr>
          <w:highlight w:val="cyan"/>
          <w:u w:val="single"/>
        </w:rPr>
        <w:t>minor powers will therefore attempt to bolster their</w:t>
      </w:r>
      <w:r w:rsidRPr="00686FCC">
        <w:rPr>
          <w:u w:val="single"/>
        </w:rPr>
        <w:t xml:space="preserve"> </w:t>
      </w:r>
      <w:r w:rsidRPr="008643D2">
        <w:rPr>
          <w:highlight w:val="cyan"/>
          <w:u w:val="single"/>
        </w:rPr>
        <w:t>capabilities</w:t>
      </w:r>
      <w:r w:rsidRPr="008643D2">
        <w:rPr>
          <w:sz w:val="12"/>
          <w:highlight w:val="cyan"/>
        </w:rPr>
        <w:t xml:space="preserve"> </w:t>
      </w:r>
      <w:r w:rsidRPr="008643D2">
        <w:rPr>
          <w:highlight w:val="cyan"/>
          <w:u w:val="single"/>
        </w:rPr>
        <w:t>through internal balancing. To deter</w:t>
      </w:r>
      <w:r w:rsidRPr="00686FCC">
        <w:rPr>
          <w:u w:val="single"/>
        </w:rPr>
        <w:t xml:space="preserve"> an eventual attack by the </w:t>
      </w:r>
      <w:proofErr w:type="spellStart"/>
      <w:r w:rsidRPr="00686FCC">
        <w:rPr>
          <w:u w:val="single"/>
        </w:rPr>
        <w:t>unipole</w:t>
      </w:r>
      <w:proofErr w:type="spellEnd"/>
      <w:r w:rsidRPr="00686FCC">
        <w:rPr>
          <w:u w:val="single"/>
        </w:rPr>
        <w:t xml:space="preserve"> </w:t>
      </w:r>
      <w:r w:rsidRPr="008643D2">
        <w:rPr>
          <w:highlight w:val="cyan"/>
          <w:u w:val="single"/>
        </w:rPr>
        <w:t>and bolster their chances of sur-</w:t>
      </w:r>
      <w:proofErr w:type="spellStart"/>
      <w:r w:rsidRPr="008643D2">
        <w:rPr>
          <w:highlight w:val="cyan"/>
          <w:u w:val="single"/>
        </w:rPr>
        <w:t>vival</w:t>
      </w:r>
      <w:proofErr w:type="spellEnd"/>
      <w:r w:rsidRPr="00686FCC">
        <w:rPr>
          <w:sz w:val="12"/>
        </w:rPr>
        <w:t xml:space="preserve"> in the event deterrence fails, </w:t>
      </w:r>
      <w:r w:rsidRPr="00686FCC">
        <w:rPr>
          <w:u w:val="single"/>
        </w:rPr>
        <w:t xml:space="preserve">recalcitrant </w:t>
      </w:r>
      <w:r w:rsidRPr="008643D2">
        <w:rPr>
          <w:highlight w:val="cyan"/>
          <w:u w:val="single"/>
        </w:rPr>
        <w:t>minor powers will</w:t>
      </w:r>
      <w:r w:rsidRPr="00686FCC">
        <w:rPr>
          <w:u w:val="single"/>
        </w:rPr>
        <w:t xml:space="preserve"> attempt to re-</w:t>
      </w:r>
      <w:proofErr w:type="spellStart"/>
      <w:r w:rsidRPr="008643D2">
        <w:rPr>
          <w:highlight w:val="cyan"/>
          <w:u w:val="single"/>
        </w:rPr>
        <w:t>inforce</w:t>
      </w:r>
      <w:proofErr w:type="spellEnd"/>
      <w:r w:rsidRPr="008643D2">
        <w:rPr>
          <w:highlight w:val="cyan"/>
          <w:u w:val="single"/>
        </w:rPr>
        <w:t xml:space="preserve"> their conventional defenses, develop</w:t>
      </w:r>
      <w:r w:rsidRPr="00686FCC">
        <w:rPr>
          <w:u w:val="single"/>
        </w:rPr>
        <w:t xml:space="preserve"> the most </w:t>
      </w:r>
      <w:r w:rsidRPr="008643D2">
        <w:rPr>
          <w:highlight w:val="cyan"/>
          <w:u w:val="single"/>
        </w:rPr>
        <w:t>effective asymmetric strategies</w:t>
      </w:r>
      <w:r w:rsidRPr="00686FCC">
        <w:rPr>
          <w:u w:val="single"/>
        </w:rPr>
        <w:t xml:space="preserve"> possible</w:t>
      </w:r>
      <w:r w:rsidRPr="00686FCC">
        <w:rPr>
          <w:sz w:val="12"/>
        </w:rPr>
        <w:t xml:space="preserve">, </w:t>
      </w:r>
      <w:r w:rsidRPr="008643D2">
        <w:rPr>
          <w:highlight w:val="cyan"/>
          <w:u w:val="single"/>
        </w:rPr>
        <w:t>and</w:t>
      </w:r>
      <w:r w:rsidRPr="00686FCC">
        <w:rPr>
          <w:u w:val="single"/>
        </w:rPr>
        <w:t>,</w:t>
      </w:r>
      <w:r w:rsidRPr="00686FCC">
        <w:rPr>
          <w:sz w:val="12"/>
        </w:rPr>
        <w:t xml:space="preserve"> most likely </w:t>
      </w:r>
      <w:r w:rsidRPr="00686FCC">
        <w:rPr>
          <w:u w:val="single"/>
        </w:rPr>
        <w:t xml:space="preserve">in the nuclear age, </w:t>
      </w:r>
      <w:r w:rsidRPr="008643D2">
        <w:rPr>
          <w:highlight w:val="cyan"/>
          <w:u w:val="single"/>
        </w:rPr>
        <w:t>try to acquire</w:t>
      </w:r>
      <w:r w:rsidRPr="00686FCC">
        <w:rPr>
          <w:u w:val="single"/>
        </w:rPr>
        <w:t xml:space="preserve"> the </w:t>
      </w:r>
      <w:proofErr w:type="spellStart"/>
      <w:r w:rsidRPr="00686FCC">
        <w:rPr>
          <w:u w:val="single"/>
        </w:rPr>
        <w:t>ulti</w:t>
      </w:r>
      <w:proofErr w:type="spellEnd"/>
      <w:r w:rsidRPr="00686FCC">
        <w:rPr>
          <w:u w:val="single"/>
        </w:rPr>
        <w:t>-mate deterrent</w:t>
      </w:r>
      <w:r w:rsidRPr="00686FCC">
        <w:rPr>
          <w:sz w:val="12"/>
        </w:rPr>
        <w:t>—</w:t>
      </w:r>
      <w:r w:rsidRPr="008643D2">
        <w:rPr>
          <w:highlight w:val="cyan"/>
          <w:u w:val="single"/>
        </w:rPr>
        <w:t>survivable nuclear weapons.</w:t>
      </w:r>
      <w:r w:rsidRPr="00686FCC">
        <w:rPr>
          <w:sz w:val="12"/>
        </w:rPr>
        <w:t xml:space="preserve">73 </w:t>
      </w:r>
      <w:r w:rsidRPr="00686FCC">
        <w:rPr>
          <w:u w:val="single"/>
        </w:rPr>
        <w:t>In so doing, they seek to become major powers</w:t>
      </w:r>
      <w:r w:rsidRPr="00686FCC">
        <w:rPr>
          <w:sz w:val="12"/>
        </w:rPr>
        <w:t xml:space="preserve">. </w:t>
      </w:r>
    </w:p>
    <w:p w14:paraId="79222A6A" w14:textId="77777777" w:rsidR="00742881" w:rsidRPr="00686FCC" w:rsidRDefault="00742881" w:rsidP="00742881">
      <w:pPr>
        <w:pStyle w:val="Heading4"/>
        <w:rPr>
          <w:rFonts w:cs="Times New Roman"/>
        </w:rPr>
      </w:pPr>
      <w:proofErr w:type="spellStart"/>
      <w:r w:rsidRPr="00686FCC">
        <w:rPr>
          <w:rFonts w:cs="Times New Roman"/>
        </w:rPr>
        <w:t>Prolif</w:t>
      </w:r>
      <w:proofErr w:type="spellEnd"/>
      <w:r w:rsidRPr="00686FCC">
        <w:rPr>
          <w:rFonts w:cs="Times New Roman"/>
        </w:rPr>
        <w:t xml:space="preserve"> leads to nuclear war</w:t>
      </w:r>
    </w:p>
    <w:p w14:paraId="2EC22F80" w14:textId="77777777" w:rsidR="00742881" w:rsidRPr="00686FCC" w:rsidRDefault="00742881" w:rsidP="00742881">
      <w:proofErr w:type="spellStart"/>
      <w:r w:rsidRPr="00686FCC">
        <w:rPr>
          <w:rStyle w:val="Style13ptBold"/>
        </w:rPr>
        <w:t>Utgoff</w:t>
      </w:r>
      <w:proofErr w:type="spellEnd"/>
      <w:r w:rsidRPr="00686FCC">
        <w:rPr>
          <w:rStyle w:val="Style13ptBold"/>
        </w:rPr>
        <w:t xml:space="preserve"> 2</w:t>
      </w:r>
      <w:r w:rsidRPr="00686FCC">
        <w:t xml:space="preserve"> – Deputy Director of Strategy @ IDA</w:t>
      </w:r>
    </w:p>
    <w:p w14:paraId="6AA5193D" w14:textId="77777777" w:rsidR="00742881" w:rsidRPr="00686FCC" w:rsidRDefault="00742881" w:rsidP="00742881">
      <w:r w:rsidRPr="00686FCC">
        <w:t>Victor, Deputy Director of the Strategy, Forces, and Resources Division of the Institute for Defense Analyses and former Senior Member of the National security Council Staff, Survival, “Proliferation, Missile Defense and American Ambitions”, 44:2, Summer, p. 87-90</w:t>
      </w:r>
    </w:p>
    <w:p w14:paraId="5AC62DE6" w14:textId="77777777" w:rsidR="00742881" w:rsidRPr="00686FCC" w:rsidRDefault="00742881" w:rsidP="00742881">
      <w:pPr>
        <w:rPr>
          <w:sz w:val="10"/>
        </w:rPr>
      </w:pPr>
      <w:r w:rsidRPr="00686FCC">
        <w:rPr>
          <w:sz w:val="10"/>
        </w:rPr>
        <w:t xml:space="preserve">Many readers are probably willing to accept that nuclear proliferation is such a grave threat to world peace that every effort should be made to avoid it. However, every effort has not been made in the past, and we are talking about much more substantial efforts now. For new and substantially more burdensome efforts to be made to slow or stop nuclear proliferation, it needs to be established that the highly proliferated nuclear world that would sooner or later evolve without such efforts is not going to be acceptable. And, for many reasons, it is not. First, </w:t>
      </w:r>
      <w:r w:rsidRPr="00686FCC">
        <w:rPr>
          <w:rStyle w:val="underline"/>
        </w:rPr>
        <w:t xml:space="preserve">the dynamics of getting to a highly proliferated world could be very dangerous. </w:t>
      </w:r>
      <w:r w:rsidRPr="008643D2">
        <w:rPr>
          <w:rStyle w:val="underline"/>
          <w:highlight w:val="cyan"/>
        </w:rPr>
        <w:t xml:space="preserve">Proliferating states </w:t>
      </w:r>
      <w:r w:rsidRPr="00686FCC">
        <w:rPr>
          <w:rStyle w:val="underline"/>
        </w:rPr>
        <w:t xml:space="preserve">will feel great pressures to obtain nuclear weapons and delivery systems before any potential opponent does. Those who succeed in outracing an opponent </w:t>
      </w:r>
      <w:r w:rsidRPr="008643D2">
        <w:rPr>
          <w:rStyle w:val="underline"/>
          <w:highlight w:val="cyan"/>
        </w:rPr>
        <w:t>may consider preemptive nuclear war before the opponent becomes capable of</w:t>
      </w:r>
      <w:r w:rsidRPr="00686FCC">
        <w:rPr>
          <w:rStyle w:val="underline"/>
        </w:rPr>
        <w:t xml:space="preserve"> nuclear </w:t>
      </w:r>
      <w:r w:rsidRPr="008643D2">
        <w:rPr>
          <w:rStyle w:val="underline"/>
          <w:highlight w:val="cyan"/>
        </w:rPr>
        <w:t>retaliation</w:t>
      </w:r>
      <w:r w:rsidRPr="00686FCC">
        <w:rPr>
          <w:rStyle w:val="underline"/>
        </w:rPr>
        <w:t>.</w:t>
      </w:r>
      <w:r w:rsidRPr="00686FCC">
        <w:rPr>
          <w:sz w:val="10"/>
        </w:rPr>
        <w:t xml:space="preserve"> </w:t>
      </w:r>
      <w:r w:rsidRPr="00686FCC">
        <w:rPr>
          <w:rStyle w:val="underline"/>
        </w:rPr>
        <w:t xml:space="preserve">by nuclear weapons today will be magnified many times over. Fifty or more nations capable of launching nuclear weapons means that the risk of nuclear </w:t>
      </w:r>
      <w:r w:rsidRPr="008643D2">
        <w:rPr>
          <w:rStyle w:val="underline"/>
          <w:highlight w:val="cyan"/>
        </w:rPr>
        <w:t xml:space="preserve">accidents </w:t>
      </w:r>
      <w:r w:rsidRPr="00686FCC">
        <w:rPr>
          <w:rStyle w:val="underline"/>
        </w:rPr>
        <w:t>that</w:t>
      </w:r>
      <w:r w:rsidRPr="008643D2">
        <w:rPr>
          <w:rStyle w:val="underline"/>
          <w:highlight w:val="cyan"/>
        </w:rPr>
        <w:t xml:space="preserve"> could cause serious damage</w:t>
      </w:r>
      <w:r w:rsidRPr="00686FCC">
        <w:rPr>
          <w:rStyle w:val="underline"/>
        </w:rPr>
        <w:t xml:space="preserve"> not only to their own populations and environments, but those of others, is hugely increased. </w:t>
      </w:r>
      <w:r w:rsidRPr="008643D2">
        <w:rPr>
          <w:rStyle w:val="underline"/>
          <w:highlight w:val="cyan"/>
        </w:rPr>
        <w:t xml:space="preserve">The chances of </w:t>
      </w:r>
      <w:r w:rsidRPr="00686FCC">
        <w:rPr>
          <w:rStyle w:val="underline"/>
        </w:rPr>
        <w:t>such</w:t>
      </w:r>
      <w:r w:rsidRPr="008643D2">
        <w:rPr>
          <w:rStyle w:val="underline"/>
          <w:highlight w:val="cyan"/>
        </w:rPr>
        <w:t xml:space="preserve"> weapons falling into the hands of renegade military units or terrorists</w:t>
      </w:r>
      <w:r w:rsidRPr="00686FCC">
        <w:rPr>
          <w:rStyle w:val="underline"/>
        </w:rPr>
        <w:t xml:space="preserve"> is far </w:t>
      </w:r>
      <w:r w:rsidRPr="008643D2">
        <w:rPr>
          <w:rStyle w:val="underline"/>
          <w:highlight w:val="cyan"/>
        </w:rPr>
        <w:t>great</w:t>
      </w:r>
      <w:r w:rsidRPr="00686FCC">
        <w:rPr>
          <w:rStyle w:val="underline"/>
        </w:rPr>
        <w:t>er, as is the number of nations carrying out hazardous manufacturing and storage activities</w:t>
      </w:r>
      <w:r w:rsidRPr="00686FCC">
        <w:rPr>
          <w:u w:val="single"/>
        </w:rPr>
        <w:t>.</w:t>
      </w:r>
      <w:r w:rsidRPr="00686FCC">
        <w:rPr>
          <w:sz w:val="10"/>
        </w:rPr>
        <w:t xml:space="preserve"> Increased prospects for the occasional nuclear shootout Worse still, in a highly proliferated world there would be more frequent opportunities for the use of nuclear weapons. And more frequent opportunities means shorter expected times between conflicts in which nuclear weapons get used, unless the probability of use at any opportunity is actually zero. To be sure, some theorists on nuclear deterrence appear to think that in any confrontation between two states known to have reliable nuclear capabilities, the probability of nuclear weapons being used is zero.3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w:t>
      </w:r>
      <w:r w:rsidRPr="00686FCC">
        <w:rPr>
          <w:rStyle w:val="underline"/>
        </w:rPr>
        <w:t>History and human nature</w:t>
      </w:r>
      <w:r w:rsidRPr="00686FCC">
        <w:rPr>
          <w:sz w:val="10"/>
        </w:rPr>
        <w:t xml:space="preserve">, however, </w:t>
      </w:r>
      <w:r w:rsidRPr="00686FCC">
        <w:rPr>
          <w:rStyle w:val="underline"/>
        </w:rPr>
        <w:t>suggest</w:t>
      </w:r>
      <w:r w:rsidRPr="00686FCC">
        <w:rPr>
          <w:sz w:val="10"/>
        </w:rPr>
        <w:t xml:space="preserve"> that they are almost surely wrong. History includes instances in which </w:t>
      </w:r>
      <w:r w:rsidRPr="008643D2">
        <w:rPr>
          <w:rStyle w:val="underline"/>
          <w:highlight w:val="cyan"/>
        </w:rPr>
        <w:t xml:space="preserve">states known to possess nuclear weapons did engage in direct conventional conflict. China and Russia </w:t>
      </w:r>
      <w:r w:rsidRPr="00686FCC">
        <w:rPr>
          <w:rStyle w:val="underline"/>
        </w:rPr>
        <w:t>fought battles along their</w:t>
      </w:r>
      <w:r w:rsidRPr="00686FCC">
        <w:rPr>
          <w:sz w:val="10"/>
        </w:rPr>
        <w:t xml:space="preserve"> common </w:t>
      </w:r>
      <w:r w:rsidRPr="00686FCC">
        <w:rPr>
          <w:rStyle w:val="underline"/>
        </w:rPr>
        <w:t xml:space="preserve">border even after both had nuclear weapons. </w:t>
      </w:r>
      <w:r w:rsidRPr="00686FCC">
        <w:rPr>
          <w:sz w:val="10"/>
        </w:rPr>
        <w:t xml:space="preserve">Moreover, logic suggests that if states with nuclear weapons always avoided conflict with one another, surely states without nuclear weapons would avoid conflict with states that had them. Again, history provides counter-examples. </w:t>
      </w:r>
      <w:r w:rsidRPr="008643D2">
        <w:rPr>
          <w:rStyle w:val="underline"/>
          <w:highlight w:val="cyan"/>
        </w:rPr>
        <w:t xml:space="preserve">Egypt </w:t>
      </w:r>
      <w:r w:rsidRPr="00686FCC">
        <w:rPr>
          <w:rStyle w:val="underline"/>
        </w:rPr>
        <w:t xml:space="preserve">attacked </w:t>
      </w:r>
      <w:r w:rsidRPr="008643D2">
        <w:rPr>
          <w:rStyle w:val="underline"/>
          <w:highlight w:val="cyan"/>
        </w:rPr>
        <w:t>Israel</w:t>
      </w:r>
      <w:r w:rsidRPr="00686FCC">
        <w:rPr>
          <w:rStyle w:val="underline"/>
        </w:rPr>
        <w:t xml:space="preserve"> in 1973 even though it saw Israel as a nuclear power at the time</w:t>
      </w:r>
      <w:r w:rsidRPr="00686FCC">
        <w:rPr>
          <w:sz w:val="10"/>
        </w:rPr>
        <w:t xml:space="preserve">. Argentina invaded the Falkland Islands and fought Britain’s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w:t>
      </w:r>
      <w:r w:rsidRPr="00686FCC">
        <w:rPr>
          <w:rStyle w:val="underline"/>
        </w:rPr>
        <w:t xml:space="preserve">But history provides unhappy examples of </w:t>
      </w:r>
      <w:r w:rsidRPr="008643D2">
        <w:rPr>
          <w:rStyle w:val="underline"/>
          <w:highlight w:val="cyan"/>
        </w:rPr>
        <w:t xml:space="preserve">states </w:t>
      </w:r>
      <w:r w:rsidRPr="00686FCC">
        <w:rPr>
          <w:rStyle w:val="underline"/>
        </w:rPr>
        <w:t xml:space="preserve">whose leaders </w:t>
      </w:r>
      <w:r w:rsidRPr="008643D2">
        <w:rPr>
          <w:rStyle w:val="underline"/>
          <w:highlight w:val="cyan"/>
        </w:rPr>
        <w:t>were ready to choose suicide</w:t>
      </w:r>
      <w:r w:rsidRPr="00686FCC">
        <w:rPr>
          <w:rStyle w:val="underline"/>
        </w:rPr>
        <w:t xml:space="preserve"> for themselves and their fellow citizens</w:t>
      </w:r>
      <w:r w:rsidRPr="00686FCC">
        <w:rPr>
          <w:sz w:val="10"/>
        </w:rPr>
        <w:t xml:space="preserve">. Hitler tried to impose a ‘victory or destruction’ Those who lag behind might try to preempt their opponent’s nuclear </w:t>
      </w:r>
      <w:proofErr w:type="spellStart"/>
      <w:r w:rsidRPr="00686FCC">
        <w:rPr>
          <w:sz w:val="10"/>
        </w:rPr>
        <w:t>programme</w:t>
      </w:r>
      <w:proofErr w:type="spellEnd"/>
      <w:r w:rsidRPr="00686FCC">
        <w:rPr>
          <w:sz w:val="10"/>
        </w:rPr>
        <w:t xml:space="preserve"> or defeat the opponent using conventional forces. And those who feel threatened but are incapable of building nuclear weapons may still be able to join in this arms race by building other types of weapons of mass destruction, such as biological weapons. </w:t>
      </w:r>
      <w:r w:rsidRPr="00686FCC">
        <w:rPr>
          <w:rStyle w:val="underline"/>
        </w:rPr>
        <w:t xml:space="preserve">Second, as the world approaches complete proliferation, the hazards posed </w:t>
      </w:r>
      <w:r w:rsidRPr="00686FCC">
        <w:rPr>
          <w:sz w:val="10"/>
        </w:rPr>
        <w:t xml:space="preserve">policy on his people as Nazi Germany was going down to defeat.4 And Japan’s war minister, during debates on how to respond to the American atomic bombing, suggested ‘Would it not be wondrous for the whole nation to be destroyed like a beautiful flower?’5 If leaders are willing to engage in conflict with nuclear-armed nations, use of nuclear weapons in any particular instance may not be likely, but its probability would still be dangerously significant. In </w:t>
      </w:r>
      <w:r w:rsidRPr="00686FCC">
        <w:rPr>
          <w:rStyle w:val="underline"/>
        </w:rPr>
        <w:t xml:space="preserve">particular, human nature suggests that the threat of retaliation with nuclear weapons is not a reliable guarantee against a disastrous first use of these weapons. While national </w:t>
      </w:r>
      <w:r w:rsidRPr="008643D2">
        <w:rPr>
          <w:rStyle w:val="underline"/>
          <w:highlight w:val="cyan"/>
        </w:rPr>
        <w:t>leaders</w:t>
      </w:r>
      <w:r w:rsidRPr="00686FCC">
        <w:rPr>
          <w:rStyle w:val="underline"/>
        </w:rPr>
        <w:t xml:space="preserve"> and their advisors everywhere are usually talented and experienced people, even their most important decisions</w:t>
      </w:r>
      <w:r w:rsidRPr="008643D2">
        <w:rPr>
          <w:rStyle w:val="underline"/>
          <w:highlight w:val="cyan"/>
        </w:rPr>
        <w:t xml:space="preserve"> cannot be counted on to be </w:t>
      </w:r>
      <w:r w:rsidRPr="00686FCC">
        <w:rPr>
          <w:rStyle w:val="underline"/>
        </w:rPr>
        <w:t xml:space="preserve">the product of </w:t>
      </w:r>
      <w:r w:rsidRPr="008643D2">
        <w:rPr>
          <w:rStyle w:val="underline"/>
          <w:highlight w:val="cyan"/>
        </w:rPr>
        <w:t xml:space="preserve">well-informed </w:t>
      </w:r>
      <w:r w:rsidRPr="00686FCC">
        <w:rPr>
          <w:rStyle w:val="underline"/>
        </w:rPr>
        <w:t>and thorough assessments of all options from all relevant points of view</w:t>
      </w:r>
      <w:r w:rsidRPr="00686FCC">
        <w:rPr>
          <w:u w:val="single"/>
        </w:rPr>
        <w:t>.</w:t>
      </w:r>
      <w:r w:rsidRPr="00686FCC">
        <w:rPr>
          <w:sz w:val="10"/>
        </w:rPr>
        <w:t xml:space="preserve"> This is especially so when the stakes are so large as to defy assessment and there are substantial pressures to act quickly, as could be expected in intense and fast-moving crises between nuclear-armed states.6 Instead, like other human beings, national leaders can be seduced by wishful thinking. They can misinterpret the words or actions of opposing leaders. Their advisors may produce answers that they think the leader wants to hear, or coalesce around what they know is an inferior decision because the group urgently needs the confidence or the sharing of responsibility that results from settling on something. Moreover, leaders may not </w:t>
      </w:r>
      <w:proofErr w:type="spellStart"/>
      <w:r w:rsidRPr="00686FCC">
        <w:rPr>
          <w:sz w:val="10"/>
        </w:rPr>
        <w:t>recognise</w:t>
      </w:r>
      <w:proofErr w:type="spellEnd"/>
      <w:r w:rsidRPr="00686FCC">
        <w:rPr>
          <w:sz w:val="10"/>
        </w:rPr>
        <w:t xml:space="preserve"> clearly where their personal or party interests diverge from those of their citizens. </w:t>
      </w:r>
      <w:r w:rsidRPr="008643D2">
        <w:rPr>
          <w:rStyle w:val="underline"/>
          <w:highlight w:val="cyan"/>
        </w:rPr>
        <w:t>Under great stress,</w:t>
      </w:r>
      <w:r w:rsidRPr="00686FCC">
        <w:rPr>
          <w:rStyle w:val="underline"/>
        </w:rPr>
        <w:t xml:space="preserve"> human beings can </w:t>
      </w:r>
      <w:r w:rsidRPr="008643D2">
        <w:rPr>
          <w:rStyle w:val="underline"/>
          <w:highlight w:val="cyan"/>
        </w:rPr>
        <w:t>lose their ability to think carefully</w:t>
      </w:r>
      <w:r w:rsidRPr="008643D2">
        <w:rPr>
          <w:sz w:val="10"/>
          <w:highlight w:val="cyan"/>
        </w:rPr>
        <w:t>.</w:t>
      </w:r>
      <w:r w:rsidRPr="00686FCC">
        <w:rPr>
          <w:sz w:val="10"/>
        </w:rPr>
        <w:t xml:space="preserve"> They can refuse to believe that the worst could really happen, oversimplify the problem at hand, think in terms of simplistic analogies and play hunches. The intuitive rules for how individuals should respond to insults or signs of weakness in an opponent may too readily suggest a rash course of action. Anger, fear, greed, ambition and pride can all lead to bad decisions. The desire for a decisive solution to the problem at hand may lead to an unnecessarily extreme course of action. We can almost hear the kinds of words that could flow from discussions in nuclear crises or war. ‘These people are not willing to die for this interest’. ‘No sane person would actually use such weapons’. ‘Perhaps the opponent will back down if we show him we mean business by demonstrating a willingness to use nuclear weapons’. ‘If I don’t hit them back really hard, I am going to be driven from office, if not killed’. Whether right or wrong, in the stressful atmosphere of a nuclear crisis or war, such words from others, or silently from within, might resonate too readily with a harried leader. Thus, </w:t>
      </w:r>
      <w:r w:rsidRPr="00686FCC">
        <w:rPr>
          <w:rStyle w:val="underline"/>
        </w:rPr>
        <w:t xml:space="preserve">both history and human nature suggest that </w:t>
      </w:r>
      <w:r w:rsidRPr="008643D2">
        <w:rPr>
          <w:rStyle w:val="underline"/>
          <w:highlight w:val="cyan"/>
        </w:rPr>
        <w:t>nuclear deterrence can be expected to fail</w:t>
      </w:r>
      <w:r w:rsidRPr="00686FCC">
        <w:rPr>
          <w:rStyle w:val="underline"/>
        </w:rPr>
        <w:t xml:space="preserve"> from time to time, and we are fortunate it has not happened yet</w:t>
      </w:r>
      <w:r w:rsidRPr="00686FCC">
        <w:rPr>
          <w:sz w:val="10"/>
        </w:rPr>
        <w:t xml:space="preserve">. But the threat of nuclear war is not just a matter of a few weapons being used. It could get much worse. </w:t>
      </w:r>
      <w:r w:rsidRPr="00686FCC">
        <w:rPr>
          <w:rStyle w:val="underline"/>
        </w:rPr>
        <w:t>Once a conflict reaches the point where nuclear weapons are employed, the stresses felt by the leaderships would rise enormously. These stresses can be expected to further degrade their decision-making</w:t>
      </w:r>
      <w:r w:rsidRPr="00686FCC">
        <w:rPr>
          <w:sz w:val="10"/>
        </w:rPr>
        <w:t xml:space="preserve">. The pressures to force the enemy to stop fighting or to surrender could argue for more forceful and decisive military action, which might be the right thing to do in the circumstances, but maybe not. And the horrors of the carnage already suffered may be seen as justification for visiting the most devastating punishment possible on the enemy.7 Again, </w:t>
      </w:r>
      <w:r w:rsidRPr="00686FCC">
        <w:rPr>
          <w:rStyle w:val="underline"/>
        </w:rPr>
        <w:t xml:space="preserve">history demonstrates how </w:t>
      </w:r>
      <w:r w:rsidRPr="008643D2">
        <w:rPr>
          <w:rStyle w:val="underline"/>
          <w:highlight w:val="cyan"/>
        </w:rPr>
        <w:t>intense conflict can lead</w:t>
      </w:r>
      <w:r w:rsidRPr="00686FCC">
        <w:rPr>
          <w:rStyle w:val="underline"/>
        </w:rPr>
        <w:t xml:space="preserve"> the </w:t>
      </w:r>
      <w:r w:rsidRPr="008643D2">
        <w:rPr>
          <w:rStyle w:val="underline"/>
          <w:highlight w:val="cyan"/>
        </w:rPr>
        <w:t xml:space="preserve">combatants to escalate violence </w:t>
      </w:r>
      <w:r w:rsidRPr="00686FCC">
        <w:rPr>
          <w:rStyle w:val="underline"/>
        </w:rPr>
        <w:t>to the maximum possible levels</w:t>
      </w:r>
      <w:r w:rsidRPr="00686FCC">
        <w:rPr>
          <w:u w:val="single"/>
        </w:rPr>
        <w:t>.</w:t>
      </w:r>
      <w:r w:rsidRPr="00686FCC">
        <w:rPr>
          <w:sz w:val="10"/>
        </w:rPr>
        <w:t xml:space="preserve">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w:t>
      </w:r>
      <w:proofErr w:type="spellStart"/>
      <w:r w:rsidRPr="00686FCC">
        <w:rPr>
          <w:sz w:val="10"/>
        </w:rPr>
        <w:t>armoured</w:t>
      </w:r>
      <w:proofErr w:type="spellEnd"/>
      <w:r w:rsidRPr="00686FCC">
        <w:rPr>
          <w:sz w:val="10"/>
        </w:rPr>
        <w:t xml:space="preserve"> attacks on the other. Escalation of violence is also basic human nature. Once the violence starts, retaliatory exchanges of violent acts can escalate to levels unimagined by the participants beforehand.8 Intense and blinding anger is a common response to fear or humiliation or abuse. And such anger can lead us to impose on our opponents whatever levels of violence are readily accessible. </w:t>
      </w:r>
      <w:r w:rsidRPr="00686FCC">
        <w:rPr>
          <w:rStyle w:val="underline"/>
        </w:rPr>
        <w:t xml:space="preserve">In sum, widespread </w:t>
      </w:r>
      <w:r w:rsidRPr="008643D2">
        <w:rPr>
          <w:rStyle w:val="underline"/>
          <w:highlight w:val="cyan"/>
        </w:rPr>
        <w:t>proli</w:t>
      </w:r>
      <w:r w:rsidRPr="00686FCC">
        <w:rPr>
          <w:rStyle w:val="underline"/>
        </w:rPr>
        <w:t>feration</w:t>
      </w:r>
      <w:r w:rsidRPr="008643D2">
        <w:rPr>
          <w:rStyle w:val="underline"/>
          <w:highlight w:val="cyan"/>
        </w:rPr>
        <w:t xml:space="preserve"> is likely to lead to a</w:t>
      </w:r>
      <w:r w:rsidRPr="00686FCC">
        <w:rPr>
          <w:rStyle w:val="underline"/>
        </w:rPr>
        <w:t xml:space="preserve">n occasional </w:t>
      </w:r>
      <w:r w:rsidRPr="008643D2">
        <w:rPr>
          <w:rStyle w:val="underline"/>
          <w:highlight w:val="cyan"/>
        </w:rPr>
        <w:t>shoot-out with nuclear weapons</w:t>
      </w:r>
      <w:r w:rsidRPr="00686FCC">
        <w:rPr>
          <w:rStyle w:val="underline"/>
        </w:rPr>
        <w:t xml:space="preserve">, and </w:t>
      </w:r>
      <w:r w:rsidRPr="008643D2">
        <w:rPr>
          <w:rStyle w:val="underline"/>
          <w:highlight w:val="cyan"/>
        </w:rPr>
        <w:t>that</w:t>
      </w:r>
      <w:r w:rsidRPr="00686FCC">
        <w:rPr>
          <w:rStyle w:val="underline"/>
        </w:rPr>
        <w:t xml:space="preserve"> such shoot-outs will </w:t>
      </w:r>
      <w:r w:rsidRPr="008643D2">
        <w:rPr>
          <w:rStyle w:val="underline"/>
          <w:highlight w:val="cyan"/>
        </w:rPr>
        <w:t xml:space="preserve">have a substantial probability of escalating to </w:t>
      </w:r>
      <w:r w:rsidRPr="00686FCC">
        <w:rPr>
          <w:rStyle w:val="underline"/>
        </w:rPr>
        <w:t>the</w:t>
      </w:r>
      <w:r w:rsidRPr="008643D2">
        <w:rPr>
          <w:rStyle w:val="underline"/>
          <w:highlight w:val="cyan"/>
        </w:rPr>
        <w:t xml:space="preserve"> maximum destruction </w:t>
      </w:r>
      <w:r w:rsidRPr="00686FCC">
        <w:rPr>
          <w:rStyle w:val="underline"/>
        </w:rPr>
        <w:t>possible with the weapons at hand. Unless nuclear proliferation is stopped, we are headed toward a world that will mirror the American Wild West of the late 1800s. With most, if not all, nations wearing nuclear ‘six-shooters’ on their hips</w:t>
      </w:r>
      <w:r w:rsidRPr="00686FCC">
        <w:rPr>
          <w:sz w:val="10"/>
        </w:rPr>
        <w:t xml:space="preserve">, the world may even be a more polite place than it is today, but </w:t>
      </w:r>
      <w:r w:rsidRPr="00686FCC">
        <w:rPr>
          <w:rStyle w:val="underline"/>
        </w:rPr>
        <w:t>every once in a while we will all gather on a hill to bury the bodies of dead cities or even whole nations</w:t>
      </w:r>
      <w:r w:rsidRPr="00686FCC">
        <w:rPr>
          <w:sz w:val="10"/>
        </w:rPr>
        <w:t>.</w:t>
      </w:r>
    </w:p>
    <w:p w14:paraId="2F083BCD" w14:textId="708D976D" w:rsidR="00742881" w:rsidRDefault="00742881" w:rsidP="00742881">
      <w:pPr>
        <w:pStyle w:val="Heading3"/>
      </w:pPr>
      <w:r>
        <w:t>2nc Link</w:t>
      </w:r>
    </w:p>
    <w:p w14:paraId="26174D67" w14:textId="71B45AB1" w:rsidR="00007707" w:rsidRPr="002A27DB" w:rsidRDefault="00007707" w:rsidP="00007707">
      <w:pPr>
        <w:pStyle w:val="Heading4"/>
      </w:pPr>
      <w:r w:rsidRPr="002A27DB">
        <w:rPr>
          <w:u w:val="single"/>
        </w:rPr>
        <w:t>Transition now is key</w:t>
      </w:r>
      <w:r>
        <w:t xml:space="preserve"> – absent that </w:t>
      </w:r>
      <w:r w:rsidRPr="002A27DB">
        <w:rPr>
          <w:u w:val="single"/>
        </w:rPr>
        <w:t>proliferation</w:t>
      </w:r>
      <w:r>
        <w:t xml:space="preserve">, </w:t>
      </w:r>
      <w:r w:rsidRPr="002A27DB">
        <w:rPr>
          <w:u w:val="single"/>
        </w:rPr>
        <w:t>terrorism</w:t>
      </w:r>
      <w:r>
        <w:t xml:space="preserve">, and </w:t>
      </w:r>
      <w:r w:rsidRPr="002A27DB">
        <w:rPr>
          <w:u w:val="single"/>
        </w:rPr>
        <w:t>Trump lash out</w:t>
      </w:r>
      <w:r>
        <w:t xml:space="preserve"> is inevitable. </w:t>
      </w:r>
    </w:p>
    <w:p w14:paraId="67013B70" w14:textId="77777777" w:rsidR="00007707" w:rsidRPr="002A27DB" w:rsidRDefault="00007707" w:rsidP="00007707">
      <w:r w:rsidRPr="005A017A">
        <w:rPr>
          <w:rStyle w:val="Style13ptBold"/>
        </w:rPr>
        <w:t>Glaser</w:t>
      </w:r>
      <w:r>
        <w:rPr>
          <w:rStyle w:val="Style13ptBold"/>
        </w:rPr>
        <w:t xml:space="preserve"> </w:t>
      </w:r>
      <w:r w:rsidRPr="005A017A">
        <w:rPr>
          <w:rStyle w:val="Style13ptBold"/>
        </w:rPr>
        <w:t>17</w:t>
      </w:r>
      <w:r w:rsidRPr="005A017A">
        <w:t xml:space="preserve"> </w:t>
      </w:r>
      <w:r>
        <w:t>–</w:t>
      </w:r>
      <w:r w:rsidRPr="005A017A">
        <w:t xml:space="preserve"> </w:t>
      </w:r>
      <w:r>
        <w:t>John Glaser is an associate director of Foreign Policy Studies at the Cato Institute, has a Master of Arts</w:t>
      </w:r>
      <w:r w:rsidRPr="005A017A">
        <w:t xml:space="preserve"> in International Security at the </w:t>
      </w:r>
      <w:proofErr w:type="spellStart"/>
      <w:r w:rsidRPr="005A017A">
        <w:t>Schar</w:t>
      </w:r>
      <w:proofErr w:type="spellEnd"/>
      <w:r w:rsidRPr="005A017A">
        <w:t xml:space="preserve"> School of Policy and Government at George Mason University</w:t>
      </w:r>
      <w:r>
        <w:t xml:space="preserve">. </w:t>
      </w:r>
      <w:r w:rsidRPr="005A017A">
        <w:t xml:space="preserve">"Withdrawing from Overseas Bases: Why a Forward-Deployed Military Posture Is Unnecessary, Outdated, and Dangerous," </w:t>
      </w:r>
      <w:r>
        <w:t xml:space="preserve">Published </w:t>
      </w:r>
      <w:r w:rsidRPr="005A017A">
        <w:t>7</w:t>
      </w:r>
      <w:r>
        <w:t>/</w:t>
      </w:r>
      <w:r w:rsidRPr="005A017A">
        <w:t>18</w:t>
      </w:r>
      <w:r>
        <w:t>/</w:t>
      </w:r>
      <w:r w:rsidRPr="005A017A">
        <w:t>2017</w:t>
      </w:r>
      <w:r>
        <w:t xml:space="preserve">. Accessed 7/7/18. </w:t>
      </w:r>
      <w:r w:rsidRPr="002A27DB">
        <w:t>(</w:t>
      </w:r>
      <w:hyperlink r:id="rId18" w:history="1">
        <w:r w:rsidRPr="002A27DB">
          <w:rPr>
            <w:rStyle w:val="Hyperlink"/>
          </w:rPr>
          <w:t>https://www.cato.org/publications/policy-analysis/withdrawing-overseas-bases-why-forward-deployed-military-posture</w:t>
        </w:r>
      </w:hyperlink>
      <w:r w:rsidRPr="002A27DB">
        <w:t>; EG</w:t>
      </w:r>
      <w:r>
        <w:t>)</w:t>
      </w:r>
    </w:p>
    <w:p w14:paraId="35521B6B" w14:textId="6049F3F9" w:rsidR="00007707" w:rsidRDefault="00007707" w:rsidP="00007707">
      <w:pPr>
        <w:rPr>
          <w:u w:val="single"/>
        </w:rPr>
      </w:pPr>
      <w:r w:rsidRPr="00E1753E">
        <w:rPr>
          <w:u w:val="single"/>
        </w:rPr>
        <w:t xml:space="preserve">Even beyond airstrikes, </w:t>
      </w:r>
      <w:r w:rsidRPr="00E1753E">
        <w:rPr>
          <w:rStyle w:val="StyleUnderline"/>
        </w:rPr>
        <w:t>U.S. troops can deploy to virtually any region fast enough that they can be based in the continental U</w:t>
      </w:r>
      <w:r w:rsidRPr="00E1753E">
        <w:rPr>
          <w:u w:val="single"/>
        </w:rPr>
        <w:t xml:space="preserve">nited </w:t>
      </w:r>
      <w:r w:rsidRPr="00E1753E">
        <w:rPr>
          <w:rStyle w:val="StyleUnderline"/>
        </w:rPr>
        <w:t>S</w:t>
      </w:r>
      <w:r w:rsidRPr="00E1753E">
        <w:rPr>
          <w:u w:val="single"/>
        </w:rPr>
        <w:t>tates. In emergency situations, according to Rand, “</w:t>
      </w:r>
      <w:r w:rsidRPr="00E1753E">
        <w:rPr>
          <w:rStyle w:val="StyleUnderline"/>
        </w:rPr>
        <w:t>lighter ground forces can deploy by air from the United States</w:t>
      </w:r>
      <w:r w:rsidRPr="00E1753E">
        <w:rPr>
          <w:u w:val="single"/>
        </w:rPr>
        <w:t xml:space="preserve"> almost </w:t>
      </w:r>
      <w:r w:rsidRPr="00E1753E">
        <w:rPr>
          <w:rStyle w:val="StyleUnderline"/>
        </w:rPr>
        <w:t xml:space="preserve">as </w:t>
      </w:r>
      <w:r w:rsidRPr="00E1753E">
        <w:rPr>
          <w:rStyle w:val="Emphasis"/>
        </w:rPr>
        <w:t>quickly</w:t>
      </w:r>
      <w:r w:rsidRPr="00E1753E">
        <w:rPr>
          <w:u w:val="single"/>
        </w:rPr>
        <w:t xml:space="preserve"> </w:t>
      </w:r>
      <w:r w:rsidRPr="00E1753E">
        <w:rPr>
          <w:rStyle w:val="StyleUnderline"/>
        </w:rPr>
        <w:t>as they can from within a region</w:t>
      </w:r>
      <w:r w:rsidRPr="00E1753E">
        <w:rPr>
          <w:u w:val="single"/>
        </w:rPr>
        <w:t>.”</w:t>
      </w:r>
      <w:r w:rsidRPr="00B41953">
        <w:rPr>
          <w:sz w:val="16"/>
        </w:rPr>
        <w:t xml:space="preserve"> 53 An armored brigade combat team can get from Germany to Kuwait in approximately 18 days, only about 4 days more quickly than if it deployed from the East Coast of the United States. 54 U.S.-based forces could handicap contingency responsiveness in certain smaller missions. The transit time to the Taiwan Strait, for example, for a carrier strike group deployed from Yokosuka, Japan, would take 3 to 5 days, whereas deployment from the West Coast would take up to 16 days. However, basing capacity in Hawaii or Guam can cut those transit times considerably. 55 Admittedly, deploying heavy forces by air in bulk is not plausible for contingencies requiring massive ground troops. </w:t>
      </w:r>
      <w:r w:rsidRPr="002A27DB">
        <w:rPr>
          <w:u w:val="single"/>
        </w:rPr>
        <w:t xml:space="preserve">But </w:t>
      </w:r>
      <w:r w:rsidRPr="002A27DB">
        <w:rPr>
          <w:rStyle w:val="StyleUnderline"/>
        </w:rPr>
        <w:t xml:space="preserve">contingencies that truly depend on extremely rapid deployment are </w:t>
      </w:r>
      <w:r w:rsidRPr="002A27DB">
        <w:rPr>
          <w:rStyle w:val="Emphasis"/>
        </w:rPr>
        <w:t>rare</w:t>
      </w:r>
      <w:r w:rsidRPr="002A27DB">
        <w:rPr>
          <w:u w:val="single"/>
        </w:rPr>
        <w:t>. The United States tends to have the luxury of intervening at its own pace. And, given America’s relative insulation from external threats, it’s not clear that speedy intervention is even desirable.</w:t>
      </w:r>
      <w:r w:rsidRPr="00B41953">
        <w:rPr>
          <w:sz w:val="16"/>
        </w:rPr>
        <w:t xml:space="preserve"> For one thing, </w:t>
      </w:r>
      <w:r w:rsidRPr="002A27DB">
        <w:rPr>
          <w:rStyle w:val="StyleUnderline"/>
        </w:rPr>
        <w:t>reducing the emphasis on rapid response would likely signal to allies the need to cut back on free riding</w:t>
      </w:r>
      <w:r w:rsidRPr="00B41953">
        <w:rPr>
          <w:sz w:val="16"/>
        </w:rPr>
        <w:t xml:space="preserve"> (that is, spending less on the military in the expectation that the United States will carry their defense burden). Moreover, </w:t>
      </w:r>
      <w:r w:rsidRPr="002A27DB">
        <w:rPr>
          <w:rStyle w:val="StyleUnderline"/>
        </w:rPr>
        <w:t xml:space="preserve">robbing the executive branch of the ability to rapidly insert the United States into a military conflict abroad may indeed be a </w:t>
      </w:r>
      <w:r w:rsidRPr="002A27DB">
        <w:rPr>
          <w:rStyle w:val="Emphasis"/>
        </w:rPr>
        <w:t>good thing</w:t>
      </w:r>
      <w:r w:rsidRPr="00B41953">
        <w:rPr>
          <w:sz w:val="16"/>
        </w:rPr>
        <w:t xml:space="preserve">. Since World War II, constitutional restrictions on the president’s war-making powers have eroded. But the Framers of the Constitution were wise to constrain the president’s war-making powers. </w:t>
      </w:r>
      <w:r w:rsidRPr="002A27DB">
        <w:rPr>
          <w:rStyle w:val="StyleUnderline"/>
        </w:rPr>
        <w:t>Affording the executive a speedy response with in-place forces</w:t>
      </w:r>
      <w:r w:rsidRPr="002A27DB">
        <w:rPr>
          <w:u w:val="single"/>
        </w:rPr>
        <w:t xml:space="preserve">, therefore, </w:t>
      </w:r>
      <w:r w:rsidRPr="002A27DB">
        <w:rPr>
          <w:rStyle w:val="StyleUnderline"/>
        </w:rPr>
        <w:t>not only undermines the rule of law</w:t>
      </w:r>
      <w:r w:rsidRPr="002A27DB">
        <w:rPr>
          <w:u w:val="single"/>
        </w:rPr>
        <w:t xml:space="preserve"> </w:t>
      </w:r>
      <w:r w:rsidRPr="002A27DB">
        <w:rPr>
          <w:rStyle w:val="StyleUnderline"/>
        </w:rPr>
        <w:t>but</w:t>
      </w:r>
      <w:r w:rsidRPr="002A27DB">
        <w:rPr>
          <w:u w:val="single"/>
        </w:rPr>
        <w:t xml:space="preserve"> also </w:t>
      </w:r>
      <w:r w:rsidRPr="002A27DB">
        <w:rPr>
          <w:rStyle w:val="StyleUnderline"/>
        </w:rPr>
        <w:t xml:space="preserve">can </w:t>
      </w:r>
      <w:r w:rsidRPr="002A27DB">
        <w:rPr>
          <w:rStyle w:val="Emphasis"/>
        </w:rPr>
        <w:t>intensify war proneness</w:t>
      </w:r>
      <w:r w:rsidRPr="002A27DB">
        <w:rPr>
          <w:u w:val="single"/>
        </w:rPr>
        <w:t>. As Bernard Brodie once wrote, “</w:t>
      </w:r>
      <w:r w:rsidRPr="002A27DB">
        <w:rPr>
          <w:rStyle w:val="StyleUnderline"/>
        </w:rPr>
        <w:t>the notion that it is incontestably good to expand the chief executive’s options is rather peculiar</w:t>
      </w:r>
      <w:r w:rsidRPr="002A27DB">
        <w:rPr>
          <w:u w:val="single"/>
        </w:rPr>
        <w:t xml:space="preserve">” </w:t>
      </w:r>
      <w:r w:rsidRPr="002A27DB">
        <w:rPr>
          <w:rStyle w:val="StyleUnderline"/>
        </w:rPr>
        <w:t>because</w:t>
      </w:r>
      <w:r w:rsidRPr="002A27DB">
        <w:rPr>
          <w:u w:val="single"/>
        </w:rPr>
        <w:t xml:space="preserve"> “</w:t>
      </w:r>
      <w:r w:rsidRPr="002A27DB">
        <w:rPr>
          <w:rStyle w:val="StyleUnderline"/>
        </w:rPr>
        <w:t xml:space="preserve">it runs </w:t>
      </w:r>
      <w:r w:rsidRPr="002A27DB">
        <w:rPr>
          <w:rStyle w:val="Emphasis"/>
        </w:rPr>
        <w:t>directly counter</w:t>
      </w:r>
      <w:r w:rsidRPr="002A27DB">
        <w:rPr>
          <w:u w:val="single"/>
        </w:rPr>
        <w:t xml:space="preserve"> </w:t>
      </w:r>
      <w:r w:rsidRPr="002A27DB">
        <w:rPr>
          <w:rStyle w:val="StyleUnderline"/>
        </w:rPr>
        <w:t>to the basic tenets of constitutional government</w:t>
      </w:r>
      <w:r w:rsidRPr="002A27DB">
        <w:rPr>
          <w:u w:val="single"/>
        </w:rPr>
        <w:t xml:space="preserve">” and because “one way of keeping people out of trouble is to deny them the means for getting into it.” </w:t>
      </w:r>
      <w:r w:rsidRPr="00B41953">
        <w:rPr>
          <w:sz w:val="16"/>
        </w:rPr>
        <w:t xml:space="preserve">56 Vulnerability, Counterbalancing, and Entanglement Keeping U.S. troops permanently stationed abroad presents several strategic problems. First, such </w:t>
      </w:r>
      <w:r w:rsidRPr="002A27DB">
        <w:rPr>
          <w:rStyle w:val="StyleUnderline"/>
        </w:rPr>
        <w:t>forces are more vulnerable to attack than forces stationed at home</w:t>
      </w:r>
      <w:r w:rsidRPr="00B41953">
        <w:rPr>
          <w:sz w:val="16"/>
        </w:rPr>
        <w:t xml:space="preserve">. Even though the preponderance of U.S. power and the general decline in international war probably mean that U.S. overseas bases are not at risk of bombardment in the immediate future, </w:t>
      </w:r>
      <w:r w:rsidRPr="002A27DB">
        <w:rPr>
          <w:rStyle w:val="StyleUnderline"/>
        </w:rPr>
        <w:t xml:space="preserve">certain plausible contingencies could make them </w:t>
      </w:r>
      <w:r w:rsidRPr="002A27DB">
        <w:rPr>
          <w:rStyle w:val="Emphasis"/>
        </w:rPr>
        <w:t>priority targets</w:t>
      </w:r>
      <w:r w:rsidRPr="00B41953">
        <w:rPr>
          <w:sz w:val="16"/>
        </w:rPr>
        <w:t xml:space="preserve">. If conflict breaks out over Taiwan or maritime-territorial disputes in the East China Sea or the South China Sea, the United States would be obligated to intervene against China to fulfill its security guarantee to Taiwan, Japan, or the Philippines, which would then trigger Chinese actions against U.S. assets. 57 To take another example that is now more remote, thanks to the recently negotiated nuclear deal with Iran, if Israel were to preventively strike one of Iran’s nuclear facilities, the United States would be implicated immediately because of its promises to fight to defend Israel. 58 According to a 2012 report, U.S. bases in Bahrain would be a priority target in Iranian retaliatory strikes. 59 </w:t>
      </w:r>
      <w:r w:rsidRPr="002A27DB">
        <w:rPr>
          <w:u w:val="single"/>
        </w:rPr>
        <w:t xml:space="preserve">For facilities based in certain countries, particularly in the Middle East, </w:t>
      </w:r>
      <w:r w:rsidRPr="002A27DB">
        <w:rPr>
          <w:rStyle w:val="StyleUnderline"/>
        </w:rPr>
        <w:t xml:space="preserve">the risk of terrorist attacks on military bases has </w:t>
      </w:r>
      <w:r w:rsidRPr="002A27DB">
        <w:rPr>
          <w:rStyle w:val="Emphasis"/>
        </w:rPr>
        <w:t>increased</w:t>
      </w:r>
      <w:r w:rsidRPr="002A27DB">
        <w:rPr>
          <w:rStyle w:val="StyleUnderline"/>
        </w:rPr>
        <w:t xml:space="preserve"> in recent years</w:t>
      </w:r>
      <w:r w:rsidRPr="002A27DB">
        <w:rPr>
          <w:u w:val="single"/>
        </w:rPr>
        <w:t>. Not only are homemade explosives and car bombs easier to access and produce, but also—especially after the damage done by the post-9/11 wars in Iraq and Afghanistan—</w:t>
      </w:r>
      <w:r w:rsidRPr="002A27DB">
        <w:rPr>
          <w:rStyle w:val="StyleUnderline"/>
        </w:rPr>
        <w:t xml:space="preserve">an anti-American narrative has become even more popular, making U.S. bases </w:t>
      </w:r>
      <w:r w:rsidRPr="002A27DB">
        <w:rPr>
          <w:rStyle w:val="Emphasis"/>
        </w:rPr>
        <w:t>desirable targets</w:t>
      </w:r>
      <w:r w:rsidRPr="002A27DB">
        <w:rPr>
          <w:rStyle w:val="StyleUnderline"/>
        </w:rPr>
        <w:t xml:space="preserve"> for terrorist attacks</w:t>
      </w:r>
      <w:r w:rsidRPr="002A27DB">
        <w:rPr>
          <w:u w:val="single"/>
        </w:rPr>
        <w:t xml:space="preserve">. </w:t>
      </w:r>
      <w:r w:rsidRPr="002A27DB">
        <w:rPr>
          <w:rStyle w:val="StyleUnderline"/>
        </w:rPr>
        <w:t>Overseas bases</w:t>
      </w:r>
      <w:r w:rsidRPr="002A27DB">
        <w:rPr>
          <w:u w:val="single"/>
        </w:rPr>
        <w:t xml:space="preserve"> can </w:t>
      </w:r>
      <w:r w:rsidRPr="002A27DB">
        <w:rPr>
          <w:rStyle w:val="StyleUnderline"/>
        </w:rPr>
        <w:t>inspire</w:t>
      </w:r>
      <w:r w:rsidRPr="002A27DB">
        <w:rPr>
          <w:u w:val="single"/>
        </w:rPr>
        <w:t xml:space="preserve"> </w:t>
      </w:r>
      <w:r w:rsidRPr="002A27DB">
        <w:rPr>
          <w:rStyle w:val="Emphasis"/>
        </w:rPr>
        <w:t>blowback</w:t>
      </w:r>
      <w:r w:rsidRPr="002A27DB">
        <w:rPr>
          <w:u w:val="single"/>
        </w:rPr>
        <w:t xml:space="preserve"> in the form of </w:t>
      </w:r>
      <w:r w:rsidRPr="002A27DB">
        <w:rPr>
          <w:rStyle w:val="Emphasis"/>
        </w:rPr>
        <w:t>terrorism</w:t>
      </w:r>
      <w:r w:rsidRPr="002A27DB">
        <w:rPr>
          <w:u w:val="single"/>
        </w:rPr>
        <w:t>.</w:t>
      </w:r>
      <w:r w:rsidRPr="00B41953">
        <w:rPr>
          <w:sz w:val="16"/>
        </w:rPr>
        <w:t xml:space="preserve"> According to Robert Pape, “the principal cause of suicide terrorism is resistance to foreign occupation.” 60 Infamous examples, like the 1983 bombings of the Marine barracks in Beirut, Lebanon, that killed 241 Americans, and the al Qaeda attack in 2000 on the USS Cole off the coast of Yemen, are illustrative. 61 But bases can also motivate attacks on U.S. soil. </w:t>
      </w:r>
      <w:r w:rsidRPr="002A27DB">
        <w:rPr>
          <w:rStyle w:val="StyleUnderline"/>
        </w:rPr>
        <w:t>The presence of U.S. military bases in Saudi Arabia was one of the most prominent grievances cited by al Qaeda in the lead-up to the 9/11 attacks</w:t>
      </w:r>
      <w:r w:rsidRPr="00B41953">
        <w:rPr>
          <w:sz w:val="16"/>
        </w:rPr>
        <w:t xml:space="preserve">. 62 </w:t>
      </w:r>
      <w:r w:rsidRPr="002A27DB">
        <w:rPr>
          <w:rStyle w:val="StyleUnderline"/>
        </w:rPr>
        <w:t xml:space="preserve">And the post-9/11 surge in the U.S. military presence in the Middle East coincided with a </w:t>
      </w:r>
      <w:r w:rsidRPr="002A27DB">
        <w:rPr>
          <w:rStyle w:val="Emphasis"/>
        </w:rPr>
        <w:t>massive increase</w:t>
      </w:r>
      <w:r w:rsidRPr="002A27DB">
        <w:rPr>
          <w:rStyle w:val="StyleUnderline"/>
        </w:rPr>
        <w:t xml:space="preserve"> in the rate of terrorist attacks inspired by anti-Americanism</w:t>
      </w:r>
      <w:r w:rsidRPr="00B41953">
        <w:rPr>
          <w:sz w:val="16"/>
        </w:rPr>
        <w:t xml:space="preserve">. 63 In addition to terrorism, the </w:t>
      </w:r>
      <w:r w:rsidRPr="002A27DB">
        <w:rPr>
          <w:rStyle w:val="StyleUnderline"/>
        </w:rPr>
        <w:t xml:space="preserve">development of extremely accurate intermediate- and long-range ballistic missiles and modern satellite-based sensors, among other innovations, makes overseas bases susceptible to </w:t>
      </w:r>
      <w:r w:rsidRPr="002A27DB">
        <w:rPr>
          <w:rStyle w:val="Emphasis"/>
        </w:rPr>
        <w:t>asymmetric attacks</w:t>
      </w:r>
      <w:r w:rsidRPr="00B41953">
        <w:rPr>
          <w:sz w:val="16"/>
        </w:rPr>
        <w:t xml:space="preserve"> </w:t>
      </w:r>
      <w:r w:rsidRPr="002A27DB">
        <w:rPr>
          <w:rStyle w:val="StyleUnderline"/>
        </w:rPr>
        <w:t>that are very difficult to defend against</w:t>
      </w:r>
      <w:r w:rsidRPr="00B41953">
        <w:rPr>
          <w:sz w:val="16"/>
        </w:rPr>
        <w:t xml:space="preserve">. </w:t>
      </w:r>
      <w:r w:rsidRPr="002A27DB">
        <w:rPr>
          <w:rStyle w:val="StyleUnderline"/>
        </w:rPr>
        <w:t>China</w:t>
      </w:r>
      <w:r w:rsidRPr="00B41953">
        <w:rPr>
          <w:sz w:val="16"/>
        </w:rPr>
        <w:t xml:space="preserve">, in particular, has </w:t>
      </w:r>
      <w:r w:rsidRPr="002A27DB">
        <w:rPr>
          <w:rStyle w:val="StyleUnderline"/>
        </w:rPr>
        <w:t>invested heavily in these capabilities</w:t>
      </w:r>
      <w:r w:rsidRPr="00B41953">
        <w:rPr>
          <w:sz w:val="16"/>
        </w:rPr>
        <w:t xml:space="preserve">, meaning that </w:t>
      </w:r>
      <w:r w:rsidRPr="002A27DB">
        <w:rPr>
          <w:rStyle w:val="StyleUnderline"/>
        </w:rPr>
        <w:t>a large percentage of U.S. facilities</w:t>
      </w:r>
      <w:r w:rsidRPr="00B41953">
        <w:rPr>
          <w:sz w:val="16"/>
        </w:rPr>
        <w:t>—more than 90 percent of U.S. air facilities in northeast Asia—</w:t>
      </w:r>
      <w:r w:rsidRPr="002A27DB">
        <w:rPr>
          <w:rStyle w:val="StyleUnderline"/>
        </w:rPr>
        <w:t>are in high-threat areas</w:t>
      </w:r>
      <w:r w:rsidRPr="00B41953">
        <w:rPr>
          <w:sz w:val="16"/>
        </w:rPr>
        <w:t xml:space="preserve">. China’s conventional theater-strike system, the DF-21, “can hit all military facilities along the entire Japanese archipelago,” says </w:t>
      </w:r>
      <w:proofErr w:type="spellStart"/>
      <w:r w:rsidRPr="00B41953">
        <w:rPr>
          <w:sz w:val="16"/>
        </w:rPr>
        <w:t>Toshi</w:t>
      </w:r>
      <w:proofErr w:type="spellEnd"/>
      <w:r w:rsidRPr="00B41953">
        <w:rPr>
          <w:sz w:val="16"/>
        </w:rPr>
        <w:t xml:space="preserve"> Yoshihara, the chair of Asia-Pacific Studies at the U.S. Naval War College. 64 Michael J. </w:t>
      </w:r>
      <w:proofErr w:type="spellStart"/>
      <w:r w:rsidRPr="00B41953">
        <w:rPr>
          <w:sz w:val="16"/>
        </w:rPr>
        <w:t>Lostumbo</w:t>
      </w:r>
      <w:proofErr w:type="spellEnd"/>
      <w:r w:rsidRPr="00B41953">
        <w:rPr>
          <w:sz w:val="16"/>
        </w:rPr>
        <w:t xml:space="preserve"> and others write that these weapons and others like them “could cripple an airbase, incapacitate an aircraft carrier, and devastate concentrated ground forces.” 65Granted, the tripwire effect of U.S. forward bases, along with the fact that U.S. allies benefit from these capabilities as well, means that deterrence remains robust in Asia. Still, Chinese strategic planners have discussed striking U.S. bases in the unlikely scenario that inadvertent escalation results in an outbreak of conflict. 66 </w:t>
      </w:r>
      <w:r w:rsidRPr="002A27DB">
        <w:rPr>
          <w:u w:val="single"/>
        </w:rPr>
        <w:t xml:space="preserve">In other words, </w:t>
      </w:r>
      <w:r w:rsidRPr="002A27DB">
        <w:rPr>
          <w:rStyle w:val="StyleUnderline"/>
        </w:rPr>
        <w:t xml:space="preserve">bases offer </w:t>
      </w:r>
      <w:r w:rsidRPr="002A27DB">
        <w:rPr>
          <w:rStyle w:val="Emphasis"/>
        </w:rPr>
        <w:t>only a marginal increase in deterrence</w:t>
      </w:r>
      <w:r w:rsidRPr="002A27DB">
        <w:rPr>
          <w:rStyle w:val="StyleUnderline"/>
        </w:rPr>
        <w:t xml:space="preserve"> at added risk to forward-deployed troops</w:t>
      </w:r>
      <w:r w:rsidRPr="002A27DB">
        <w:rPr>
          <w:u w:val="single"/>
        </w:rPr>
        <w:t xml:space="preserve">. Another major strategic problem with a forward-deployed military posture is that it can sometimes have the opposite of its intended effect. </w:t>
      </w:r>
      <w:r w:rsidRPr="002A27DB">
        <w:rPr>
          <w:rStyle w:val="StyleUnderline"/>
        </w:rPr>
        <w:t xml:space="preserve">Stationing military bases near an adversary can cause fear that </w:t>
      </w:r>
      <w:r w:rsidRPr="002A27DB">
        <w:rPr>
          <w:rStyle w:val="Emphasis"/>
        </w:rPr>
        <w:t>generates counteraction</w:t>
      </w:r>
      <w:r w:rsidRPr="002A27DB">
        <w:rPr>
          <w:u w:val="single"/>
        </w:rPr>
        <w:t xml:space="preserve"> </w:t>
      </w:r>
      <w:r w:rsidRPr="002A27DB">
        <w:rPr>
          <w:rStyle w:val="StyleUnderline"/>
        </w:rPr>
        <w:t>instead of scaring an adversary into submission</w:t>
      </w:r>
      <w:r w:rsidRPr="002A27DB">
        <w:rPr>
          <w:u w:val="single"/>
        </w:rPr>
        <w:t>.</w:t>
      </w:r>
      <w:r w:rsidRPr="00B41953">
        <w:rPr>
          <w:sz w:val="16"/>
        </w:rPr>
        <w:t xml:space="preserve"> 67 The most intense crisis of the Cold War period may have had its origins in such a dilemma. In June 1961, the Kennedy administration placed Jupiter ballistic missiles in Turkey, bordering the Soviet Union. It was partly in response to that decision that the Soviet Union decided to place its own missiles in Cuba, precipitating a dangerous crisis between the nuclear powers in October of that year. 68 Soviet leader Nikita Khrushchev reportedly called the deployment of Jupiter missiles “an intolerable provocation” and told his ambassador to Cuba, “Inasmuch as the Americans already have surrounded the Soviet Union with a circle of their military bases and missile installations of various designations, we should repay them in kind, let them try their own medicine.” 69 Today, the U.S. military presence in Europe is tasked, in part, with deterring Russian military aggression. And on those recent occasions in which Russia has acted out militarily, as it did against Georgia in 2008 on the side of separatists in South Ossetia and Abkhazia and in Ukraine in 2014, advocates of a forward posture blame the incursions on a lack of deterrence or diminished American credibility. But Russia’s interventions in Georgia and Ukraine derive more from Moscow’s insecurities about the expansion of U.S.-led Western economic and military institutions into former Soviet republics, and even up to the Russian border, than from insufficient U.S. military presence in Eastern Europe. 70 Post-Cold War NATO expansion is the source of profound anxiety and lingering resentment in Moscow. 71 Following Vladimir Putin’s annexation of Crimea, the Russian leader decried NATO expansion as an attempt at containment, and, when in 2015 NATO invited Montenegro to be the newest member of the alliance, the Kremlin warned that further expansion eastward “cannot but result in retaliatory actions.” 72 One could say that forward deployment contributes to the insecurity it purports to prevent</w:t>
      </w:r>
      <w:r w:rsidRPr="002A27DB">
        <w:rPr>
          <w:u w:val="single"/>
        </w:rPr>
        <w:t xml:space="preserve">. </w:t>
      </w:r>
      <w:r w:rsidRPr="002A27DB">
        <w:rPr>
          <w:rStyle w:val="StyleUnderline"/>
        </w:rPr>
        <w:t>Bases</w:t>
      </w:r>
      <w:r w:rsidRPr="002A27DB">
        <w:rPr>
          <w:u w:val="single"/>
        </w:rPr>
        <w:t xml:space="preserve"> can also </w:t>
      </w:r>
      <w:r w:rsidRPr="002A27DB">
        <w:rPr>
          <w:rStyle w:val="StyleUnderline"/>
        </w:rPr>
        <w:t xml:space="preserve">motivate nearby adversaries to </w:t>
      </w:r>
      <w:r w:rsidRPr="002A27DB">
        <w:rPr>
          <w:rStyle w:val="Emphasis"/>
        </w:rPr>
        <w:t>pursue nuclear weapons</w:t>
      </w:r>
      <w:r w:rsidRPr="002A27DB">
        <w:rPr>
          <w:u w:val="single"/>
        </w:rPr>
        <w:t xml:space="preserve">. </w:t>
      </w:r>
      <w:r w:rsidRPr="002A27DB">
        <w:rPr>
          <w:rStyle w:val="StyleUnderline"/>
        </w:rPr>
        <w:t>Iran’s expansion of nuclear enrichment</w:t>
      </w:r>
      <w:r w:rsidRPr="002A27DB">
        <w:rPr>
          <w:u w:val="single"/>
        </w:rPr>
        <w:t xml:space="preserve"> in the run-up to the recent nuclear deal between Iran, the United States, </w:t>
      </w:r>
      <w:r w:rsidRPr="002A27DB">
        <w:rPr>
          <w:rStyle w:val="StyleUnderline"/>
        </w:rPr>
        <w:t>the United Kingdom, France, Russia, China, and Germany</w:t>
      </w:r>
      <w:r w:rsidRPr="002A27DB">
        <w:rPr>
          <w:u w:val="single"/>
        </w:rPr>
        <w:t xml:space="preserve">, for example, </w:t>
      </w:r>
      <w:r w:rsidRPr="002A27DB">
        <w:rPr>
          <w:rStyle w:val="StyleUnderline"/>
        </w:rPr>
        <w:t>was likely understood by many in Tehran as a measure of protection</w:t>
      </w:r>
      <w:r w:rsidRPr="002A27DB">
        <w:rPr>
          <w:u w:val="single"/>
        </w:rPr>
        <w:t xml:space="preserve"> from the United States. After all, </w:t>
      </w:r>
      <w:r w:rsidRPr="002A27DB">
        <w:rPr>
          <w:rStyle w:val="StyleUnderline"/>
        </w:rPr>
        <w:t>the United States habitually intervenes in the region</w:t>
      </w:r>
      <w:r w:rsidRPr="002A27DB">
        <w:rPr>
          <w:u w:val="single"/>
        </w:rPr>
        <w:t xml:space="preserve">, </w:t>
      </w:r>
      <w:r w:rsidRPr="002A27DB">
        <w:rPr>
          <w:rStyle w:val="StyleUnderline"/>
        </w:rPr>
        <w:t>is allied with Iran’s two most vociferous enemies</w:t>
      </w:r>
      <w:r w:rsidRPr="002A27DB">
        <w:rPr>
          <w:u w:val="single"/>
        </w:rPr>
        <w:t xml:space="preserve"> (Israel and Saudi Arabia), </w:t>
      </w:r>
      <w:r w:rsidRPr="002A27DB">
        <w:rPr>
          <w:rStyle w:val="StyleUnderline"/>
        </w:rPr>
        <w:t>and has carried out regime change</w:t>
      </w:r>
      <w:r w:rsidRPr="002A27DB">
        <w:rPr>
          <w:u w:val="single"/>
        </w:rPr>
        <w:t xml:space="preserve"> and years of military occupation </w:t>
      </w:r>
      <w:r w:rsidRPr="002A27DB">
        <w:rPr>
          <w:rStyle w:val="StyleUnderline"/>
        </w:rPr>
        <w:t>in the countries on Iran’s immediate east and west flanks</w:t>
      </w:r>
      <w:r w:rsidRPr="002A27DB">
        <w:rPr>
          <w:u w:val="single"/>
        </w:rPr>
        <w:t>.</w:t>
      </w:r>
      <w:r w:rsidRPr="00B41953">
        <w:rPr>
          <w:sz w:val="16"/>
        </w:rPr>
        <w:t xml:space="preserve"> In addition, while bases in Japan and South Korea have arguably helped dissuade these countries from developing nuclear weapons, </w:t>
      </w:r>
      <w:r w:rsidRPr="002A27DB">
        <w:rPr>
          <w:rStyle w:val="StyleUnderline"/>
        </w:rPr>
        <w:t xml:space="preserve">the U.S. presence creates pressure for </w:t>
      </w:r>
      <w:r w:rsidRPr="002A27DB">
        <w:rPr>
          <w:rStyle w:val="Emphasis"/>
        </w:rPr>
        <w:t>North Korea</w:t>
      </w:r>
      <w:r w:rsidRPr="002A27DB">
        <w:rPr>
          <w:rStyle w:val="StyleUnderline"/>
        </w:rPr>
        <w:t xml:space="preserve"> to do so.</w:t>
      </w:r>
      <w:r w:rsidRPr="00B41953">
        <w:rPr>
          <w:sz w:val="16"/>
        </w:rPr>
        <w:t xml:space="preserve"> Pyongyang’s efforts to secure a deliverable nuclear weapon may be partly motivated by a desire for the prestige associated with such capabilities, </w:t>
      </w:r>
      <w:r w:rsidRPr="002A27DB">
        <w:rPr>
          <w:u w:val="single"/>
        </w:rPr>
        <w:t xml:space="preserve">but </w:t>
      </w:r>
      <w:r w:rsidRPr="002A27DB">
        <w:rPr>
          <w:rStyle w:val="StyleUnderline"/>
        </w:rPr>
        <w:t>fear of U.S. military power in South Korea</w:t>
      </w:r>
      <w:r w:rsidRPr="002A27DB">
        <w:rPr>
          <w:u w:val="single"/>
        </w:rPr>
        <w:t xml:space="preserve">, </w:t>
      </w:r>
      <w:r w:rsidRPr="002A27DB">
        <w:rPr>
          <w:rStyle w:val="StyleUnderline"/>
        </w:rPr>
        <w:t>and a desire to deter an attack by either or both countries</w:t>
      </w:r>
      <w:r w:rsidRPr="002A27DB">
        <w:rPr>
          <w:u w:val="single"/>
        </w:rPr>
        <w:t xml:space="preserve">, </w:t>
      </w:r>
      <w:r w:rsidRPr="002A27DB">
        <w:rPr>
          <w:rStyle w:val="StyleUnderline"/>
        </w:rPr>
        <w:t>are</w:t>
      </w:r>
      <w:r w:rsidRPr="002A27DB">
        <w:rPr>
          <w:u w:val="single"/>
        </w:rPr>
        <w:t xml:space="preserve"> also </w:t>
      </w:r>
      <w:r w:rsidRPr="002A27DB">
        <w:rPr>
          <w:rStyle w:val="Emphasis"/>
        </w:rPr>
        <w:t>significant motivators</w:t>
      </w:r>
      <w:r w:rsidRPr="002A27DB">
        <w:rPr>
          <w:u w:val="single"/>
        </w:rPr>
        <w:t xml:space="preserve">. </w:t>
      </w:r>
      <w:r w:rsidRPr="002A27DB">
        <w:rPr>
          <w:rStyle w:val="StyleUnderline"/>
        </w:rPr>
        <w:t>Proximate U.S. military forces and an adversarial relationship with Washington helped motivate China’s</w:t>
      </w:r>
      <w:r w:rsidRPr="002A27DB">
        <w:rPr>
          <w:u w:val="single"/>
        </w:rPr>
        <w:t xml:space="preserve"> 1964 </w:t>
      </w:r>
      <w:r w:rsidRPr="002A27DB">
        <w:rPr>
          <w:rStyle w:val="StyleUnderline"/>
        </w:rPr>
        <w:t>acquisition of nuclear weapons</w:t>
      </w:r>
      <w:r w:rsidRPr="002A27DB">
        <w:rPr>
          <w:u w:val="single"/>
        </w:rPr>
        <w:t xml:space="preserve">. 73 And, in recent years, </w:t>
      </w:r>
      <w:r w:rsidRPr="002A27DB">
        <w:rPr>
          <w:rStyle w:val="StyleUnderline"/>
        </w:rPr>
        <w:t xml:space="preserve">U.S. actions in Iraq and Libya have signaled to potential rogue states the wisdom, rather than the danger, of obtaining a nuclear deterrent, or at least maintaining a threshold </w:t>
      </w:r>
      <w:r w:rsidRPr="002A27DB">
        <w:rPr>
          <w:rStyle w:val="Emphasis"/>
        </w:rPr>
        <w:t>breakout capability</w:t>
      </w:r>
      <w:r w:rsidRPr="002A27DB">
        <w:rPr>
          <w:u w:val="single"/>
        </w:rPr>
        <w:t xml:space="preserve">. 74 </w:t>
      </w:r>
      <w:r w:rsidRPr="002A27DB">
        <w:rPr>
          <w:rStyle w:val="Emphasis"/>
        </w:rPr>
        <w:t>Entanglement</w:t>
      </w:r>
      <w:r w:rsidRPr="002A27DB">
        <w:rPr>
          <w:u w:val="single"/>
        </w:rPr>
        <w:t xml:space="preserve"> </w:t>
      </w:r>
      <w:r w:rsidRPr="002A27DB">
        <w:rPr>
          <w:rStyle w:val="StyleUnderline"/>
        </w:rPr>
        <w:t>is</w:t>
      </w:r>
      <w:r w:rsidRPr="002A27DB">
        <w:rPr>
          <w:u w:val="single"/>
        </w:rPr>
        <w:t xml:space="preserve"> another risk </w:t>
      </w:r>
      <w:r w:rsidRPr="002A27DB">
        <w:rPr>
          <w:rStyle w:val="Emphasis"/>
        </w:rPr>
        <w:t>exacerbated</w:t>
      </w:r>
      <w:r w:rsidRPr="002A27DB">
        <w:rPr>
          <w:u w:val="single"/>
        </w:rPr>
        <w:t xml:space="preserve"> </w:t>
      </w:r>
      <w:r w:rsidRPr="002A27DB">
        <w:rPr>
          <w:rStyle w:val="StyleUnderline"/>
        </w:rPr>
        <w:t>by the attempt to reassure allies with overseas bases</w:t>
      </w:r>
      <w:r w:rsidRPr="002A27DB">
        <w:rPr>
          <w:u w:val="single"/>
        </w:rPr>
        <w:t xml:space="preserve">. </w:t>
      </w:r>
      <w:r w:rsidRPr="00B41953">
        <w:rPr>
          <w:sz w:val="16"/>
        </w:rPr>
        <w:t xml:space="preserve">75 If U.S. troops are stationed abroad to demonstrate credibility, and then the United States refuses to intervene in the event of conflict, </w:t>
      </w:r>
      <w:r w:rsidRPr="002A27DB">
        <w:rPr>
          <w:rStyle w:val="StyleUnderline"/>
        </w:rPr>
        <w:t>U.S. policymakers will suffer political costs</w:t>
      </w:r>
      <w:r w:rsidRPr="002A27DB">
        <w:rPr>
          <w:u w:val="single"/>
        </w:rPr>
        <w:t xml:space="preserve">, </w:t>
      </w:r>
      <w:r w:rsidRPr="002A27DB">
        <w:rPr>
          <w:rStyle w:val="StyleUnderline"/>
        </w:rPr>
        <w:t>even if the circumstances do not involve vital U.S. interests</w:t>
      </w:r>
      <w:r w:rsidRPr="002A27DB">
        <w:rPr>
          <w:u w:val="single"/>
        </w:rPr>
        <w:t xml:space="preserve">. Much academic literature has questioned the need to take military action solely for the sake of credibility. 76 But </w:t>
      </w:r>
      <w:r w:rsidRPr="002A27DB">
        <w:rPr>
          <w:rStyle w:val="StyleUnderline"/>
        </w:rPr>
        <w:t xml:space="preserve">the presence of military bases in or near a conflict zone can </w:t>
      </w:r>
      <w:r w:rsidRPr="002A27DB">
        <w:rPr>
          <w:rStyle w:val="Emphasis"/>
        </w:rPr>
        <w:t>intensify calls to intervene</w:t>
      </w:r>
      <w:r w:rsidRPr="002A27DB">
        <w:rPr>
          <w:rStyle w:val="StyleUnderline"/>
        </w:rPr>
        <w:t xml:space="preserve"> to satisfy credibility concerns</w:t>
      </w:r>
      <w:r w:rsidRPr="002A27DB">
        <w:rPr>
          <w:u w:val="single"/>
        </w:rPr>
        <w:t xml:space="preserve">, thus </w:t>
      </w:r>
      <w:r w:rsidRPr="002A27DB">
        <w:rPr>
          <w:rStyle w:val="StyleUnderline"/>
        </w:rPr>
        <w:t>making entanglement more likely</w:t>
      </w:r>
      <w:r w:rsidRPr="002A27DB">
        <w:rPr>
          <w:u w:val="single"/>
        </w:rPr>
        <w:t xml:space="preserve">. </w:t>
      </w:r>
      <w:r w:rsidRPr="002A27DB">
        <w:rPr>
          <w:rStyle w:val="StyleUnderline"/>
        </w:rPr>
        <w:t>Allies</w:t>
      </w:r>
      <w:r w:rsidRPr="002A27DB">
        <w:rPr>
          <w:u w:val="single"/>
        </w:rPr>
        <w:t xml:space="preserve"> can </w:t>
      </w:r>
      <w:r w:rsidRPr="002A27DB">
        <w:rPr>
          <w:rStyle w:val="Emphasis"/>
        </w:rPr>
        <w:t>entrap</w:t>
      </w:r>
      <w:r w:rsidRPr="002A27DB">
        <w:rPr>
          <w:u w:val="single"/>
        </w:rPr>
        <w:t xml:space="preserve"> </w:t>
      </w:r>
      <w:r w:rsidRPr="002A27DB">
        <w:rPr>
          <w:rStyle w:val="StyleUnderline"/>
        </w:rPr>
        <w:t xml:space="preserve">a security patron into war with their rivals by pursuing </w:t>
      </w:r>
      <w:r w:rsidRPr="002A27DB">
        <w:rPr>
          <w:rStyle w:val="Emphasis"/>
        </w:rPr>
        <w:t>high-risk strategies</w:t>
      </w:r>
      <w:r w:rsidRPr="002A27DB">
        <w:rPr>
          <w:u w:val="single"/>
        </w:rPr>
        <w:t xml:space="preserve">. </w:t>
      </w:r>
      <w:r w:rsidRPr="002A27DB">
        <w:rPr>
          <w:rStyle w:val="StyleUnderline"/>
        </w:rPr>
        <w:t xml:space="preserve">U.S. military presence can encourage this </w:t>
      </w:r>
      <w:r w:rsidRPr="002A27DB">
        <w:rPr>
          <w:rStyle w:val="Emphasis"/>
        </w:rPr>
        <w:t>moral hazard</w:t>
      </w:r>
      <w:r w:rsidRPr="002A27DB">
        <w:rPr>
          <w:u w:val="single"/>
        </w:rPr>
        <w:t>, sometimes called “reckless driving.”</w:t>
      </w:r>
      <w:r w:rsidRPr="00B41953">
        <w:rPr>
          <w:sz w:val="16"/>
        </w:rPr>
        <w:t xml:space="preserve"> 77 Current U.S. posture is plagued by plausible scenarios of entrapment in its commitments to Taiwan, Japan, and the Philippines over territorial and maritime sovereignty disputes with China. In 2012, the Philippines engaged in an intense and potentially dangerous two-month naval standoff with China, a much more capable military power, over the disputed Scarborough Shoal in the South China Sea. Heightened nationalist sentiments certainly played a role in the quarrel, but the unequal power dynamics between the two states raises reasonable questions about whether the relatively weak Philippines was emboldened to challenge a much stronger China because of the United States’ security guarantee and nearby military bases. </w:t>
      </w:r>
      <w:r w:rsidRPr="002A27DB">
        <w:rPr>
          <w:rStyle w:val="StyleUnderline"/>
        </w:rPr>
        <w:t>That kind of moral hazard is a liability that could pull the United States into conflicts unconnected to its direct security and economic interests</w:t>
      </w:r>
      <w:r w:rsidRPr="002A27DB">
        <w:rPr>
          <w:u w:val="single"/>
        </w:rPr>
        <w:t xml:space="preserve">. Fundamentally, </w:t>
      </w:r>
      <w:r w:rsidRPr="002A27DB">
        <w:rPr>
          <w:rStyle w:val="StyleUnderline"/>
        </w:rPr>
        <w:t>moral hazard is</w:t>
      </w:r>
      <w:r w:rsidRPr="002A27DB">
        <w:rPr>
          <w:u w:val="single"/>
        </w:rPr>
        <w:t xml:space="preserve"> a function of the commitment, but it is </w:t>
      </w:r>
      <w:r w:rsidRPr="002A27DB">
        <w:rPr>
          <w:rStyle w:val="Emphasis"/>
        </w:rPr>
        <w:t>exacerbated</w:t>
      </w:r>
      <w:r w:rsidRPr="002A27DB">
        <w:rPr>
          <w:u w:val="single"/>
        </w:rPr>
        <w:t xml:space="preserve"> </w:t>
      </w:r>
      <w:r w:rsidRPr="002A27DB">
        <w:rPr>
          <w:rStyle w:val="StyleUnderline"/>
        </w:rPr>
        <w:t>by the physical presence of bases and troops</w:t>
      </w:r>
      <w:r w:rsidRPr="002A27DB">
        <w:rPr>
          <w:u w:val="single"/>
        </w:rPr>
        <w:t>.</w:t>
      </w:r>
    </w:p>
    <w:p w14:paraId="72DB2A8A" w14:textId="77777777" w:rsidR="00742881" w:rsidRPr="00686FCC" w:rsidRDefault="00742881" w:rsidP="00742881">
      <w:pPr>
        <w:pStyle w:val="Heading4"/>
        <w:rPr>
          <w:rFonts w:cs="Times New Roman"/>
        </w:rPr>
      </w:pPr>
      <w:proofErr w:type="spellStart"/>
      <w:r w:rsidRPr="00686FCC">
        <w:rPr>
          <w:rFonts w:cs="Times New Roman"/>
        </w:rPr>
        <w:t>Heg</w:t>
      </w:r>
      <w:proofErr w:type="spellEnd"/>
      <w:r w:rsidRPr="00686FCC">
        <w:rPr>
          <w:rFonts w:cs="Times New Roman"/>
        </w:rPr>
        <w:t xml:space="preserve"> causes </w:t>
      </w:r>
      <w:proofErr w:type="spellStart"/>
      <w:r w:rsidRPr="00686FCC">
        <w:rPr>
          <w:rFonts w:cs="Times New Roman"/>
        </w:rPr>
        <w:t>prolif</w:t>
      </w:r>
      <w:proofErr w:type="spellEnd"/>
      <w:r w:rsidRPr="00686FCC">
        <w:rPr>
          <w:rFonts w:cs="Times New Roman"/>
        </w:rPr>
        <w:t xml:space="preserve"> but decline prevents it</w:t>
      </w:r>
    </w:p>
    <w:p w14:paraId="5CFBE46C" w14:textId="77777777" w:rsidR="00742881" w:rsidRPr="00686FCC" w:rsidRDefault="00742881" w:rsidP="00742881">
      <w:pPr>
        <w:rPr>
          <w:rStyle w:val="Style13ptBold"/>
        </w:rPr>
      </w:pPr>
      <w:r w:rsidRPr="00686FCC">
        <w:rPr>
          <w:rStyle w:val="Style13ptBold"/>
        </w:rPr>
        <w:t>Friedman et al. 13</w:t>
      </w:r>
    </w:p>
    <w:p w14:paraId="4676D97A" w14:textId="77777777" w:rsidR="00742881" w:rsidRPr="00686FCC" w:rsidRDefault="00742881" w:rsidP="00742881">
      <w:r w:rsidRPr="00686FCC">
        <w:t xml:space="preserve">Benjamin Friedman is the William Joseph Maier Professor of Political Economy and former Chair of the Department of Economics @ Harvard, Brendan R. Green is a Professor of Political Science @ Williams College, Justin Logan is the director of foreign policy studies @ the Cato Institute, </w:t>
      </w:r>
      <w:r w:rsidRPr="00686FCC">
        <w:rPr>
          <w:i/>
        </w:rPr>
        <w:t>International Studies</w:t>
      </w:r>
      <w:r w:rsidRPr="00686FCC">
        <w:t>, Vol. 38, No. 2, Fall 2013, pp. 181-199, “Correspondence: Debating American Engagement: The Future of U.S. Grand Strategy,” http://object.cato.org/sites/cato.org/files/articles/isec_c_00140.pdf#page=3</w:t>
      </w:r>
    </w:p>
    <w:p w14:paraId="5881F9C8" w14:textId="77777777" w:rsidR="00742881" w:rsidRPr="00686FCC" w:rsidRDefault="00742881" w:rsidP="00742881">
      <w:r w:rsidRPr="00686FCC">
        <w:rPr>
          <w:rStyle w:val="StyleUnderline"/>
        </w:rPr>
        <w:t>Brooks et al. warn</w:t>
      </w:r>
      <w:r w:rsidRPr="00686FCC">
        <w:t xml:space="preserve"> that </w:t>
      </w:r>
      <w:r w:rsidRPr="00686FCC">
        <w:rPr>
          <w:rStyle w:val="StyleUnderline"/>
        </w:rPr>
        <w:t>a variety of states would develop nuclear weapons absent</w:t>
      </w:r>
      <w:r w:rsidRPr="00686FCC">
        <w:rPr>
          <w:rStyle w:val="StyleUnderline"/>
          <w:sz w:val="12"/>
        </w:rPr>
        <w:t xml:space="preserve">∂ </w:t>
      </w:r>
      <w:r w:rsidRPr="00686FCC">
        <w:rPr>
          <w:rStyle w:val="StyleUnderline"/>
        </w:rPr>
        <w:t>U.S. protection.</w:t>
      </w:r>
      <w:r w:rsidRPr="00686FCC">
        <w:t xml:space="preserve"> We agree that a proliferation cascade would create danger and that restraint</w:t>
      </w:r>
      <w:r w:rsidRPr="00686FCC">
        <w:rPr>
          <w:sz w:val="12"/>
        </w:rPr>
        <w:t xml:space="preserve">∂ </w:t>
      </w:r>
      <w:r w:rsidRPr="00686FCC">
        <w:t xml:space="preserve">may cause some new states to seek nuclear weapons. </w:t>
      </w:r>
      <w:r w:rsidRPr="00686FCC">
        <w:rPr>
          <w:rStyle w:val="StyleUnderline"/>
        </w:rPr>
        <w:t>Proliferation cascades are</w:t>
      </w:r>
      <w:r w:rsidRPr="00686FCC">
        <w:rPr>
          <w:sz w:val="12"/>
        </w:rPr>
        <w:t xml:space="preserve">∂ </w:t>
      </w:r>
      <w:r w:rsidRPr="00686FCC">
        <w:t xml:space="preserve">nonetheless </w:t>
      </w:r>
      <w:r w:rsidRPr="00686FCC">
        <w:rPr>
          <w:rStyle w:val="StyleUnderline"/>
        </w:rPr>
        <w:t>an unconvincing rationale for primacy.</w:t>
      </w:r>
      <w:r w:rsidRPr="00686FCC">
        <w:t xml:space="preserve"> </w:t>
      </w:r>
      <w:r w:rsidRPr="008643D2">
        <w:rPr>
          <w:rStyle w:val="Emphasis"/>
          <w:highlight w:val="cyan"/>
        </w:rPr>
        <w:t>Primacy</w:t>
      </w:r>
      <w:r w:rsidRPr="00686FCC">
        <w:t xml:space="preserve"> likely </w:t>
      </w:r>
      <w:r w:rsidRPr="008643D2">
        <w:rPr>
          <w:rStyle w:val="Emphasis"/>
          <w:highlight w:val="cyan"/>
        </w:rPr>
        <w:t>causes</w:t>
      </w:r>
      <w:r w:rsidRPr="00686FCC">
        <w:rPr>
          <w:rStyle w:val="Emphasis"/>
        </w:rPr>
        <w:t xml:space="preserve"> </w:t>
      </w:r>
      <w:r w:rsidRPr="008643D2">
        <w:rPr>
          <w:rStyle w:val="Emphasis"/>
          <w:highlight w:val="cyan"/>
        </w:rPr>
        <w:t>more prolif</w:t>
      </w:r>
      <w:r w:rsidRPr="00686FCC">
        <w:rPr>
          <w:rStyle w:val="Emphasis"/>
        </w:rPr>
        <w:t xml:space="preserve">eration </w:t>
      </w:r>
      <w:r w:rsidRPr="008643D2">
        <w:rPr>
          <w:rStyle w:val="Emphasis"/>
          <w:highlight w:val="cyan"/>
        </w:rPr>
        <w:t>among adversaries than it prevents among allies.</w:t>
      </w:r>
      <w:r w:rsidRPr="008643D2">
        <w:rPr>
          <w:rStyle w:val="StyleUnderline"/>
          <w:highlight w:val="cyan"/>
        </w:rPr>
        <w:t xml:space="preserve"> States</w:t>
      </w:r>
      <w:r w:rsidRPr="00686FCC">
        <w:rPr>
          <w:rStyle w:val="StyleUnderline"/>
        </w:rPr>
        <w:t xml:space="preserve"> crosswise with the</w:t>
      </w:r>
      <w:r w:rsidRPr="00686FCC">
        <w:rPr>
          <w:rStyle w:val="StyleUnderline"/>
          <w:sz w:val="12"/>
        </w:rPr>
        <w:t xml:space="preserve">∂ </w:t>
      </w:r>
      <w:r w:rsidRPr="00686FCC">
        <w:rPr>
          <w:rStyle w:val="StyleUnderline"/>
        </w:rPr>
        <w:t>U</w:t>
      </w:r>
      <w:r w:rsidRPr="00686FCC">
        <w:t xml:space="preserve">nited </w:t>
      </w:r>
      <w:r w:rsidRPr="00686FCC">
        <w:rPr>
          <w:rStyle w:val="StyleUnderline"/>
        </w:rPr>
        <w:t>S</w:t>
      </w:r>
      <w:r w:rsidRPr="00686FCC">
        <w:t xml:space="preserve">tates </w:t>
      </w:r>
      <w:r w:rsidRPr="008643D2">
        <w:rPr>
          <w:rStyle w:val="StyleUnderline"/>
          <w:highlight w:val="cyan"/>
        </w:rPr>
        <w:t>realize</w:t>
      </w:r>
      <w:r w:rsidRPr="00686FCC">
        <w:rPr>
          <w:rStyle w:val="StyleUnderline"/>
        </w:rPr>
        <w:t xml:space="preserve"> that nuclear </w:t>
      </w:r>
      <w:r w:rsidRPr="008643D2">
        <w:rPr>
          <w:rStyle w:val="StyleUnderline"/>
          <w:highlight w:val="cyan"/>
        </w:rPr>
        <w:t>arsenals deter U.S. attack and diminish its coercive power. U.S. protection</w:t>
      </w:r>
      <w:r w:rsidRPr="00686FCC">
        <w:rPr>
          <w:rStyle w:val="StyleUnderline"/>
        </w:rPr>
        <w:t xml:space="preserve">, meanwhile, </w:t>
      </w:r>
      <w:r w:rsidRPr="008643D2">
        <w:rPr>
          <w:rStyle w:val="StyleUnderline"/>
          <w:highlight w:val="cyan"/>
        </w:rPr>
        <w:t>does not reliably stop allied</w:t>
      </w:r>
      <w:r w:rsidRPr="00686FCC">
        <w:rPr>
          <w:rStyle w:val="StyleUnderline"/>
        </w:rPr>
        <w:t xml:space="preserve"> and friendly </w:t>
      </w:r>
      <w:r w:rsidRPr="008643D2">
        <w:rPr>
          <w:rStyle w:val="StyleUnderline"/>
          <w:highlight w:val="cyan"/>
        </w:rPr>
        <w:t>states from building</w:t>
      </w:r>
      <w:r w:rsidRPr="00686FCC">
        <w:rPr>
          <w:rStyle w:val="StyleUnderline"/>
        </w:rPr>
        <w:t xml:space="preserve"> nuclear </w:t>
      </w:r>
      <w:r w:rsidRPr="008643D2">
        <w:rPr>
          <w:rStyle w:val="StyleUnderline"/>
          <w:highlight w:val="cyan"/>
        </w:rPr>
        <w:t>weapons. Witness British, French, and Israeli</w:t>
      </w:r>
      <w:r w:rsidRPr="00686FCC">
        <w:rPr>
          <w:rStyle w:val="StyleUnderline"/>
        </w:rPr>
        <w:t xml:space="preserve"> </w:t>
      </w:r>
      <w:proofErr w:type="spellStart"/>
      <w:r w:rsidRPr="00686FCC">
        <w:rPr>
          <w:rStyle w:val="StyleUnderline"/>
        </w:rPr>
        <w:t>decisionmaking</w:t>
      </w:r>
      <w:proofErr w:type="spellEnd"/>
      <w:r w:rsidRPr="00686FCC">
        <w:rPr>
          <w:rStyle w:val="StyleUnderline"/>
        </w:rPr>
        <w:t>.</w:t>
      </w:r>
      <w:r w:rsidRPr="00686FCC">
        <w:rPr>
          <w:rStyle w:val="StyleUnderline"/>
          <w:sz w:val="12"/>
        </w:rPr>
        <w:t xml:space="preserve">∂ </w:t>
      </w:r>
      <w:r w:rsidRPr="008643D2">
        <w:rPr>
          <w:rStyle w:val="StyleUnderline"/>
          <w:highlight w:val="cyan"/>
        </w:rPr>
        <w:t>Prolif</w:t>
      </w:r>
      <w:r w:rsidRPr="00686FCC">
        <w:rPr>
          <w:rStyle w:val="StyleUnderline"/>
        </w:rPr>
        <w:t>eration cascades were frequently predicted but never realized during the Cold</w:t>
      </w:r>
      <w:r w:rsidRPr="00686FCC">
        <w:rPr>
          <w:rStyle w:val="StyleUnderline"/>
          <w:sz w:val="12"/>
        </w:rPr>
        <w:t xml:space="preserve">∂ </w:t>
      </w:r>
      <w:r w:rsidRPr="00686FCC">
        <w:rPr>
          <w:rStyle w:val="StyleUnderline"/>
        </w:rPr>
        <w:t>War, when security was scarcer.</w:t>
      </w:r>
      <w:r w:rsidRPr="00686FCC">
        <w:t xml:space="preserve">15 </w:t>
      </w:r>
      <w:r w:rsidRPr="00686FCC">
        <w:rPr>
          <w:rStyle w:val="StyleUnderline"/>
        </w:rPr>
        <w:t>New research argues that security considerations are</w:t>
      </w:r>
      <w:r w:rsidRPr="00686FCC">
        <w:rPr>
          <w:rStyle w:val="StyleUnderline"/>
          <w:sz w:val="12"/>
        </w:rPr>
        <w:t>∂</w:t>
      </w:r>
      <w:r w:rsidRPr="00686FCC">
        <w:rPr>
          <w:sz w:val="12"/>
        </w:rPr>
        <w:t xml:space="preserve"> </w:t>
      </w:r>
      <w:r w:rsidRPr="00686FCC">
        <w:t xml:space="preserve">often </w:t>
      </w:r>
      <w:r w:rsidRPr="00686FCC">
        <w:rPr>
          <w:rStyle w:val="StyleUnderline"/>
        </w:rPr>
        <w:t>a secondary factor in the proliferation of nuclear weapons</w:t>
      </w:r>
      <w:r w:rsidRPr="00686FCC">
        <w:t xml:space="preserve">, </w:t>
      </w:r>
      <w:r w:rsidRPr="00686FCC">
        <w:rPr>
          <w:rStyle w:val="StyleUnderline"/>
        </w:rPr>
        <w:t xml:space="preserve">and that </w:t>
      </w:r>
      <w:r w:rsidRPr="008643D2">
        <w:rPr>
          <w:rStyle w:val="StyleUnderline"/>
          <w:highlight w:val="cyan"/>
        </w:rPr>
        <w:t>states with the strongest appetites</w:t>
      </w:r>
      <w:r w:rsidRPr="00686FCC">
        <w:rPr>
          <w:rStyle w:val="StyleUnderline"/>
        </w:rPr>
        <w:t xml:space="preserve"> for proliferation often </w:t>
      </w:r>
      <w:r w:rsidRPr="008643D2">
        <w:rPr>
          <w:rStyle w:val="StyleUnderline"/>
          <w:highlight w:val="cyan"/>
        </w:rPr>
        <w:t>lack the technical and managerial capacities</w:t>
      </w:r>
      <w:r w:rsidRPr="00686FCC">
        <w:rPr>
          <w:sz w:val="12"/>
        </w:rPr>
        <w:t xml:space="preserve">∂ </w:t>
      </w:r>
      <w:r w:rsidRPr="00686FCC">
        <w:rPr>
          <w:rStyle w:val="StyleUnderline"/>
        </w:rPr>
        <w:t>to acquire the bomb</w:t>
      </w:r>
      <w:r w:rsidRPr="00686FCC">
        <w:t xml:space="preserve">.16 Finally, </w:t>
      </w:r>
      <w:r w:rsidRPr="00686FCC">
        <w:rPr>
          <w:rStyle w:val="StyleUnderline"/>
        </w:rPr>
        <w:t>even if proliferation cascades occur</w:t>
      </w:r>
      <w:r w:rsidRPr="00686FCC">
        <w:t xml:space="preserve">, </w:t>
      </w:r>
      <w:r w:rsidRPr="00686FCC">
        <w:rPr>
          <w:rStyle w:val="StyleUnderline"/>
        </w:rPr>
        <w:t>they do not</w:t>
      </w:r>
      <w:r w:rsidRPr="00686FCC">
        <w:rPr>
          <w:rStyle w:val="StyleUnderline"/>
          <w:sz w:val="12"/>
        </w:rPr>
        <w:t xml:space="preserve">∂ </w:t>
      </w:r>
      <w:r w:rsidRPr="00686FCC">
        <w:rPr>
          <w:rStyle w:val="StyleUnderline"/>
        </w:rPr>
        <w:t>threaten U.S. security. Few</w:t>
      </w:r>
      <w:r w:rsidRPr="00686FCC">
        <w:t xml:space="preserve">, if any, </w:t>
      </w:r>
      <w:r w:rsidRPr="00686FCC">
        <w:rPr>
          <w:rStyle w:val="StyleUnderline"/>
        </w:rPr>
        <w:t>states would be irrational enough to court destruction</w:t>
      </w:r>
      <w:r w:rsidRPr="00686FCC">
        <w:rPr>
          <w:rStyle w:val="StyleUnderline"/>
          <w:sz w:val="12"/>
        </w:rPr>
        <w:t xml:space="preserve">∂ </w:t>
      </w:r>
      <w:r w:rsidRPr="00686FCC">
        <w:rPr>
          <w:rStyle w:val="StyleUnderline"/>
        </w:rPr>
        <w:t>at the hands of the U.S. nuclear arsenal</w:t>
      </w:r>
      <w:r w:rsidRPr="00686FCC">
        <w:t xml:space="preserve">, </w:t>
      </w:r>
      <w:r w:rsidRPr="00686FCC">
        <w:rPr>
          <w:rStyle w:val="StyleUnderline"/>
        </w:rPr>
        <w:t>especially if the U</w:t>
      </w:r>
      <w:r w:rsidRPr="00686FCC">
        <w:t xml:space="preserve">nited </w:t>
      </w:r>
      <w:r w:rsidRPr="00686FCC">
        <w:rPr>
          <w:rStyle w:val="StyleUnderline"/>
        </w:rPr>
        <w:t>S</w:t>
      </w:r>
      <w:r w:rsidRPr="00686FCC">
        <w:t xml:space="preserve">tates </w:t>
      </w:r>
      <w:r w:rsidRPr="00686FCC">
        <w:rPr>
          <w:rStyle w:val="StyleUnderline"/>
        </w:rPr>
        <w:t>is not enmeshed</w:t>
      </w:r>
      <w:r w:rsidRPr="00686FCC">
        <w:rPr>
          <w:rStyle w:val="StyleUnderline"/>
          <w:sz w:val="12"/>
        </w:rPr>
        <w:t xml:space="preserve">∂ </w:t>
      </w:r>
      <w:r w:rsidRPr="00686FCC">
        <w:rPr>
          <w:rStyle w:val="StyleUnderline"/>
        </w:rPr>
        <w:t>in their conflicts</w:t>
      </w:r>
      <w:r w:rsidRPr="00686FCC">
        <w:t>.</w:t>
      </w:r>
    </w:p>
    <w:p w14:paraId="667E0815" w14:textId="77777777" w:rsidR="00742881" w:rsidRPr="00686FCC" w:rsidRDefault="00742881" w:rsidP="00742881">
      <w:pPr>
        <w:pStyle w:val="Heading4"/>
        <w:rPr>
          <w:rFonts w:cs="Times New Roman"/>
        </w:rPr>
      </w:pPr>
      <w:r w:rsidRPr="00686FCC">
        <w:rPr>
          <w:rFonts w:cs="Times New Roman"/>
        </w:rPr>
        <w:t xml:space="preserve">Reverse causal, </w:t>
      </w:r>
      <w:proofErr w:type="spellStart"/>
      <w:r w:rsidRPr="00686FCC">
        <w:rPr>
          <w:rFonts w:cs="Times New Roman"/>
        </w:rPr>
        <w:t>heg</w:t>
      </w:r>
      <w:proofErr w:type="spellEnd"/>
      <w:r w:rsidRPr="00686FCC">
        <w:rPr>
          <w:rFonts w:cs="Times New Roman"/>
        </w:rPr>
        <w:t xml:space="preserve"> drives </w:t>
      </w:r>
      <w:proofErr w:type="spellStart"/>
      <w:r w:rsidRPr="00686FCC">
        <w:rPr>
          <w:rFonts w:cs="Times New Roman"/>
        </w:rPr>
        <w:t>prolif</w:t>
      </w:r>
      <w:proofErr w:type="spellEnd"/>
    </w:p>
    <w:p w14:paraId="0C0907B1" w14:textId="77777777" w:rsidR="00742881" w:rsidRPr="00686FCC" w:rsidRDefault="00742881" w:rsidP="00742881">
      <w:pPr>
        <w:rPr>
          <w:sz w:val="14"/>
        </w:rPr>
      </w:pPr>
      <w:r w:rsidRPr="00686FCC">
        <w:rPr>
          <w:rStyle w:val="Style13ptBold"/>
        </w:rPr>
        <w:t>Mearsheimer 11</w:t>
      </w:r>
      <w:r w:rsidRPr="00686FCC">
        <w:rPr>
          <w:b/>
        </w:rPr>
        <w:t xml:space="preserve"> </w:t>
      </w:r>
      <w:r w:rsidRPr="00686FCC">
        <w:rPr>
          <w:sz w:val="14"/>
        </w:rPr>
        <w:t>John J. Mearsheimer, the “R. Wendell Harrison Distinguished Service Professor of Political Science at the University of Chicago” Jan/Feb 2011 “Imperial By Design” http://mearsheimer.uchicago.edu/pdfs/A0059.pdf</w:t>
      </w:r>
    </w:p>
    <w:p w14:paraId="5178C0A8" w14:textId="77777777" w:rsidR="00742881" w:rsidRPr="00686FCC" w:rsidRDefault="00742881" w:rsidP="00742881">
      <w:pPr>
        <w:rPr>
          <w:u w:val="single"/>
        </w:rPr>
      </w:pPr>
      <w:r w:rsidRPr="00686FCC">
        <w:rPr>
          <w:sz w:val="14"/>
        </w:rPr>
        <w:t xml:space="preserve">If all of this were not enough, </w:t>
      </w:r>
      <w:r w:rsidRPr="008643D2">
        <w:rPr>
          <w:highlight w:val="cyan"/>
          <w:u w:val="single"/>
        </w:rPr>
        <w:t>global dominance</w:t>
      </w:r>
      <w:r w:rsidRPr="00686FCC">
        <w:rPr>
          <w:u w:val="single"/>
        </w:rPr>
        <w:t>,</w:t>
      </w:r>
      <w:r w:rsidRPr="00686FCC">
        <w:rPr>
          <w:sz w:val="14"/>
        </w:rPr>
        <w:t xml:space="preserve"> especially the Bush administration’s penchant for big-stick diplomacy, </w:t>
      </w:r>
      <w:r w:rsidRPr="008643D2">
        <w:rPr>
          <w:highlight w:val="cyan"/>
          <w:u w:val="single"/>
        </w:rPr>
        <w:t>negatively affects</w:t>
      </w:r>
      <w:r w:rsidRPr="00686FCC">
        <w:rPr>
          <w:u w:val="single"/>
        </w:rPr>
        <w:t xml:space="preserve"> </w:t>
      </w:r>
      <w:r w:rsidRPr="008643D2">
        <w:rPr>
          <w:highlight w:val="cyan"/>
          <w:u w:val="single"/>
        </w:rPr>
        <w:t>nuclear prolif</w:t>
      </w:r>
      <w:r w:rsidRPr="00686FCC">
        <w:rPr>
          <w:u w:val="single"/>
        </w:rPr>
        <w:t xml:space="preserve">eration </w:t>
      </w:r>
      <w:r w:rsidRPr="00686FCC">
        <w:rPr>
          <w:sz w:val="14"/>
        </w:rPr>
        <w:t xml:space="preserve">as well. </w:t>
      </w:r>
      <w:r w:rsidRPr="008643D2">
        <w:rPr>
          <w:highlight w:val="cyan"/>
          <w:u w:val="single"/>
        </w:rPr>
        <w:t>The U</w:t>
      </w:r>
      <w:r w:rsidRPr="00686FCC">
        <w:rPr>
          <w:u w:val="single"/>
        </w:rPr>
        <w:t xml:space="preserve">nited </w:t>
      </w:r>
      <w:r w:rsidRPr="008643D2">
        <w:rPr>
          <w:highlight w:val="cyan"/>
          <w:u w:val="single"/>
        </w:rPr>
        <w:t>S</w:t>
      </w:r>
      <w:r w:rsidRPr="00686FCC">
        <w:rPr>
          <w:u w:val="single"/>
        </w:rPr>
        <w:t xml:space="preserve">tates </w:t>
      </w:r>
      <w:r w:rsidRPr="008643D2">
        <w:rPr>
          <w:highlight w:val="cyan"/>
          <w:u w:val="single"/>
        </w:rPr>
        <w:t xml:space="preserve">is </w:t>
      </w:r>
      <w:r w:rsidRPr="00686FCC">
        <w:rPr>
          <w:u w:val="single"/>
        </w:rPr>
        <w:t xml:space="preserve">deeply </w:t>
      </w:r>
      <w:r w:rsidRPr="008643D2">
        <w:rPr>
          <w:highlight w:val="cyan"/>
          <w:u w:val="single"/>
        </w:rPr>
        <w:t>committed to making sure</w:t>
      </w:r>
      <w:r w:rsidRPr="00686FCC">
        <w:rPr>
          <w:u w:val="single"/>
        </w:rPr>
        <w:t xml:space="preserve"> that </w:t>
      </w:r>
      <w:r w:rsidRPr="008643D2">
        <w:rPr>
          <w:highlight w:val="cyan"/>
          <w:u w:val="single"/>
        </w:rPr>
        <w:t>Iran does not acquire a nuclear arsenal</w:t>
      </w:r>
      <w:r w:rsidRPr="00686FCC">
        <w:rPr>
          <w:u w:val="single"/>
        </w:rPr>
        <w:t xml:space="preserve"> and that North Korea gives up its atomic weapons, </w:t>
      </w:r>
      <w:r w:rsidRPr="008643D2">
        <w:rPr>
          <w:highlight w:val="cyan"/>
          <w:u w:val="single"/>
        </w:rPr>
        <w:t>but the strategy</w:t>
      </w:r>
      <w:r w:rsidRPr="00686FCC">
        <w:rPr>
          <w:u w:val="single"/>
        </w:rPr>
        <w:t xml:space="preserve"> we have employed </w:t>
      </w:r>
      <w:r w:rsidRPr="008643D2">
        <w:rPr>
          <w:highlight w:val="cyan"/>
          <w:u w:val="single"/>
        </w:rPr>
        <w:t>is likely to have the opposite effect</w:t>
      </w:r>
      <w:r w:rsidRPr="008643D2">
        <w:rPr>
          <w:sz w:val="14"/>
          <w:highlight w:val="cyan"/>
        </w:rPr>
        <w:t>.</w:t>
      </w:r>
      <w:r w:rsidRPr="00686FCC">
        <w:rPr>
          <w:sz w:val="14"/>
        </w:rPr>
        <w:t xml:space="preserve"> The main reason that a country acquires nuclear weapons is that they are the ultimate deterrent. It is extremely unlikely that any state would attack the homeland of a nuclear-armed adversary because of the fear that it would prompt nuclear retaliation. Therefore, </w:t>
      </w:r>
      <w:r w:rsidRPr="00686FCC">
        <w:rPr>
          <w:u w:val="single"/>
        </w:rPr>
        <w:t>any country that feels threatened by a dangerous rival has good reason to want a survivable nuclear deterrent. This basic logic explains</w:t>
      </w:r>
      <w:r w:rsidRPr="00686FCC">
        <w:rPr>
          <w:sz w:val="14"/>
        </w:rPr>
        <w:t xml:space="preserve"> why the United States and the Soviet Union built formidable stockpiles during the Cold War. It also explains </w:t>
      </w:r>
      <w:r w:rsidRPr="00686FCC">
        <w:rPr>
          <w:u w:val="single"/>
        </w:rPr>
        <w:t>why Israel acquired atomic weapons and refuses to give them up.</w:t>
      </w:r>
      <w:r w:rsidRPr="00686FCC">
        <w:rPr>
          <w:sz w:val="14"/>
        </w:rPr>
        <w:t xml:space="preserve"> All of this tells you that </w:t>
      </w:r>
      <w:r w:rsidRPr="008643D2">
        <w:rPr>
          <w:highlight w:val="cyan"/>
          <w:u w:val="single"/>
        </w:rPr>
        <w:t>when the U</w:t>
      </w:r>
      <w:r w:rsidRPr="00686FCC">
        <w:rPr>
          <w:u w:val="single"/>
        </w:rPr>
        <w:t xml:space="preserve">nited </w:t>
      </w:r>
      <w:r w:rsidRPr="008643D2">
        <w:rPr>
          <w:highlight w:val="cyan"/>
          <w:u w:val="single"/>
        </w:rPr>
        <w:t>S</w:t>
      </w:r>
      <w:r w:rsidRPr="00686FCC">
        <w:rPr>
          <w:u w:val="single"/>
        </w:rPr>
        <w:t xml:space="preserve">tates </w:t>
      </w:r>
      <w:r w:rsidRPr="008643D2">
        <w:rPr>
          <w:highlight w:val="cyan"/>
          <w:u w:val="single"/>
        </w:rPr>
        <w:t>places Iran, Iraq and North Korea on the “axis of evil” and threatens</w:t>
      </w:r>
      <w:r w:rsidRPr="00686FCC">
        <w:rPr>
          <w:u w:val="single"/>
        </w:rPr>
        <w:t xml:space="preserve"> them with </w:t>
      </w:r>
      <w:r w:rsidRPr="008643D2">
        <w:rPr>
          <w:highlight w:val="cyan"/>
          <w:u w:val="single"/>
        </w:rPr>
        <w:t>military force, it gives</w:t>
      </w:r>
      <w:r w:rsidRPr="00686FCC">
        <w:rPr>
          <w:u w:val="single"/>
        </w:rPr>
        <w:t xml:space="preserve"> those countries </w:t>
      </w:r>
      <w:r w:rsidRPr="008643D2">
        <w:rPr>
          <w:highlight w:val="cyan"/>
          <w:u w:val="single"/>
        </w:rPr>
        <w:t>a powerful incentive to acquire a nuclear deterrent.</w:t>
      </w:r>
      <w:r w:rsidRPr="00686FCC">
        <w:rPr>
          <w:sz w:val="14"/>
        </w:rPr>
        <w:t xml:space="preserve"> The Bush administration, for example, would not have invaded Iraq in March 2003 if Saddam had an atomic arsenal because the Iraqi leader probably would have used it, since he almost certainly was going to die anyway</w:t>
      </w:r>
      <w:r w:rsidRPr="00686FCC">
        <w:rPr>
          <w:u w:val="single"/>
        </w:rPr>
        <w:t xml:space="preserve">. </w:t>
      </w:r>
      <w:r w:rsidRPr="008643D2">
        <w:rPr>
          <w:highlight w:val="cyan"/>
          <w:u w:val="single"/>
        </w:rPr>
        <w:t>It is not clear whether Iran is pursuing nuclear weapons</w:t>
      </w:r>
      <w:r w:rsidRPr="00686FCC">
        <w:rPr>
          <w:u w:val="single"/>
        </w:rPr>
        <w:t xml:space="preserve"> today, </w:t>
      </w:r>
      <w:r w:rsidRPr="008643D2">
        <w:rPr>
          <w:highlight w:val="cyan"/>
          <w:u w:val="single"/>
        </w:rPr>
        <w:t>but</w:t>
      </w:r>
      <w:r w:rsidRPr="00686FCC">
        <w:rPr>
          <w:u w:val="single"/>
        </w:rPr>
        <w:t xml:space="preserve"> given that the United States and Israel frequently hint that they might attack it nevertheless, t</w:t>
      </w:r>
      <w:r w:rsidRPr="008643D2">
        <w:rPr>
          <w:highlight w:val="cyan"/>
          <w:u w:val="single"/>
        </w:rPr>
        <w:t>he regime has good reason to</w:t>
      </w:r>
      <w:r w:rsidRPr="00686FCC">
        <w:rPr>
          <w:u w:val="single"/>
        </w:rPr>
        <w:t xml:space="preserve"> want a deterrent to </w:t>
      </w:r>
      <w:r w:rsidRPr="008643D2">
        <w:rPr>
          <w:highlight w:val="cyan"/>
          <w:u w:val="single"/>
        </w:rPr>
        <w:t>protect itself</w:t>
      </w:r>
      <w:r w:rsidRPr="00686FCC">
        <w:rPr>
          <w:sz w:val="14"/>
        </w:rPr>
        <w:t xml:space="preserve">. Similarly, </w:t>
      </w:r>
      <w:r w:rsidRPr="008643D2">
        <w:rPr>
          <w:highlight w:val="cyan"/>
          <w:u w:val="single"/>
        </w:rPr>
        <w:t>Pyongyang</w:t>
      </w:r>
      <w:r w:rsidRPr="00686FCC">
        <w:rPr>
          <w:u w:val="single"/>
        </w:rPr>
        <w:t xml:space="preserve"> </w:t>
      </w:r>
      <w:r w:rsidRPr="008643D2">
        <w:rPr>
          <w:highlight w:val="cyan"/>
          <w:u w:val="single"/>
        </w:rPr>
        <w:t>would be foolish to give up its nuclear capability</w:t>
      </w:r>
      <w:r w:rsidRPr="00686FCC">
        <w:rPr>
          <w:u w:val="single"/>
        </w:rPr>
        <w:t xml:space="preserve"> </w:t>
      </w:r>
      <w:r w:rsidRPr="008643D2">
        <w:rPr>
          <w:highlight w:val="cyan"/>
          <w:u w:val="single"/>
        </w:rPr>
        <w:t>in the absence of</w:t>
      </w:r>
      <w:r w:rsidRPr="00686FCC">
        <w:rPr>
          <w:u w:val="single"/>
        </w:rPr>
        <w:t xml:space="preserve"> some sort of </w:t>
      </w:r>
      <w:r w:rsidRPr="008643D2">
        <w:rPr>
          <w:highlight w:val="cyan"/>
          <w:u w:val="single"/>
        </w:rPr>
        <w:t>rapprochement</w:t>
      </w:r>
      <w:r w:rsidRPr="00686FCC">
        <w:rPr>
          <w:u w:val="single"/>
        </w:rPr>
        <w:t xml:space="preserve"> </w:t>
      </w:r>
      <w:r w:rsidRPr="008643D2">
        <w:rPr>
          <w:highlight w:val="cyan"/>
          <w:u w:val="single"/>
        </w:rPr>
        <w:t>with Washington.</w:t>
      </w:r>
      <w:r w:rsidRPr="00686FCC">
        <w:rPr>
          <w:u w:val="single"/>
        </w:rPr>
        <w:t xml:space="preserve"> And </w:t>
      </w:r>
      <w:r w:rsidRPr="008643D2">
        <w:rPr>
          <w:highlight w:val="cyan"/>
          <w:u w:val="single"/>
        </w:rPr>
        <w:t>there is no good reason to think</w:t>
      </w:r>
      <w:r w:rsidRPr="00686FCC">
        <w:rPr>
          <w:u w:val="single"/>
        </w:rPr>
        <w:t xml:space="preserve"> that </w:t>
      </w:r>
      <w:r w:rsidRPr="008643D2">
        <w:rPr>
          <w:highlight w:val="cyan"/>
          <w:u w:val="single"/>
        </w:rPr>
        <w:t>spreading democracy</w:t>
      </w:r>
      <w:r w:rsidRPr="00686FCC">
        <w:rPr>
          <w:u w:val="single"/>
        </w:rPr>
        <w:t xml:space="preserve"> </w:t>
      </w:r>
      <w:r w:rsidRPr="008643D2">
        <w:rPr>
          <w:highlight w:val="cyan"/>
          <w:u w:val="single"/>
        </w:rPr>
        <w:t>would counter prolif</w:t>
      </w:r>
      <w:r w:rsidRPr="00686FCC">
        <w:rPr>
          <w:u w:val="single"/>
        </w:rPr>
        <w:t>eration either</w:t>
      </w:r>
      <w:r w:rsidRPr="00686FCC">
        <w:rPr>
          <w:sz w:val="14"/>
        </w:rPr>
        <w:t xml:space="preserve">. After all, </w:t>
      </w:r>
      <w:r w:rsidRPr="00686FCC">
        <w:rPr>
          <w:u w:val="single"/>
        </w:rPr>
        <w:t>five of the nine nuclear-armed states are democracies</w:t>
      </w:r>
      <w:r w:rsidRPr="00686FCC">
        <w:rPr>
          <w:sz w:val="14"/>
        </w:rPr>
        <w:t xml:space="preserve"> (Britain, France, India, Israel and the United States), </w:t>
      </w:r>
      <w:r w:rsidRPr="00686FCC">
        <w:rPr>
          <w:u w:val="single"/>
        </w:rPr>
        <w:t>and two others (Pakistan and Russia) are borderline democracies</w:t>
      </w:r>
      <w:r w:rsidRPr="00686FCC">
        <w:rPr>
          <w:sz w:val="14"/>
        </w:rPr>
        <w:t xml:space="preserve"> that retain significant authoritarian features. In short, </w:t>
      </w:r>
      <w:r w:rsidRPr="00686FCC">
        <w:rPr>
          <w:u w:val="single"/>
        </w:rPr>
        <w:t>the Bush administration’s fondness for threatening to attack adversaries</w:t>
      </w:r>
      <w:r w:rsidRPr="00686FCC">
        <w:rPr>
          <w:sz w:val="14"/>
        </w:rPr>
        <w:t xml:space="preserve"> (oftentimes with the additional agenda of forced democratization) </w:t>
      </w:r>
      <w:r w:rsidRPr="00686FCC">
        <w:rPr>
          <w:u w:val="single"/>
        </w:rPr>
        <w:t>encouraged nuclear proliferation</w:t>
      </w:r>
      <w:r w:rsidRPr="00686FCC">
        <w:rPr>
          <w:sz w:val="14"/>
        </w:rPr>
        <w:t xml:space="preserve">. </w:t>
      </w:r>
      <w:r w:rsidRPr="00686FCC">
        <w:rPr>
          <w:u w:val="single"/>
        </w:rPr>
        <w:t>The best way for the United States to maximize the prospects of halting or at least slowing down the spread of nuclear weapons would be to stop threatening other countries</w:t>
      </w:r>
      <w:r w:rsidRPr="00686FCC">
        <w:rPr>
          <w:sz w:val="14"/>
        </w:rPr>
        <w:t xml:space="preserve"> because that gives them a compelling reason to acquire the ultimate deterrent. But </w:t>
      </w:r>
      <w:r w:rsidRPr="008643D2">
        <w:rPr>
          <w:highlight w:val="cyan"/>
          <w:u w:val="single"/>
        </w:rPr>
        <w:t>as long as America</w:t>
      </w:r>
      <w:r w:rsidRPr="00686FCC">
        <w:rPr>
          <w:u w:val="single"/>
        </w:rPr>
        <w:t xml:space="preserve">’s leaders </w:t>
      </w:r>
      <w:r w:rsidRPr="008643D2">
        <w:rPr>
          <w:highlight w:val="cyan"/>
          <w:u w:val="single"/>
        </w:rPr>
        <w:t>remain committed to global dominance,</w:t>
      </w:r>
      <w:r w:rsidRPr="00686FCC">
        <w:rPr>
          <w:u w:val="single"/>
        </w:rPr>
        <w:t xml:space="preserve"> </w:t>
      </w:r>
      <w:r w:rsidRPr="008643D2">
        <w:rPr>
          <w:highlight w:val="cyan"/>
          <w:u w:val="single"/>
        </w:rPr>
        <w:t>they are likely to</w:t>
      </w:r>
      <w:r w:rsidRPr="00686FCC">
        <w:rPr>
          <w:u w:val="single"/>
        </w:rPr>
        <w:t xml:space="preserve"> resist this advice and </w:t>
      </w:r>
      <w:r w:rsidRPr="008643D2">
        <w:rPr>
          <w:highlight w:val="cyan"/>
          <w:u w:val="single"/>
        </w:rPr>
        <w:t>keep threatening states</w:t>
      </w:r>
      <w:r w:rsidRPr="00686FCC">
        <w:rPr>
          <w:u w:val="single"/>
        </w:rPr>
        <w:t xml:space="preserve"> that will not follow Washington’s orders.</w:t>
      </w:r>
    </w:p>
    <w:p w14:paraId="10219198" w14:textId="77777777" w:rsidR="00742881" w:rsidRPr="002A27DB" w:rsidRDefault="00742881" w:rsidP="00007707">
      <w:pPr>
        <w:rPr>
          <w:u w:val="single"/>
        </w:rPr>
      </w:pPr>
    </w:p>
    <w:p w14:paraId="0D013457" w14:textId="77777777" w:rsidR="00E87D1A" w:rsidRDefault="00E87D1A" w:rsidP="006F342F">
      <w:pPr>
        <w:pStyle w:val="Heading2"/>
      </w:pPr>
      <w:r>
        <w:t>Genocide</w:t>
      </w:r>
    </w:p>
    <w:p w14:paraId="0241B3D1" w14:textId="7060EE71" w:rsidR="00E87D1A" w:rsidRDefault="005A251B" w:rsidP="00E87D1A">
      <w:pPr>
        <w:pStyle w:val="Heading3"/>
      </w:pPr>
      <w:r>
        <w:t>1nc</w:t>
      </w:r>
    </w:p>
    <w:p w14:paraId="2D9C13F9" w14:textId="77777777" w:rsidR="00E87D1A" w:rsidRDefault="00E87D1A" w:rsidP="00E87D1A">
      <w:pPr>
        <w:pStyle w:val="Heading4"/>
      </w:pPr>
      <w:r>
        <w:t>Pursuit of hegemony causes mass industrial killing of millions of innocents</w:t>
      </w:r>
    </w:p>
    <w:p w14:paraId="57B6F007" w14:textId="77777777" w:rsidR="00E87D1A" w:rsidRPr="009A2BF4" w:rsidRDefault="00E87D1A" w:rsidP="00E87D1A">
      <w:pPr>
        <w:rPr>
          <w:rStyle w:val="Style13ptBold"/>
          <w:b w:val="0"/>
          <w:sz w:val="22"/>
        </w:rPr>
      </w:pPr>
      <w:r>
        <w:rPr>
          <w:rStyle w:val="Style13ptBold"/>
        </w:rPr>
        <w:t xml:space="preserve">Kelly 13 </w:t>
      </w:r>
      <w:r>
        <w:rPr>
          <w:rStyle w:val="Style13ptBold"/>
          <w:b w:val="0"/>
          <w:sz w:val="22"/>
        </w:rPr>
        <w:t xml:space="preserve">(Kieran Kelly, Master's candidate studying history through Aotearoa/New Zealand's Massey University as of 2012, “The United States of Genocide: Putting the US on Trial for Genocide Against the Peoples of Korea, Laos, Viet Nam, Cambodia, Iraq, and Elsewhere,” Global Research, September 30, 2013, </w:t>
      </w:r>
      <w:r w:rsidRPr="009A2BF4">
        <w:rPr>
          <w:rStyle w:val="Style13ptBold"/>
          <w:b w:val="0"/>
          <w:sz w:val="22"/>
        </w:rPr>
        <w:t>https://www.globalresearch.ca/the-united-states-of-genocide-putting-the-us-on-trial-for-genocide-against-the-peoples-of-korea-laos-viet-nam-cambodia-iraq-and-elsewhere/5352227</w:t>
      </w:r>
      <w:r>
        <w:rPr>
          <w:rStyle w:val="Style13ptBold"/>
          <w:b w:val="0"/>
          <w:sz w:val="22"/>
        </w:rPr>
        <w:t>)//glen</w:t>
      </w:r>
    </w:p>
    <w:p w14:paraId="202332B5" w14:textId="77777777" w:rsidR="00E87D1A" w:rsidRDefault="00E87D1A" w:rsidP="00E87D1A">
      <w:pPr>
        <w:rPr>
          <w:sz w:val="14"/>
        </w:rPr>
      </w:pPr>
      <w:r w:rsidRPr="00326B3B">
        <w:rPr>
          <w:rStyle w:val="StyleUnderline"/>
          <w:b/>
        </w:rPr>
        <w:t>The United States</w:t>
      </w:r>
      <w:r w:rsidRPr="00326B3B">
        <w:rPr>
          <w:sz w:val="14"/>
        </w:rPr>
        <w:t xml:space="preserve"> of America </w:t>
      </w:r>
      <w:r w:rsidRPr="00326B3B">
        <w:rPr>
          <w:rStyle w:val="StyleUnderline"/>
          <w:b/>
        </w:rPr>
        <w:t>was built on a foundation of genocide against</w:t>
      </w:r>
      <w:r w:rsidRPr="00326B3B">
        <w:rPr>
          <w:sz w:val="14"/>
        </w:rPr>
        <w:t xml:space="preserve"> the </w:t>
      </w:r>
      <w:r w:rsidRPr="00326B3B">
        <w:rPr>
          <w:rStyle w:val="StyleUnderline"/>
          <w:b/>
        </w:rPr>
        <w:t>Indigenous peoples</w:t>
      </w:r>
      <w:r w:rsidRPr="00326B3B">
        <w:rPr>
          <w:sz w:val="14"/>
        </w:rPr>
        <w:t xml:space="preserve"> of North America. In fact, </w:t>
      </w:r>
      <w:r w:rsidRPr="00326B3B">
        <w:rPr>
          <w:rStyle w:val="StyleUnderline"/>
        </w:rPr>
        <w:t xml:space="preserve">all successful </w:t>
      </w:r>
      <w:r w:rsidRPr="00326B3B">
        <w:rPr>
          <w:rStyle w:val="StyleUnderline"/>
          <w:b/>
        </w:rPr>
        <w:t>settler colonial</w:t>
      </w:r>
      <w:r w:rsidRPr="00326B3B">
        <w:rPr>
          <w:rStyle w:val="StyleUnderline"/>
        </w:rPr>
        <w:t xml:space="preserve"> societies are founded in genocide.</w:t>
      </w:r>
      <w:r w:rsidRPr="00326B3B">
        <w:rPr>
          <w:sz w:val="14"/>
        </w:rPr>
        <w:t xml:space="preserve"> The process is one of dispossession – the erasure of one group identity and the imposition of another on the people and/or on the land. But genocide is not merely the foundation of the US nation state, it is also the foundation of the US empire. </w:t>
      </w:r>
      <w:r w:rsidRPr="00326B3B">
        <w:rPr>
          <w:rStyle w:val="StyleUnderline"/>
        </w:rPr>
        <w:t xml:space="preserve">The US habit of genocide has not died, but has transformed. </w:t>
      </w:r>
      <w:r w:rsidRPr="00326B3B">
        <w:rPr>
          <w:rStyle w:val="StyleUnderline"/>
          <w:b/>
        </w:rPr>
        <w:t>The US has become a serial perpetrator of genocide with the blood of many millions of innocents spilled in pursuit of imperial hegemony.</w:t>
      </w:r>
      <w:r>
        <w:rPr>
          <w:rStyle w:val="StyleUnderline"/>
        </w:rPr>
        <w:t xml:space="preserve"> </w:t>
      </w:r>
      <w:r w:rsidRPr="00326B3B">
        <w:rPr>
          <w:sz w:val="14"/>
        </w:rPr>
        <w:t xml:space="preserve">There is a fight going on for the very meaning of the term “genocide”. Western powers assert their right to accuse enemies of committing genocide using the broadest possible definitions whilst also touting a twisted undefined sense of “genocide” which can never, ever be applied to their own actions. Aotearoa (New Zealand) Prime Minister John Key, apparently taking his cue from the US, is currently pushing for reform of the UN Security Council such that the veto power would be unavailable. The UNSC is a political body and “genocide” will simply become a political term cited by powerful states to </w:t>
      </w:r>
      <w:proofErr w:type="spellStart"/>
      <w:r w:rsidRPr="00326B3B">
        <w:rPr>
          <w:sz w:val="14"/>
        </w:rPr>
        <w:t>rationalise</w:t>
      </w:r>
      <w:proofErr w:type="spellEnd"/>
      <w:r w:rsidRPr="00326B3B">
        <w:rPr>
          <w:sz w:val="14"/>
        </w:rPr>
        <w:t xml:space="preserve"> aggression against the weak. Key notoriously said that his country was “missing in action” because it did not invade Iraq in 2003, reminding Kiwis that “blood is thicker than water”. If his desired reforms existed now, the US would probably have a UN Security Council resolution </w:t>
      </w:r>
      <w:proofErr w:type="spellStart"/>
      <w:r w:rsidRPr="00326B3B">
        <w:rPr>
          <w:sz w:val="14"/>
        </w:rPr>
        <w:t>authorising</w:t>
      </w:r>
      <w:proofErr w:type="spellEnd"/>
      <w:r w:rsidRPr="00326B3B">
        <w:rPr>
          <w:sz w:val="14"/>
        </w:rPr>
        <w:t xml:space="preserve"> the use of force against Syria on the grounds of “genocide”. All of those who oppose Western aggression justified as humanitarian intervention under the “responsibility to protect” must stop burying their heads in the sand over this matter. This is a very real fight for the future of humanity. We can either learn and propagate the understanding that US imperial interventions are, by nature, genocidal. Or we can just pretend the word has no meaning; indulge our childish moral impulses and the lazy fatuousness of our scholars and pundits and let Western mass-murderers use this Orwellian buzzword (for that is what “genocide” currently is) to commit heinous acts of horrific violence which ensure the continued domination of the world’s masses by a tiny imperialist elite. (An aside: apparently people like a pragmatic focus to accompany a call to action. So, am I making the most obvious appeal – that US officials be tried for committing genocide? No I am not. They can be tried for war crimes if people really think that “holding people accountable” is more important than preventing suffering and protecting the vulnerable. But it has been a terrible mistake to construct genocide as being an aggravated crime against humanity, as if it were simply a vicious felony writ large. This has played completely into the hands of those propagandists for whom every new enemy of the West is the new Hitler. The means by which genocides are perpetrated are the crimes of individuals – war crimes, for example – but genocide itself is the crime of a state or para-state regime. That is the proper target of inquisition and censure. Though the attempt was tragically abortive, the Kuala Lumpur War Crimes Tribunal recently began hearing charges of genocide against Israel. We need this sort of process to hear charges of genocide against the US. I fully support such efforts, but my real call to action is a call for thought, for clarity, and for self-discipline. People are drawn to using woolly thinking over genocide, wishing to use it as the ultimate condemnation of mass violence without reference to any actual meaning of the term. We must not tolerate it in ourselves or others. We are a hair’s breadth away from the point where “genocide prevention” will be used by major Western powers to justify genocidal mass violence.)</w:t>
      </w:r>
      <w:r>
        <w:rPr>
          <w:sz w:val="14"/>
        </w:rPr>
        <w:t xml:space="preserve"> </w:t>
      </w:r>
      <w:r w:rsidRPr="003B5587">
        <w:rPr>
          <w:rStyle w:val="StyleUnderline"/>
        </w:rPr>
        <w:t>US “Wars” are Actually Genocides</w:t>
      </w:r>
      <w:r>
        <w:rPr>
          <w:rStyle w:val="StyleUnderline"/>
        </w:rPr>
        <w:t xml:space="preserve"> </w:t>
      </w:r>
      <w:r w:rsidRPr="00326B3B">
        <w:rPr>
          <w:rStyle w:val="StyleUnderline"/>
          <w:b/>
        </w:rPr>
        <w:t>Every major military action by the US since World War II has first and foremost been an act of genocide.</w:t>
      </w:r>
      <w:r w:rsidRPr="00326B3B">
        <w:rPr>
          <w:sz w:val="14"/>
        </w:rPr>
        <w:t xml:space="preserve"> I do not state this as a moral condemnation. If I were seeking to condemn I would try to convey </w:t>
      </w:r>
      <w:r w:rsidRPr="00326B3B">
        <w:rPr>
          <w:rStyle w:val="StyleUnderline"/>
          <w:b/>
        </w:rPr>
        <w:t>the enormous scale of suffering, death, loss and misery caused by US mass violence</w:t>
      </w:r>
      <w:r w:rsidRPr="003B5587">
        <w:rPr>
          <w:rStyle w:val="StyleUnderline"/>
        </w:rPr>
        <w:t>.</w:t>
      </w:r>
      <w:r w:rsidRPr="00326B3B">
        <w:rPr>
          <w:sz w:val="14"/>
        </w:rPr>
        <w:t xml:space="preserve"> My purpose instead is to correct a terrible misconception of US actions – their nature, their meaning and their strategic utility. This understanding which I am trying to convey </w:t>
      </w:r>
      <w:r w:rsidRPr="003B5587">
        <w:rPr>
          <w:rStyle w:val="StyleUnderline"/>
        </w:rPr>
        <w:t>is a very dangerous notion with an inescapable moral dimension because the US has always maintained that the suffering, death and destruction it causes are incidental to military purposes – they are instances of “collateral damage”. But,</w:t>
      </w:r>
      <w:r w:rsidRPr="00326B3B">
        <w:rPr>
          <w:sz w:val="14"/>
        </w:rPr>
        <w:t xml:space="preserve"> with all due respect to the fact that US personnel may face real dangers, </w:t>
      </w:r>
      <w:r w:rsidRPr="003B5587">
        <w:rPr>
          <w:rStyle w:val="StyleUnderline"/>
        </w:rPr>
        <w:t>these are not real wars. These are genocides and it is the military aspect that is incidental.</w:t>
      </w:r>
      <w:r w:rsidRPr="00326B3B">
        <w:rPr>
          <w:sz w:val="14"/>
        </w:rPr>
        <w:t xml:space="preserve"> In fact, it is straining credulity to continue believing in a string of military defeats being sustained by the most powerful military in the history of the world at the hands of impoverished Third World combatants. </w:t>
      </w:r>
      <w:r w:rsidRPr="00326B3B">
        <w:rPr>
          <w:rStyle w:val="StyleUnderline"/>
          <w:b/>
        </w:rPr>
        <w:t>The US</w:t>
      </w:r>
      <w:r w:rsidRPr="00326B3B">
        <w:rPr>
          <w:sz w:val="14"/>
        </w:rPr>
        <w:t xml:space="preserve"> hasn’t really been defeated in any real sense. They </w:t>
      </w:r>
      <w:r w:rsidRPr="00326B3B">
        <w:rPr>
          <w:rStyle w:val="StyleUnderline"/>
          <w:b/>
        </w:rPr>
        <w:t>committed genocide in Indochina, increasing the level of killing as much as possible</w:t>
      </w:r>
      <w:r w:rsidRPr="00326B3B">
        <w:rPr>
          <w:sz w:val="14"/>
        </w:rPr>
        <w:t xml:space="preserve"> right through to the clearly foreseen inevitable conclusion which was a cessation of direct mass violence, not a defeat. </w:t>
      </w:r>
      <w:r w:rsidRPr="003B5587">
        <w:rPr>
          <w:rStyle w:val="StyleUnderline"/>
        </w:rPr>
        <w:t>The US signed a peace agreement which they completely ignored.</w:t>
      </w:r>
      <w:r w:rsidRPr="00326B3B">
        <w:rPr>
          <w:sz w:val="14"/>
        </w:rPr>
        <w:t xml:space="preserve"> The Vietnamese did not occupy US territory and force the US to disarm and pay crippling reparations. There is no question that the US has committed actions which fit the description of genocide. Genocide does not mean the successful extermination of a defined group (there is no such thing as “attempted genocide”). It was never conceived that way, but rather as any systematic attack on “a national, ethnical, racial or religious group, as such.” Those who deny US genocides usually only deny that there is any intent to commit genocide. The UN definition of genocide (</w:t>
      </w:r>
      <w:proofErr w:type="spellStart"/>
      <w:r w:rsidRPr="00326B3B">
        <w:rPr>
          <w:sz w:val="14"/>
        </w:rPr>
        <w:t>recognised</w:t>
      </w:r>
      <w:proofErr w:type="spellEnd"/>
      <w:r w:rsidRPr="00326B3B">
        <w:rPr>
          <w:sz w:val="14"/>
        </w:rPr>
        <w:t xml:space="preserve"> by 142 states) is: … any of the following acts committed with intent to destroy, in whole or in part, a national, ethnical, racial or religious group, as such: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w:t>
      </w:r>
      <w:r w:rsidRPr="00326B3B">
        <w:rPr>
          <w:rStyle w:val="StyleUnderline"/>
          <w:b/>
        </w:rPr>
        <w:t>The US has committed these acts many times</w:t>
      </w:r>
      <w:r w:rsidRPr="003B5587">
        <w:rPr>
          <w:rStyle w:val="StyleUnderline"/>
        </w:rPr>
        <w:t xml:space="preserve"> and in many different countries.</w:t>
      </w:r>
      <w:r w:rsidRPr="00326B3B">
        <w:rPr>
          <w:sz w:val="14"/>
        </w:rPr>
        <w:t xml:space="preserve"> Some people object that this is some watered down version of genocide that risks diluting the significance of this “ultimate crime”. However, bear in mind that the </w:t>
      </w:r>
      <w:r w:rsidRPr="00326B3B">
        <w:rPr>
          <w:rStyle w:val="StyleUnderline"/>
          <w:b/>
        </w:rPr>
        <w:t>victims of US armed violence are not usually combatants</w:t>
      </w:r>
      <w:r w:rsidRPr="003B5587">
        <w:rPr>
          <w:rStyle w:val="StyleUnderline"/>
        </w:rPr>
        <w:t xml:space="preserve"> and are not engaged in some sort of contested combat that gives them some ability to defend themselves or to kill or be killed. </w:t>
      </w:r>
      <w:r w:rsidRPr="00326B3B">
        <w:rPr>
          <w:rStyle w:val="StyleUnderline"/>
          <w:b/>
        </w:rPr>
        <w:t>They are helpless as they die of incineration, asphyxiation, dismemberment, cancer, starvation, disease. People of all ages die in terror unable to protect themselves from the machinery of death.</w:t>
      </w:r>
      <w:r w:rsidRPr="003B5587">
        <w:rPr>
          <w:rStyle w:val="StyleUnderline"/>
        </w:rPr>
        <w:t xml:space="preserve"> </w:t>
      </w:r>
      <w:r w:rsidRPr="00326B3B">
        <w:rPr>
          <w:rStyle w:val="StyleUnderline"/>
          <w:b/>
        </w:rPr>
        <w:t xml:space="preserve">Make no mistake, that is what it is: a large complex </w:t>
      </w:r>
      <w:proofErr w:type="spellStart"/>
      <w:r w:rsidRPr="00326B3B">
        <w:rPr>
          <w:rStyle w:val="StyleUnderline"/>
          <w:b/>
        </w:rPr>
        <w:t>co-ordinated</w:t>
      </w:r>
      <w:proofErr w:type="spellEnd"/>
      <w:r w:rsidRPr="00326B3B">
        <w:rPr>
          <w:rStyle w:val="StyleUnderline"/>
          <w:b/>
        </w:rPr>
        <w:t xml:space="preserve"> machinery of mass killing. </w:t>
      </w:r>
      <w:r w:rsidRPr="003B5587">
        <w:rPr>
          <w:rStyle w:val="StyleUnderline"/>
        </w:rPr>
        <w:t xml:space="preserve">There is nothing watered down about the horrors of the genocides committed by the US, and </w:t>
      </w:r>
      <w:r w:rsidRPr="00326B3B">
        <w:rPr>
          <w:rStyle w:val="StyleUnderline"/>
          <w:b/>
        </w:rPr>
        <w:t>their victims number many millions. The violence is mostly impersonal, implacable, arbitrary and industrial.</w:t>
      </w:r>
      <w:r>
        <w:rPr>
          <w:rStyle w:val="StyleUnderline"/>
        </w:rPr>
        <w:t xml:space="preserve"> </w:t>
      </w:r>
      <w:r w:rsidRPr="003B5587">
        <w:rPr>
          <w:rStyle w:val="StyleUnderline"/>
        </w:rPr>
        <w:t xml:space="preserve">There are at least three specific times at which </w:t>
      </w:r>
      <w:r w:rsidRPr="00326B3B">
        <w:rPr>
          <w:rStyle w:val="StyleUnderline"/>
          <w:b/>
        </w:rPr>
        <w:t>US mass violence has taken lives in the millions through direct killing:</w:t>
      </w:r>
      <w:r w:rsidRPr="00326B3B">
        <w:rPr>
          <w:b/>
          <w:sz w:val="14"/>
        </w:rPr>
        <w:t xml:space="preserve"> </w:t>
      </w:r>
      <w:r w:rsidRPr="00326B3B">
        <w:rPr>
          <w:sz w:val="14"/>
        </w:rPr>
        <w:t xml:space="preserve">the Korean War, the Vietnam War, and the wars and sanctions against Iraq in combination with the occupation of Iraq. I refer to them as </w:t>
      </w:r>
      <w:r w:rsidRPr="00326B3B">
        <w:rPr>
          <w:rStyle w:val="StyleUnderline"/>
          <w:b/>
        </w:rPr>
        <w:t>the Korea Genocide</w:t>
      </w:r>
      <w:r w:rsidRPr="003B5587">
        <w:rPr>
          <w:rStyle w:val="StyleUnderline"/>
        </w:rPr>
        <w:t xml:space="preserve"> (which was against both South and North Koreans), </w:t>
      </w:r>
      <w:r w:rsidRPr="00326B3B">
        <w:rPr>
          <w:rStyle w:val="StyleUnderline"/>
          <w:b/>
        </w:rPr>
        <w:t>the Indochina Genocide</w:t>
      </w:r>
      <w:r w:rsidRPr="003B5587">
        <w:rPr>
          <w:rStyle w:val="StyleUnderline"/>
        </w:rPr>
        <w:t xml:space="preserve"> (against Laotians, Cambodians, and Vietnamese), </w:t>
      </w:r>
      <w:r w:rsidRPr="00326B3B">
        <w:rPr>
          <w:rStyle w:val="StyleUnderline"/>
          <w:b/>
        </w:rPr>
        <w:t>and the Iraq Genocide</w:t>
      </w:r>
      <w:r w:rsidRPr="003B5587">
        <w:rPr>
          <w:rStyle w:val="StyleUnderline"/>
        </w:rPr>
        <w:t xml:space="preserve"> (which took place over at least a 20 year period).</w:t>
      </w:r>
      <w:r>
        <w:rPr>
          <w:rStyle w:val="StyleUnderline"/>
        </w:rPr>
        <w:t xml:space="preserve"> </w:t>
      </w:r>
      <w:r w:rsidRPr="00326B3B">
        <w:rPr>
          <w:sz w:val="14"/>
        </w:rPr>
        <w:t xml:space="preserve">There are many ways to show that the US committed genocides in these cases. On one level the case is straightforward. For example, if </w:t>
      </w:r>
      <w:r w:rsidRPr="00326B3B">
        <w:rPr>
          <w:rStyle w:val="StyleUnderline"/>
          <w:b/>
        </w:rPr>
        <w:t>the US commits acts of “strategic bombing” which systematically kills civilians by the hundreds of thousands</w:t>
      </w:r>
      <w:r w:rsidRPr="003B5587">
        <w:rPr>
          <w:rStyle w:val="StyleUnderline"/>
        </w:rPr>
        <w:t xml:space="preserve">, and it turns out that </w:t>
      </w:r>
      <w:r w:rsidRPr="00326B3B">
        <w:rPr>
          <w:rStyle w:val="StyleUnderline"/>
          <w:b/>
        </w:rPr>
        <w:t>not only is there no rational proportionate military reason, but</w:t>
      </w:r>
      <w:r w:rsidRPr="003B5587">
        <w:rPr>
          <w:rStyle w:val="StyleUnderline"/>
        </w:rPr>
        <w:t xml:space="preserve"> that </w:t>
      </w:r>
      <w:r w:rsidRPr="00326B3B">
        <w:rPr>
          <w:rStyle w:val="StyleUnderline"/>
          <w:b/>
        </w:rPr>
        <w:t>US military and intelligence analysis is clear that these are in fact militarily counter-productive acts of gratuitous mass-murder</w:t>
      </w:r>
      <w:r w:rsidRPr="00326B3B">
        <w:rPr>
          <w:sz w:val="14"/>
        </w:rPr>
        <w:t xml:space="preserve">, then by any reasonable definition these must be acts of genocide. The logic is simple and inescapable. I have written lengthy pieces showing in detail that </w:t>
      </w:r>
      <w:r w:rsidRPr="00326B3B">
        <w:rPr>
          <w:rStyle w:val="StyleUnderline"/>
          <w:b/>
        </w:rPr>
        <w:t>these were large scale systematic and intentional genocides</w:t>
      </w:r>
      <w:r w:rsidRPr="00326B3B">
        <w:rPr>
          <w:sz w:val="14"/>
        </w:rPr>
        <w:t xml:space="preserve"> which you can read.1 </w:t>
      </w:r>
    </w:p>
    <w:p w14:paraId="015D0E64" w14:textId="77777777" w:rsidR="00E87D1A" w:rsidRDefault="00E87D1A" w:rsidP="00E87D1A">
      <w:pPr>
        <w:pStyle w:val="Heading3"/>
      </w:pPr>
      <w:r>
        <w:t>2nc epistemology</w:t>
      </w:r>
    </w:p>
    <w:p w14:paraId="69FDD47D" w14:textId="77777777" w:rsidR="00E87D1A" w:rsidRDefault="00E87D1A" w:rsidP="00E87D1A">
      <w:pPr>
        <w:pStyle w:val="Heading4"/>
      </w:pPr>
      <w:r>
        <w:t>Naysayers are propagandists – humanitarianism is a façade</w:t>
      </w:r>
    </w:p>
    <w:p w14:paraId="49CDA829" w14:textId="77777777" w:rsidR="00E87D1A" w:rsidRPr="009A2BF4" w:rsidRDefault="00E87D1A" w:rsidP="00E87D1A">
      <w:pPr>
        <w:rPr>
          <w:bCs/>
        </w:rPr>
      </w:pPr>
      <w:r>
        <w:rPr>
          <w:rStyle w:val="Style13ptBold"/>
        </w:rPr>
        <w:t xml:space="preserve">Kelly 13 </w:t>
      </w:r>
      <w:r>
        <w:rPr>
          <w:rStyle w:val="Style13ptBold"/>
          <w:b w:val="0"/>
          <w:sz w:val="22"/>
        </w:rPr>
        <w:t xml:space="preserve">(Kieran Kelly, Master's candidate studying history through Aotearoa/New Zealand's Massey University as of 2012, “The United States of Genocide: Putting the US on Trial for Genocide Against the Peoples of Korea, Laos, Viet Nam, Cambodia, Iraq, and Elsewhere,” Global Research, September 30, 2013, </w:t>
      </w:r>
      <w:r w:rsidRPr="009A2BF4">
        <w:rPr>
          <w:rStyle w:val="Style13ptBold"/>
          <w:b w:val="0"/>
          <w:sz w:val="22"/>
        </w:rPr>
        <w:t>https://www.globalresearch.ca/the-united-states-of-genocide-putting-the-us-on-trial-for-genocide-against-the-peoples-of-korea-laos-viet-nam-cambodia-iraq-and-elsewhere/5352227</w:t>
      </w:r>
      <w:r>
        <w:rPr>
          <w:rStyle w:val="Style13ptBold"/>
          <w:b w:val="0"/>
          <w:sz w:val="22"/>
        </w:rPr>
        <w:t>)//glen</w:t>
      </w:r>
    </w:p>
    <w:p w14:paraId="639A3C94" w14:textId="51A8524C" w:rsidR="00E87D1A" w:rsidRDefault="00E87D1A" w:rsidP="00E87D1A">
      <w:pPr>
        <w:rPr>
          <w:rStyle w:val="StyleUnderline"/>
        </w:rPr>
      </w:pPr>
      <w:r w:rsidRPr="003B5587">
        <w:rPr>
          <w:sz w:val="14"/>
        </w:rPr>
        <w:t xml:space="preserve">There is a fight going on for the very meaning of the term “genocide”. </w:t>
      </w:r>
      <w:r w:rsidRPr="00326B3B">
        <w:rPr>
          <w:rStyle w:val="StyleUnderline"/>
          <w:b/>
        </w:rPr>
        <w:t xml:space="preserve">Western powers assert their right to accuse enemies of </w:t>
      </w:r>
      <w:r w:rsidRPr="003B5587">
        <w:rPr>
          <w:rStyle w:val="StyleUnderline"/>
        </w:rPr>
        <w:t xml:space="preserve">committing </w:t>
      </w:r>
      <w:r w:rsidRPr="00326B3B">
        <w:rPr>
          <w:rStyle w:val="StyleUnderline"/>
          <w:b/>
        </w:rPr>
        <w:t>genocide using the broadest possible definitions whilst also touting a twisted</w:t>
      </w:r>
      <w:r w:rsidRPr="00326B3B">
        <w:rPr>
          <w:rStyle w:val="StyleUnderline"/>
        </w:rPr>
        <w:t xml:space="preserve"> undefined </w:t>
      </w:r>
      <w:r w:rsidRPr="00326B3B">
        <w:rPr>
          <w:rStyle w:val="StyleUnderline"/>
          <w:b/>
        </w:rPr>
        <w:t>sense of “genocide” which can never, ever be applied to their own actions.</w:t>
      </w:r>
      <w:r w:rsidRPr="003B5587">
        <w:rPr>
          <w:sz w:val="14"/>
        </w:rPr>
        <w:t xml:space="preserve"> Aotearoa (New Zealand) Prime Minister John Key, apparently taking his cue from the US, is currently pushing for reform of the UN Security Council such that the veto power would be unavailable. The UNSC is a political body and </w:t>
      </w:r>
      <w:r w:rsidRPr="003B5587">
        <w:rPr>
          <w:rStyle w:val="StyleUnderline"/>
        </w:rPr>
        <w:t xml:space="preserve">“genocide” will simply become a political term cited by powerful states to </w:t>
      </w:r>
      <w:proofErr w:type="spellStart"/>
      <w:r w:rsidRPr="003B5587">
        <w:rPr>
          <w:rStyle w:val="StyleUnderline"/>
        </w:rPr>
        <w:t>rationalise</w:t>
      </w:r>
      <w:proofErr w:type="spellEnd"/>
      <w:r w:rsidRPr="003B5587">
        <w:rPr>
          <w:rStyle w:val="StyleUnderline"/>
        </w:rPr>
        <w:t xml:space="preserve"> aggression against the weak.</w:t>
      </w:r>
      <w:r w:rsidRPr="003B5587">
        <w:rPr>
          <w:sz w:val="14"/>
        </w:rPr>
        <w:t xml:space="preserve"> Key notoriously said that his country was “missing in action” because it did not invade Iraq in 2003, reminding Kiwis that “blood is thicker than water”. If his desired reforms existed now, the US would probably have a UN Security Council resolution </w:t>
      </w:r>
      <w:proofErr w:type="spellStart"/>
      <w:r w:rsidRPr="003B5587">
        <w:rPr>
          <w:sz w:val="14"/>
        </w:rPr>
        <w:t>authorising</w:t>
      </w:r>
      <w:proofErr w:type="spellEnd"/>
      <w:r w:rsidRPr="003B5587">
        <w:rPr>
          <w:sz w:val="14"/>
        </w:rPr>
        <w:t xml:space="preserve"> the use of force against Syria on the grounds of “genocide”. </w:t>
      </w:r>
      <w:r w:rsidRPr="00326B3B">
        <w:rPr>
          <w:rStyle w:val="StyleUnderline"/>
          <w:b/>
        </w:rPr>
        <w:t>All of those who oppose Western aggression justified as humanitarian intervention</w:t>
      </w:r>
      <w:r w:rsidRPr="003B5587">
        <w:rPr>
          <w:rStyle w:val="StyleUnderline"/>
        </w:rPr>
        <w:t xml:space="preserve"> under the “responsibility to protect” </w:t>
      </w:r>
      <w:r w:rsidRPr="00326B3B">
        <w:rPr>
          <w:rStyle w:val="StyleUnderline"/>
          <w:b/>
        </w:rPr>
        <w:t>must stop burying their heads in the sand over this matter.</w:t>
      </w:r>
      <w:r w:rsidRPr="003B5587">
        <w:rPr>
          <w:rStyle w:val="StyleUnderline"/>
        </w:rPr>
        <w:t xml:space="preserve"> This is a very real fight for the future of humanity. </w:t>
      </w:r>
      <w:r w:rsidRPr="00326B3B">
        <w:rPr>
          <w:rStyle w:val="StyleUnderline"/>
          <w:b/>
        </w:rPr>
        <w:t>We can either</w:t>
      </w:r>
      <w:r w:rsidRPr="003B5587">
        <w:rPr>
          <w:rStyle w:val="StyleUnderline"/>
        </w:rPr>
        <w:t xml:space="preserve"> learn and propagate the </w:t>
      </w:r>
      <w:r w:rsidRPr="00326B3B">
        <w:rPr>
          <w:rStyle w:val="StyleUnderline"/>
          <w:b/>
        </w:rPr>
        <w:t>understand</w:t>
      </w:r>
      <w:r w:rsidRPr="003B5587">
        <w:rPr>
          <w:rStyle w:val="StyleUnderline"/>
        </w:rPr>
        <w:t xml:space="preserve">ing </w:t>
      </w:r>
      <w:r w:rsidRPr="00326B3B">
        <w:rPr>
          <w:rStyle w:val="StyleUnderline"/>
          <w:b/>
        </w:rPr>
        <w:t xml:space="preserve">that US imperial interventions are, by nature, genocidal. Or we can just pretend the word has no meaning; indulge our childish moral impulses and the lazy fatuousness of our scholars and pundits and let Western mass-murderers use this Orwellian buzzword </w:t>
      </w:r>
      <w:r w:rsidRPr="003B5587">
        <w:rPr>
          <w:rStyle w:val="StyleUnderline"/>
        </w:rPr>
        <w:t xml:space="preserve">(for that is what “genocide” currently is) </w:t>
      </w:r>
      <w:r w:rsidRPr="00326B3B">
        <w:rPr>
          <w:rStyle w:val="StyleUnderline"/>
          <w:b/>
        </w:rPr>
        <w:t>to commit heinous acts of horrific violence which ensure the continued domination of the world’s masses by a tiny imperialist elite.</w:t>
      </w:r>
      <w:r>
        <w:rPr>
          <w:rStyle w:val="StyleUnderline"/>
        </w:rPr>
        <w:t xml:space="preserve"> </w:t>
      </w:r>
      <w:r w:rsidRPr="003B5587">
        <w:rPr>
          <w:sz w:val="14"/>
        </w:rPr>
        <w:t xml:space="preserve">(An aside: apparently people like a pragmatic focus to accompany a call to action. So, am I making the most obvious appeal – that US officials be tried for committing genocide? No I am not. They can be tried for war crimes if people really think that “holding people accountable” is more important than preventing suffering and protecting the vulnerable. But it has been a terrible mistake to construct genocide as being an aggravated crime against humanity, as if it were simply a vicious felony writ large. </w:t>
      </w:r>
      <w:r w:rsidRPr="00326B3B">
        <w:rPr>
          <w:rStyle w:val="StyleUnderline"/>
          <w:b/>
        </w:rPr>
        <w:t>This has played completely into the hands of those propagandists for whom every new enemy of the West is the new Hitler.</w:t>
      </w:r>
      <w:r w:rsidRPr="003B5587">
        <w:rPr>
          <w:sz w:val="14"/>
        </w:rPr>
        <w:t xml:space="preserve"> The means by which genocides are perpetrated are the crimes of individuals – war crimes, for example – but genocide itself is the crime of a state or para-state regime. That is the proper target of inquisition and censure. Though the attempt was tragically abortive, the Kuala Lumpur War Crimes Tribunal recently began hearing charges of genocide against Israel. </w:t>
      </w:r>
      <w:r w:rsidRPr="003B5587">
        <w:rPr>
          <w:rStyle w:val="StyleUnderline"/>
        </w:rPr>
        <w:t>We need</w:t>
      </w:r>
      <w:r w:rsidRPr="003B5587">
        <w:rPr>
          <w:sz w:val="14"/>
        </w:rPr>
        <w:t xml:space="preserve"> this sort of process </w:t>
      </w:r>
      <w:r w:rsidRPr="003B5587">
        <w:rPr>
          <w:rStyle w:val="StyleUnderline"/>
        </w:rPr>
        <w:t>to hear charges of genocide against the US.</w:t>
      </w:r>
      <w:r w:rsidRPr="003B5587">
        <w:rPr>
          <w:sz w:val="14"/>
        </w:rPr>
        <w:t xml:space="preserve"> I fully support such efforts, but my real call to action is a call for thought, for clarity, and for self-discipline. People are drawn to using woolly thinking over genocide, wishing to use it as the ultimate condemnation of mass violence without reference to any actual meaning of the term. We must not tolerate it in ourselves or others. </w:t>
      </w:r>
      <w:r w:rsidRPr="00326B3B">
        <w:rPr>
          <w:rStyle w:val="StyleUnderline"/>
          <w:b/>
        </w:rPr>
        <w:t>We are a hair’s breadth away from the point where “genocide prevention” will be used by major Western powers to justify genocidal mass violence.)</w:t>
      </w:r>
    </w:p>
    <w:p w14:paraId="2F12DB8C" w14:textId="77777777" w:rsidR="00E87D1A" w:rsidRDefault="00E87D1A" w:rsidP="00E87D1A">
      <w:pPr>
        <w:pStyle w:val="Heading4"/>
        <w:rPr>
          <w:rStyle w:val="StyleUnderline"/>
          <w:sz w:val="26"/>
          <w:szCs w:val="26"/>
          <w:u w:val="none"/>
        </w:rPr>
      </w:pPr>
      <w:r>
        <w:rPr>
          <w:rStyle w:val="StyleUnderline"/>
          <w:sz w:val="26"/>
          <w:szCs w:val="26"/>
          <w:u w:val="none"/>
        </w:rPr>
        <w:t>Bias – media, political leadership, and guilt</w:t>
      </w:r>
    </w:p>
    <w:p w14:paraId="017D6547" w14:textId="77777777" w:rsidR="00E87D1A" w:rsidRPr="009A2BF4" w:rsidRDefault="00E87D1A" w:rsidP="00E87D1A">
      <w:pPr>
        <w:rPr>
          <w:bCs/>
        </w:rPr>
      </w:pPr>
      <w:r>
        <w:rPr>
          <w:rStyle w:val="Style13ptBold"/>
        </w:rPr>
        <w:t xml:space="preserve">Kelly 13 </w:t>
      </w:r>
      <w:r>
        <w:rPr>
          <w:rStyle w:val="Style13ptBold"/>
          <w:b w:val="0"/>
          <w:sz w:val="22"/>
        </w:rPr>
        <w:t xml:space="preserve">(Kieran Kelly, Master's candidate studying history through Aotearoa/New Zealand's Massey University as of 2012, “The United States of Genocide: Putting the US on Trial for Genocide Against the Peoples of Korea, Laos, Viet Nam, Cambodia, Iraq, and Elsewhere,” Global Research, September 30, 2013, </w:t>
      </w:r>
      <w:r w:rsidRPr="009A2BF4">
        <w:rPr>
          <w:rStyle w:val="Style13ptBold"/>
          <w:b w:val="0"/>
          <w:sz w:val="22"/>
        </w:rPr>
        <w:t>https://www.globalresearch.ca/the-united-states-of-genocide-putting-the-us-on-trial-for-genocide-against-the-peoples-of-korea-laos-viet-nam-cambodia-iraq-and-elsewhere/5352227</w:t>
      </w:r>
      <w:r>
        <w:rPr>
          <w:rStyle w:val="Style13ptBold"/>
          <w:b w:val="0"/>
          <w:sz w:val="22"/>
        </w:rPr>
        <w:t>)//glen</w:t>
      </w:r>
    </w:p>
    <w:p w14:paraId="0136AB20" w14:textId="416A0128" w:rsidR="00E87D1A" w:rsidRPr="005A251B" w:rsidRDefault="00E87D1A" w:rsidP="00E87D1A">
      <w:pPr>
        <w:rPr>
          <w:sz w:val="14"/>
        </w:rPr>
      </w:pPr>
      <w:r w:rsidRPr="00326B3B">
        <w:rPr>
          <w:sz w:val="14"/>
        </w:rPr>
        <w:t xml:space="preserve">For a long time I have tried to think of ways to condense this in a readable form. The problem in many respects lies with the necessity of overcoming misapprehensions. </w:t>
      </w:r>
      <w:r w:rsidRPr="003B5587">
        <w:rPr>
          <w:rStyle w:val="StyleUnderline"/>
        </w:rPr>
        <w:t xml:space="preserve">Genocide is an emotive topic; </w:t>
      </w:r>
      <w:r w:rsidRPr="009A2BF4">
        <w:rPr>
          <w:rStyle w:val="StyleUnderline"/>
          <w:b/>
        </w:rPr>
        <w:t>people are very reluctant to read that those who rule in their name (with whom they sometimes actively identify) are in the moral vicinity of the Nazi leaders</w:t>
      </w:r>
      <w:r w:rsidRPr="003B5587">
        <w:rPr>
          <w:rStyle w:val="StyleUnderline"/>
        </w:rPr>
        <w:t xml:space="preserve"> of Germany. </w:t>
      </w:r>
      <w:r w:rsidRPr="009A2BF4">
        <w:rPr>
          <w:rStyle w:val="StyleUnderline"/>
        </w:rPr>
        <w:t>Permeating every level of the discourse is the constant position</w:t>
      </w:r>
      <w:r w:rsidRPr="003B5587">
        <w:rPr>
          <w:rStyle w:val="StyleUnderline"/>
        </w:rPr>
        <w:t xml:space="preserve"> (whether as the unspoken assumption or as the active assertion) </w:t>
      </w:r>
      <w:r w:rsidRPr="009A2BF4">
        <w:rPr>
          <w:rStyle w:val="StyleUnderline"/>
        </w:rPr>
        <w:t>that the US has never acted with genocidal intent.</w:t>
      </w:r>
      <w:r w:rsidRPr="00326B3B">
        <w:rPr>
          <w:sz w:val="14"/>
        </w:rPr>
        <w:t xml:space="preserve"> Intentionality is a topic in its own right, but to be brief I will point out that intent does not require that “genocide” be its own motive. If I kill someone because I want their watch, I can’t turn around and say it isn’t murder because I didn’t intend to kill them because I was really just intending to take their watch. It may seem a ridiculous example, but </w:t>
      </w:r>
      <w:r w:rsidRPr="009A2BF4">
        <w:rPr>
          <w:rStyle w:val="StyleUnderline"/>
          <w:b/>
        </w:rPr>
        <w:t>the discourse of genocide is so twisted</w:t>
      </w:r>
      <w:r w:rsidRPr="00326B3B">
        <w:rPr>
          <w:rStyle w:val="StyleUnderline"/>
        </w:rPr>
        <w:t xml:space="preserve"> that it is the norm even amongst genocide scholars. </w:t>
      </w:r>
      <w:r w:rsidRPr="009A2BF4">
        <w:rPr>
          <w:rStyle w:val="StyleUnderline"/>
          <w:b/>
        </w:rPr>
        <w:t>Primed by our political leaders and various media, we keep looking for the people, the bloodthirsty psychopathic monsters, who kill people just for the fun of it</w:t>
      </w:r>
      <w:r w:rsidRPr="00326B3B">
        <w:rPr>
          <w:sz w:val="14"/>
        </w:rPr>
        <w:t xml:space="preserve"> and grab their watch afterwards as an afterthought. </w:t>
      </w:r>
      <w:r w:rsidRPr="009A2BF4">
        <w:rPr>
          <w:rStyle w:val="StyleUnderline"/>
          <w:b/>
        </w:rPr>
        <w:t>Unsurprisingly, most Westerners find those people among the leaders of those countries who oppose Western political power.</w:t>
      </w:r>
      <w:r w:rsidRPr="00326B3B">
        <w:rPr>
          <w:sz w:val="14"/>
        </w:rPr>
        <w:t xml:space="preserve"> Now our leaders are trying to persuade us that that includes Syria’s Bashar al-Assad (though many are becoming skeptical of this “Hitler-of-the-month” propaganda).</w:t>
      </w:r>
    </w:p>
    <w:p w14:paraId="294FA5D2" w14:textId="77777777" w:rsidR="00E87D1A" w:rsidRDefault="00E87D1A" w:rsidP="00E87D1A">
      <w:pPr>
        <w:pStyle w:val="Heading4"/>
      </w:pPr>
      <w:r>
        <w:t>Their authors are security hacks</w:t>
      </w:r>
    </w:p>
    <w:p w14:paraId="6F992FCC" w14:textId="77777777" w:rsidR="00E87D1A" w:rsidRPr="00177A33" w:rsidRDefault="00E87D1A" w:rsidP="00E87D1A">
      <w:pPr>
        <w:rPr>
          <w:bCs/>
        </w:rPr>
      </w:pPr>
      <w:r>
        <w:rPr>
          <w:rStyle w:val="Style13ptBold"/>
        </w:rPr>
        <w:t xml:space="preserve">Kelly 13 </w:t>
      </w:r>
      <w:r>
        <w:rPr>
          <w:rStyle w:val="Style13ptBold"/>
          <w:b w:val="0"/>
          <w:sz w:val="22"/>
        </w:rPr>
        <w:t xml:space="preserve">(Kieran Kelly, Master's candidate studying history through Aotearoa/New Zealand's Massey University as of 2012, “The United States of Genocide: Putting the US on Trial for Genocide Against the Peoples of Korea, Laos, Viet Nam, Cambodia, Iraq, and Elsewhere,” Global Research, September 30, 2013, </w:t>
      </w:r>
      <w:r w:rsidRPr="009A2BF4">
        <w:rPr>
          <w:rStyle w:val="Style13ptBold"/>
          <w:b w:val="0"/>
          <w:sz w:val="22"/>
        </w:rPr>
        <w:t>https://www.globalresearch.ca/the-united-states-of-genocide-putting-the-us-on-trial-for-genocide-against-the-peoples-of-korea-laos-viet-nam-cambodia-iraq-and-elsewhere/5352227</w:t>
      </w:r>
      <w:r>
        <w:rPr>
          <w:rStyle w:val="Style13ptBold"/>
          <w:b w:val="0"/>
          <w:sz w:val="22"/>
        </w:rPr>
        <w:t>)//glen</w:t>
      </w:r>
    </w:p>
    <w:p w14:paraId="62CB8787" w14:textId="77777777" w:rsidR="00E87D1A" w:rsidRDefault="00E87D1A" w:rsidP="00E87D1A">
      <w:pPr>
        <w:rPr>
          <w:sz w:val="14"/>
        </w:rPr>
      </w:pPr>
      <w:r w:rsidRPr="00177A33">
        <w:rPr>
          <w:rStyle w:val="StyleUnderline"/>
        </w:rPr>
        <w:t xml:space="preserve">Above all </w:t>
      </w:r>
      <w:r w:rsidRPr="00722A12">
        <w:rPr>
          <w:rStyle w:val="StyleUnderline"/>
          <w:b/>
        </w:rPr>
        <w:t>we must end the continuing fatuous nonsense spouted by security geeks (including high ranking military and civilian personnel) who seem to believe every exaggerated claim about threats</w:t>
      </w:r>
      <w:r w:rsidRPr="00177A33">
        <w:rPr>
          <w:rStyle w:val="StyleUnderline"/>
        </w:rPr>
        <w:t xml:space="preserve"> from the Cubans, the Iranians, the Soviets, Al Qaeda in the Falklands (AQIF) or whomever. The morons with their clichés about “fighting the last war”</w:t>
      </w:r>
      <w:r w:rsidRPr="00177A33">
        <w:rPr>
          <w:sz w:val="14"/>
        </w:rPr>
        <w:t xml:space="preserve"> will never ever tire of telling us how the US just doesn’t know how to do counterinsurgency. Really? The question must be, then how did they manage to remain so bad at counterinsurgency when they have spent more person hours on counterinsurgency and counter-guerilla warfare that all other states throughout the entirety of humanity added together? (I could list a few examples here starting with the “Indian” Wars, mentioning 200 years of interventions in the Western hemisphere, Cuba, Philippines, Pacific War, Korea and Indochina. </w:t>
      </w:r>
      <w:r w:rsidRPr="00722A12">
        <w:rPr>
          <w:rStyle w:val="StyleUnderline"/>
          <w:b/>
        </w:rPr>
        <w:t>Then there is also the institutional knowledge built and disseminated by “security co-operation”.</w:t>
      </w:r>
      <w:r w:rsidRPr="00177A33">
        <w:rPr>
          <w:rStyle w:val="StyleUnderline"/>
        </w:rPr>
        <w:t xml:space="preserve"> </w:t>
      </w:r>
      <w:r w:rsidRPr="00177A33">
        <w:rPr>
          <w:sz w:val="14"/>
        </w:rPr>
        <w:t>Moreover, the US is trains many of the rest of the world’s military leaders to conduct counterinsurgency at Fort Benning.)</w:t>
      </w:r>
    </w:p>
    <w:p w14:paraId="351B232E" w14:textId="77777777" w:rsidR="00E87D1A" w:rsidRDefault="00E87D1A" w:rsidP="00E87D1A"/>
    <w:p w14:paraId="6D216D15" w14:textId="77777777" w:rsidR="00E87D1A" w:rsidRDefault="00E87D1A" w:rsidP="00E87D1A">
      <w:pPr>
        <w:pStyle w:val="Heading4"/>
        <w:rPr>
          <w:rStyle w:val="StyleUnderline"/>
          <w:sz w:val="26"/>
          <w:szCs w:val="26"/>
          <w:u w:val="none"/>
        </w:rPr>
      </w:pPr>
      <w:r>
        <w:rPr>
          <w:rStyle w:val="StyleUnderline"/>
          <w:sz w:val="26"/>
          <w:szCs w:val="26"/>
          <w:u w:val="none"/>
        </w:rPr>
        <w:t>Purposeful inaccuracy, socialization, and victim selection</w:t>
      </w:r>
    </w:p>
    <w:p w14:paraId="3662A282" w14:textId="77777777" w:rsidR="00E87D1A" w:rsidRPr="00722A12" w:rsidRDefault="00E87D1A" w:rsidP="00E87D1A">
      <w:pPr>
        <w:rPr>
          <w:bCs/>
        </w:rPr>
      </w:pPr>
      <w:r>
        <w:rPr>
          <w:rStyle w:val="Style13ptBold"/>
        </w:rPr>
        <w:t xml:space="preserve">Kelly 15 </w:t>
      </w:r>
      <w:r>
        <w:rPr>
          <w:rStyle w:val="Style13ptBold"/>
          <w:b w:val="0"/>
          <w:sz w:val="22"/>
        </w:rPr>
        <w:t xml:space="preserve">(Kieran, Master's candidate studying history through Aotearoa/New Zealand's Massey University as of 2012, “The Refugee Crisis and the Genocidal Nature of US-NATO Interventions,” Global Research, September 7, 2015, </w:t>
      </w:r>
      <w:r w:rsidRPr="00722A12">
        <w:rPr>
          <w:rStyle w:val="Style13ptBold"/>
          <w:b w:val="0"/>
          <w:sz w:val="22"/>
        </w:rPr>
        <w:t>https://www.globalresearch.ca/the-refugee-crisis-and-the-genocidal-nature-of-us-nato-interventions/5474296</w:t>
      </w:r>
      <w:r>
        <w:rPr>
          <w:rStyle w:val="Style13ptBold"/>
          <w:b w:val="0"/>
          <w:sz w:val="22"/>
        </w:rPr>
        <w:t xml:space="preserve">)//glen </w:t>
      </w:r>
    </w:p>
    <w:p w14:paraId="26352850" w14:textId="1ABB2351" w:rsidR="00E87D1A" w:rsidRPr="005A251B" w:rsidRDefault="00E87D1A" w:rsidP="00E87D1A">
      <w:pPr>
        <w:rPr>
          <w:rStyle w:val="StyleUnderline"/>
          <w:sz w:val="14"/>
          <w:u w:val="none"/>
        </w:rPr>
      </w:pPr>
      <w:r w:rsidRPr="00110D57">
        <w:rPr>
          <w:rStyle w:val="StyleUnderline"/>
        </w:rPr>
        <w:t xml:space="preserve">Cumulatively, </w:t>
      </w:r>
      <w:r w:rsidRPr="005D2566">
        <w:rPr>
          <w:rStyle w:val="StyleUnderline"/>
          <w:b/>
        </w:rPr>
        <w:t>this has still become an historic era of mass death that</w:t>
      </w:r>
      <w:r w:rsidRPr="00722A12">
        <w:rPr>
          <w:rStyle w:val="StyleUnderline"/>
          <w:sz w:val="14"/>
          <w:u w:val="none"/>
        </w:rPr>
        <w:t xml:space="preserve"> in some respects </w:t>
      </w:r>
      <w:r w:rsidRPr="005D2566">
        <w:rPr>
          <w:rStyle w:val="StyleUnderline"/>
          <w:b/>
        </w:rPr>
        <w:t>resembles the “</w:t>
      </w:r>
      <w:proofErr w:type="spellStart"/>
      <w:r w:rsidRPr="005D2566">
        <w:rPr>
          <w:rStyle w:val="StyleUnderline"/>
          <w:b/>
        </w:rPr>
        <w:t>hyperexploitation</w:t>
      </w:r>
      <w:proofErr w:type="spellEnd"/>
      <w:r w:rsidRPr="005D2566">
        <w:rPr>
          <w:rStyle w:val="StyleUnderline"/>
          <w:b/>
        </w:rPr>
        <w:t>” and socio-economic destruction of “Scramble for Africa” and</w:t>
      </w:r>
      <w:r w:rsidRPr="00722A12">
        <w:rPr>
          <w:rStyle w:val="StyleUnderline"/>
          <w:sz w:val="14"/>
          <w:u w:val="none"/>
        </w:rPr>
        <w:t xml:space="preserve"> in other respects resembles </w:t>
      </w:r>
      <w:r w:rsidRPr="005D2566">
        <w:rPr>
          <w:rStyle w:val="StyleUnderline"/>
          <w:b/>
        </w:rPr>
        <w:t>German genocide</w:t>
      </w:r>
      <w:r w:rsidRPr="00110D57">
        <w:rPr>
          <w:rStyle w:val="StyleUnderline"/>
        </w:rPr>
        <w:t xml:space="preserve"> policies in occupied Europe.</w:t>
      </w:r>
      <w:r w:rsidRPr="00722A12">
        <w:rPr>
          <w:rStyle w:val="StyleUnderline"/>
          <w:sz w:val="14"/>
          <w:u w:val="none"/>
        </w:rPr>
        <w:t xml:space="preserve"> In future, when people come to add up the human cost of this new Holocaust they won’t be trying to prove their credibility by being conservative. </w:t>
      </w:r>
      <w:r w:rsidRPr="005D2566">
        <w:rPr>
          <w:rStyle w:val="StyleUnderline"/>
          <w:b/>
        </w:rPr>
        <w:t>Conservatism in such matters is nothing but purposeful inaccuracy and bias. When they calculate all of the excess mortality that has resulted from military, proxy, covert and economic intervention by the West in the post-9/11 era it will be in the tens of millions. It is already of the same order of magnitude as the Nazi Holocaust, and it is far from over.</w:t>
      </w:r>
      <w:r>
        <w:rPr>
          <w:rStyle w:val="StyleUnderline"/>
          <w:b/>
        </w:rPr>
        <w:t xml:space="preserve"> </w:t>
      </w:r>
      <w:r w:rsidRPr="00722A12">
        <w:rPr>
          <w:rStyle w:val="StyleUnderline"/>
          <w:sz w:val="14"/>
          <w:u w:val="none"/>
        </w:rPr>
        <w:t xml:space="preserve">We see a drowned boy in on a beach and the suffering strikes home. That is a tragedy, but the obscenity is not in the death of a small child. The obscenity is in the fact that it was an act of murder by Western states. Now try to picture what that obscenity looks like multiplied, and multiplied, and multiplied until the boy, </w:t>
      </w:r>
      <w:proofErr w:type="spellStart"/>
      <w:r w:rsidRPr="005D2566">
        <w:rPr>
          <w:rStyle w:val="StyleUnderline"/>
          <w:b/>
        </w:rPr>
        <w:t>Aylan</w:t>
      </w:r>
      <w:proofErr w:type="spellEnd"/>
      <w:r w:rsidRPr="005D2566">
        <w:rPr>
          <w:rStyle w:val="StyleUnderline"/>
          <w:b/>
        </w:rPr>
        <w:t xml:space="preserve"> Kurdi, is just a grain of sand on that beach.</w:t>
      </w:r>
      <w:r w:rsidRPr="00722A12">
        <w:rPr>
          <w:rStyle w:val="StyleUnderline"/>
          <w:sz w:val="14"/>
          <w:u w:val="none"/>
        </w:rPr>
        <w:t xml:space="preserve"> It seems almost serene, but that is an illusion. </w:t>
      </w:r>
      <w:r w:rsidRPr="005D2566">
        <w:rPr>
          <w:rStyle w:val="StyleUnderline"/>
          <w:b/>
        </w:rPr>
        <w:t xml:space="preserve">We are </w:t>
      </w:r>
      <w:proofErr w:type="spellStart"/>
      <w:r w:rsidRPr="005D2566">
        <w:rPr>
          <w:rStyle w:val="StyleUnderline"/>
          <w:b/>
        </w:rPr>
        <w:t>socialised</w:t>
      </w:r>
      <w:proofErr w:type="spellEnd"/>
      <w:r w:rsidRPr="005D2566">
        <w:rPr>
          <w:rStyle w:val="StyleUnderline"/>
          <w:b/>
        </w:rPr>
        <w:t xml:space="preserve"> to lack</w:t>
      </w:r>
      <w:r w:rsidRPr="00110D57">
        <w:rPr>
          <w:rStyle w:val="StyleUnderline"/>
        </w:rPr>
        <w:t xml:space="preserve"> what is called </w:t>
      </w:r>
      <w:r w:rsidRPr="005D2566">
        <w:rPr>
          <w:rStyle w:val="StyleUnderline"/>
          <w:b/>
        </w:rPr>
        <w:t>“statistical empathy” and that lack makes us irrational.</w:t>
      </w:r>
      <w:r w:rsidRPr="00722A12">
        <w:rPr>
          <w:rStyle w:val="StyleUnderline"/>
          <w:sz w:val="14"/>
          <w:u w:val="none"/>
        </w:rPr>
        <w:t xml:space="preserve"> Whenever we face the statistics of human pain and loss we must learn to counter this unnatural detachment by making ourselves face the full individual humanity of victims. The key to understanding the Holocaust is not to obsess about the evil Nazi race hatred and cruel machinery of death, it is to picture a child dying in agony in the dark of a crowded gas chamber and to juxtapose that with the callous indifference of Germans, of French, of English and of many others to the fate of that child at the time. Without compassion, we are intellectually as well as morally stunted. Understanding the ongoing holocaust means you must picture a burned child dying slowly, crying for help that will never come, in the dark rubble of a shelled home next to the corpses of her mother and father. Now juxtapose that with the callous indifference we are induced to feel until we are told that it is officially a crime committed by villains rather than regrettable collateral damage stemming from benignly intended Western acts. After the fact we care, but at that time of the </w:t>
      </w:r>
      <w:proofErr w:type="spellStart"/>
      <w:r w:rsidRPr="00722A12">
        <w:rPr>
          <w:rStyle w:val="StyleUnderline"/>
          <w:sz w:val="14"/>
          <w:u w:val="none"/>
        </w:rPr>
        <w:t>Judeocide</w:t>
      </w:r>
      <w:proofErr w:type="spellEnd"/>
      <w:r w:rsidRPr="00722A12">
        <w:rPr>
          <w:rStyle w:val="StyleUnderline"/>
          <w:sz w:val="14"/>
          <w:u w:val="none"/>
        </w:rPr>
        <w:t xml:space="preserve"> almost every country sent Jewish refugees back to certain death. People reacted with callousness and also vile contempt to Jewish refugees, almost exactly like the British tourists who have recently wished mass death on the “tides of filth” that are ruining their playground on the Greek isle of Kos. </w:t>
      </w:r>
      <w:r w:rsidRPr="005D2566">
        <w:rPr>
          <w:rStyle w:val="StyleUnderline"/>
          <w:b/>
        </w:rPr>
        <w:t>To avoid the truth, we select only certain victims as being worthy and fully human.</w:t>
      </w:r>
      <w:r w:rsidRPr="00722A12">
        <w:rPr>
          <w:rStyle w:val="StyleUnderline"/>
          <w:sz w:val="14"/>
          <w:u w:val="none"/>
        </w:rPr>
        <w:t xml:space="preserve"> When it becomes officially correct to feel compassion, we create cartoon villains to blame who, by their very conception, are aberrations and departures from a systemic norm. It might be the Zionist lobby, or Netanyahu or Trump or the </w:t>
      </w:r>
      <w:proofErr w:type="spellStart"/>
      <w:r w:rsidRPr="00722A12">
        <w:rPr>
          <w:rStyle w:val="StyleUnderline"/>
          <w:sz w:val="14"/>
          <w:u w:val="none"/>
        </w:rPr>
        <w:t>Kochs</w:t>
      </w:r>
      <w:proofErr w:type="spellEnd"/>
      <w:r w:rsidRPr="00722A12">
        <w:rPr>
          <w:rStyle w:val="StyleUnderline"/>
          <w:sz w:val="14"/>
          <w:u w:val="none"/>
        </w:rPr>
        <w:t xml:space="preserve"> or the military-industrial complex, but it must be something other than business as usual. This thinking is cowardice. It is stupidity. It is self-serving. It is morally and intellectually bankrupt. </w:t>
      </w:r>
      <w:r w:rsidRPr="005D2566">
        <w:rPr>
          <w:rStyle w:val="StyleUnderline"/>
          <w:b/>
        </w:rPr>
        <w:t>There is a new Holocaust happening now and it is the logical outcome of US imperialism.</w:t>
      </w:r>
      <w:r>
        <w:rPr>
          <w:rStyle w:val="StyleUnderline"/>
          <w:b/>
        </w:rPr>
        <w:t xml:space="preserve"> </w:t>
      </w:r>
      <w:r w:rsidRPr="00722A12">
        <w:rPr>
          <w:rStyle w:val="StyleUnderline"/>
          <w:sz w:val="14"/>
          <w:u w:val="none"/>
        </w:rPr>
        <w:t xml:space="preserve">In the final analysis, </w:t>
      </w:r>
      <w:r w:rsidRPr="005D2566">
        <w:rPr>
          <w:rStyle w:val="StyleUnderline"/>
          <w:b/>
        </w:rPr>
        <w:t>the refugees are the result of years of conflict, destruction and suffering.</w:t>
      </w:r>
      <w:r w:rsidRPr="00722A12">
        <w:rPr>
          <w:rStyle w:val="StyleUnderline"/>
          <w:b/>
          <w:sz w:val="14"/>
          <w:u w:val="none"/>
        </w:rPr>
        <w:t xml:space="preserve"> </w:t>
      </w:r>
      <w:r w:rsidRPr="00722A12">
        <w:rPr>
          <w:rStyle w:val="StyleUnderline"/>
          <w:sz w:val="14"/>
          <w:u w:val="none"/>
        </w:rPr>
        <w:t xml:space="preserve">The scariest thing is that </w:t>
      </w:r>
      <w:r w:rsidRPr="005D2566">
        <w:rPr>
          <w:rStyle w:val="StyleUnderline"/>
          <w:b/>
        </w:rPr>
        <w:t>we are incapable of stopping the progress of this plague because we will not face up to the principles behind it.</w:t>
      </w:r>
      <w:r w:rsidRPr="00722A12">
        <w:rPr>
          <w:rStyle w:val="StyleUnderline"/>
          <w:sz w:val="14"/>
          <w:u w:val="none"/>
        </w:rPr>
        <w:t xml:space="preserve"> It has become a one-way street. Areas that are lost to civil strife can never find peace. </w:t>
      </w:r>
      <w:r w:rsidRPr="005D2566">
        <w:rPr>
          <w:rStyle w:val="StyleUnderline"/>
          <w:b/>
        </w:rPr>
        <w:t>Cities reduced to rubble can never be rebuilt. Communities that are torn apart can never again knit together. Worse will come and it will not end until the US empire is destroyed.</w:t>
      </w:r>
      <w:r w:rsidRPr="00722A12">
        <w:rPr>
          <w:rStyle w:val="StyleUnderline"/>
          <w:sz w:val="14"/>
          <w:u w:val="none"/>
        </w:rPr>
        <w:t xml:space="preserve"> Please let us find a way to do that without another World War.</w:t>
      </w:r>
    </w:p>
    <w:p w14:paraId="60585B01" w14:textId="77777777" w:rsidR="00E87D1A" w:rsidRDefault="00E87D1A" w:rsidP="00E87D1A">
      <w:pPr>
        <w:pStyle w:val="Heading4"/>
        <w:rPr>
          <w:rStyle w:val="StyleUnderline"/>
          <w:sz w:val="26"/>
          <w:szCs w:val="26"/>
          <w:u w:val="none"/>
        </w:rPr>
      </w:pPr>
      <w:r>
        <w:rPr>
          <w:rStyle w:val="StyleUnderline"/>
          <w:sz w:val="26"/>
          <w:szCs w:val="26"/>
          <w:u w:val="none"/>
        </w:rPr>
        <w:t>Racist double-standards</w:t>
      </w:r>
    </w:p>
    <w:p w14:paraId="38A827D1" w14:textId="77777777" w:rsidR="00E87D1A" w:rsidRPr="00546A56" w:rsidRDefault="00E87D1A" w:rsidP="00E87D1A">
      <w:pPr>
        <w:rPr>
          <w:rStyle w:val="Style13ptBold"/>
          <w:b w:val="0"/>
          <w:sz w:val="22"/>
        </w:rPr>
      </w:pPr>
      <w:r>
        <w:rPr>
          <w:rStyle w:val="Style13ptBold"/>
        </w:rPr>
        <w:t xml:space="preserve">Kelly 12 </w:t>
      </w:r>
      <w:r>
        <w:rPr>
          <w:rStyle w:val="Style13ptBold"/>
          <w:b w:val="0"/>
          <w:sz w:val="22"/>
        </w:rPr>
        <w:t xml:space="preserve">(Kieran, Master's candidate studying history through Aotearoa/New Zealand's Massey University as of 2012, “The Role of Genocide Scholars in the Misuse of “Genocide,”” On Genocide, 2012, </w:t>
      </w:r>
      <w:r w:rsidRPr="00546A56">
        <w:rPr>
          <w:rStyle w:val="Style13ptBold"/>
          <w:b w:val="0"/>
          <w:sz w:val="22"/>
        </w:rPr>
        <w:t>https://ongenocide.files.wordpress.com/2012/02/genocide-scholarship.pdf</w:t>
      </w:r>
      <w:r>
        <w:rPr>
          <w:rStyle w:val="Style13ptBold"/>
          <w:b w:val="0"/>
          <w:sz w:val="22"/>
        </w:rPr>
        <w:t xml:space="preserve">)//glen </w:t>
      </w:r>
    </w:p>
    <w:p w14:paraId="422751DA" w14:textId="18468E5B" w:rsidR="00E87D1A" w:rsidRPr="005A251B" w:rsidRDefault="00E87D1A" w:rsidP="00E87D1A">
      <w:pPr>
        <w:rPr>
          <w:sz w:val="14"/>
        </w:rPr>
      </w:pPr>
      <w:r w:rsidRPr="00546A56">
        <w:rPr>
          <w:sz w:val="14"/>
        </w:rPr>
        <w:t xml:space="preserve">How then do genocide scholars further the atomization of knowledge which exculpates the US in serial genocides and creates a dissonance regarding pre- and post-invasion US policy in Iraq? </w:t>
      </w:r>
      <w:r w:rsidRPr="00546A56">
        <w:rPr>
          <w:b/>
          <w:u w:val="single"/>
        </w:rPr>
        <w:t>The maximum utility of the word “genocide” for the US would be</w:t>
      </w:r>
      <w:r w:rsidRPr="00546A56">
        <w:rPr>
          <w:u w:val="single"/>
        </w:rPr>
        <w:t xml:space="preserve"> achieved by </w:t>
      </w:r>
      <w:r w:rsidRPr="00546A56">
        <w:rPr>
          <w:b/>
          <w:u w:val="single"/>
        </w:rPr>
        <w:t>dissociating the word from</w:t>
      </w:r>
      <w:r w:rsidRPr="00546A56">
        <w:rPr>
          <w:u w:val="single"/>
        </w:rPr>
        <w:t xml:space="preserve"> inter-state acts of war, from the use of </w:t>
      </w:r>
      <w:r w:rsidRPr="00546A56">
        <w:rPr>
          <w:b/>
          <w:u w:val="single"/>
        </w:rPr>
        <w:t>expensive military technology, and</w:t>
      </w:r>
      <w:r w:rsidRPr="00546A56">
        <w:rPr>
          <w:u w:val="single"/>
        </w:rPr>
        <w:t xml:space="preserve"> from </w:t>
      </w:r>
      <w:r w:rsidRPr="00546A56">
        <w:rPr>
          <w:b/>
          <w:u w:val="single"/>
        </w:rPr>
        <w:t>the developed world altogether; the associations should instead be with people of color, in poor countries,</w:t>
      </w:r>
      <w:r w:rsidRPr="00546A56">
        <w:rPr>
          <w:u w:val="single"/>
        </w:rPr>
        <w:t xml:space="preserve"> against their own citizens, </w:t>
      </w:r>
      <w:r w:rsidRPr="00546A56">
        <w:rPr>
          <w:b/>
          <w:u w:val="single"/>
        </w:rPr>
        <w:t>using small arms rather than</w:t>
      </w:r>
      <w:r w:rsidRPr="00546A56">
        <w:rPr>
          <w:u w:val="single"/>
        </w:rPr>
        <w:t xml:space="preserve">, for example, </w:t>
      </w:r>
      <w:r w:rsidRPr="00546A56">
        <w:rPr>
          <w:b/>
          <w:u w:val="single"/>
        </w:rPr>
        <w:t>cluster bombs or depleted uranium.</w:t>
      </w:r>
      <w:r w:rsidRPr="00546A56">
        <w:rPr>
          <w:sz w:val="14"/>
        </w:rPr>
        <w:t xml:space="preserve"> By an amazing coincidence, that is exactly the sort of imagery which is becoming ever more commonplace in both the mainstream and the academic discourse of genocide. Many genocide scholars are skeptical of “humanitarian intervention” in specific terms, but they are themselves key producers of the discourse. Genocide scholars furnish the malleable politicized definitional discourse on the meaning of “genocide” and partake in the </w:t>
      </w:r>
      <w:r w:rsidRPr="00546A56">
        <w:rPr>
          <w:rStyle w:val="StyleUnderline"/>
          <w:b/>
        </w:rPr>
        <w:t xml:space="preserve">pervasive and immense double standards </w:t>
      </w:r>
      <w:r w:rsidRPr="00546A56">
        <w:rPr>
          <w:rStyle w:val="StyleUnderline"/>
        </w:rPr>
        <w:t xml:space="preserve">which </w:t>
      </w:r>
      <w:r w:rsidRPr="00546A56">
        <w:rPr>
          <w:rStyle w:val="StyleUnderline"/>
          <w:b/>
        </w:rPr>
        <w:t>permeate scholarly and mass media discourse.</w:t>
      </w:r>
      <w:r w:rsidRPr="00546A56">
        <w:rPr>
          <w:sz w:val="14"/>
        </w:rPr>
        <w:t xml:space="preserve"> The former matter is the focus of this article, but I will illustrate the latter with a single commonplace example.</w:t>
      </w:r>
    </w:p>
    <w:p w14:paraId="797BDD47" w14:textId="77777777" w:rsidR="00E87D1A" w:rsidRDefault="00E87D1A" w:rsidP="00E87D1A">
      <w:pPr>
        <w:pStyle w:val="Heading4"/>
      </w:pPr>
      <w:r>
        <w:t>Falsification of evidence, underreporting, and methodology</w:t>
      </w:r>
    </w:p>
    <w:p w14:paraId="1FE4D8C4" w14:textId="77777777" w:rsidR="00E87D1A" w:rsidRPr="00546A56" w:rsidRDefault="00E87D1A" w:rsidP="00E87D1A">
      <w:pPr>
        <w:rPr>
          <w:rStyle w:val="Style13ptBold"/>
          <w:b w:val="0"/>
          <w:sz w:val="22"/>
        </w:rPr>
      </w:pPr>
      <w:r>
        <w:rPr>
          <w:rStyle w:val="Style13ptBold"/>
        </w:rPr>
        <w:t xml:space="preserve">Kelly 12 </w:t>
      </w:r>
      <w:r>
        <w:rPr>
          <w:rStyle w:val="Style13ptBold"/>
          <w:b w:val="0"/>
          <w:sz w:val="22"/>
        </w:rPr>
        <w:t xml:space="preserve">(Kieran, Master's candidate studying history through Aotearoa/New Zealand's Massey University as of 2012, “The Role of Genocide Scholars in the Misuse of “Genocide,”” On Genocide, 2012, </w:t>
      </w:r>
      <w:r w:rsidRPr="00546A56">
        <w:rPr>
          <w:rStyle w:val="Style13ptBold"/>
          <w:b w:val="0"/>
          <w:sz w:val="22"/>
        </w:rPr>
        <w:t>https://ongenocide.files.wordpress.com/2012/02/genocide-scholarship.pdf</w:t>
      </w:r>
      <w:r>
        <w:rPr>
          <w:rStyle w:val="Style13ptBold"/>
          <w:b w:val="0"/>
          <w:sz w:val="22"/>
        </w:rPr>
        <w:t xml:space="preserve">)//glen </w:t>
      </w:r>
    </w:p>
    <w:p w14:paraId="295CA74E" w14:textId="77777777" w:rsidR="00E87D1A" w:rsidRDefault="00E87D1A" w:rsidP="00E87D1A">
      <w:pPr>
        <w:rPr>
          <w:sz w:val="14"/>
        </w:rPr>
      </w:pPr>
      <w:proofErr w:type="spellStart"/>
      <w:r w:rsidRPr="00546A56">
        <w:rPr>
          <w:sz w:val="14"/>
        </w:rPr>
        <w:t>Ugŭr</w:t>
      </w:r>
      <w:proofErr w:type="spellEnd"/>
      <w:r w:rsidRPr="00546A56">
        <w:rPr>
          <w:sz w:val="14"/>
        </w:rPr>
        <w:t xml:space="preserve"> </w:t>
      </w:r>
      <w:proofErr w:type="spellStart"/>
      <w:r w:rsidRPr="00546A56">
        <w:rPr>
          <w:sz w:val="14"/>
        </w:rPr>
        <w:t>Ümit</w:t>
      </w:r>
      <w:proofErr w:type="spellEnd"/>
      <w:r w:rsidRPr="00546A56">
        <w:rPr>
          <w:sz w:val="14"/>
        </w:rPr>
        <w:t xml:space="preserve"> </w:t>
      </w:r>
      <w:proofErr w:type="spellStart"/>
      <w:r w:rsidRPr="00546A56">
        <w:rPr>
          <w:sz w:val="14"/>
        </w:rPr>
        <w:t>Üngör</w:t>
      </w:r>
      <w:proofErr w:type="spellEnd"/>
      <w:r w:rsidRPr="00546A56">
        <w:rPr>
          <w:sz w:val="14"/>
        </w:rPr>
        <w:t xml:space="preserve"> derides the approval of the “Iraq 2003 model” as a model of humanitarian intervention. However, he backs this criticism with “the 106,035 civilian deaths” which had occurred according to Iraq Body Count (IBC).18 I have already cited </w:t>
      </w:r>
      <w:r w:rsidRPr="00546A56">
        <w:rPr>
          <w:rStyle w:val="StyleUnderline"/>
        </w:rPr>
        <w:t>studies</w:t>
      </w:r>
      <w:r w:rsidRPr="00546A56">
        <w:rPr>
          <w:sz w:val="14"/>
        </w:rPr>
        <w:t xml:space="preserve"> which </w:t>
      </w:r>
      <w:r w:rsidRPr="00546A56">
        <w:rPr>
          <w:rStyle w:val="StyleUnderline"/>
        </w:rPr>
        <w:t>suggest an entirely different order magnitude for civilian deaths.</w:t>
      </w:r>
      <w:r w:rsidRPr="00546A56">
        <w:rPr>
          <w:sz w:val="14"/>
        </w:rPr>
        <w:t xml:space="preserve"> These are not without their </w:t>
      </w:r>
      <w:r w:rsidRPr="00546A56">
        <w:rPr>
          <w:rStyle w:val="StyleUnderline"/>
        </w:rPr>
        <w:t>critics</w:t>
      </w:r>
      <w:r w:rsidRPr="00546A56">
        <w:rPr>
          <w:sz w:val="14"/>
        </w:rPr>
        <w:t xml:space="preserve">. Michael </w:t>
      </w:r>
      <w:proofErr w:type="spellStart"/>
      <w:r w:rsidRPr="00546A56">
        <w:rPr>
          <w:sz w:val="14"/>
        </w:rPr>
        <w:t>Spagat</w:t>
      </w:r>
      <w:proofErr w:type="spellEnd"/>
      <w:r w:rsidRPr="00546A56">
        <w:rPr>
          <w:sz w:val="14"/>
        </w:rPr>
        <w:t xml:space="preserve">, for example, has </w:t>
      </w:r>
      <w:r w:rsidRPr="00546A56">
        <w:rPr>
          <w:rStyle w:val="StyleUnderline"/>
        </w:rPr>
        <w:t>indicated to many irregularities</w:t>
      </w:r>
      <w:r w:rsidRPr="00546A56">
        <w:rPr>
          <w:sz w:val="14"/>
        </w:rPr>
        <w:t xml:space="preserve"> in the Lancet study cited (L2) above </w:t>
      </w:r>
      <w:r w:rsidRPr="00546A56">
        <w:rPr>
          <w:u w:val="single"/>
        </w:rPr>
        <w:t xml:space="preserve">and suggests strongly that </w:t>
      </w:r>
      <w:r w:rsidRPr="00C07C0E">
        <w:rPr>
          <w:b/>
          <w:u w:val="single"/>
        </w:rPr>
        <w:t>there has been both fabrication and falsification of evidence.</w:t>
      </w:r>
      <w:r w:rsidRPr="00546A56">
        <w:rPr>
          <w:sz w:val="14"/>
        </w:rPr>
        <w:t xml:space="preserve">19 However, none of this brings us closer to an understanding of mortality in Iraq – </w:t>
      </w:r>
      <w:proofErr w:type="spellStart"/>
      <w:r w:rsidRPr="00546A56">
        <w:rPr>
          <w:sz w:val="14"/>
        </w:rPr>
        <w:t>Spagat</w:t>
      </w:r>
      <w:proofErr w:type="spellEnd"/>
      <w:r w:rsidRPr="00546A56">
        <w:rPr>
          <w:sz w:val="14"/>
        </w:rPr>
        <w:t xml:space="preserve">, for instance is only interested in matters which inflate L2's reported mortality, not all of the </w:t>
      </w:r>
      <w:r w:rsidRPr="00C07C0E">
        <w:rPr>
          <w:b/>
          <w:u w:val="single"/>
        </w:rPr>
        <w:t>situational and methodological factors</w:t>
      </w:r>
      <w:r w:rsidRPr="00546A56">
        <w:rPr>
          <w:sz w:val="14"/>
        </w:rPr>
        <w:t xml:space="preserve"> which </w:t>
      </w:r>
      <w:r w:rsidRPr="00C07C0E">
        <w:rPr>
          <w:b/>
          <w:u w:val="single"/>
        </w:rPr>
        <w:t>caused under-reporting.</w:t>
      </w:r>
      <w:r w:rsidRPr="00C07C0E">
        <w:rPr>
          <w:b/>
          <w:sz w:val="14"/>
        </w:rPr>
        <w:t xml:space="preserve"> </w:t>
      </w:r>
      <w:r w:rsidRPr="00546A56">
        <w:rPr>
          <w:sz w:val="14"/>
        </w:rPr>
        <w:t xml:space="preserve">I cannot herein detail all of the fragmentary data which would suggest that L2 is in the region of the correct figure, though </w:t>
      </w:r>
      <w:r w:rsidRPr="00C07C0E">
        <w:rPr>
          <w:b/>
          <w:u w:val="single"/>
        </w:rPr>
        <w:t>a meta-study in Conflict and Health does support the superiority of population studies against “passive reporting“</w:t>
      </w:r>
      <w:r w:rsidRPr="00546A56">
        <w:rPr>
          <w:sz w:val="14"/>
        </w:rPr>
        <w:t xml:space="preserve"> such as that of IBC.20 Killing two birds with one stone, however, we can get a good idea of just how massively understated the IBC figure is. Consider that 6 months before </w:t>
      </w:r>
      <w:proofErr w:type="spellStart"/>
      <w:r w:rsidRPr="00546A56">
        <w:rPr>
          <w:sz w:val="14"/>
        </w:rPr>
        <w:t>Üngör</w:t>
      </w:r>
      <w:proofErr w:type="spellEnd"/>
      <w:r w:rsidRPr="00546A56">
        <w:rPr>
          <w:sz w:val="14"/>
        </w:rPr>
        <w:t xml:space="preserve"> published his article, the IBC figure jumped 14% overnight, already making his figure (accessed 2 months before the jump) inadequate. The reason was the release of Wikileaks's Iraq War Logs (IWL). IBC claimed to have found an extra 15,000 civilian deaths,21 but a group from Columbia University School of Public Health found that 72% of the 66,000 civilian deaths were not accounted for by IBC,22 hence only 17% of IBCs ci-devant 107,000 were found in the IWL. Given that there is likely to be a greater than random overlap, when analyzed these figures actually suggest a mortality above 400,000 and do not preclude much higher figures.23 Bear in mind that the IWL is thought to cover about 50% of US military reports (omitting special forces actions, for example, not to mention the incident shown in the footage released as Collateral Murder). Also remember that, as with the “mere gook rule” in Vietnam,24 </w:t>
      </w:r>
      <w:r w:rsidRPr="00C07C0E">
        <w:rPr>
          <w:rStyle w:val="StyleUnderline"/>
          <w:b/>
        </w:rPr>
        <w:t>US forces regularly report civilian deaths</w:t>
      </w:r>
      <w:r w:rsidRPr="00C07C0E">
        <w:rPr>
          <w:b/>
          <w:sz w:val="14"/>
        </w:rPr>
        <w:t xml:space="preserve"> </w:t>
      </w:r>
      <w:r w:rsidRPr="00546A56">
        <w:rPr>
          <w:sz w:val="14"/>
        </w:rPr>
        <w:t xml:space="preserve">at their own hands, such as those in Collateral Murder, </w:t>
      </w:r>
      <w:r w:rsidRPr="00C07C0E">
        <w:rPr>
          <w:rStyle w:val="StyleUnderline"/>
          <w:b/>
        </w:rPr>
        <w:t>as being combatant deaths as a matter of policy.</w:t>
      </w:r>
      <w:r w:rsidRPr="00546A56">
        <w:rPr>
          <w:sz w:val="14"/>
        </w:rPr>
        <w:t>25</w:t>
      </w:r>
    </w:p>
    <w:p w14:paraId="0CBC7804" w14:textId="34C3D2C9" w:rsidR="00E87D1A" w:rsidRDefault="00E87D1A" w:rsidP="00E87D1A">
      <w:pPr>
        <w:pStyle w:val="Heading3"/>
      </w:pPr>
      <w:r>
        <w:t>2nc t</w:t>
      </w:r>
      <w:r w:rsidR="005A251B">
        <w:t>/</w:t>
      </w:r>
      <w:r>
        <w:t>refugees</w:t>
      </w:r>
    </w:p>
    <w:p w14:paraId="3554F5DD" w14:textId="77777777" w:rsidR="00E87D1A" w:rsidRDefault="00E87D1A" w:rsidP="00E87D1A">
      <w:pPr>
        <w:pStyle w:val="Heading4"/>
      </w:pPr>
      <w:r>
        <w:t>The pursuit of American hegemony is the root cause of the refugee crisis – 14 years of North African and Middle Eastern genocide</w:t>
      </w:r>
    </w:p>
    <w:p w14:paraId="1768F2E8" w14:textId="77777777" w:rsidR="00E87D1A" w:rsidRPr="00722A12" w:rsidRDefault="00E87D1A" w:rsidP="00E87D1A">
      <w:pPr>
        <w:rPr>
          <w:bCs/>
        </w:rPr>
      </w:pPr>
      <w:r>
        <w:rPr>
          <w:rStyle w:val="Style13ptBold"/>
        </w:rPr>
        <w:t xml:space="preserve">Kelly 15 </w:t>
      </w:r>
      <w:r>
        <w:rPr>
          <w:rStyle w:val="Style13ptBold"/>
          <w:b w:val="0"/>
          <w:sz w:val="22"/>
        </w:rPr>
        <w:t xml:space="preserve">(Kieran, Master's candidate studying history through Aotearoa/New Zealand's Massey University as of 2012, “The Refugee Crisis and the Genocidal Nature of US-NATO Interventions,” Global Research, September 7, 2015, </w:t>
      </w:r>
      <w:r w:rsidRPr="00722A12">
        <w:rPr>
          <w:rStyle w:val="Style13ptBold"/>
          <w:b w:val="0"/>
          <w:sz w:val="22"/>
        </w:rPr>
        <w:t>https://www.globalresearch.ca/the-refugee-crisis-and-the-genocidal-nature-of-us-nato-interventions/5474296</w:t>
      </w:r>
      <w:r>
        <w:rPr>
          <w:rStyle w:val="Style13ptBold"/>
          <w:b w:val="0"/>
          <w:sz w:val="22"/>
        </w:rPr>
        <w:t xml:space="preserve">)//glen </w:t>
      </w:r>
    </w:p>
    <w:p w14:paraId="303B7D08" w14:textId="77777777" w:rsidR="00E87D1A" w:rsidRPr="005D2566" w:rsidRDefault="00E87D1A" w:rsidP="00E87D1A">
      <w:pPr>
        <w:rPr>
          <w:rStyle w:val="StyleUnderline"/>
          <w:sz w:val="14"/>
          <w:u w:val="none"/>
        </w:rPr>
      </w:pPr>
      <w:r w:rsidRPr="00177A33">
        <w:rPr>
          <w:rStyle w:val="StyleUnderline"/>
        </w:rPr>
        <w:t xml:space="preserve">The world has suddenly </w:t>
      </w:r>
      <w:proofErr w:type="spellStart"/>
      <w:r w:rsidRPr="00177A33">
        <w:rPr>
          <w:rStyle w:val="StyleUnderline"/>
        </w:rPr>
        <w:t>realised</w:t>
      </w:r>
      <w:proofErr w:type="spellEnd"/>
      <w:r w:rsidRPr="00177A33">
        <w:rPr>
          <w:rStyle w:val="StyleUnderline"/>
        </w:rPr>
        <w:t xml:space="preserve"> that </w:t>
      </w:r>
      <w:r w:rsidRPr="005D2566">
        <w:rPr>
          <w:rStyle w:val="StyleUnderline"/>
          <w:b/>
        </w:rPr>
        <w:t>there is a “refugee crisis”.</w:t>
      </w:r>
      <w:r w:rsidRPr="005D2566">
        <w:rPr>
          <w:sz w:val="14"/>
        </w:rPr>
        <w:t xml:space="preserve"> There are more refugees now than at any time since World War II. The number has grown three-fold since the end of 2001. </w:t>
      </w:r>
      <w:r w:rsidRPr="005D2566">
        <w:rPr>
          <w:rStyle w:val="StyleUnderline"/>
          <w:b/>
        </w:rPr>
        <w:t>The problem is treated as if it arose just recently</w:t>
      </w:r>
      <w:r w:rsidRPr="00177A33">
        <w:rPr>
          <w:rStyle w:val="StyleUnderline"/>
        </w:rPr>
        <w:t xml:space="preserve">, but it has been a long time coming. The pressure has been building and building until it has burst the dams of </w:t>
      </w:r>
      <w:proofErr w:type="spellStart"/>
      <w:r w:rsidRPr="00177A33">
        <w:rPr>
          <w:rStyle w:val="StyleUnderline"/>
        </w:rPr>
        <w:t>wilful</w:t>
      </w:r>
      <w:proofErr w:type="spellEnd"/>
      <w:r w:rsidRPr="00177A33">
        <w:rPr>
          <w:rStyle w:val="StyleUnderline"/>
        </w:rPr>
        <w:t xml:space="preserve"> ignorance.</w:t>
      </w:r>
      <w:r>
        <w:rPr>
          <w:rStyle w:val="StyleUnderline"/>
        </w:rPr>
        <w:t xml:space="preserve"> </w:t>
      </w:r>
      <w:r w:rsidRPr="005D2566">
        <w:rPr>
          <w:rStyle w:val="StyleUnderline"/>
          <w:b/>
        </w:rPr>
        <w:t>Death and despair has migrated to the doorsteps of Europe.</w:t>
      </w:r>
      <w:r w:rsidRPr="005D2566">
        <w:rPr>
          <w:sz w:val="14"/>
        </w:rPr>
        <w:t xml:space="preserve"> But people do not simply abandon home and native land for an insecure dangerous future of desperate struggle. </w:t>
      </w:r>
      <w:r w:rsidRPr="00177A33">
        <w:rPr>
          <w:rStyle w:val="StyleUnderline"/>
        </w:rPr>
        <w:t xml:space="preserve">The forces that have created this crisis are massive and historic in scale. </w:t>
      </w:r>
      <w:r w:rsidRPr="005D2566">
        <w:rPr>
          <w:rStyle w:val="StyleUnderline"/>
          <w:b/>
        </w:rPr>
        <w:t xml:space="preserve">People are now confronted with a tiny fraction of the horrors that have been visited upon millions and millions in the last 14 years. The refugee crisis is merely a symptom of the far greater and far more brutal reality. This is not just a “current crisis” to last a dozen news cycles, and </w:t>
      </w:r>
      <w:r w:rsidRPr="005D2566">
        <w:rPr>
          <w:rStyle w:val="Emphasis"/>
        </w:rPr>
        <w:t>it will not be resolved by humanitarian support.</w:t>
      </w:r>
      <w:r>
        <w:rPr>
          <w:rStyle w:val="StyleUnderline"/>
          <w:b/>
        </w:rPr>
        <w:t xml:space="preserve"> </w:t>
      </w:r>
      <w:r w:rsidRPr="005D2566">
        <w:rPr>
          <w:sz w:val="14"/>
        </w:rPr>
        <w:t xml:space="preserve">The current crisis is similar in magnitude to that of World War II because the events causing it are nearly as epochal and momentous as a World War. Those who leave their homelands now face much greater peril of death than asylum seekers faced 20 years ago, yet despite this their numbers have swollen to the tens of millions. </w:t>
      </w:r>
      <w:r w:rsidRPr="005D2566">
        <w:rPr>
          <w:rStyle w:val="StyleUnderline"/>
          <w:b/>
        </w:rPr>
        <w:t>The crisis has been caused by a new Holocaust, but</w:t>
      </w:r>
      <w:r w:rsidRPr="00110D57">
        <w:rPr>
          <w:rStyle w:val="StyleUnderline"/>
        </w:rPr>
        <w:t xml:space="preserve"> it is </w:t>
      </w:r>
      <w:r w:rsidRPr="005D2566">
        <w:rPr>
          <w:rStyle w:val="StyleUnderline"/>
          <w:b/>
        </w:rPr>
        <w:t>one we refuse to acknowledge.</w:t>
      </w:r>
      <w:r w:rsidRPr="00110D57">
        <w:rPr>
          <w:rStyle w:val="StyleUnderline"/>
        </w:rPr>
        <w:t xml:space="preserve"> The facts of the mass violence and mass destruction are not hidden. </w:t>
      </w:r>
      <w:r w:rsidRPr="005D2566">
        <w:rPr>
          <w:rStyle w:val="StyleUnderline"/>
          <w:b/>
        </w:rPr>
        <w:t xml:space="preserve">We can see the destruction and death that follows Western intervention, but we have been living in </w:t>
      </w:r>
      <w:proofErr w:type="spellStart"/>
      <w:r w:rsidRPr="005D2566">
        <w:rPr>
          <w:rStyle w:val="StyleUnderline"/>
          <w:b/>
        </w:rPr>
        <w:t>wilful</w:t>
      </w:r>
      <w:proofErr w:type="spellEnd"/>
      <w:r w:rsidRPr="005D2566">
        <w:rPr>
          <w:rStyle w:val="StyleUnderline"/>
          <w:b/>
        </w:rPr>
        <w:t xml:space="preserve"> ignorance and denial, just as the Germans denied the obvious fact</w:t>
      </w:r>
      <w:r w:rsidRPr="00110D57">
        <w:rPr>
          <w:rStyle w:val="StyleUnderline"/>
        </w:rPr>
        <w:t xml:space="preserve"> and nature </w:t>
      </w:r>
      <w:r w:rsidRPr="005D2566">
        <w:rPr>
          <w:rStyle w:val="StyleUnderline"/>
          <w:b/>
        </w:rPr>
        <w:t>of German genocide.</w:t>
      </w:r>
      <w:r w:rsidRPr="00110D57">
        <w:rPr>
          <w:rStyle w:val="StyleUnderline"/>
        </w:rPr>
        <w:t xml:space="preserve"> We don’t want to understand. However, like the Germans under Nazism, our self-serving ignorance </w:t>
      </w:r>
      <w:r w:rsidRPr="005D2566">
        <w:rPr>
          <w:rStyle w:val="StyleUnderline"/>
          <w:b/>
        </w:rPr>
        <w:t>is nurtured and magnified by a propaganda discourse</w:t>
      </w:r>
      <w:r w:rsidRPr="00110D57">
        <w:rPr>
          <w:rStyle w:val="StyleUnderline"/>
        </w:rPr>
        <w:t xml:space="preserve"> that is </w:t>
      </w:r>
      <w:r w:rsidRPr="005D2566">
        <w:rPr>
          <w:rStyle w:val="StyleUnderline"/>
          <w:b/>
        </w:rPr>
        <w:t>in our news and entertainment media,</w:t>
      </w:r>
      <w:r w:rsidRPr="00110D57">
        <w:rPr>
          <w:rStyle w:val="StyleUnderline"/>
        </w:rPr>
        <w:t xml:space="preserve"> and also </w:t>
      </w:r>
      <w:r w:rsidRPr="005D2566">
        <w:rPr>
          <w:rStyle w:val="StyleUnderline"/>
          <w:b/>
        </w:rPr>
        <w:t>in our halls of education and the halls of power.</w:t>
      </w:r>
      <w:r>
        <w:rPr>
          <w:rStyle w:val="StyleUnderline"/>
          <w:b/>
        </w:rPr>
        <w:t xml:space="preserve"> </w:t>
      </w:r>
      <w:r w:rsidRPr="005D2566">
        <w:rPr>
          <w:sz w:val="14"/>
        </w:rPr>
        <w:t xml:space="preserve">We do not understand the genocidal nature of US-led Western interventions because we do not understand the nature of genocide. We have allowed Zionist and US imperialist elites to dictate that genocide be understood through a lens of Holocaust exceptionalism. But genocide was never meant to be specifically Nazi nor anti-Semitic in nature. The word “genocide” was coined by a Jew, Raphael Lemkin, but was never intended to apply specifically to Jews. It was meant to describe a strategy of deliberately visiting violence and destruction on “nations and peoples” as opposed to visiting it on armies. Lemkin wrote a great deal about genocide against the native </w:t>
      </w:r>
      <w:proofErr w:type="spellStart"/>
      <w:r w:rsidRPr="005D2566">
        <w:rPr>
          <w:sz w:val="14"/>
        </w:rPr>
        <w:t>people’s</w:t>
      </w:r>
      <w:proofErr w:type="spellEnd"/>
      <w:r w:rsidRPr="005D2566">
        <w:rPr>
          <w:sz w:val="14"/>
        </w:rPr>
        <w:t xml:space="preserve"> of the Americas, but that work went unpublished. </w:t>
      </w:r>
      <w:r w:rsidRPr="005D2566">
        <w:rPr>
          <w:rStyle w:val="StyleUnderline"/>
          <w:b/>
        </w:rPr>
        <w:t xml:space="preserve">The truth is that there is widespread genocide in the Middle East, Africa and Central Asia. A new Holocaust is upon us and the refugee numbers are the just tip of a genocidal iceberg. By bombing, invading, </w:t>
      </w:r>
      <w:proofErr w:type="spellStart"/>
      <w:r w:rsidRPr="005D2566">
        <w:rPr>
          <w:rStyle w:val="StyleUnderline"/>
          <w:b/>
        </w:rPr>
        <w:t>destabilising</w:t>
      </w:r>
      <w:proofErr w:type="spellEnd"/>
      <w:r w:rsidRPr="005D2566">
        <w:rPr>
          <w:rStyle w:val="StyleUnderline"/>
          <w:b/>
        </w:rPr>
        <w:t xml:space="preserve">, subverting, </w:t>
      </w:r>
      <w:proofErr w:type="spellStart"/>
      <w:r w:rsidRPr="005D2566">
        <w:rPr>
          <w:rStyle w:val="StyleUnderline"/>
          <w:b/>
        </w:rPr>
        <w:t>Balkanising</w:t>
      </w:r>
      <w:proofErr w:type="spellEnd"/>
      <w:r w:rsidRPr="005D2566">
        <w:rPr>
          <w:rStyle w:val="StyleUnderline"/>
          <w:b/>
        </w:rPr>
        <w:t>, sanctioning, corrupting, indebting, debasing, destroying, assassinating, immiserating and even enraging, the US has led “a coordinated plan of different actions aiming at the destruction of essential foundations of the life of national groups….” That is where tens of millions of refugees have come from</w:t>
      </w:r>
      <w:r w:rsidRPr="00110D57">
        <w:rPr>
          <w:rStyle w:val="StyleUnderline"/>
        </w:rPr>
        <w:t xml:space="preserve">, but we refuse to see the fact of coordination. We blind ourselves to clear indications of Western agency and intentionality. We twist ourselves in knots to avoid seeing coherence or any pattern in US foreign policy. </w:t>
      </w:r>
      <w:r w:rsidRPr="005D2566">
        <w:rPr>
          <w:rStyle w:val="StyleUnderline"/>
          <w:b/>
        </w:rPr>
        <w:t>We are blinded by nonsense from pundits about party-political rhetoric and power struggles in DC</w:t>
      </w:r>
      <w:r w:rsidRPr="005D2566">
        <w:rPr>
          <w:sz w:val="14"/>
        </w:rPr>
        <w:t>, and we ignore the monolithic elephant of coherent imperial strategy that is threatening to crash through the floor and destroy the room altogether.</w:t>
      </w:r>
      <w:r>
        <w:rPr>
          <w:rStyle w:val="StyleUnderline"/>
        </w:rPr>
        <w:t xml:space="preserve"> </w:t>
      </w:r>
      <w:r w:rsidRPr="005D2566">
        <w:rPr>
          <w:rStyle w:val="StyleUnderline"/>
          <w:b/>
        </w:rPr>
        <w:t>Westerners don’t want to face the truth of what their governments are doing</w:t>
      </w:r>
      <w:r w:rsidRPr="00110D57">
        <w:rPr>
          <w:rStyle w:val="StyleUnderline"/>
        </w:rPr>
        <w:t xml:space="preserve"> – particularly NATO governments, and the US government most of all. </w:t>
      </w:r>
      <w:r w:rsidRPr="005D2566">
        <w:rPr>
          <w:rStyle w:val="StyleUnderline"/>
        </w:rPr>
        <w:t xml:space="preserve">The millions who died in Iraq were victims of a genocide that was intended to kill Iraqis in such numbers. </w:t>
      </w:r>
      <w:r w:rsidRPr="005D2566">
        <w:rPr>
          <w:sz w:val="14"/>
        </w:rPr>
        <w:t xml:space="preserve">The victims were not incidental to some other project. </w:t>
      </w:r>
      <w:r w:rsidRPr="005D2566">
        <w:rPr>
          <w:rStyle w:val="StyleUnderline"/>
        </w:rPr>
        <w:t xml:space="preserve">The same was true in Viet Nam, but it is also true in Syria, in Libya, in Yemen, in Somalia, in the DR Congo, and in many other places. </w:t>
      </w:r>
      <w:r w:rsidRPr="005D2566">
        <w:rPr>
          <w:rStyle w:val="StyleUnderline"/>
          <w:b/>
        </w:rPr>
        <w:t>The destruction, the death, the misery and the chaos are not “failures” of “ill-advised” policy.</w:t>
      </w:r>
      <w:r w:rsidRPr="005D2566">
        <w:rPr>
          <w:sz w:val="14"/>
        </w:rPr>
        <w:t xml:space="preserve"> This is not even some sort of “Plan-B” where the US creates failed states when it cannot install the regime it wants. </w:t>
      </w:r>
      <w:r w:rsidRPr="005D2566">
        <w:rPr>
          <w:rStyle w:val="StyleUnderline"/>
          <w:b/>
        </w:rPr>
        <w:t>This is Plan-A</w:t>
      </w:r>
      <w:r w:rsidRPr="005D2566">
        <w:rPr>
          <w:rStyle w:val="StyleUnderline"/>
        </w:rPr>
        <w:t xml:space="preserve"> and it is becoming harder and harder to deny the fact.</w:t>
      </w:r>
      <w:r>
        <w:rPr>
          <w:rStyle w:val="StyleUnderline"/>
          <w:b/>
        </w:rPr>
        <w:t xml:space="preserve"> </w:t>
      </w:r>
      <w:r w:rsidRPr="005D2566">
        <w:rPr>
          <w:rStyle w:val="StyleUnderline"/>
          <w:sz w:val="14"/>
          <w:u w:val="none"/>
        </w:rPr>
        <w:t xml:space="preserve">Wars no longer end. We cannot simply pretend that there is no reason for that. </w:t>
      </w:r>
      <w:r w:rsidRPr="005D2566">
        <w:rPr>
          <w:rStyle w:val="StyleUnderline"/>
          <w:b/>
        </w:rPr>
        <w:t>Wars no longer end because instability and conflict are the deliberate means of attacking the people</w:t>
      </w:r>
      <w:r w:rsidRPr="00110D57">
        <w:rPr>
          <w:rStyle w:val="StyleUnderline"/>
        </w:rPr>
        <w:t xml:space="preserve"> – the means of destroying their nations as such. </w:t>
      </w:r>
      <w:r w:rsidRPr="005D2566">
        <w:rPr>
          <w:rStyle w:val="StyleUnderline"/>
          <w:b/>
        </w:rPr>
        <w:t>That is what “genocide” means</w:t>
      </w:r>
      <w:r w:rsidRPr="005D2566">
        <w:rPr>
          <w:rStyle w:val="StyleUnderline"/>
          <w:sz w:val="14"/>
          <w:u w:val="none"/>
        </w:rPr>
        <w:t xml:space="preserve">, and that is why we avoid the knowledge. </w:t>
      </w:r>
      <w:r w:rsidRPr="00110D57">
        <w:rPr>
          <w:rStyle w:val="StyleUnderline"/>
        </w:rPr>
        <w:t>This knowledge will destroy comforting delusions</w:t>
      </w:r>
      <w:r w:rsidRPr="005D2566">
        <w:rPr>
          <w:rStyle w:val="StyleUnderline"/>
          <w:sz w:val="14"/>
          <w:u w:val="none"/>
        </w:rPr>
        <w:t xml:space="preserve"> and reveal the cowardly false critiques of those who think that the US government is “misguided” in its attempts to bring stability</w:t>
      </w:r>
      <w:r w:rsidRPr="005D2566">
        <w:rPr>
          <w:rStyle w:val="StyleUnderline"/>
          <w:b/>
          <w:sz w:val="14"/>
          <w:u w:val="none"/>
        </w:rPr>
        <w:t xml:space="preserve">. </w:t>
      </w:r>
      <w:r w:rsidRPr="005D2566">
        <w:rPr>
          <w:rStyle w:val="StyleUnderline"/>
          <w:b/>
        </w:rPr>
        <w:t>The US</w:t>
      </w:r>
      <w:r w:rsidRPr="00110D57">
        <w:rPr>
          <w:rStyle w:val="StyleUnderline"/>
        </w:rPr>
        <w:t xml:space="preserve"> doesn’t</w:t>
      </w:r>
      <w:r w:rsidRPr="005D2566">
        <w:rPr>
          <w:rStyle w:val="StyleUnderline"/>
          <w:sz w:val="14"/>
          <w:u w:val="none"/>
        </w:rPr>
        <w:t xml:space="preserve"> bring stability, it doesn’t </w:t>
      </w:r>
      <w:r w:rsidRPr="00110D57">
        <w:rPr>
          <w:rStyle w:val="StyleUnderline"/>
        </w:rPr>
        <w:t xml:space="preserve">seek to bring stability. It </w:t>
      </w:r>
      <w:proofErr w:type="spellStart"/>
      <w:r w:rsidRPr="005D2566">
        <w:rPr>
          <w:rStyle w:val="StyleUnderline"/>
          <w:b/>
        </w:rPr>
        <w:t>destabilises</w:t>
      </w:r>
      <w:proofErr w:type="spellEnd"/>
      <w:r w:rsidRPr="005D2566">
        <w:rPr>
          <w:rStyle w:val="StyleUnderline"/>
          <w:b/>
        </w:rPr>
        <w:t xml:space="preserve"> one country after another. It infects entire regions with</w:t>
      </w:r>
      <w:r w:rsidRPr="00110D57">
        <w:rPr>
          <w:rStyle w:val="StyleUnderline"/>
        </w:rPr>
        <w:t xml:space="preserve"> a disease of acute or </w:t>
      </w:r>
      <w:r w:rsidRPr="005D2566">
        <w:rPr>
          <w:rStyle w:val="StyleUnderline"/>
          <w:b/>
        </w:rPr>
        <w:t>chronic destruction, dysfunction and death.</w:t>
      </w:r>
      <w:r>
        <w:rPr>
          <w:rStyle w:val="StyleUnderline"/>
          <w:b/>
        </w:rPr>
        <w:t xml:space="preserve"> </w:t>
      </w:r>
      <w:r w:rsidRPr="005D2566">
        <w:rPr>
          <w:rStyle w:val="StyleUnderline"/>
          <w:b/>
        </w:rPr>
        <w:t>This is a Neo-Holocaust.</w:t>
      </w:r>
      <w:r w:rsidRPr="005D2566">
        <w:rPr>
          <w:rStyle w:val="StyleUnderline"/>
          <w:sz w:val="14"/>
          <w:u w:val="none"/>
        </w:rPr>
        <w:t xml:space="preserve"> It slowly builds and grinds. </w:t>
      </w:r>
      <w:r w:rsidRPr="005D2566">
        <w:rPr>
          <w:rStyle w:val="StyleUnderline"/>
          <w:b/>
        </w:rPr>
        <w:t>It is</w:t>
      </w:r>
      <w:r w:rsidRPr="00110D57">
        <w:rPr>
          <w:rStyle w:val="StyleUnderline"/>
        </w:rPr>
        <w:t xml:space="preserve"> the gradual, </w:t>
      </w:r>
      <w:r w:rsidRPr="005D2566">
        <w:rPr>
          <w:rStyle w:val="StyleUnderline"/>
          <w:b/>
        </w:rPr>
        <w:t>frog-boiling</w:t>
      </w:r>
      <w:r w:rsidRPr="00110D57">
        <w:rPr>
          <w:rStyle w:val="StyleUnderline"/>
        </w:rPr>
        <w:t xml:space="preserve"> way to commit genocide.</w:t>
      </w:r>
      <w:r w:rsidRPr="005D2566">
        <w:rPr>
          <w:rStyle w:val="StyleUnderline"/>
          <w:sz w:val="14"/>
          <w:u w:val="none"/>
        </w:rPr>
        <w:t xml:space="preserve"> And, like the dullard masses of a dystopian satire, </w:t>
      </w:r>
      <w:r w:rsidRPr="005D2566">
        <w:rPr>
          <w:rStyle w:val="StyleUnderline"/>
          <w:b/>
        </w:rPr>
        <w:t>we keep adjusting every time it presents us with a new “normal”.</w:t>
      </w:r>
      <w:r w:rsidRPr="005D2566">
        <w:rPr>
          <w:rStyle w:val="StyleUnderline"/>
          <w:sz w:val="14"/>
          <w:u w:val="none"/>
        </w:rPr>
        <w:t xml:space="preserve"> It is a postmodern, neocolonial Holocaust of mass death and mass deprivation. It rises and falls in intensity, but will not end until the entire world awakes and ends it in revulsion.</w:t>
      </w:r>
    </w:p>
    <w:p w14:paraId="117D1866" w14:textId="77777777" w:rsidR="00E87D1A" w:rsidRDefault="00E87D1A" w:rsidP="00E87D1A">
      <w:pPr>
        <w:pStyle w:val="Heading4"/>
      </w:pPr>
      <w:r>
        <w:t>Terrorism and ethnic-religious conflict don’t explain intentional US destabilization</w:t>
      </w:r>
    </w:p>
    <w:p w14:paraId="071DBE46" w14:textId="77777777" w:rsidR="00E87D1A" w:rsidRPr="00722A12" w:rsidRDefault="00E87D1A" w:rsidP="00E87D1A">
      <w:pPr>
        <w:rPr>
          <w:bCs/>
        </w:rPr>
      </w:pPr>
      <w:r>
        <w:rPr>
          <w:rStyle w:val="Style13ptBold"/>
        </w:rPr>
        <w:t xml:space="preserve">Kelly 15 </w:t>
      </w:r>
      <w:r>
        <w:rPr>
          <w:rStyle w:val="Style13ptBold"/>
          <w:b w:val="0"/>
          <w:sz w:val="22"/>
        </w:rPr>
        <w:t xml:space="preserve">(Kieran, Master's candidate studying history through Aotearoa/New Zealand's Massey University as of 2012, “The Refugee Crisis and the Genocidal Nature of US-NATO Interventions,” Global Research, September 7, 2015, </w:t>
      </w:r>
      <w:r w:rsidRPr="00722A12">
        <w:rPr>
          <w:rStyle w:val="Style13ptBold"/>
          <w:b w:val="0"/>
          <w:sz w:val="22"/>
        </w:rPr>
        <w:t>https://www.globalresearch.ca/the-refugee-crisis-and-the-genocidal-nature-of-us-nato-interventions/5474296</w:t>
      </w:r>
      <w:r>
        <w:rPr>
          <w:rStyle w:val="Style13ptBold"/>
          <w:b w:val="0"/>
          <w:sz w:val="22"/>
        </w:rPr>
        <w:t xml:space="preserve">)//glen </w:t>
      </w:r>
    </w:p>
    <w:p w14:paraId="1B194645" w14:textId="77777777" w:rsidR="00E87D1A" w:rsidRPr="00722A12" w:rsidRDefault="00E87D1A" w:rsidP="00E87D1A">
      <w:pPr>
        <w:rPr>
          <w:rStyle w:val="StyleUnderline"/>
          <w:sz w:val="14"/>
          <w:u w:val="none"/>
        </w:rPr>
      </w:pPr>
      <w:r w:rsidRPr="005D2566">
        <w:rPr>
          <w:rStyle w:val="StyleUnderline"/>
          <w:sz w:val="14"/>
          <w:u w:val="none"/>
        </w:rPr>
        <w:t xml:space="preserve"> “Crisis” </w:t>
      </w:r>
      <w:r w:rsidRPr="00110D57">
        <w:rPr>
          <w:rStyle w:val="StyleUnderline"/>
        </w:rPr>
        <w:t xml:space="preserve">There are now more </w:t>
      </w:r>
      <w:r w:rsidRPr="005D2566">
        <w:rPr>
          <w:rStyle w:val="StyleUnderline"/>
          <w:b/>
        </w:rPr>
        <w:t>refugee</w:t>
      </w:r>
      <w:r w:rsidRPr="00110D57">
        <w:rPr>
          <w:rStyle w:val="StyleUnderline"/>
        </w:rPr>
        <w:t>s than at any time since World War II.</w:t>
      </w:r>
      <w:r w:rsidRPr="005D2566">
        <w:rPr>
          <w:rStyle w:val="StyleUnderline"/>
          <w:sz w:val="14"/>
          <w:u w:val="none"/>
        </w:rPr>
        <w:t xml:space="preserve"> It bears repeating. </w:t>
      </w:r>
      <w:r w:rsidRPr="00110D57">
        <w:rPr>
          <w:rStyle w:val="StyleUnderline"/>
        </w:rPr>
        <w:t xml:space="preserve">The </w:t>
      </w:r>
      <w:r w:rsidRPr="005D2566">
        <w:rPr>
          <w:rStyle w:val="StyleUnderline"/>
          <w:b/>
        </w:rPr>
        <w:t>numbers have tripled since 9/11 and the launch of</w:t>
      </w:r>
      <w:r w:rsidRPr="00110D57">
        <w:rPr>
          <w:rStyle w:val="StyleUnderline"/>
        </w:rPr>
        <w:t xml:space="preserve"> what has been labelled </w:t>
      </w:r>
      <w:r w:rsidRPr="005D2566">
        <w:rPr>
          <w:rStyle w:val="StyleUnderline"/>
          <w:b/>
        </w:rPr>
        <w:t>the “Global War on Terror”</w:t>
      </w:r>
      <w:r w:rsidRPr="00110D57">
        <w:rPr>
          <w:rStyle w:val="StyleUnderline"/>
        </w:rPr>
        <w:t xml:space="preserve"> and the “Long War”.</w:t>
      </w:r>
      <w:r w:rsidRPr="005D2566">
        <w:rPr>
          <w:rStyle w:val="StyleUnderline"/>
          <w:sz w:val="14"/>
          <w:u w:val="none"/>
        </w:rPr>
        <w:t xml:space="preserve"> The situation has become akin to that in World War II, but we seem to be quite comfortable treating it as if it wasn’t a response to a single phenomenon. In WWII it was self-evident that people were fleeing war and genocide, but we apparently accept the tripling of refugee numbers now as resulting from all sorts of different causes. </w:t>
      </w:r>
      <w:r w:rsidRPr="00110D57">
        <w:rPr>
          <w:rStyle w:val="StyleUnderline"/>
        </w:rPr>
        <w:t xml:space="preserve">The only factor we are supposed to perceive as linking these crises appears to be Islamist terrorism, even though </w:t>
      </w:r>
      <w:r w:rsidRPr="005D2566">
        <w:rPr>
          <w:rStyle w:val="StyleUnderline"/>
          <w:b/>
        </w:rPr>
        <w:t>in the most prominent cases</w:t>
      </w:r>
      <w:r w:rsidRPr="00110D57">
        <w:rPr>
          <w:rStyle w:val="StyleUnderline"/>
        </w:rPr>
        <w:t xml:space="preserve"> the </w:t>
      </w:r>
      <w:r w:rsidRPr="005D2566">
        <w:rPr>
          <w:rStyle w:val="StyleUnderline"/>
          <w:b/>
        </w:rPr>
        <w:t xml:space="preserve">terrorism arrives after </w:t>
      </w:r>
      <w:r w:rsidRPr="005D2566">
        <w:rPr>
          <w:rStyle w:val="StyleUnderline"/>
        </w:rPr>
        <w:t>the</w:t>
      </w:r>
      <w:r w:rsidRPr="005D2566">
        <w:rPr>
          <w:rStyle w:val="StyleUnderline"/>
          <w:b/>
        </w:rPr>
        <w:t xml:space="preserve"> Western intervention and conflict.</w:t>
      </w:r>
      <w:r>
        <w:rPr>
          <w:rStyle w:val="StyleUnderline"/>
          <w:b/>
        </w:rPr>
        <w:t xml:space="preserve"> </w:t>
      </w:r>
      <w:r w:rsidRPr="005D2566">
        <w:rPr>
          <w:rStyle w:val="StyleUnderline"/>
          <w:b/>
        </w:rPr>
        <w:t>We can no longer excuse the habit of treating each victim of US</w:t>
      </w:r>
      <w:r w:rsidRPr="005D2566">
        <w:rPr>
          <w:rStyle w:val="StyleUnderline"/>
        </w:rPr>
        <w:t>/</w:t>
      </w:r>
      <w:r w:rsidRPr="00110D57">
        <w:rPr>
          <w:rStyle w:val="StyleUnderline"/>
        </w:rPr>
        <w:t xml:space="preserve">NATO </w:t>
      </w:r>
      <w:r w:rsidRPr="005D2566">
        <w:rPr>
          <w:rStyle w:val="StyleUnderline"/>
          <w:b/>
        </w:rPr>
        <w:t>intervention as having separate</w:t>
      </w:r>
      <w:r w:rsidRPr="00110D57">
        <w:rPr>
          <w:rStyle w:val="StyleUnderline"/>
        </w:rPr>
        <w:t xml:space="preserve"> endogenous </w:t>
      </w:r>
      <w:r w:rsidRPr="005D2566">
        <w:rPr>
          <w:rStyle w:val="StyleUnderline"/>
          <w:b/>
        </w:rPr>
        <w:t>sources of conflict. Yes, there are ethnic and religious fissures in countries,</w:t>
      </w:r>
      <w:r w:rsidRPr="00110D57">
        <w:rPr>
          <w:rStyle w:val="StyleUnderline"/>
        </w:rPr>
        <w:t xml:space="preserve"> and yes there are economic and environmental crises which create instability. </w:t>
      </w:r>
      <w:r w:rsidRPr="005D2566">
        <w:rPr>
          <w:rStyle w:val="StyleUnderline"/>
          <w:b/>
        </w:rPr>
        <w:t>But,</w:t>
      </w:r>
      <w:r w:rsidRPr="00110D57">
        <w:rPr>
          <w:rStyle w:val="StyleUnderline"/>
        </w:rPr>
        <w:t xml:space="preserve"> when the opportunity arises weapons flood into these hotspots. </w:t>
      </w:r>
      <w:r w:rsidRPr="005D2566">
        <w:rPr>
          <w:rStyle w:val="StyleUnderline"/>
          <w:b/>
        </w:rPr>
        <w:t>There is always an influx of arms.</w:t>
      </w:r>
      <w:r w:rsidRPr="005D2566">
        <w:rPr>
          <w:sz w:val="14"/>
        </w:rPr>
        <w:t xml:space="preserve"> It </w:t>
      </w:r>
      <w:r w:rsidRPr="005D2566">
        <w:rPr>
          <w:rStyle w:val="StyleUnderline"/>
          <w:sz w:val="14"/>
          <w:u w:val="none"/>
        </w:rPr>
        <w:t xml:space="preserve">is the great constant. </w:t>
      </w:r>
      <w:r w:rsidRPr="00110D57">
        <w:rPr>
          <w:rStyle w:val="StyleUnderline"/>
        </w:rPr>
        <w:t xml:space="preserve">But many other thing might also happen, particularly </w:t>
      </w:r>
      <w:r w:rsidRPr="005D2566">
        <w:rPr>
          <w:rStyle w:val="StyleUnderline"/>
          <w:b/>
        </w:rPr>
        <w:t xml:space="preserve">economic </w:t>
      </w:r>
      <w:proofErr w:type="spellStart"/>
      <w:r w:rsidRPr="005D2566">
        <w:rPr>
          <w:rStyle w:val="StyleUnderline"/>
          <w:b/>
        </w:rPr>
        <w:t>destabilisation</w:t>
      </w:r>
      <w:proofErr w:type="spellEnd"/>
      <w:r w:rsidRPr="005D2566">
        <w:rPr>
          <w:rStyle w:val="StyleUnderline"/>
          <w:b/>
        </w:rPr>
        <w:t xml:space="preserve"> and “democracy promotion”.</w:t>
      </w:r>
      <w:r w:rsidRPr="00110D57">
        <w:rPr>
          <w:rStyle w:val="StyleUnderline"/>
        </w:rPr>
        <w:t xml:space="preserve"> </w:t>
      </w:r>
      <w:r w:rsidRPr="005D2566">
        <w:rPr>
          <w:rStyle w:val="StyleUnderline"/>
          <w:sz w:val="14"/>
          <w:u w:val="none"/>
        </w:rPr>
        <w:t xml:space="preserve">There is no single playbook from which the US and its partners are making all their moves. </w:t>
      </w:r>
      <w:r w:rsidRPr="00110D57">
        <w:rPr>
          <w:rStyle w:val="StyleUnderline"/>
        </w:rPr>
        <w:t xml:space="preserve">There are major direct interventions, such as the invasions of Iraq and Afghanistan, the bombing of Libya, and the creation of South Sudan. There are proxy interventions such as the bombing of Yemen, incursions into DR Congo, and fomenting civil war in Syria. Add into this the continuous covert interventions, economic interventions, </w:t>
      </w:r>
      <w:proofErr w:type="spellStart"/>
      <w:r w:rsidRPr="00110D57">
        <w:rPr>
          <w:rStyle w:val="StyleUnderline"/>
        </w:rPr>
        <w:t>destabilisations</w:t>
      </w:r>
      <w:proofErr w:type="spellEnd"/>
      <w:r w:rsidRPr="00110D57">
        <w:rPr>
          <w:rStyle w:val="StyleUnderline"/>
        </w:rPr>
        <w:t>, sanctions, coups, debt crises then you can see a</w:t>
      </w:r>
      <w:r w:rsidRPr="005D2566">
        <w:rPr>
          <w:rStyle w:val="StyleUnderline"/>
          <w:sz w:val="14"/>
          <w:u w:val="none"/>
        </w:rPr>
        <w:t xml:space="preserve"> differentiated </w:t>
      </w:r>
      <w:r w:rsidRPr="00110D57">
        <w:rPr>
          <w:rStyle w:val="StyleUnderline"/>
        </w:rPr>
        <w:t>complex of systematic genocide</w:t>
      </w:r>
      <w:r w:rsidRPr="005D2566">
        <w:rPr>
          <w:rStyle w:val="StyleUnderline"/>
          <w:sz w:val="14"/>
          <w:u w:val="none"/>
        </w:rPr>
        <w:t xml:space="preserve"> that very closely resembles the differentiated complex of systematic genocide initially described by Raphael Lemkin in 1944. The tempo of violence that exists now does not even match that of the bombing during the Korean War, let alone the enormous scale of violence of World War II. However, the difference is that </w:t>
      </w:r>
      <w:r w:rsidRPr="005D2566">
        <w:rPr>
          <w:rStyle w:val="StyleUnderline"/>
          <w:b/>
        </w:rPr>
        <w:t>this violence never ends.</w:t>
      </w:r>
      <w:r w:rsidRPr="005D2566">
        <w:rPr>
          <w:rStyle w:val="StyleUnderline"/>
          <w:sz w:val="14"/>
          <w:u w:val="none"/>
        </w:rPr>
        <w:t xml:space="preserve"> It seems destined to continue for eternity and the scale of death continues to creep upwards. I cannot shake the feeling that if Germany had not been at war, Nazi genocide policies would have been enacted at the same slowly accumulating pace. The destruction and the violence are often meted out by enemies of the United States, but I think people are beginning to grasp that to some extent </w:t>
      </w:r>
      <w:r w:rsidRPr="005D2566">
        <w:rPr>
          <w:rStyle w:val="StyleUnderline"/>
          <w:b/>
        </w:rPr>
        <w:t>the US is often the creator and sponsor of these enemies.</w:t>
      </w:r>
      <w:r w:rsidRPr="005D2566">
        <w:rPr>
          <w:rStyle w:val="StyleUnderline"/>
          <w:sz w:val="14"/>
          <w:u w:val="none"/>
        </w:rPr>
        <w:t xml:space="preserve"> Moreover these enemies are often materially dependent on the US either directly or through allied regimes.</w:t>
      </w:r>
    </w:p>
    <w:p w14:paraId="2B99BD9C" w14:textId="66F8DF9E" w:rsidR="00E87D1A" w:rsidRDefault="00E87D1A" w:rsidP="00E87D1A">
      <w:pPr>
        <w:pStyle w:val="Heading2"/>
      </w:pPr>
      <w:r>
        <w:t>Innovation</w:t>
      </w:r>
      <w:r w:rsidR="00FA0DF6">
        <w:t xml:space="preserve"> Bad</w:t>
      </w:r>
    </w:p>
    <w:p w14:paraId="440BC491" w14:textId="095AF87A" w:rsidR="00E87D1A" w:rsidRPr="003E4AA4" w:rsidRDefault="00E87D1A" w:rsidP="00E87D1A">
      <w:pPr>
        <w:pStyle w:val="Heading3"/>
      </w:pPr>
      <w:r>
        <w:t>1nc</w:t>
      </w:r>
    </w:p>
    <w:p w14:paraId="1280BFAD" w14:textId="77777777" w:rsidR="00E87D1A" w:rsidRDefault="00E87D1A" w:rsidP="00E87D1A">
      <w:pPr>
        <w:pStyle w:val="Heading4"/>
      </w:pPr>
      <w:r>
        <w:t>Tech innovation and AI causes new industrial killing and destabilization</w:t>
      </w:r>
    </w:p>
    <w:p w14:paraId="704610E2" w14:textId="77777777" w:rsidR="00E87D1A" w:rsidRPr="00651051" w:rsidRDefault="00E87D1A" w:rsidP="00E87D1A">
      <w:pPr>
        <w:rPr>
          <w:rStyle w:val="Style13ptBold"/>
          <w:b w:val="0"/>
          <w:sz w:val="22"/>
        </w:rPr>
      </w:pPr>
      <w:r>
        <w:rPr>
          <w:rStyle w:val="Style13ptBold"/>
        </w:rPr>
        <w:t xml:space="preserve">Bishop and </w:t>
      </w:r>
      <w:proofErr w:type="spellStart"/>
      <w:r>
        <w:rPr>
          <w:rStyle w:val="Style13ptBold"/>
        </w:rPr>
        <w:t>Parikka</w:t>
      </w:r>
      <w:proofErr w:type="spellEnd"/>
      <w:r>
        <w:rPr>
          <w:rStyle w:val="Style13ptBold"/>
        </w:rPr>
        <w:t xml:space="preserve"> 15 </w:t>
      </w:r>
      <w:r>
        <w:rPr>
          <w:rStyle w:val="Style13ptBold"/>
          <w:b w:val="0"/>
          <w:sz w:val="22"/>
        </w:rPr>
        <w:t xml:space="preserve">(Ryan, Professor of Global Arts and Politics, and </w:t>
      </w:r>
      <w:proofErr w:type="spellStart"/>
      <w:r>
        <w:rPr>
          <w:rStyle w:val="Style13ptBold"/>
          <w:b w:val="0"/>
          <w:sz w:val="22"/>
        </w:rPr>
        <w:t>Jussi</w:t>
      </w:r>
      <w:proofErr w:type="spellEnd"/>
      <w:r>
        <w:rPr>
          <w:rStyle w:val="Style13ptBold"/>
          <w:b w:val="0"/>
          <w:sz w:val="22"/>
        </w:rPr>
        <w:t xml:space="preserve">, Professor in Technological Culture and Aesthetics, The authors do not work for, consult, own shares in or receive funding from any company or organization that would benefit from this article, “The autonomous killing systems of the future are already here, they’re just not necessarily weapons – yet,” The Conversation, August 4, 2015, http://theconversation.com/the-autonomous-killing-systems-of-the-future-are-already-here-theyre-just-not-necessarily-weapons-yet-45453)//glen </w:t>
      </w:r>
    </w:p>
    <w:p w14:paraId="4B02A16A" w14:textId="77777777" w:rsidR="00E87D1A" w:rsidRPr="00651051" w:rsidRDefault="00E87D1A" w:rsidP="00E87D1A">
      <w:pPr>
        <w:rPr>
          <w:sz w:val="14"/>
        </w:rPr>
      </w:pPr>
      <w:r w:rsidRPr="00651051">
        <w:rPr>
          <w:sz w:val="14"/>
        </w:rPr>
        <w:t xml:space="preserve">When the discussion of </w:t>
      </w:r>
      <w:r w:rsidRPr="00651051">
        <w:rPr>
          <w:b/>
          <w:u w:val="single"/>
        </w:rPr>
        <w:t>“autonomous weapons systems”</w:t>
      </w:r>
      <w:r w:rsidRPr="00651051">
        <w:rPr>
          <w:sz w:val="14"/>
        </w:rPr>
        <w:t xml:space="preserve"> inevitably prompts comparisons to Terminator-</w:t>
      </w:r>
      <w:proofErr w:type="spellStart"/>
      <w:r w:rsidRPr="00651051">
        <w:rPr>
          <w:sz w:val="14"/>
        </w:rPr>
        <w:t>esque</w:t>
      </w:r>
      <w:proofErr w:type="spellEnd"/>
      <w:r w:rsidRPr="00651051">
        <w:rPr>
          <w:sz w:val="14"/>
        </w:rPr>
        <w:t xml:space="preserve"> killer robots it’s perhaps little surprise that a number of significant academics, technologists, and entrepreneurs including </w:t>
      </w:r>
      <w:r w:rsidRPr="00651051">
        <w:rPr>
          <w:u w:val="single"/>
        </w:rPr>
        <w:t xml:space="preserve">Stephen Hawking, Noam Chomsky, Elon Musk, </w:t>
      </w:r>
      <w:proofErr w:type="spellStart"/>
      <w:r w:rsidRPr="00651051">
        <w:rPr>
          <w:u w:val="single"/>
        </w:rPr>
        <w:t>Demis</w:t>
      </w:r>
      <w:proofErr w:type="spellEnd"/>
      <w:r w:rsidRPr="00651051">
        <w:rPr>
          <w:u w:val="single"/>
        </w:rPr>
        <w:t xml:space="preserve"> Hassabis of Google and Apple founder Steve Wozniak</w:t>
      </w:r>
      <w:r w:rsidRPr="00651051">
        <w:rPr>
          <w:sz w:val="14"/>
        </w:rPr>
        <w:t xml:space="preserve"> signed a letter calling for a ban on such systems.</w:t>
      </w:r>
      <w:r>
        <w:rPr>
          <w:u w:val="single"/>
        </w:rPr>
        <w:t xml:space="preserve"> </w:t>
      </w:r>
      <w:r w:rsidRPr="00651051">
        <w:rPr>
          <w:sz w:val="14"/>
        </w:rPr>
        <w:t xml:space="preserve">The signatories </w:t>
      </w:r>
      <w:r w:rsidRPr="00651051">
        <w:rPr>
          <w:u w:val="single"/>
        </w:rPr>
        <w:t xml:space="preserve">wrote of the dangers of autonomous weapons </w:t>
      </w:r>
      <w:r w:rsidRPr="00651051">
        <w:rPr>
          <w:b/>
          <w:u w:val="single"/>
        </w:rPr>
        <w:t>becoming a widespread tool in</w:t>
      </w:r>
      <w:r w:rsidRPr="00651051">
        <w:rPr>
          <w:sz w:val="14"/>
        </w:rPr>
        <w:t xml:space="preserve"> larger conflicts, or even in </w:t>
      </w:r>
      <w:r w:rsidRPr="00651051">
        <w:rPr>
          <w:b/>
          <w:u w:val="single"/>
        </w:rPr>
        <w:t xml:space="preserve">“assassinations, </w:t>
      </w:r>
      <w:proofErr w:type="spellStart"/>
      <w:r w:rsidRPr="00651051">
        <w:rPr>
          <w:b/>
          <w:u w:val="single"/>
        </w:rPr>
        <w:t>destabilising</w:t>
      </w:r>
      <w:proofErr w:type="spellEnd"/>
      <w:r w:rsidRPr="00651051">
        <w:rPr>
          <w:b/>
          <w:u w:val="single"/>
        </w:rPr>
        <w:t xml:space="preserve"> nations, subduing populations and selectively killing a particular ethnic group”.</w:t>
      </w:r>
      <w:r w:rsidRPr="00651051">
        <w:rPr>
          <w:sz w:val="14"/>
        </w:rPr>
        <w:t xml:space="preserve"> The letter concludes: The endpoint of this technological trajectory is obvious: autonomous weapons will become the Kalashnikovs of tomorrow. The key question for humanity today is whether to start a global AI arms race or to prevent it from starting. It’s hard to quibble with such concerns. But </w:t>
      </w:r>
      <w:r w:rsidRPr="00651051">
        <w:rPr>
          <w:u w:val="single"/>
        </w:rPr>
        <w:t>it’s important not to reduce this to science-fiction</w:t>
      </w:r>
      <w:r w:rsidRPr="00651051">
        <w:rPr>
          <w:sz w:val="14"/>
        </w:rPr>
        <w:t xml:space="preserve"> Terminator imagery, narcissistically assuming that AI is out there to get us. The debate has more important human, political aspects that should be subjected to criticism. The problem is that </w:t>
      </w:r>
      <w:r w:rsidRPr="00651051">
        <w:rPr>
          <w:u w:val="single"/>
        </w:rPr>
        <w:t>this is not the endpoint,</w:t>
      </w:r>
      <w:r w:rsidRPr="00651051">
        <w:rPr>
          <w:sz w:val="14"/>
        </w:rPr>
        <w:t xml:space="preserve"> as they write; </w:t>
      </w:r>
      <w:r w:rsidRPr="00651051">
        <w:rPr>
          <w:u w:val="single"/>
        </w:rPr>
        <w:t>it is the starting point.</w:t>
      </w:r>
      <w:r w:rsidRPr="00651051">
        <w:rPr>
          <w:sz w:val="14"/>
        </w:rPr>
        <w:t xml:space="preserve"> The global artificial intelligence arms race has already begun. The most worrying dimension of which is that it doesn’t always look like one. </w:t>
      </w:r>
      <w:r w:rsidRPr="00651051">
        <w:rPr>
          <w:u w:val="single"/>
        </w:rPr>
        <w:t>The difference between offensive and defensive systems is blurred just as it was during the Cold War – where the doctrine of the pre-emptive strike</w:t>
      </w:r>
      <w:r w:rsidRPr="00651051">
        <w:rPr>
          <w:sz w:val="14"/>
        </w:rPr>
        <w:t xml:space="preserve">, for example, that attack is the best </w:t>
      </w:r>
      <w:proofErr w:type="spellStart"/>
      <w:r w:rsidRPr="00651051">
        <w:rPr>
          <w:sz w:val="14"/>
        </w:rPr>
        <w:t>defence</w:t>
      </w:r>
      <w:proofErr w:type="spellEnd"/>
      <w:r w:rsidRPr="00651051">
        <w:rPr>
          <w:sz w:val="14"/>
        </w:rPr>
        <w:t xml:space="preserve">, </w:t>
      </w:r>
      <w:r w:rsidRPr="00651051">
        <w:rPr>
          <w:u w:val="single"/>
        </w:rPr>
        <w:t xml:space="preserve">essentially merged the two. </w:t>
      </w:r>
      <w:r w:rsidRPr="00651051">
        <w:rPr>
          <w:sz w:val="14"/>
        </w:rPr>
        <w:t>Autonomous systems can be reprogrammed to be one or the other with relative ease. Autonomous systems in the real world The Planetary Skin Institute and Hewlett-Packard’s Central Nervous System for the Earth (</w:t>
      </w:r>
      <w:proofErr w:type="spellStart"/>
      <w:r w:rsidRPr="00651051">
        <w:rPr>
          <w:sz w:val="14"/>
        </w:rPr>
        <w:t>CeNSE</w:t>
      </w:r>
      <w:proofErr w:type="spellEnd"/>
      <w:r w:rsidRPr="00651051">
        <w:rPr>
          <w:sz w:val="14"/>
        </w:rPr>
        <w:t xml:space="preserve">) project are two approaches to creating a network of intelligent remote sensing systems that would provide early warning for such events as earthquakes or tidal waves – and automatically act on that information. Launched by NASA and Cisco Systems, the Planetary Skin Institute strives to build a platform for planetary eco-surveillance, capable of providing data for scientists but also for monitoring extreme weather, carbon stocks, actions that might break treaties, and for identifying all sorts of potential environmental risks. It’s a good idea – yet the hardware and software, design and principles for these autonomous sensor systems and for autonomous weapons is essentially the same. Technology is ambivalent to its use: the internet, GPS satellites and many other systems used widely today were military in origin. As an independent non-profit, the Planetary Skin Institute’s goal is to improve lives through its technology, claiming to provide a “platform to serve as a global public good” and to work with others to develop other innovations that could help in the process. What it doesn’t mention is the potential for the information it gathers to be immediately </w:t>
      </w:r>
      <w:proofErr w:type="spellStart"/>
      <w:r w:rsidRPr="00651051">
        <w:rPr>
          <w:sz w:val="14"/>
        </w:rPr>
        <w:t>monetised</w:t>
      </w:r>
      <w:proofErr w:type="spellEnd"/>
      <w:r w:rsidRPr="00651051">
        <w:rPr>
          <w:sz w:val="14"/>
        </w:rPr>
        <w:t xml:space="preserve">, with real-time information from sensors automatically updating worldwide financial markets and triggering automatic buying and selling of shares. The Planetary Skin Institute’s system offers remote, automated sensing systems providing real-time, tele-tracking data worldwide – its slogan is “sense, predict, act” – the same sort of principle, in fact, on which an AI autonomous weapon systems would work. The letter describes </w:t>
      </w:r>
      <w:r w:rsidRPr="00651051">
        <w:rPr>
          <w:rStyle w:val="StyleUnderline"/>
        </w:rPr>
        <w:t>AI as a “third revolution in warfare, after gunpowder and nuclear arms”</w:t>
      </w:r>
      <w:r w:rsidRPr="00651051">
        <w:rPr>
          <w:sz w:val="14"/>
        </w:rPr>
        <w:t xml:space="preserve">, but the capacity to build such AI weapons has been around since at least 2002, when </w:t>
      </w:r>
      <w:r w:rsidRPr="00651051">
        <w:rPr>
          <w:rStyle w:val="StyleUnderline"/>
          <w:b/>
        </w:rPr>
        <w:t>drones transitioned from remote-control aircraft to smart weapons, able to select and fire upon their own targets.</w:t>
      </w:r>
      <w:r>
        <w:rPr>
          <w:rStyle w:val="StyleUnderline"/>
        </w:rPr>
        <w:t xml:space="preserve"> </w:t>
      </w:r>
      <w:r w:rsidRPr="00651051">
        <w:rPr>
          <w:sz w:val="14"/>
        </w:rPr>
        <w:t xml:space="preserve">The future is now Instead of speculating about the future, </w:t>
      </w:r>
      <w:r w:rsidRPr="00651051">
        <w:rPr>
          <w:rStyle w:val="StyleUnderline"/>
        </w:rPr>
        <w:t>we should deal with the</w:t>
      </w:r>
      <w:r w:rsidRPr="00651051">
        <w:rPr>
          <w:sz w:val="14"/>
        </w:rPr>
        <w:t xml:space="preserve"> legacy of autonomous systems from the Cold War, inherited from World War II and Cold War-era </w:t>
      </w:r>
      <w:r w:rsidRPr="00651051">
        <w:rPr>
          <w:rStyle w:val="StyleUnderline"/>
        </w:rPr>
        <w:t>complexes between university, corporate and military research and development.</w:t>
      </w:r>
      <w:r w:rsidRPr="00651051">
        <w:rPr>
          <w:sz w:val="14"/>
        </w:rPr>
        <w:t xml:space="preserve"> DARPA, the US </w:t>
      </w:r>
      <w:proofErr w:type="spellStart"/>
      <w:r w:rsidRPr="00651051">
        <w:rPr>
          <w:sz w:val="14"/>
        </w:rPr>
        <w:t>Defence</w:t>
      </w:r>
      <w:proofErr w:type="spellEnd"/>
      <w:r w:rsidRPr="00651051">
        <w:rPr>
          <w:sz w:val="14"/>
        </w:rPr>
        <w:t xml:space="preserve"> Advanced Research Projects Agency is a legacy of the Cold War, founded in 1958 but still pursuing a very active high-risk, high-gain model for speculative research. Research and development innovation spreads to the private sector through funding schemes and competitions, essentially the continuation of Cold War schemes through private sector development. </w:t>
      </w:r>
      <w:r w:rsidRPr="00651051">
        <w:rPr>
          <w:rStyle w:val="StyleUnderline"/>
          <w:b/>
        </w:rPr>
        <w:t>The “security industry” is already tightly structurally tied to government policies, military planning and economic development.</w:t>
      </w:r>
      <w:r w:rsidRPr="00651051">
        <w:rPr>
          <w:sz w:val="14"/>
        </w:rPr>
        <w:t xml:space="preserve"> To consider banning AI weaponry is to point out the wider questions around political and economic systems that focus on military technologies because they are economically lucrative.</w:t>
      </w:r>
    </w:p>
    <w:p w14:paraId="3EF74E54" w14:textId="4287FBA2" w:rsidR="00E87D1A" w:rsidRPr="00E25425" w:rsidRDefault="00E87D1A" w:rsidP="00E87D1A">
      <w:pPr>
        <w:pStyle w:val="Heading3"/>
      </w:pPr>
      <w:r>
        <w:t>2nc innovation bad</w:t>
      </w:r>
    </w:p>
    <w:p w14:paraId="3084B8CB" w14:textId="77777777" w:rsidR="00E87D1A" w:rsidRDefault="00E87D1A" w:rsidP="00E87D1A">
      <w:pPr>
        <w:pStyle w:val="Heading4"/>
      </w:pPr>
      <w:r>
        <w:t>Innovation is bad – tech replaces labor, robbing the working class of their only source of survival and social power – that massively exacerbates inequality and causes techno-genocide of the wealthy against the poor.</w:t>
      </w:r>
    </w:p>
    <w:p w14:paraId="6EB21A23" w14:textId="77777777" w:rsidR="00E87D1A" w:rsidRPr="00E25425" w:rsidRDefault="00E87D1A" w:rsidP="00E87D1A">
      <w:pPr>
        <w:rPr>
          <w:rStyle w:val="Style13ptBold"/>
          <w:b w:val="0"/>
          <w:sz w:val="22"/>
        </w:rPr>
      </w:pPr>
      <w:proofErr w:type="spellStart"/>
      <w:r>
        <w:rPr>
          <w:rStyle w:val="Style13ptBold"/>
        </w:rPr>
        <w:t>Tarnoff</w:t>
      </w:r>
      <w:proofErr w:type="spellEnd"/>
      <w:r>
        <w:rPr>
          <w:rStyle w:val="Style13ptBold"/>
        </w:rPr>
        <w:t xml:space="preserve"> 17 </w:t>
      </w:r>
      <w:r>
        <w:rPr>
          <w:rStyle w:val="Style13ptBold"/>
          <w:b w:val="0"/>
          <w:sz w:val="22"/>
        </w:rPr>
        <w:t>(Ben, graduated summa cum laude from Harvard in 2007, “Robots won't just take our jobs – they'll make the rich even richer,” The Guardian, March 2, 2017, https://www.theguardian.com/technology/2017/mar/02/robot-tax-job-elimination-livable-wage)//glen</w:t>
      </w:r>
    </w:p>
    <w:p w14:paraId="41A19B1D" w14:textId="77777777" w:rsidR="00E87D1A" w:rsidRDefault="00E87D1A" w:rsidP="00E87D1A">
      <w:pPr>
        <w:rPr>
          <w:sz w:val="14"/>
        </w:rPr>
      </w:pPr>
      <w:r w:rsidRPr="0037293A">
        <w:rPr>
          <w:sz w:val="14"/>
        </w:rPr>
        <w:t xml:space="preserve">The proposals vary, but they share a common premise. </w:t>
      </w:r>
      <w:r w:rsidRPr="00E16B27">
        <w:rPr>
          <w:rStyle w:val="StyleUnderline"/>
        </w:rPr>
        <w:t xml:space="preserve">As </w:t>
      </w:r>
      <w:r w:rsidRPr="0037293A">
        <w:rPr>
          <w:rStyle w:val="StyleUnderline"/>
          <w:b/>
        </w:rPr>
        <w:t>machines and algorithms</w:t>
      </w:r>
      <w:r w:rsidRPr="00E16B27">
        <w:rPr>
          <w:rStyle w:val="StyleUnderline"/>
        </w:rPr>
        <w:t xml:space="preserve"> get smarter, they’ll replace a widening share of the workforce.</w:t>
      </w:r>
      <w:r w:rsidRPr="0037293A">
        <w:rPr>
          <w:sz w:val="14"/>
        </w:rPr>
        <w:t xml:space="preserve"> A robot tax could raise revenue to retrain those displaced workers, or supply them with a basic income. The good news is that the robot apocalypse hasn’t arrived just yet. Despite a steady stream of alarming headlines about clever computers gobbling up our jobs, the economic data suggests that automation isn’t happening on a large scale. The bad news is that if it does, it will produce a level of inequality that will make present-day America look like an egalitarian utopia by comparison. The real threat posed by </w:t>
      </w:r>
      <w:r w:rsidRPr="00942A2E">
        <w:rPr>
          <w:rStyle w:val="StyleUnderline"/>
        </w:rPr>
        <w:t>robots</w:t>
      </w:r>
      <w:r w:rsidRPr="0037293A">
        <w:rPr>
          <w:sz w:val="14"/>
        </w:rPr>
        <w:t xml:space="preserve"> isn’t that they will become evil and kill us all, which is what keeps Elon Musk up at night – it’s that they </w:t>
      </w:r>
      <w:r w:rsidRPr="0037293A">
        <w:rPr>
          <w:rStyle w:val="StyleUnderline"/>
          <w:b/>
        </w:rPr>
        <w:t>will amplify economic disparities to such an extreme that life will become, quite literally, unlivable for the vast majority.</w:t>
      </w:r>
      <w:r w:rsidRPr="0037293A">
        <w:rPr>
          <w:sz w:val="14"/>
        </w:rPr>
        <w:t xml:space="preserve"> A robot tax may or may not be a useful policy tool for averting this scenario. But it’s a good starting point for an important conversation. </w:t>
      </w:r>
      <w:r w:rsidRPr="00942A2E">
        <w:rPr>
          <w:rStyle w:val="StyleUnderline"/>
        </w:rPr>
        <w:t>Mass automation presents a serious political problem</w:t>
      </w:r>
      <w:r w:rsidRPr="0037293A">
        <w:rPr>
          <w:sz w:val="14"/>
        </w:rPr>
        <w:t xml:space="preserve"> – one that demands a serious political solution. Automation isn’t new. In the late 16th century, an English inventor developed a knitting machine known as the stocking frame. By hand, workers averaged 100 stitches per minute; with the stocking frame, they averaged 1,000. </w:t>
      </w:r>
      <w:r w:rsidRPr="00942A2E">
        <w:rPr>
          <w:rStyle w:val="StyleUnderline"/>
        </w:rPr>
        <w:t xml:space="preserve">This is the basic pattern, repeated through centuries: </w:t>
      </w:r>
      <w:r w:rsidRPr="0037293A">
        <w:t>as technology improves, it reduces the amount of labor required</w:t>
      </w:r>
      <w:r w:rsidRPr="00942A2E">
        <w:rPr>
          <w:rStyle w:val="StyleUnderline"/>
        </w:rPr>
        <w:t xml:space="preserve"> to produce a certain number of goods.</w:t>
      </w:r>
      <w:r>
        <w:rPr>
          <w:rStyle w:val="StyleUnderline"/>
        </w:rPr>
        <w:t xml:space="preserve"> </w:t>
      </w:r>
      <w:r w:rsidRPr="00942A2E">
        <w:rPr>
          <w:rStyle w:val="StyleUnderline"/>
        </w:rPr>
        <w:t>So far, however, this phenomenon hasn’t produced extreme unemployment. That’s because automation can create jobs as well as destroy them.</w:t>
      </w:r>
      <w:r w:rsidRPr="0037293A">
        <w:rPr>
          <w:sz w:val="14"/>
        </w:rPr>
        <w:t xml:space="preserve"> One recent example is bank tellers: ATMs began to appear in the 1970s, but the total number of tellers has actually grown since then. As ATMs made it cheaper to run a branch, banks opened more branches, leading to more tellers overall. The job description has changed –today’s tellers spend more time selling financial services than dispensing cash – but the jobs are still there. </w:t>
      </w:r>
      <w:r w:rsidRPr="00942A2E">
        <w:rPr>
          <w:rStyle w:val="StyleUnderline"/>
        </w:rPr>
        <w:t xml:space="preserve">What’s different this time is the possibility that </w:t>
      </w:r>
      <w:r w:rsidRPr="0037293A">
        <w:rPr>
          <w:rStyle w:val="StyleUnderline"/>
          <w:b/>
        </w:rPr>
        <w:t>technology will become so sophisticated that there won’t be anything left for humans to do.</w:t>
      </w:r>
      <w:r w:rsidRPr="0037293A">
        <w:rPr>
          <w:sz w:val="14"/>
        </w:rPr>
        <w:t xml:space="preserve"> What if your ATM could not only give you a hundred bucks, but sell you an adjustable-rate mortgage? While the current rhetoric around artificial intelligence is overhyped, there have been meaningful advances over the past several years. And it’s not inconceivable that much bigger breakthroughs are on the horizon. </w:t>
      </w:r>
      <w:r w:rsidRPr="0037293A">
        <w:rPr>
          <w:rStyle w:val="StyleUnderline"/>
          <w:b/>
        </w:rPr>
        <w:t>Instead of merely transforming work, technology might begin to eliminate it.</w:t>
      </w:r>
      <w:r w:rsidRPr="00942A2E">
        <w:rPr>
          <w:rStyle w:val="StyleUnderline"/>
        </w:rPr>
        <w:t xml:space="preserve"> Instead of making it possible to create more wealth with less labor, automation might make it possible to create more wealth without labor.</w:t>
      </w:r>
      <w:r>
        <w:rPr>
          <w:rStyle w:val="StyleUnderline"/>
        </w:rPr>
        <w:t xml:space="preserve"> </w:t>
      </w:r>
      <w:r w:rsidRPr="0037293A">
        <w:rPr>
          <w:rStyle w:val="StyleUnderline"/>
          <w:sz w:val="14"/>
          <w:u w:val="none"/>
        </w:rPr>
        <w:t xml:space="preserve">What’s so bad about wealth without labor? It depends on who owns the wealth. Under capitalism, wages are how workers receive a portion of what they produce. That portion has always been small, relative to the rewards that flow to the owners of capital. And over the past several decades, it’s gotten smaller: the share of the national income that goes to wages has been steadily shrinking, while the share that goes to capital has been growing. </w:t>
      </w:r>
      <w:r w:rsidRPr="0037293A">
        <w:rPr>
          <w:rStyle w:val="StyleUnderline"/>
          <w:b/>
        </w:rPr>
        <w:t>Technology has made workers more productive, but the profits have trickled up, not down.</w:t>
      </w:r>
      <w:r w:rsidRPr="0037293A">
        <w:rPr>
          <w:rStyle w:val="StyleUnderline"/>
        </w:rPr>
        <w:t xml:space="preserve"> Productivity increased by 80.4% between 1973 and 2011, but the real hourly compensation of the median worker went up by only 10.7%.</w:t>
      </w:r>
      <w:r>
        <w:rPr>
          <w:rStyle w:val="StyleUnderline"/>
        </w:rPr>
        <w:t xml:space="preserve"> </w:t>
      </w:r>
      <w:r w:rsidRPr="0037293A">
        <w:rPr>
          <w:rStyle w:val="StyleUnderline"/>
        </w:rPr>
        <w:t xml:space="preserve">As bad as this is, mass automation threatens to make it much worse. </w:t>
      </w:r>
      <w:r w:rsidRPr="0037293A">
        <w:rPr>
          <w:rStyle w:val="StyleUnderline"/>
          <w:b/>
        </w:rPr>
        <w:t>If you think inequality is a problem now, imagine a world where the rich can get richer all by themselves. Capital liberated from labor</w:t>
      </w:r>
      <w:r w:rsidRPr="0037293A">
        <w:rPr>
          <w:rStyle w:val="StyleUnderline"/>
          <w:sz w:val="14"/>
          <w:u w:val="none"/>
        </w:rPr>
        <w:t xml:space="preserve"> means not merely the end of work, but the end of the wage. </w:t>
      </w:r>
      <w:r w:rsidRPr="0037293A">
        <w:rPr>
          <w:rStyle w:val="StyleUnderline"/>
          <w:b/>
        </w:rPr>
        <w:t>And without the wage, workers lose</w:t>
      </w:r>
      <w:r w:rsidRPr="0037293A">
        <w:rPr>
          <w:sz w:val="14"/>
        </w:rPr>
        <w:t xml:space="preserve"> their </w:t>
      </w:r>
      <w:r w:rsidRPr="0037293A">
        <w:rPr>
          <w:rStyle w:val="StyleUnderline"/>
          <w:sz w:val="14"/>
          <w:u w:val="none"/>
        </w:rPr>
        <w:t xml:space="preserve">only access to wealth – not to mention </w:t>
      </w:r>
      <w:r w:rsidRPr="0037293A">
        <w:rPr>
          <w:rStyle w:val="StyleUnderline"/>
          <w:b/>
        </w:rPr>
        <w:t>their only means of survival. They also lose their primary source of social power.</w:t>
      </w:r>
      <w:r w:rsidRPr="0037293A">
        <w:rPr>
          <w:rStyle w:val="StyleUnderline"/>
        </w:rPr>
        <w:t xml:space="preserve"> So long as workers control the point of production, they can shut it down.</w:t>
      </w:r>
      <w:r w:rsidRPr="0037293A">
        <w:rPr>
          <w:rStyle w:val="StyleUnderline"/>
          <w:sz w:val="14"/>
          <w:u w:val="none"/>
        </w:rPr>
        <w:t xml:space="preserve"> The strike is still the most effective weapon workers have, even if they rarely use it any more. </w:t>
      </w:r>
      <w:r w:rsidRPr="0037293A">
        <w:rPr>
          <w:rStyle w:val="StyleUnderline"/>
        </w:rPr>
        <w:t>A fully automated economy would make them not just redundant, but powerless.</w:t>
      </w:r>
      <w:r>
        <w:rPr>
          <w:rStyle w:val="StyleUnderline"/>
        </w:rPr>
        <w:t xml:space="preserve"> </w:t>
      </w:r>
      <w:r w:rsidRPr="0037293A">
        <w:rPr>
          <w:rStyle w:val="StyleUnderline"/>
          <w:sz w:val="14"/>
          <w:u w:val="none"/>
        </w:rPr>
        <w:t xml:space="preserve">Meanwhile, </w:t>
      </w:r>
      <w:r w:rsidRPr="0037293A">
        <w:rPr>
          <w:rStyle w:val="StyleUnderline"/>
          <w:b/>
        </w:rPr>
        <w:t>robotic capital would enable elites to completely secede from society.</w:t>
      </w:r>
      <w:r w:rsidRPr="0037293A">
        <w:rPr>
          <w:rStyle w:val="StyleUnderline"/>
          <w:sz w:val="14"/>
          <w:u w:val="none"/>
        </w:rPr>
        <w:t xml:space="preserve"> From private jets to private islands, the rich already devote a great deal of time and expense to insulating themselves from other people. But </w:t>
      </w:r>
      <w:r w:rsidRPr="0037293A">
        <w:rPr>
          <w:rStyle w:val="StyleUnderline"/>
          <w:b/>
        </w:rPr>
        <w:t>even the best fortified luxury bunker is tethered to the outside world, so long as capital needs labor</w:t>
      </w:r>
      <w:r w:rsidRPr="0037293A">
        <w:rPr>
          <w:rStyle w:val="StyleUnderline"/>
        </w:rPr>
        <w:t xml:space="preserve"> to reproduce itself. Mass automation would make it possible to sever this link. </w:t>
      </w:r>
      <w:r w:rsidRPr="0037293A">
        <w:rPr>
          <w:rStyle w:val="StyleUnderline"/>
          <w:b/>
        </w:rPr>
        <w:t>Equipped with an infinite supply of workerless wealth, elites could seal themselves off in a gated paradise, leaving the unemployed masses to rot.</w:t>
      </w:r>
      <w:r w:rsidRPr="0037293A">
        <w:rPr>
          <w:rStyle w:val="StyleUnderline"/>
          <w:sz w:val="14"/>
          <w:u w:val="none"/>
        </w:rPr>
        <w:t xml:space="preserve"> If that scenario isn’t bleak enough, consider the possibility that </w:t>
      </w:r>
      <w:r w:rsidRPr="0037293A">
        <w:rPr>
          <w:rStyle w:val="StyleUnderline"/>
          <w:b/>
        </w:rPr>
        <w:t>mass automation could lead not only to the impoverishment of working people, but to their annihilation.</w:t>
      </w:r>
      <w:r w:rsidRPr="0037293A">
        <w:rPr>
          <w:rStyle w:val="StyleUnderline"/>
          <w:sz w:val="14"/>
          <w:u w:val="none"/>
        </w:rPr>
        <w:t xml:space="preserve"> In his book Four Futures, Peter </w:t>
      </w:r>
      <w:proofErr w:type="spellStart"/>
      <w:r w:rsidRPr="0037293A">
        <w:rPr>
          <w:rStyle w:val="StyleUnderline"/>
          <w:sz w:val="14"/>
          <w:u w:val="none"/>
        </w:rPr>
        <w:t>Frase</w:t>
      </w:r>
      <w:proofErr w:type="spellEnd"/>
      <w:r w:rsidRPr="0037293A">
        <w:rPr>
          <w:rStyle w:val="StyleUnderline"/>
          <w:sz w:val="14"/>
          <w:u w:val="none"/>
        </w:rPr>
        <w:t xml:space="preserve"> speculates that the </w:t>
      </w:r>
      <w:r w:rsidRPr="0037293A">
        <w:rPr>
          <w:rStyle w:val="StyleUnderline"/>
          <w:b/>
        </w:rPr>
        <w:t>economically redundant hordes outside the gates would only be tolerated for so long.</w:t>
      </w:r>
      <w:r w:rsidRPr="0037293A">
        <w:rPr>
          <w:rStyle w:val="StyleUnderline"/>
        </w:rPr>
        <w:t xml:space="preserve"> After all, they might get restless</w:t>
      </w:r>
      <w:r w:rsidRPr="0037293A">
        <w:rPr>
          <w:rStyle w:val="StyleUnderline"/>
          <w:sz w:val="14"/>
          <w:u w:val="none"/>
        </w:rPr>
        <w:t xml:space="preserve"> – and that’s a lot of possible pitchforks. </w:t>
      </w:r>
      <w:r w:rsidRPr="0037293A">
        <w:rPr>
          <w:rStyle w:val="StyleUnderline"/>
        </w:rPr>
        <w:t>“What happens if the masses are dangerous but are no longer a working class, and hence of no value to the rulers?”</w:t>
      </w:r>
      <w:r w:rsidRPr="0037293A">
        <w:rPr>
          <w:rStyle w:val="StyleUnderline"/>
          <w:sz w:val="14"/>
          <w:u w:val="none"/>
        </w:rPr>
        <w:t xml:space="preserve"> </w:t>
      </w:r>
      <w:proofErr w:type="spellStart"/>
      <w:r w:rsidRPr="0037293A">
        <w:rPr>
          <w:rStyle w:val="StyleUnderline"/>
          <w:sz w:val="14"/>
          <w:u w:val="none"/>
        </w:rPr>
        <w:t>Frase</w:t>
      </w:r>
      <w:proofErr w:type="spellEnd"/>
      <w:r w:rsidRPr="0037293A">
        <w:rPr>
          <w:rStyle w:val="StyleUnderline"/>
          <w:sz w:val="14"/>
          <w:u w:val="none"/>
        </w:rPr>
        <w:t xml:space="preserve"> writes. </w:t>
      </w:r>
      <w:r w:rsidRPr="0037293A">
        <w:rPr>
          <w:rStyle w:val="StyleUnderline"/>
        </w:rPr>
        <w:t>“Someone will eventually get the idea that it would be better to get rid of them.”</w:t>
      </w:r>
      <w:r w:rsidRPr="0037293A">
        <w:rPr>
          <w:rStyle w:val="StyleUnderline"/>
          <w:sz w:val="14"/>
          <w:u w:val="none"/>
        </w:rPr>
        <w:t xml:space="preserve"> He gives this future an appropriately frightening name: </w:t>
      </w:r>
      <w:r w:rsidRPr="0037293A">
        <w:rPr>
          <w:rStyle w:val="StyleUnderline"/>
          <w:b/>
        </w:rPr>
        <w:t>“</w:t>
      </w:r>
      <w:proofErr w:type="spellStart"/>
      <w:r w:rsidRPr="0037293A">
        <w:rPr>
          <w:rStyle w:val="StyleUnderline"/>
          <w:b/>
        </w:rPr>
        <w:t>exterminism</w:t>
      </w:r>
      <w:proofErr w:type="spellEnd"/>
      <w:r w:rsidRPr="0037293A">
        <w:rPr>
          <w:rStyle w:val="StyleUnderline"/>
          <w:b/>
        </w:rPr>
        <w:t>”, a world defined by the “genocidal war of the rich against the poor”.</w:t>
      </w:r>
      <w:r>
        <w:rPr>
          <w:rStyle w:val="StyleUnderline"/>
        </w:rPr>
        <w:t xml:space="preserve"> </w:t>
      </w:r>
      <w:r w:rsidRPr="0037293A">
        <w:rPr>
          <w:rStyle w:val="StyleUnderline"/>
        </w:rPr>
        <w:t>These dystopias may sound like science fiction, but they’re perfectly plausible</w:t>
      </w:r>
      <w:r w:rsidRPr="0037293A">
        <w:rPr>
          <w:sz w:val="14"/>
        </w:rPr>
        <w:t xml:space="preserve"> given our current trajectory. </w:t>
      </w:r>
      <w:r w:rsidRPr="0037293A">
        <w:rPr>
          <w:rStyle w:val="StyleUnderline"/>
        </w:rPr>
        <w:t>The technology around robotics and artificial intelligence will continue to improve – but without substantive political change, the outcome will range from bad to apocalyptic for most people.</w:t>
      </w:r>
      <w:r w:rsidRPr="0037293A">
        <w:rPr>
          <w:sz w:val="14"/>
        </w:rPr>
        <w:t xml:space="preserve"> That’s why the recent rumblings about a robot tax are worth taking seriously. They offer an opportunity to develop the political response to mass automation now, before it’s too late. When I asked the prominent leftwing thinker Matt </w:t>
      </w:r>
      <w:proofErr w:type="spellStart"/>
      <w:r w:rsidRPr="0037293A">
        <w:rPr>
          <w:sz w:val="14"/>
        </w:rPr>
        <w:t>Bruenig</w:t>
      </w:r>
      <w:proofErr w:type="spellEnd"/>
      <w:r w:rsidRPr="0037293A">
        <w:rPr>
          <w:sz w:val="14"/>
        </w:rPr>
        <w:t xml:space="preserve"> for his thoughts, he explained that whatever we do, we shouldn’t try to discourage automation. “The problem with robots is not the manufacturing and application of them – that’s actually good for productivity,” he told me. “The problem is that they are owned by the wealthy, which means that the income that flows to the robots go out to a small slice of wealthy people.” Job-killing robots are good, in other words, so long as the prosperity they produce is widely distributed. An Oxfam report released earlier this year revealed that </w:t>
      </w:r>
      <w:r w:rsidRPr="0037293A">
        <w:rPr>
          <w:rStyle w:val="StyleUnderline"/>
        </w:rPr>
        <w:t>the eight richest men in the world own as much wealth as half the human race. Imagine what those numbers will look like if automation accelerates. At some point, a handful of billionaires could control close to one hundred percent of society’s wealth.</w:t>
      </w:r>
      <w:r w:rsidRPr="0037293A">
        <w:rPr>
          <w:sz w:val="14"/>
        </w:rPr>
        <w:t xml:space="preserve"> Then, perhaps, the idea that wealth should be owned by the many, rather than monopolized by the few, won’t seem so radical, and we can undertake a bit of sorely needed redistribution – before robot capitalism kills us all.</w:t>
      </w:r>
    </w:p>
    <w:p w14:paraId="6FC87EAD" w14:textId="77777777" w:rsidR="00E87D1A" w:rsidRDefault="00E87D1A" w:rsidP="00E87D1A">
      <w:pPr>
        <w:pStyle w:val="Heading3"/>
      </w:pPr>
      <w:r>
        <w:t>2nc total war impact</w:t>
      </w:r>
    </w:p>
    <w:p w14:paraId="79B09633" w14:textId="77777777" w:rsidR="00E87D1A" w:rsidRDefault="00E87D1A" w:rsidP="00E87D1A">
      <w:pPr>
        <w:pStyle w:val="Heading4"/>
      </w:pPr>
      <w:r>
        <w:t xml:space="preserve">Military innovation lets the genie out of the bottle with a whole host of brutal technologies of killing – self-guided drones, </w:t>
      </w:r>
      <w:proofErr w:type="spellStart"/>
      <w:r>
        <w:t>psychotechnic</w:t>
      </w:r>
      <w:proofErr w:type="spellEnd"/>
      <w:r>
        <w:t xml:space="preserve"> torture, emp weapons leveraged against civilians, and Crispr bioweapons</w:t>
      </w:r>
    </w:p>
    <w:p w14:paraId="067F1D57" w14:textId="77777777" w:rsidR="00E87D1A" w:rsidRPr="002E3B35" w:rsidRDefault="00E87D1A" w:rsidP="00E87D1A">
      <w:pPr>
        <w:rPr>
          <w:rStyle w:val="Style13ptBold"/>
          <w:b w:val="0"/>
          <w:sz w:val="22"/>
        </w:rPr>
      </w:pPr>
      <w:proofErr w:type="spellStart"/>
      <w:r>
        <w:rPr>
          <w:rStyle w:val="Style13ptBold"/>
        </w:rPr>
        <w:t>Maculay</w:t>
      </w:r>
      <w:proofErr w:type="spellEnd"/>
      <w:r>
        <w:rPr>
          <w:rStyle w:val="Style13ptBold"/>
        </w:rPr>
        <w:t xml:space="preserve"> and Magee 18 </w:t>
      </w:r>
      <w:r>
        <w:rPr>
          <w:rStyle w:val="Style13ptBold"/>
          <w:b w:val="0"/>
          <w:sz w:val="22"/>
        </w:rPr>
        <w:t xml:space="preserve">(Thomas, newspaper journalism MA student at City University London, previously worked in a research and development department of the NHS, and Tamil, freelance writer and technology journalist, “The future of technology in warfare: From drone swarms to VR torture,” </w:t>
      </w:r>
      <w:proofErr w:type="spellStart"/>
      <w:r>
        <w:rPr>
          <w:rStyle w:val="Style13ptBold"/>
          <w:b w:val="0"/>
          <w:sz w:val="22"/>
        </w:rPr>
        <w:t>techworld</w:t>
      </w:r>
      <w:proofErr w:type="spellEnd"/>
      <w:r>
        <w:rPr>
          <w:rStyle w:val="Style13ptBold"/>
          <w:b w:val="0"/>
          <w:sz w:val="22"/>
        </w:rPr>
        <w:t xml:space="preserve">, April 18, 2018, https://www.techworld.com/security/future-of-technology-in-warfare-3652885/)//glen </w:t>
      </w:r>
    </w:p>
    <w:p w14:paraId="55953AFE" w14:textId="77777777" w:rsidR="00E87D1A" w:rsidRPr="0021091D" w:rsidRDefault="00E87D1A" w:rsidP="00E87D1A">
      <w:pPr>
        <w:rPr>
          <w:sz w:val="14"/>
        </w:rPr>
      </w:pPr>
      <w:r w:rsidRPr="0021091D">
        <w:rPr>
          <w:rStyle w:val="StyleUnderline"/>
          <w:b/>
        </w:rPr>
        <w:t>Warfare and technology make the perfect partners of destruction.</w:t>
      </w:r>
      <w:r w:rsidRPr="0021091D">
        <w:rPr>
          <w:sz w:val="14"/>
        </w:rPr>
        <w:t xml:space="preserve"> Military innovations from wooden catapults to nuclear bombs have been transforming the way war is waged since prehistoric humans carved arrows from stones some 10,000 years ago. The visions of futurists don't always match the experiences of military personnel, but the battlefields of the future will bear little resemblance to the war zones of today. With governments meeting at the United Nations in Geneva yet again to discuss Lethal Autonomous Weapons Systems (LAWS) and the 'third revolution in warfare' it seems that </w:t>
      </w:r>
      <w:r w:rsidRPr="0021091D">
        <w:rPr>
          <w:rStyle w:val="StyleUnderline"/>
          <w:b/>
        </w:rPr>
        <w:t>highly automated robotic killing machines are closer than ever</w:t>
      </w:r>
      <w:r w:rsidRPr="00F45891">
        <w:rPr>
          <w:rStyle w:val="StyleUnderline"/>
        </w:rPr>
        <w:t xml:space="preserve"> to</w:t>
      </w:r>
      <w:r w:rsidRPr="0021091D">
        <w:rPr>
          <w:sz w:val="14"/>
        </w:rPr>
        <w:t xml:space="preserve"> going from the realm of science fiction to </w:t>
      </w:r>
      <w:r w:rsidRPr="00F45891">
        <w:rPr>
          <w:rStyle w:val="StyleUnderline"/>
        </w:rPr>
        <w:t>being deployed in real-world battlefields.</w:t>
      </w:r>
      <w:r>
        <w:rPr>
          <w:rStyle w:val="StyleUnderline"/>
        </w:rPr>
        <w:t xml:space="preserve"> </w:t>
      </w:r>
      <w:r w:rsidRPr="0021091D">
        <w:rPr>
          <w:sz w:val="14"/>
        </w:rPr>
        <w:t xml:space="preserve">This is the fifth time government representatives have met at the UN to discuss the realities of LAWS and the complications they will bring in to the world. The Guardian reports that America is promoting innovation in the field, but others – including a Venezuela-led group of states seeking to regulate or ban LAWS entirely – fear that </w:t>
      </w:r>
      <w:r w:rsidRPr="00F45891">
        <w:rPr>
          <w:rStyle w:val="StyleUnderline"/>
        </w:rPr>
        <w:t>t</w:t>
      </w:r>
      <w:r w:rsidRPr="0021091D">
        <w:rPr>
          <w:rStyle w:val="StyleUnderline"/>
          <w:b/>
        </w:rPr>
        <w:t xml:space="preserve">he genie could be out of the bottle when artificial intelligence is applied to weapons of war. </w:t>
      </w:r>
      <w:r w:rsidRPr="00F45891">
        <w:rPr>
          <w:rStyle w:val="StyleUnderline"/>
        </w:rPr>
        <w:t>The Internet of Battle Things</w:t>
      </w:r>
      <w:r>
        <w:rPr>
          <w:rStyle w:val="StyleUnderline"/>
        </w:rPr>
        <w:t xml:space="preserve"> </w:t>
      </w:r>
      <w:r w:rsidRPr="0021091D">
        <w:rPr>
          <w:sz w:val="14"/>
        </w:rPr>
        <w:t xml:space="preserve">Dr Alexander Kott of the US Army Research Laboratory recently published a whitepaper (PDF) on future scenarios for the "internet of battle things in highly adversarial environments" that imagines a wide variety of networked intelligent systems competing for dominance on the battlefield. These won't be too dissimilar from the warfare technology available today according to the report, like unattended ground sensors, </w:t>
      </w:r>
      <w:r w:rsidRPr="0021091D">
        <w:rPr>
          <w:rStyle w:val="StyleUnderline"/>
        </w:rPr>
        <w:t>guided missiles and drones</w:t>
      </w:r>
      <w:r w:rsidRPr="00F45891">
        <w:rPr>
          <w:rStyle w:val="StyleUnderline"/>
        </w:rPr>
        <w:t>,</w:t>
      </w:r>
      <w:r w:rsidRPr="0021091D">
        <w:rPr>
          <w:sz w:val="14"/>
        </w:rPr>
        <w:t xml:space="preserve"> but will likely also include </w:t>
      </w:r>
      <w:r w:rsidRPr="00F45891">
        <w:rPr>
          <w:rStyle w:val="StyleUnderline"/>
        </w:rPr>
        <w:t xml:space="preserve">physical robots from those as small as insects (see </w:t>
      </w:r>
      <w:r w:rsidRPr="0021091D">
        <w:rPr>
          <w:rStyle w:val="StyleUnderline"/>
          <w:b/>
        </w:rPr>
        <w:t>drone swarms</w:t>
      </w:r>
      <w:r w:rsidRPr="00F45891">
        <w:rPr>
          <w:rStyle w:val="StyleUnderline"/>
        </w:rPr>
        <w:t>) to large vehicles that carry troops and supplies.</w:t>
      </w:r>
      <w:r>
        <w:rPr>
          <w:rStyle w:val="StyleUnderline"/>
        </w:rPr>
        <w:t xml:space="preserve"> </w:t>
      </w:r>
      <w:r w:rsidRPr="0021091D">
        <w:rPr>
          <w:sz w:val="14"/>
        </w:rPr>
        <w:t xml:space="preserve">"Some will fly, others will crawl or walk or ride," the report notes, adding that their functions will be diverse, from munitions designed to impose physical or cyber effects all the way through to the sensory functions of seeing or listening. In the cyber realm the report imagines intelligent, autonomous entities that crawl networks to protect communications or defend systems from </w:t>
      </w:r>
      <w:proofErr w:type="spellStart"/>
      <w:r w:rsidRPr="0021091D">
        <w:rPr>
          <w:sz w:val="14"/>
        </w:rPr>
        <w:t>cyber attack</w:t>
      </w:r>
      <w:proofErr w:type="spellEnd"/>
      <w:r w:rsidRPr="0021091D">
        <w:rPr>
          <w:sz w:val="14"/>
        </w:rPr>
        <w:t xml:space="preserve">, while others might include the creation of "informational or electromagnetic deceptions or camouflage". "Yet others will act as situation analysts and decision advisers to the humans or physical robots," the report notes. "In addition to these, cyber robots might also take on more assertive functions, such as executing cyber actions against the enemy systems." Underpinning all this will be a significant advance in artificial intelligence where the autonomous tools will become 'useful teammates' of humans rather than tools used by them. This is "far beyond" the current state of AI, but the report seems to expect leaps in machine learning will fill the gap and make this a reality. In summary the author writes that </w:t>
      </w:r>
      <w:r w:rsidRPr="008C3F64">
        <w:rPr>
          <w:rStyle w:val="StyleUnderline"/>
        </w:rPr>
        <w:t>intelligent things, both networked and teamed with human warfighters, will be a ubiquitous presence on the future battlefield</w:t>
      </w:r>
      <w:r w:rsidRPr="0021091D">
        <w:rPr>
          <w:sz w:val="14"/>
        </w:rPr>
        <w:t xml:space="preserve"> – and that major advances in adversarial learning and adversarial reasoning will support the cyber warfare of the future, with AI fighting cyber adversaries. This is all, Kott notes, his opinion and not that of his employer. Robot wars Innovations in efficiency could mean soldiers' presence on the battlefield is no longer required. AI robots would be free of human error, but capable of catastrophic mistakes of their own. It's a valid concern, as </w:t>
      </w:r>
      <w:r w:rsidRPr="008C3F64">
        <w:rPr>
          <w:rStyle w:val="StyleUnderline"/>
        </w:rPr>
        <w:t xml:space="preserve">one day </w:t>
      </w:r>
      <w:r w:rsidRPr="0021091D">
        <w:rPr>
          <w:rStyle w:val="StyleUnderline"/>
          <w:b/>
        </w:rPr>
        <w:t>machines</w:t>
      </w:r>
      <w:r w:rsidRPr="008C3F64">
        <w:rPr>
          <w:rStyle w:val="StyleUnderline"/>
        </w:rPr>
        <w:t xml:space="preserve"> could be </w:t>
      </w:r>
      <w:r w:rsidRPr="0021091D">
        <w:rPr>
          <w:rStyle w:val="StyleUnderline"/>
          <w:b/>
        </w:rPr>
        <w:t>killing on their own initiative.</w:t>
      </w:r>
      <w:r w:rsidRPr="008C3F64">
        <w:rPr>
          <w:rStyle w:val="StyleUnderline"/>
        </w:rPr>
        <w:t xml:space="preserve"> Developments in automation may lead vehicles and weapons to identify and attack targets automatically through pattern-recognition algorithms.</w:t>
      </w:r>
      <w:r>
        <w:rPr>
          <w:rStyle w:val="StyleUnderline"/>
        </w:rPr>
        <w:t xml:space="preserve"> </w:t>
      </w:r>
      <w:r w:rsidRPr="0021091D">
        <w:rPr>
          <w:sz w:val="14"/>
        </w:rPr>
        <w:t xml:space="preserve">Facial recognition could enable them to detect an individual and pull the trigger as soon as they're </w:t>
      </w:r>
      <w:proofErr w:type="spellStart"/>
      <w:r w:rsidRPr="0021091D">
        <w:rPr>
          <w:sz w:val="14"/>
        </w:rPr>
        <w:t>authorised</w:t>
      </w:r>
      <w:proofErr w:type="spellEnd"/>
      <w:r w:rsidRPr="0021091D">
        <w:rPr>
          <w:sz w:val="14"/>
        </w:rPr>
        <w:t xml:space="preserve">. Elon Musk and Stephen Hawking were among more than 1,000 signatories of an open letter demanding a ban on autonomous weapons published in 2015. Daniel Jones, a senior analyst </w:t>
      </w:r>
      <w:proofErr w:type="spellStart"/>
      <w:r w:rsidRPr="0021091D">
        <w:rPr>
          <w:sz w:val="14"/>
        </w:rPr>
        <w:t>specialising</w:t>
      </w:r>
      <w:proofErr w:type="spellEnd"/>
      <w:r w:rsidRPr="0021091D">
        <w:rPr>
          <w:sz w:val="14"/>
        </w:rPr>
        <w:t xml:space="preserve"> in </w:t>
      </w:r>
      <w:proofErr w:type="spellStart"/>
      <w:r w:rsidRPr="0021091D">
        <w:rPr>
          <w:sz w:val="14"/>
        </w:rPr>
        <w:t>defence</w:t>
      </w:r>
      <w:proofErr w:type="spellEnd"/>
      <w:r w:rsidRPr="0021091D">
        <w:rPr>
          <w:sz w:val="14"/>
        </w:rPr>
        <w:t xml:space="preserve">, police and security at market intelligence firm Kable, feels these fears are overstated. "There's this almost sci-fi level of scaremongering about robots," he says. "You can be a little bit more optimistic sometimes and not shut off areas of research. AI could potentially be a benefit." These benefits could include fewer civilian casualties thanks to enhanced risk determination and a reduction in mistakes caused by stress and exhaustion. But AI warfare remains a long way off. "We've only just got a computer to beat a human GO player," says Jones. "Warfare is exponentially more complex than that. But what it will be used for initially is to reduce human burden." The swarm is coming </w:t>
      </w:r>
      <w:r w:rsidRPr="008C3F64">
        <w:rPr>
          <w:rStyle w:val="StyleUnderline"/>
        </w:rPr>
        <w:t xml:space="preserve">The US Department of </w:t>
      </w:r>
      <w:proofErr w:type="spellStart"/>
      <w:r w:rsidRPr="008C3F64">
        <w:rPr>
          <w:rStyle w:val="StyleUnderline"/>
        </w:rPr>
        <w:t>Defence</w:t>
      </w:r>
      <w:proofErr w:type="spellEnd"/>
      <w:r w:rsidRPr="008C3F64">
        <w:rPr>
          <w:rStyle w:val="StyleUnderline"/>
        </w:rPr>
        <w:t xml:space="preserve"> began 2017 with a demonstration of a micro-drone swarm in California consisting of 103 drones collaborating in decision-making, adaptive formation flying and self-healing.</w:t>
      </w:r>
      <w:r>
        <w:rPr>
          <w:rStyle w:val="StyleUnderline"/>
        </w:rPr>
        <w:t xml:space="preserve"> </w:t>
      </w:r>
      <w:r w:rsidRPr="0021091D">
        <w:rPr>
          <w:sz w:val="14"/>
        </w:rPr>
        <w:t xml:space="preserve">"The types of anti-air </w:t>
      </w:r>
      <w:proofErr w:type="spellStart"/>
      <w:r w:rsidRPr="0021091D">
        <w:rPr>
          <w:sz w:val="14"/>
        </w:rPr>
        <w:t>defences</w:t>
      </w:r>
      <w:proofErr w:type="spellEnd"/>
      <w:r w:rsidRPr="0021091D">
        <w:rPr>
          <w:sz w:val="14"/>
        </w:rPr>
        <w:t xml:space="preserve"> and missiles that we have in place are not designed to track things of that size. It would be almost impossible," says Jones. "[But] that is a technology where you're going to have to see massive increases in battery power for things like that to work effectively." </w:t>
      </w:r>
      <w:r w:rsidRPr="008C3F64">
        <w:rPr>
          <w:rStyle w:val="StyleUnderline"/>
        </w:rPr>
        <w:t>Larger drones are currently limited by their radar observability, but stealth technology is set to change that.</w:t>
      </w:r>
      <w:r>
        <w:rPr>
          <w:rStyle w:val="StyleUnderline"/>
        </w:rPr>
        <w:t xml:space="preserve"> </w:t>
      </w:r>
      <w:r w:rsidRPr="0021091D">
        <w:rPr>
          <w:sz w:val="14"/>
        </w:rPr>
        <w:t xml:space="preserve">Autonomous stealth drones such as the Taranis concept aircraft designed by British arms manufacturer BAE Systems can find and identify a target then request permission to strike from a human operator. </w:t>
      </w:r>
      <w:r w:rsidRPr="008C3F64">
        <w:rPr>
          <w:rStyle w:val="StyleUnderline"/>
        </w:rPr>
        <w:t>Cheap swarms of autonomous stealth drones armed with deadly weaponry could be coming soon.</w:t>
      </w:r>
      <w:r>
        <w:rPr>
          <w:rStyle w:val="StyleUnderline"/>
        </w:rPr>
        <w:t xml:space="preserve"> </w:t>
      </w:r>
      <w:r w:rsidRPr="0021091D">
        <w:rPr>
          <w:sz w:val="14"/>
        </w:rPr>
        <w:t xml:space="preserve">It gets worse. BAE Systems envisions a future of organic drones "grown" in large-scale labs by </w:t>
      </w:r>
      <w:proofErr w:type="spellStart"/>
      <w:r w:rsidRPr="0021091D">
        <w:rPr>
          <w:sz w:val="14"/>
        </w:rPr>
        <w:t>digitising</w:t>
      </w:r>
      <w:proofErr w:type="spellEnd"/>
      <w:r w:rsidRPr="0021091D">
        <w:rPr>
          <w:sz w:val="14"/>
        </w:rPr>
        <w:t xml:space="preserve"> synthetic and materials chemistry from a molecular level upwards with a new machine called a </w:t>
      </w:r>
      <w:proofErr w:type="spellStart"/>
      <w:r w:rsidRPr="0021091D">
        <w:rPr>
          <w:sz w:val="14"/>
        </w:rPr>
        <w:t>Chemputer</w:t>
      </w:r>
      <w:proofErr w:type="spellEnd"/>
      <w:r w:rsidRPr="0021091D">
        <w:rPr>
          <w:sz w:val="14"/>
        </w:rPr>
        <w:t xml:space="preserve">. They'll be backed-up by self-driving boats in the sea. DARPA are </w:t>
      </w:r>
      <w:proofErr w:type="spellStart"/>
      <w:r w:rsidRPr="0021091D">
        <w:rPr>
          <w:sz w:val="14"/>
        </w:rPr>
        <w:t>trialling</w:t>
      </w:r>
      <w:proofErr w:type="spellEnd"/>
      <w:r w:rsidRPr="0021091D">
        <w:rPr>
          <w:sz w:val="14"/>
        </w:rPr>
        <w:t xml:space="preserve"> an unmanned vessel that tracks submarines called Sea Hunter which can travel thousands of miles without anyone on board. Smart weapons Auto-targeting would add efficiency to the OODA (Observe, Orient, Decide and Action) loop decision cycle that guides terms of engagement in combat. "One of the impacts of ICT generally is to reduce the timescale it takes to go from each of those stages in the loop," says Jones. "You can describe the impact of technology of warfare in the future is to ever reduce the gaps between these stages." </w:t>
      </w:r>
      <w:r w:rsidRPr="0021091D">
        <w:rPr>
          <w:rStyle w:val="StyleUnderline"/>
          <w:b/>
        </w:rPr>
        <w:t>Self-guided bullets</w:t>
      </w:r>
      <w:r w:rsidRPr="0021091D">
        <w:rPr>
          <w:sz w:val="14"/>
        </w:rPr>
        <w:t xml:space="preserve"> designed by the US </w:t>
      </w:r>
      <w:proofErr w:type="spellStart"/>
      <w:r w:rsidRPr="0021091D">
        <w:rPr>
          <w:sz w:val="14"/>
        </w:rPr>
        <w:t>Defence</w:t>
      </w:r>
      <w:proofErr w:type="spellEnd"/>
      <w:r w:rsidRPr="0021091D">
        <w:rPr>
          <w:sz w:val="14"/>
        </w:rPr>
        <w:t xml:space="preserve"> Advanced Research Projects Agency (DARPA) to follow and strike a moving target and </w:t>
      </w:r>
      <w:r w:rsidRPr="0021091D">
        <w:rPr>
          <w:rStyle w:val="StyleUnderline"/>
          <w:b/>
        </w:rPr>
        <w:t>smart bombs that guide themselves towards targets using sensors and cameras</w:t>
      </w:r>
      <w:r w:rsidRPr="0021091D">
        <w:rPr>
          <w:sz w:val="14"/>
        </w:rPr>
        <w:t xml:space="preserve"> have already been successfully </w:t>
      </w:r>
      <w:proofErr w:type="spellStart"/>
      <w:r w:rsidRPr="0021091D">
        <w:rPr>
          <w:sz w:val="14"/>
        </w:rPr>
        <w:t>trialled</w:t>
      </w:r>
      <w:proofErr w:type="spellEnd"/>
      <w:r w:rsidRPr="0021091D">
        <w:rPr>
          <w:sz w:val="14"/>
        </w:rPr>
        <w:t xml:space="preserve">. </w:t>
      </w:r>
      <w:r w:rsidRPr="0021091D">
        <w:rPr>
          <w:rStyle w:val="StyleUnderline"/>
          <w:b/>
        </w:rPr>
        <w:t>Railguns that use electromagnetic energy to fire shells faster and farther than ever</w:t>
      </w:r>
      <w:r w:rsidRPr="008C3F64">
        <w:rPr>
          <w:rStyle w:val="StyleUnderline"/>
        </w:rPr>
        <w:t xml:space="preserve"> before</w:t>
      </w:r>
      <w:r w:rsidRPr="0021091D">
        <w:rPr>
          <w:sz w:val="14"/>
        </w:rPr>
        <w:t xml:space="preserve"> are being developed by BAE Systems, but </w:t>
      </w:r>
      <w:r w:rsidRPr="008C3F64">
        <w:rPr>
          <w:rStyle w:val="StyleUnderline"/>
        </w:rPr>
        <w:t xml:space="preserve">electromagnetic pulse </w:t>
      </w:r>
      <w:r w:rsidRPr="0021091D">
        <w:rPr>
          <w:rStyle w:val="StyleUnderline"/>
          <w:b/>
        </w:rPr>
        <w:t>(EMP) weapons</w:t>
      </w:r>
      <w:r w:rsidRPr="0021091D">
        <w:rPr>
          <w:sz w:val="14"/>
        </w:rPr>
        <w:t xml:space="preserve"> have even greater potential for disaster. An EMP attack is caused by detonating a nuclear weapon in the atmosphere over its target. It can generate electric and magnetic fields </w:t>
      </w:r>
      <w:r w:rsidRPr="0021091D">
        <w:rPr>
          <w:rStyle w:val="StyleUnderline"/>
          <w:b/>
        </w:rPr>
        <w:t>that instantaneously disable a nation's power grid and leave a country without food, fuel, electricity, communications, transportation, and running water.</w:t>
      </w:r>
      <w:r>
        <w:rPr>
          <w:rStyle w:val="StyleUnderline"/>
        </w:rPr>
        <w:t xml:space="preserve"> </w:t>
      </w:r>
      <w:r w:rsidRPr="0021091D">
        <w:rPr>
          <w:sz w:val="14"/>
        </w:rPr>
        <w:t xml:space="preserve">Closer to home The military has not been exempt from the smartphone revolution. "Battlefield target acquisition apps, even simple things like enabling personnel to receive training on mobile devices" are now common, says Jones. Augmented reality and virtual reality are other areas of consumer technology harnessed by the armed forces. AR headsets have long been deployed in F16 fighter jet helmets, but have yet to become common on the ground. That could soon change, with ARC4 headsets in helmets already able to send location and tactical information to soldiers. "The military are investigating it for Project Cortisone, which is going to be the update of the </w:t>
      </w:r>
      <w:proofErr w:type="spellStart"/>
      <w:r w:rsidRPr="0021091D">
        <w:rPr>
          <w:sz w:val="14"/>
        </w:rPr>
        <w:t>defence</w:t>
      </w:r>
      <w:proofErr w:type="spellEnd"/>
      <w:r w:rsidRPr="0021091D">
        <w:rPr>
          <w:sz w:val="14"/>
        </w:rPr>
        <w:t xml:space="preserve"> medical information capability </w:t>
      </w:r>
      <w:proofErr w:type="spellStart"/>
      <w:r w:rsidRPr="0021091D">
        <w:rPr>
          <w:sz w:val="14"/>
        </w:rPr>
        <w:t>programme</w:t>
      </w:r>
      <w:proofErr w:type="spellEnd"/>
      <w:r w:rsidRPr="0021091D">
        <w:rPr>
          <w:sz w:val="14"/>
        </w:rPr>
        <w:t xml:space="preserve">," says Jones. "It's basically </w:t>
      </w:r>
      <w:proofErr w:type="spellStart"/>
      <w:r w:rsidRPr="0021091D">
        <w:rPr>
          <w:sz w:val="14"/>
        </w:rPr>
        <w:t>defence</w:t>
      </w:r>
      <w:proofErr w:type="spellEnd"/>
      <w:r w:rsidRPr="0021091D">
        <w:rPr>
          <w:sz w:val="14"/>
        </w:rPr>
        <w:t xml:space="preserve"> medical IT but they are looking it in that space with the HoloLens." </w:t>
      </w:r>
      <w:r w:rsidRPr="008C3F64">
        <w:rPr>
          <w:rStyle w:val="StyleUnderline"/>
        </w:rPr>
        <w:t xml:space="preserve">Research suggests that the embodiment enabled through </w:t>
      </w:r>
      <w:r w:rsidRPr="0021091D">
        <w:rPr>
          <w:rStyle w:val="StyleUnderline"/>
          <w:b/>
        </w:rPr>
        <w:t>VR</w:t>
      </w:r>
      <w:r w:rsidRPr="008C3F64">
        <w:rPr>
          <w:rStyle w:val="StyleUnderline"/>
        </w:rPr>
        <w:t xml:space="preserve"> could make it an effective torture device.</w:t>
      </w:r>
      <w:r>
        <w:rPr>
          <w:rStyle w:val="StyleUnderline"/>
        </w:rPr>
        <w:t xml:space="preserve"> </w:t>
      </w:r>
      <w:r w:rsidRPr="008C3F64">
        <w:rPr>
          <w:rStyle w:val="StyleUnderline"/>
        </w:rPr>
        <w:t>"The power of VR to induce particular kinds of emotions could be used deliberately to cause suffering,"</w:t>
      </w:r>
      <w:r w:rsidRPr="0021091D">
        <w:rPr>
          <w:sz w:val="14"/>
        </w:rPr>
        <w:t xml:space="preserve"> researchers from the University of Mainz wrote in a paper published last February. </w:t>
      </w:r>
      <w:r w:rsidRPr="008C3F64">
        <w:rPr>
          <w:rStyle w:val="StyleUnderline"/>
        </w:rPr>
        <w:t xml:space="preserve">It </w:t>
      </w:r>
      <w:r w:rsidRPr="0021091D">
        <w:rPr>
          <w:rStyle w:val="StyleUnderline"/>
          <w:b/>
        </w:rPr>
        <w:t xml:space="preserve">could be used to simulate real pain or plunge prisoners into vivid nightmares in </w:t>
      </w:r>
      <w:proofErr w:type="spellStart"/>
      <w:r w:rsidRPr="0021091D">
        <w:rPr>
          <w:rStyle w:val="StyleUnderline"/>
          <w:b/>
        </w:rPr>
        <w:t>psychotechnic</w:t>
      </w:r>
      <w:proofErr w:type="spellEnd"/>
      <w:r w:rsidRPr="0021091D">
        <w:rPr>
          <w:rStyle w:val="StyleUnderline"/>
          <w:b/>
        </w:rPr>
        <w:t xml:space="preserve"> torture cells</w:t>
      </w:r>
      <w:r w:rsidRPr="008C3F64">
        <w:rPr>
          <w:rStyle w:val="StyleUnderline"/>
        </w:rPr>
        <w:t xml:space="preserve"> from which they can only escape when the interrogator allows them.</w:t>
      </w:r>
      <w:r>
        <w:rPr>
          <w:rStyle w:val="StyleUnderline"/>
        </w:rPr>
        <w:t xml:space="preserve"> </w:t>
      </w:r>
      <w:r w:rsidRPr="0021091D">
        <w:rPr>
          <w:sz w:val="14"/>
        </w:rPr>
        <w:t xml:space="preserve">Sometimes soldiers prefer the consumer tech they use as civilians to the equipment provided on the battlefield. "The British radio system that they currently use is called Bowman," says Jones. "Military personnel gave a joke term that it actually stood for 'Better Off With Map and Nokia'. "It reflected the development that servicemen would find that they had better technology on them and better computers at home than they did in the military." Social weapons Radio jamming and computer hacking could disrupt transmission, hijack drones and even turn weapons against their operators. </w:t>
      </w:r>
      <w:r w:rsidRPr="0021091D">
        <w:rPr>
          <w:rStyle w:val="StyleUnderline"/>
          <w:b/>
        </w:rPr>
        <w:t>Ransomware</w:t>
      </w:r>
      <w:r w:rsidRPr="0021091D">
        <w:rPr>
          <w:sz w:val="14"/>
        </w:rPr>
        <w:t xml:space="preserve"> is another threat that is growing in businesses and could be lethal in war. Gunter Ollmann, CSO of threat management specialists Vectra Networks, says it </w:t>
      </w:r>
      <w:r w:rsidRPr="0021091D">
        <w:rPr>
          <w:rStyle w:val="StyleUnderline"/>
          <w:b/>
        </w:rPr>
        <w:t xml:space="preserve">could be </w:t>
      </w:r>
      <w:proofErr w:type="spellStart"/>
      <w:r w:rsidRPr="0021091D">
        <w:rPr>
          <w:rStyle w:val="StyleUnderline"/>
          <w:b/>
        </w:rPr>
        <w:t>weaponised</w:t>
      </w:r>
      <w:proofErr w:type="spellEnd"/>
      <w:r w:rsidRPr="0021091D">
        <w:rPr>
          <w:rStyle w:val="StyleUnderline"/>
          <w:b/>
        </w:rPr>
        <w:t xml:space="preserve"> to disable an entire city.</w:t>
      </w:r>
      <w:r>
        <w:rPr>
          <w:rStyle w:val="StyleUnderline"/>
        </w:rPr>
        <w:t xml:space="preserve"> </w:t>
      </w:r>
      <w:r w:rsidRPr="0021091D">
        <w:rPr>
          <w:sz w:val="14"/>
        </w:rPr>
        <w:t xml:space="preserve">"The reality is that </w:t>
      </w:r>
      <w:r w:rsidRPr="0021091D">
        <w:rPr>
          <w:rStyle w:val="StyleUnderline"/>
          <w:b/>
        </w:rPr>
        <w:t>future cyber warfare will likely resemble medieval siege warfare – as critical infrastructure and vital services to a city's population are shut-down and locked-out</w:t>
      </w:r>
      <w:r w:rsidRPr="008C3F64">
        <w:rPr>
          <w:rStyle w:val="StyleUnderline"/>
        </w:rPr>
        <w:t xml:space="preserve"> as a result of a ransomware attack</w:t>
      </w:r>
      <w:r w:rsidRPr="0021091D">
        <w:rPr>
          <w:sz w:val="14"/>
        </w:rPr>
        <w:t xml:space="preserve">," he says. "Many nation-state cyber warfare units have adopted and practice such attack doctrines." Social media has in the past helped </w:t>
      </w:r>
      <w:proofErr w:type="spellStart"/>
      <w:r w:rsidRPr="0021091D">
        <w:rPr>
          <w:sz w:val="14"/>
        </w:rPr>
        <w:t>mobilise</w:t>
      </w:r>
      <w:proofErr w:type="spellEnd"/>
      <w:r w:rsidRPr="0021091D">
        <w:rPr>
          <w:sz w:val="14"/>
        </w:rPr>
        <w:t xml:space="preserve"> grassroots protests, but has also been used as a weapon of confusion. Russian forces fighting in Ukraine are alleged to have used Twitter and Facebook to spread false information about events on the ground, and to persuade the public to join them in the battle. Russia was also accused of using malware to hack into an Android app used by Ukrainian troops to improve the accuracy of their artillery in order to geolocate the units. Psychological operations and 'machine creativity' Much has been said of botnets being applied to vie for psychological soft power in the cyber realm, particularly </w:t>
      </w:r>
      <w:proofErr w:type="spellStart"/>
      <w:r w:rsidRPr="0021091D">
        <w:rPr>
          <w:sz w:val="14"/>
        </w:rPr>
        <w:t>centred</w:t>
      </w:r>
      <w:proofErr w:type="spellEnd"/>
      <w:r w:rsidRPr="0021091D">
        <w:rPr>
          <w:sz w:val="14"/>
        </w:rPr>
        <w:t xml:space="preserve"> on the concept of fake news and Russian bots influencing opinion on social media platforms such as Twitter and Reddit. Russia has faced the most public backlash here in the west, including for its 'troll farm' online activists who try to promote public opinion in a way that undermines the west or is useful for the country. But America, China, and Britain all have similar projects – America with an army of convincing but fake online personas with </w:t>
      </w:r>
      <w:proofErr w:type="spellStart"/>
      <w:r w:rsidRPr="0021091D">
        <w:rPr>
          <w:sz w:val="14"/>
        </w:rPr>
        <w:t>Centcom</w:t>
      </w:r>
      <w:proofErr w:type="spellEnd"/>
      <w:r w:rsidRPr="0021091D">
        <w:rPr>
          <w:sz w:val="14"/>
        </w:rPr>
        <w:t>. The British army has a 'special force of "Facebook warriors" 'skilled in psychological operations' and that the Joint Threat Research Intelligence Group from GCHQ secretly conducts online propaganda, while a Harvard report estimated that the Chinese government posts almost 500 million social media comments every year. Then there is the Cambridge Analytica scandal that erupted in March 2018, with a whistleblower saying the online marketing firm had used Facebook data to target voters with fake news – and the founder of its parent company SCL Group claiming it had the power to topple governments. Now AI and neuroscience researchers are arguing that 'machine creativity' could make matters even worse. Advances in graphic simulations coupled with artificial intelligence could create convincing fake imagery that could dwarf today's fake news problem, reports Wired. Lockheed Martin bets big on 'hypersonic weapons' American '</w:t>
      </w:r>
      <w:proofErr w:type="spellStart"/>
      <w:r w:rsidRPr="0021091D">
        <w:rPr>
          <w:sz w:val="14"/>
        </w:rPr>
        <w:t>defence</w:t>
      </w:r>
      <w:proofErr w:type="spellEnd"/>
      <w:r w:rsidRPr="0021091D">
        <w:rPr>
          <w:sz w:val="14"/>
        </w:rPr>
        <w:t xml:space="preserve">' giant Lockheed Martin recently held a media day where its CEO boasted 'hypersonic weapons' have the capacity to change air supremacy like the stealth fighter jets of the 1990s changed the game then. Citing American Secretary of Defense James Mattis who said the new threat is not from small terrorist units but from the growing global powers, Lockheed Martin Chairman and CEO </w:t>
      </w:r>
      <w:proofErr w:type="spellStart"/>
      <w:r w:rsidRPr="0021091D">
        <w:rPr>
          <w:sz w:val="14"/>
        </w:rPr>
        <w:t>Marillyn</w:t>
      </w:r>
      <w:proofErr w:type="spellEnd"/>
      <w:r w:rsidRPr="0021091D">
        <w:rPr>
          <w:sz w:val="14"/>
        </w:rPr>
        <w:t xml:space="preserve"> A Hewson described how her company intends to sell weapons to challenge the 'near-peer' military powers. 'Hypersonic' technology could enable aircraft or cruise missiles to fly at speeds "greater than Mach 5," she said, adding that "this could forever change our ability to deter and respond to conflict, allowing warfighters to quickly address threats before an adversary may have time to react." "It would unlock a game-changing capability – on par with stealth technology, which changed the definition of airpower by giving the US significant tactical and strategic advantages." Lockheed Martin has long been </w:t>
      </w:r>
      <w:proofErr w:type="spellStart"/>
      <w:r w:rsidRPr="0021091D">
        <w:rPr>
          <w:sz w:val="14"/>
        </w:rPr>
        <w:t>rumoured</w:t>
      </w:r>
      <w:proofErr w:type="spellEnd"/>
      <w:r w:rsidRPr="0021091D">
        <w:rPr>
          <w:sz w:val="14"/>
        </w:rPr>
        <w:t xml:space="preserve"> to be working on the SR-72 conceptual hypersonic jet. But Hewson's comments – combined with recent comments made by Jack </w:t>
      </w:r>
      <w:proofErr w:type="spellStart"/>
      <w:r w:rsidRPr="0021091D">
        <w:rPr>
          <w:sz w:val="14"/>
        </w:rPr>
        <w:t>O'Bannion</w:t>
      </w:r>
      <w:proofErr w:type="spellEnd"/>
      <w:r w:rsidRPr="0021091D">
        <w:rPr>
          <w:sz w:val="14"/>
        </w:rPr>
        <w:t xml:space="preserve">, VP of Strategy at the secretive radical military innovation lab </w:t>
      </w:r>
      <w:proofErr w:type="spellStart"/>
      <w:r w:rsidRPr="0021091D">
        <w:rPr>
          <w:sz w:val="14"/>
        </w:rPr>
        <w:t>SkunkWorks</w:t>
      </w:r>
      <w:proofErr w:type="spellEnd"/>
      <w:r w:rsidRPr="0021091D">
        <w:rPr>
          <w:sz w:val="14"/>
        </w:rPr>
        <w:t xml:space="preserve"> – suggest that that a working model might now be in production thanks to technological advances in manufacturing (like extremely accurate digital design and 3D printing for example). Hewson added that </w:t>
      </w:r>
      <w:r w:rsidRPr="008C3F64">
        <w:rPr>
          <w:rStyle w:val="StyleUnderline"/>
        </w:rPr>
        <w:t>Lockheed Martin</w:t>
      </w:r>
      <w:r w:rsidRPr="0021091D">
        <w:rPr>
          <w:sz w:val="14"/>
        </w:rPr>
        <w:t xml:space="preserve"> also </w:t>
      </w:r>
      <w:r w:rsidRPr="008C3F64">
        <w:rPr>
          <w:rStyle w:val="StyleUnderline"/>
        </w:rPr>
        <w:t>believes laser weapons to be a transformative technology –</w:t>
      </w:r>
      <w:r w:rsidRPr="0021091D">
        <w:rPr>
          <w:sz w:val="14"/>
        </w:rPr>
        <w:t xml:space="preserve"> more on those below – describing them as the "best match for high-volume, low-cost threats such as drones, which are becoming increasingly prevalent on the battlefield". The company has already delivered a 60-kilowatt laser to the US Army, and now has a contract from the US Navy to deliver two laser weapon systems for "shipboard integration" by 2020, as well as working with the Air Force Research lab to "develop a high-power fiber laser for testing on a tactical fighter jet by 2021". </w:t>
      </w:r>
      <w:r w:rsidRPr="0021091D">
        <w:rPr>
          <w:rStyle w:val="StyleUnderline"/>
        </w:rPr>
        <w:t>Space wars</w:t>
      </w:r>
      <w:r>
        <w:rPr>
          <w:rStyle w:val="StyleUnderline"/>
        </w:rPr>
        <w:t xml:space="preserve"> </w:t>
      </w:r>
      <w:r w:rsidRPr="0021091D">
        <w:rPr>
          <w:sz w:val="14"/>
        </w:rPr>
        <w:t xml:space="preserve">Lasers have long been a science fiction mainstay, and it seems that the future is finally catching up. The Ministry of </w:t>
      </w:r>
      <w:proofErr w:type="spellStart"/>
      <w:r w:rsidRPr="0021091D">
        <w:rPr>
          <w:sz w:val="14"/>
        </w:rPr>
        <w:t>Defence</w:t>
      </w:r>
      <w:proofErr w:type="spellEnd"/>
      <w:r w:rsidRPr="0021091D">
        <w:rPr>
          <w:sz w:val="14"/>
        </w:rPr>
        <w:t xml:space="preserve"> (MoD) recently awarded a £30m contract to a consortium called UK </w:t>
      </w:r>
      <w:proofErr w:type="spellStart"/>
      <w:r w:rsidRPr="0021091D">
        <w:rPr>
          <w:sz w:val="14"/>
        </w:rPr>
        <w:t>Dragonfire</w:t>
      </w:r>
      <w:proofErr w:type="spellEnd"/>
      <w:r w:rsidRPr="0021091D">
        <w:rPr>
          <w:sz w:val="14"/>
        </w:rPr>
        <w:t xml:space="preserve"> to produce a laser weapon prototype by 2019. "A novel laser weapon could complement or replace existing weapons systems with the potential for significant benefits," an MoD press release states. "It could be employed to protect our maritime and land forces; for example, ships from threat missiles or soldiers from enemy mortars." </w:t>
      </w:r>
      <w:r w:rsidRPr="0021091D">
        <w:rPr>
          <w:rStyle w:val="StyleUnderline"/>
          <w:b/>
        </w:rPr>
        <w:t>In the US Navy, laser weapons are already a reality.</w:t>
      </w:r>
      <w:r w:rsidRPr="0021091D">
        <w:rPr>
          <w:b/>
          <w:sz w:val="14"/>
        </w:rPr>
        <w:t xml:space="preserve"> </w:t>
      </w:r>
      <w:r w:rsidRPr="0021091D">
        <w:rPr>
          <w:sz w:val="14"/>
        </w:rPr>
        <w:t xml:space="preserve">A XN-1 </w:t>
      </w:r>
      <w:proofErr w:type="spellStart"/>
      <w:r w:rsidRPr="0021091D">
        <w:rPr>
          <w:sz w:val="14"/>
        </w:rPr>
        <w:t>LaWS</w:t>
      </w:r>
      <w:proofErr w:type="spellEnd"/>
      <w:r w:rsidRPr="0021091D">
        <w:rPr>
          <w:sz w:val="14"/>
        </w:rPr>
        <w:t xml:space="preserve"> weapon system that can burn through slow-flying planes has been </w:t>
      </w:r>
      <w:proofErr w:type="spellStart"/>
      <w:r w:rsidRPr="0021091D">
        <w:rPr>
          <w:sz w:val="14"/>
        </w:rPr>
        <w:t>authorised</w:t>
      </w:r>
      <w:proofErr w:type="spellEnd"/>
      <w:r w:rsidRPr="0021091D">
        <w:rPr>
          <w:sz w:val="14"/>
        </w:rPr>
        <w:t xml:space="preserve"> for use on the USS Ponce since 2014. More advanced ground-based laser weapons systems using the speed and power of light have also been tested and could be in operation within the next few years. The massive levels of power required limit their use for now. More realistic aspirations in the near future are disabling boats or shooting down missiles by overheating their electronics or destroying their sensors. "Because they're so targetable, they can act in a non-lethal sense," says Jones. "Destroying the engines of, for example, fishing boats in the South China Sea. If China develops that sort of technology maybe you could control the seas in a more non-lethal way potentially as well." Another popular cinematic creation is Iron Man's exoskeletal suit, but Tony Starks' design is an unwieldy fit for the battlefield. "I don't think we're yet at the point where someone has developed a suit that isn't actually more of a burden on the individual," says Jones. "It's about the endurance of the average common soldier." They're not there yet, but it's getting closer. Special Operations Command (SOCOM) has designed a more practical prototype that transforms liquid body </w:t>
      </w:r>
      <w:proofErr w:type="spellStart"/>
      <w:r w:rsidRPr="0021091D">
        <w:rPr>
          <w:sz w:val="14"/>
        </w:rPr>
        <w:t>armour</w:t>
      </w:r>
      <w:proofErr w:type="spellEnd"/>
      <w:r w:rsidRPr="0021091D">
        <w:rPr>
          <w:sz w:val="14"/>
        </w:rPr>
        <w:t xml:space="preserve"> into a bulletproof shield at the point of contact through an electric current or magnetic field. They expect it to be completed in 2018. If that proves too cumbersome, future devices might live under the skin. DARPA is now developing a chip that can deliver data on maps and battle strategy to the brains of human soldiers. </w:t>
      </w:r>
      <w:r w:rsidRPr="0021091D">
        <w:rPr>
          <w:rStyle w:val="StyleUnderline"/>
        </w:rPr>
        <w:t xml:space="preserve">Meanwhile in the cosmos, </w:t>
      </w:r>
      <w:r w:rsidRPr="0021091D">
        <w:rPr>
          <w:rStyle w:val="StyleUnderline"/>
          <w:b/>
        </w:rPr>
        <w:t xml:space="preserve">the US Air Force is </w:t>
      </w:r>
      <w:proofErr w:type="spellStart"/>
      <w:r w:rsidRPr="0021091D">
        <w:rPr>
          <w:rStyle w:val="StyleUnderline"/>
          <w:b/>
        </w:rPr>
        <w:t>rumoured</w:t>
      </w:r>
      <w:proofErr w:type="spellEnd"/>
      <w:r w:rsidRPr="0021091D">
        <w:rPr>
          <w:rStyle w:val="StyleUnderline"/>
          <w:b/>
        </w:rPr>
        <w:t xml:space="preserve"> to have designed an unmanned spaceship called "Blackstar" which can</w:t>
      </w:r>
      <w:r w:rsidRPr="0021091D">
        <w:rPr>
          <w:sz w:val="14"/>
        </w:rPr>
        <w:t xml:space="preserve"> conduct orbital reconnaissance and </w:t>
      </w:r>
      <w:r w:rsidRPr="0021091D">
        <w:rPr>
          <w:rStyle w:val="StyleUnderline"/>
          <w:b/>
        </w:rPr>
        <w:t xml:space="preserve">launch nuclear weapons from outer space. </w:t>
      </w:r>
      <w:r w:rsidRPr="0021091D">
        <w:rPr>
          <w:sz w:val="14"/>
        </w:rPr>
        <w:t xml:space="preserve">Their old Cold War foes have similar plans. </w:t>
      </w:r>
      <w:r w:rsidRPr="0021091D">
        <w:rPr>
          <w:rStyle w:val="StyleUnderline"/>
          <w:b/>
        </w:rPr>
        <w:t>Russia</w:t>
      </w:r>
      <w:r w:rsidRPr="0021091D">
        <w:rPr>
          <w:sz w:val="14"/>
        </w:rPr>
        <w:t xml:space="preserve">'s state-run Sputnik news site claims the country </w:t>
      </w:r>
      <w:r w:rsidRPr="0021091D">
        <w:rPr>
          <w:rStyle w:val="StyleUnderline"/>
          <w:b/>
        </w:rPr>
        <w:t>is building a nuclear-weapon space bomber ready to fire at any location on earth within two hours.</w:t>
      </w:r>
      <w:r w:rsidRPr="0021091D">
        <w:rPr>
          <w:sz w:val="14"/>
        </w:rPr>
        <w:t xml:space="preserve"> It will allegedly be ready for launch in 2020. Sensing change Military personnel will have little time to rest in big units in future with long-range sensors on drones and satellites constantly monitoring movements. Large headquarters full of highly detectable electronics are being replaced by mobile units offering smaller targets for long-range weapons and ready to move when required. Armies may have to destroy sensors to enable air and naval forces to attack, the opposite approach to recent military strategy. Technologies are already in place to aid adaption to this new reality. The quarter-mile long RAID (Rapid In-Theatre Deployment) military barrier designed by HESCO can be compressed to fit inside a shopping container and then unfolded to set up in 60 seconds. "The actual size of </w:t>
      </w:r>
      <w:proofErr w:type="spellStart"/>
      <w:r w:rsidRPr="0021091D">
        <w:rPr>
          <w:sz w:val="14"/>
        </w:rPr>
        <w:t>manoeuvre</w:t>
      </w:r>
      <w:proofErr w:type="spellEnd"/>
      <w:r w:rsidRPr="0021091D">
        <w:rPr>
          <w:sz w:val="14"/>
        </w:rPr>
        <w:t xml:space="preserve"> units has been decreasing for a while," says Jones. "You can have distributed decision-making, and what they used to call network-enabled conflict and network-enabled warfare." Equipment damaged in future battles could be quickly replaced by 3D-printed substitutes, spare parts, and guns, which were successfully tested in 2013. Dystopian futures </w:t>
      </w:r>
      <w:r w:rsidRPr="0021091D">
        <w:rPr>
          <w:rStyle w:val="StyleUnderline"/>
          <w:b/>
        </w:rPr>
        <w:t>Bioweapons are</w:t>
      </w:r>
      <w:r w:rsidRPr="0021091D">
        <w:rPr>
          <w:sz w:val="14"/>
        </w:rPr>
        <w:t xml:space="preserve"> highly complex to develop and their production is banned, but that doesn't mean they aren't </w:t>
      </w:r>
      <w:r w:rsidRPr="0021091D">
        <w:rPr>
          <w:rStyle w:val="StyleUnderline"/>
          <w:b/>
        </w:rPr>
        <w:t>being manufactured</w:t>
      </w:r>
      <w:r w:rsidRPr="0021091D">
        <w:rPr>
          <w:sz w:val="14"/>
        </w:rPr>
        <w:t xml:space="preserve"> anyway. A European Parliament report released in December 2015 suspects ISIS may be developing banned weapons with potentially pandemic consequences. Biological weapons of mass destruction could wipe out entire regions by fitting missiles or improvised explosive devices with advanced versions of viruses such as Zika. Gene editing could produce even greater horrors. Current efforts to map the human genome may result in reductions to susceptibility to diseases, better-functioning organs and improved intelligence, but also global catastrophe. </w:t>
      </w:r>
      <w:r w:rsidRPr="0021091D">
        <w:rPr>
          <w:rStyle w:val="StyleUnderline"/>
          <w:b/>
        </w:rPr>
        <w:t>CRISPR-Cas9 technology could</w:t>
      </w:r>
      <w:r w:rsidRPr="0021091D">
        <w:rPr>
          <w:sz w:val="14"/>
        </w:rPr>
        <w:t xml:space="preserve"> alter individual organisms and their offspring to </w:t>
      </w:r>
      <w:r w:rsidRPr="0021091D">
        <w:rPr>
          <w:rStyle w:val="StyleUnderline"/>
          <w:b/>
        </w:rPr>
        <w:t xml:space="preserve">create killer mosquitoes to destroy entire crops, or viruses that attack human DNA to damage the people of today and create genetic changes in future generations. </w:t>
      </w:r>
      <w:r w:rsidRPr="0021091D">
        <w:rPr>
          <w:sz w:val="14"/>
        </w:rPr>
        <w:t xml:space="preserve">The advances are another example of the growing involvement of the private sector in military technology. "That is somewhat worrying," says Jones. "It increases the number of stakeholders that are engaged in the process. "It used to be that the military or the </w:t>
      </w:r>
      <w:proofErr w:type="spellStart"/>
      <w:r w:rsidRPr="0021091D">
        <w:rPr>
          <w:sz w:val="14"/>
        </w:rPr>
        <w:t>defence</w:t>
      </w:r>
      <w:proofErr w:type="spellEnd"/>
      <w:r w:rsidRPr="0021091D">
        <w:rPr>
          <w:sz w:val="14"/>
        </w:rPr>
        <w:t xml:space="preserve"> sector would drive technological developments. This has completely changed now. It is the commercial sector that drives developments."</w:t>
      </w:r>
    </w:p>
    <w:p w14:paraId="5894E0C5" w14:textId="7F12ED31" w:rsidR="00007707" w:rsidRDefault="00007707" w:rsidP="005A251B">
      <w:pPr>
        <w:pStyle w:val="Heading1"/>
      </w:pPr>
      <w:r>
        <w:t>Answers To</w:t>
      </w:r>
    </w:p>
    <w:p w14:paraId="14227FD8" w14:textId="778D5CC6" w:rsidR="00007707" w:rsidRDefault="00007707" w:rsidP="005A251B">
      <w:pPr>
        <w:pStyle w:val="Heading2"/>
      </w:pPr>
      <w:r>
        <w:t xml:space="preserve">AT </w:t>
      </w:r>
      <w:proofErr w:type="spellStart"/>
      <w:r>
        <w:t>Heg</w:t>
      </w:r>
      <w:proofErr w:type="spellEnd"/>
      <w:r>
        <w:t xml:space="preserve"> Good – Deterrence </w:t>
      </w:r>
    </w:p>
    <w:p w14:paraId="5BBD129C" w14:textId="77777777" w:rsidR="00007707" w:rsidRPr="008B7D56" w:rsidRDefault="00007707" w:rsidP="00007707">
      <w:pPr>
        <w:pStyle w:val="Heading4"/>
        <w:rPr>
          <w:rStyle w:val="Style13ptBold"/>
          <w:b/>
        </w:rPr>
      </w:pPr>
      <w:r w:rsidRPr="008B7D56">
        <w:rPr>
          <w:rStyle w:val="Style13ptBold"/>
          <w:b/>
        </w:rPr>
        <w:t xml:space="preserve">Hegemony doesn’t solve deterrence – it only </w:t>
      </w:r>
      <w:r w:rsidRPr="008B7D56">
        <w:rPr>
          <w:rStyle w:val="Style13ptBold"/>
          <w:b/>
          <w:u w:val="single"/>
        </w:rPr>
        <w:t>exacerbates tensions</w:t>
      </w:r>
      <w:r w:rsidRPr="008B7D56">
        <w:rPr>
          <w:rStyle w:val="Style13ptBold"/>
          <w:b/>
        </w:rPr>
        <w:t xml:space="preserve"> and </w:t>
      </w:r>
      <w:r w:rsidRPr="008B7D56">
        <w:rPr>
          <w:rStyle w:val="Style13ptBold"/>
          <w:b/>
          <w:u w:val="single"/>
        </w:rPr>
        <w:t>counter balancing</w:t>
      </w:r>
      <w:r w:rsidRPr="008B7D56">
        <w:rPr>
          <w:rStyle w:val="Style13ptBold"/>
          <w:b/>
        </w:rPr>
        <w:t xml:space="preserve">. </w:t>
      </w:r>
    </w:p>
    <w:p w14:paraId="7F7FCE66" w14:textId="77777777" w:rsidR="00007707" w:rsidRDefault="00007707" w:rsidP="00007707">
      <w:pPr>
        <w:rPr>
          <w:rStyle w:val="Style13ptBold"/>
        </w:rPr>
      </w:pPr>
      <w:r w:rsidRPr="005A017A">
        <w:rPr>
          <w:rStyle w:val="Style13ptBold"/>
        </w:rPr>
        <w:t>Glaser</w:t>
      </w:r>
      <w:r>
        <w:rPr>
          <w:rStyle w:val="Style13ptBold"/>
        </w:rPr>
        <w:t xml:space="preserve"> 17 – </w:t>
      </w:r>
      <w:r>
        <w:t>John Glaser is an associate director of Foreign Policy Studies at the Cato Institute, has a Master of Arts</w:t>
      </w:r>
      <w:r w:rsidRPr="005A017A">
        <w:t xml:space="preserve"> in International Security at the </w:t>
      </w:r>
      <w:proofErr w:type="spellStart"/>
      <w:r w:rsidRPr="005A017A">
        <w:t>Schar</w:t>
      </w:r>
      <w:proofErr w:type="spellEnd"/>
      <w:r w:rsidRPr="005A017A">
        <w:t xml:space="preserve"> School of Policy and Government at George Mason University</w:t>
      </w:r>
      <w:r>
        <w:t xml:space="preserve">. </w:t>
      </w:r>
      <w:r w:rsidRPr="005A017A">
        <w:t xml:space="preserve">"Withdrawing from Overseas Bases: Why a Forward-Deployed Military Posture Is Unnecessary, Outdated, and Dangerous," </w:t>
      </w:r>
      <w:r>
        <w:t xml:space="preserve">Published </w:t>
      </w:r>
      <w:r w:rsidRPr="005A017A">
        <w:t>7</w:t>
      </w:r>
      <w:r>
        <w:t>/</w:t>
      </w:r>
      <w:r w:rsidRPr="005A017A">
        <w:t>18</w:t>
      </w:r>
      <w:r>
        <w:t>/</w:t>
      </w:r>
      <w:r w:rsidRPr="005A017A">
        <w:t>2017</w:t>
      </w:r>
      <w:r>
        <w:t xml:space="preserve">. Accessed 7/7/18. </w:t>
      </w:r>
      <w:r w:rsidRPr="002A27DB">
        <w:t>(</w:t>
      </w:r>
      <w:hyperlink r:id="rId19" w:history="1">
        <w:r w:rsidRPr="002A27DB">
          <w:rPr>
            <w:rStyle w:val="Hyperlink"/>
          </w:rPr>
          <w:t>https://www.cato.org/publications/policy-analysis/withdrawing-overseas-bases-why-forward-deployed-military-posture</w:t>
        </w:r>
      </w:hyperlink>
      <w:r w:rsidRPr="002A27DB">
        <w:t>; EG</w:t>
      </w:r>
      <w:r>
        <w:t>)</w:t>
      </w:r>
    </w:p>
    <w:p w14:paraId="651E1630" w14:textId="77777777" w:rsidR="00007707" w:rsidRPr="008B0300" w:rsidRDefault="00007707" w:rsidP="00007707">
      <w:pPr>
        <w:rPr>
          <w:u w:val="single"/>
        </w:rPr>
      </w:pPr>
      <w:r w:rsidRPr="00BF5CA7">
        <w:t xml:space="preserve">The United States maintains a veritable empire of military bases throughout the world—about 800 of them in more than 70 countries. </w:t>
      </w:r>
      <w:r w:rsidRPr="00BF5CA7">
        <w:rPr>
          <w:u w:val="single"/>
        </w:rPr>
        <w:t xml:space="preserve">This forward-deployed military posture incurs substantial costs and disadvantages, exposing the United States to vulnerabilities and unintended consequences. The strategic justifications for overseas bases—that they deter adversaries, reassure allies, and enable rapid deployment operations—have lost much of their value and relevance in the contemporary security environment. </w:t>
      </w:r>
      <w:r w:rsidRPr="00BF5CA7">
        <w:rPr>
          <w:b/>
          <w:u w:val="single"/>
        </w:rPr>
        <w:t>Deterrence is usually achieved by means other than nearby U.S. military bases, and a forward-deployed presence frequently exacerbates international tensions by causing fear and counterbalancing efforts by adversaries</w:t>
      </w:r>
      <w:r w:rsidRPr="00BF5CA7">
        <w:rPr>
          <w:u w:val="single"/>
        </w:rPr>
        <w:t>.</w:t>
      </w:r>
      <w:r w:rsidRPr="00BF5CA7">
        <w:t xml:space="preserve"> In an era of reduced global threats, reassurance is not as important as it was during the early years of the Cold War, and most U.S. allies are wealthy and powerful enough to provide for their own defense. </w:t>
      </w:r>
      <w:r w:rsidRPr="00BF5CA7">
        <w:rPr>
          <w:u w:val="single"/>
        </w:rPr>
        <w:t>Furthermore, overseas bases are not necessary to retain long-range capabilities for most military interventions, thanks to revolutions in technology that have reduced travel times. Finally, forward bases and the rapid deployment capabilities they enable tempt policymakers to take military action for bad reasons, or in pursuit of counterterrorism goals that are not well served by the deployment of ground force</w:t>
      </w:r>
      <w:r w:rsidRPr="00BF5CA7">
        <w:t>s. In the absence of a major peer competitor, and in an era of low security threats, the policy of maintaining a constant worldwide overseas military presence is unwise. The United States should withdraw its permanent peacetime military presence abroad and abandon its forward deployed posture in Europe, the Middle East, and Asia.</w:t>
      </w:r>
    </w:p>
    <w:p w14:paraId="69FBB701" w14:textId="77777777" w:rsidR="00007707" w:rsidRPr="00B3303E" w:rsidRDefault="00007707" w:rsidP="00007707"/>
    <w:p w14:paraId="78A8816B" w14:textId="77777777" w:rsidR="00007707" w:rsidRDefault="00007707" w:rsidP="005A251B">
      <w:pPr>
        <w:pStyle w:val="Heading2"/>
      </w:pPr>
      <w:r>
        <w:t>AT Transition Wars</w:t>
      </w:r>
    </w:p>
    <w:p w14:paraId="7379E0D3" w14:textId="77777777" w:rsidR="00007707" w:rsidRPr="00B43B9A" w:rsidRDefault="00007707" w:rsidP="00007707">
      <w:pPr>
        <w:pStyle w:val="Heading4"/>
      </w:pPr>
      <w:r>
        <w:t xml:space="preserve">Transition will be </w:t>
      </w:r>
      <w:r w:rsidRPr="0005053D">
        <w:rPr>
          <w:u w:val="single"/>
        </w:rPr>
        <w:t>peaceful</w:t>
      </w:r>
      <w:r>
        <w:t xml:space="preserve"> – it avoids conflict and </w:t>
      </w:r>
      <w:r w:rsidRPr="0005053D">
        <w:rPr>
          <w:u w:val="single"/>
        </w:rPr>
        <w:t>increases international cooperation</w:t>
      </w:r>
      <w:r>
        <w:t xml:space="preserve"> in emerging systems. </w:t>
      </w:r>
    </w:p>
    <w:p w14:paraId="25B301B4" w14:textId="77777777" w:rsidR="00007707" w:rsidRPr="00BA53ED" w:rsidRDefault="00007707" w:rsidP="00007707">
      <w:r w:rsidRPr="00B43B9A">
        <w:rPr>
          <w:rStyle w:val="Style13ptBold"/>
        </w:rPr>
        <w:t xml:space="preserve">Gills &amp; </w:t>
      </w:r>
      <w:proofErr w:type="spellStart"/>
      <w:r w:rsidRPr="00B43B9A">
        <w:rPr>
          <w:rStyle w:val="Style13ptBold"/>
        </w:rPr>
        <w:t>Patomäki</w:t>
      </w:r>
      <w:proofErr w:type="spellEnd"/>
      <w:r w:rsidRPr="00B43B9A">
        <w:rPr>
          <w:rStyle w:val="Style13ptBold"/>
        </w:rPr>
        <w:t xml:space="preserve"> 17 –</w:t>
      </w:r>
      <w:r>
        <w:t xml:space="preserve"> </w:t>
      </w:r>
      <w:proofErr w:type="spellStart"/>
      <w:r w:rsidRPr="00BA53ED">
        <w:t>Heikki</w:t>
      </w:r>
      <w:proofErr w:type="spellEnd"/>
      <w:r w:rsidRPr="00BA53ED">
        <w:t xml:space="preserve"> </w:t>
      </w:r>
      <w:proofErr w:type="spellStart"/>
      <w:r w:rsidRPr="00BA53ED">
        <w:t>Patomäki</w:t>
      </w:r>
      <w:proofErr w:type="spellEnd"/>
      <w:r w:rsidRPr="00BA53ED">
        <w:t xml:space="preserve"> is a Professor of International Relations at the University of Helsinki and also the Research Director of NIGD, the Network Institute for Global </w:t>
      </w:r>
      <w:proofErr w:type="spellStart"/>
      <w:r w:rsidRPr="00BA53ED">
        <w:t>Democratisat</w:t>
      </w:r>
      <w:r>
        <w:t>ion</w:t>
      </w:r>
      <w:proofErr w:type="spellEnd"/>
      <w:r>
        <w:t xml:space="preserve">. </w:t>
      </w:r>
      <w:r w:rsidRPr="00BA53ED">
        <w:t xml:space="preserve">Barry K. Gills is a Professor at the University of Helsinki. </w:t>
      </w:r>
      <w:r>
        <w:t xml:space="preserve">He </w:t>
      </w:r>
      <w:r w:rsidRPr="00BA53ED">
        <w:t xml:space="preserve">was Director of the Globalization Research Center at the University of Hawaii, USA from March 2002 until August 2003, and concurrently Visiting Research Professor at the Department of Political Science at the University of Hawaii at Manoa from 2002–03. PhD, International Relations, London School of Economics and Political Science, </w:t>
      </w:r>
      <w:r>
        <w:t>(</w:t>
      </w:r>
      <w:hyperlink r:id="rId20" w:history="1">
        <w:r w:rsidRPr="001C7C7D">
          <w:rPr>
            <w:rStyle w:val="Hyperlink"/>
          </w:rPr>
          <w:t>https://helda.helsinki.fi/bitstream/handle/10138/182413/GILLS_PATOM_KI_Trumponomics_and_the_post_hegemonic_world_RWER_final_.pdf?sequence=1</w:t>
        </w:r>
      </w:hyperlink>
      <w:r w:rsidRPr="00BA53ED">
        <w:t>; EG</w:t>
      </w:r>
      <w:r>
        <w:t>)</w:t>
      </w:r>
    </w:p>
    <w:p w14:paraId="5F552464" w14:textId="77777777" w:rsidR="00007707" w:rsidRDefault="00007707" w:rsidP="00007707">
      <w:pPr>
        <w:rPr>
          <w:u w:val="single"/>
        </w:rPr>
      </w:pPr>
      <w:r w:rsidRPr="00B43B9A">
        <w:rPr>
          <w:rStyle w:val="StyleUnderline"/>
        </w:rPr>
        <w:t>The assumption underlying HST that a single hegemonic leader is necessary for effective international cooperation (to uphold the existing international institutions of “order” and ensure the stability of the global capitalist economic system) was questioned by Keohane in his 1984 book After Hegemony: Cooperation and Discord in the World Political Economy</w:t>
      </w:r>
      <w:r>
        <w:t xml:space="preserve">. In this book, Keohane (2005) argues, “it might be possible, after the decline of hegemonic regimes, for most symmetrical patterns of cooperation to evolve after a transitional period of discord”. </w:t>
      </w:r>
      <w:r w:rsidRPr="00B43B9A">
        <w:rPr>
          <w:rStyle w:val="StyleUnderline"/>
        </w:rPr>
        <w:t>Keohane uses game theory to show that spontaneous cooperation can emerge even among egoists and in the absence of common government, but “the extent of such cooperation will depend on the existence of international institutions, or international regimes, with particular characteristics” (2005, p. 13). The possibility of effective international cooperation continuing or even blossoming “after hegemony” is reinforced by the complementary nature of hegemony and international regimes. These can both make agreements possible, and facilitate continuing compliance with the rules established in this system of world order. Keohane thus made it clear that in his analysis there is no need to expect a serious historical decline in international cooperation in the 1980s, 1990s or beyond, even as the dominance of the US within the system undergoes gradual decline</w:t>
      </w:r>
      <w:r>
        <w:t xml:space="preserve">. The ‘system’ itself will not collapse into a state of chaos or disorder. On the contrary, there is a real prospect that vital post-war international norms, institutions, and practices will not only continue, but will even be strengthened. </w:t>
      </w:r>
      <w:r w:rsidRPr="00B43B9A">
        <w:rPr>
          <w:rStyle w:val="StyleUnderline"/>
        </w:rPr>
        <w:t>This is a condition he refers to as “non-hegemonic cooperation” (Keohane, 2005, p. 79). Keohane’s optimistic account of the development and maintenance of co-operation after hegemony rests, however, on a view of states-as-rational-egoists. He concretely considers instances of international cooperation in fields such as monetary policy and the oil sector, as an iterated prisoner’s dilemma (PD) game (following Axelrod, 1984)</w:t>
      </w:r>
      <w:r>
        <w:t xml:space="preserve">. He extends his analysis to cover the impact of ethics, power, and institutions on international co-operation. According to Keohane, tit-for-tat is the best strategy in an iterated PD-game. However, a large number of players, asymmetric information, moral hazard and irresponsibility often complicates the situation. On the other hand, multiple parallel games in many issue areas, the unequal nature of inter-state relations (in terms of power: only some states really count), and the existence of established international organizations can alleviate these problems. </w:t>
      </w:r>
      <w:r w:rsidRPr="00B43B9A">
        <w:rPr>
          <w:rStyle w:val="StyleUnderline"/>
        </w:rPr>
        <w:t xml:space="preserve">“Thus intensive interaction among a few players helps to substitute for, or to supplement, the actions of a hegemon. As a hegemon’s power erodes, a gradual shift may take place from hegemonic to non-hegemonic cooperation. Increasingly, incentives to cooperate will depend not only on the hegemon’s responses but also on those of other sizeable states. </w:t>
      </w:r>
      <w:r w:rsidRPr="00B43B9A">
        <w:rPr>
          <w:rStyle w:val="Emphasis"/>
        </w:rPr>
        <w:t>Such a transition may be difficult in practice, since expectations may lag behind reality; but nothing in rational choice analysis renders it impossible”</w:t>
      </w:r>
      <w:r>
        <w:t xml:space="preserve"> (Keohane, 2005, p. 79). Keohane has not been alone in envisaging the possibility of future international cooperation without a single hegemon. For instance Oran Young (1989; 1991), although he retains the view of states-as-rational-egoists, has considered various forms of initiative and leadership also in creating new regimes of cooperation, including intellectual leadership. Peter Haas (1989; 1992) goes beyond the state-</w:t>
      </w:r>
      <w:proofErr w:type="spellStart"/>
      <w:r>
        <w:t>economism</w:t>
      </w:r>
      <w:proofErr w:type="spellEnd"/>
      <w:r>
        <w:t xml:space="preserve"> of Keohane and many others8 and argues that there are transnational communities of experts, who share epistemic standpoints, and who are able to take part in the process of interest and identity formation both within states as well as within the regional or global level, often facilitating cooperation. </w:t>
      </w:r>
      <w:r w:rsidRPr="00B43B9A">
        <w:rPr>
          <w:rStyle w:val="StyleUnderline"/>
        </w:rPr>
        <w:t>Moreover, rules and institutional arrangements are important, because they enable and facilitate learning that can, and often does, lead to the convergence of the policies of states</w:t>
      </w:r>
      <w:r>
        <w:t xml:space="preserve">. </w:t>
      </w:r>
      <w:r w:rsidRPr="00B43B9A">
        <w:rPr>
          <w:rStyle w:val="StyleUnderline"/>
        </w:rPr>
        <w:t>For</w:t>
      </w:r>
      <w:r>
        <w:t xml:space="preserve"> </w:t>
      </w:r>
      <w:r w:rsidRPr="00B43B9A">
        <w:rPr>
          <w:rStyle w:val="StyleUnderline"/>
        </w:rPr>
        <w:t xml:space="preserve">instance, along the lines of this perspective, John </w:t>
      </w:r>
      <w:proofErr w:type="spellStart"/>
      <w:r w:rsidRPr="00B43B9A">
        <w:rPr>
          <w:rStyle w:val="StyleUnderline"/>
        </w:rPr>
        <w:t>Ikenberry</w:t>
      </w:r>
      <w:proofErr w:type="spellEnd"/>
      <w:r w:rsidRPr="00B43B9A">
        <w:rPr>
          <w:rStyle w:val="StyleUnderline"/>
        </w:rPr>
        <w:t xml:space="preserve"> suggests that the origin of the Bretton Woods system should not be seen merely in terms of the “structural” power of the US but also in terms of an epistemic community of British and US economists and policy specialists, which fostered the Anglo-American agreement (</w:t>
      </w:r>
      <w:proofErr w:type="spellStart"/>
      <w:r w:rsidRPr="00B43B9A">
        <w:rPr>
          <w:rStyle w:val="StyleUnderline"/>
        </w:rPr>
        <w:t>Ikenberry</w:t>
      </w:r>
      <w:proofErr w:type="spellEnd"/>
      <w:r w:rsidRPr="00B43B9A">
        <w:rPr>
          <w:rStyle w:val="StyleUnderline"/>
        </w:rPr>
        <w:t>, 1992).</w:t>
      </w:r>
      <w:r>
        <w:t xml:space="preserve"> The concept of epistemic community is in some ways similar to that of world order (or “world order model”; see footnote 3), but more limited. For Braithwaite and </w:t>
      </w:r>
      <w:proofErr w:type="spellStart"/>
      <w:r>
        <w:t>Drahos</w:t>
      </w:r>
      <w:proofErr w:type="spellEnd"/>
      <w:r>
        <w:t xml:space="preserve"> (2000), the world is already “post-hegemonic” in the sense that while it has been frequently the case that if the US and the EU agree on a particular form of global cooperation and regulatory change, this change gets fostered. </w:t>
      </w:r>
      <w:r w:rsidRPr="00B43B9A">
        <w:rPr>
          <w:u w:val="single"/>
        </w:rPr>
        <w:t>However, under certain circumstances the will and initiatives of many other states and NGOs and key individuals have made a difference; and the role of transnational networks and epistemic communities is often decisive.</w:t>
      </w:r>
      <w:r>
        <w:t xml:space="preserve"> Since Braithwaite and </w:t>
      </w:r>
      <w:proofErr w:type="spellStart"/>
      <w:r>
        <w:t>Drahos</w:t>
      </w:r>
      <w:proofErr w:type="spellEnd"/>
      <w:r>
        <w:t xml:space="preserve"> wrote their book, the role of the BRICS countries has grown, as is evident from the stalemate of the WTO Doha round. The neo-</w:t>
      </w:r>
      <w:proofErr w:type="spellStart"/>
      <w:r>
        <w:t>Gramscians</w:t>
      </w:r>
      <w:proofErr w:type="spellEnd"/>
      <w:r>
        <w:t xml:space="preserve"> have gone further toward developing a dialectical account of the development of global institutions of cooperation. Robert Cox (1987; 1996), in particular has </w:t>
      </w:r>
      <w:proofErr w:type="spellStart"/>
      <w:r>
        <w:t>emphasised</w:t>
      </w:r>
      <w:proofErr w:type="spellEnd"/>
      <w:r>
        <w:t xml:space="preserve"> that there are always different kinds of social forces involving capabilities for production or destruction; institutional arrangements; and collective understandings.9 </w:t>
      </w:r>
      <w:r w:rsidRPr="00B43B9A">
        <w:rPr>
          <w:u w:val="single"/>
        </w:rPr>
        <w:t>Once created, institutional arrangements “take on their own life” and can “become a battleground for opposing tendencies, or rival institutions may reflect different tendencies”. New forms of social existence can emerge, made possible by (new) forms of production but also as a response to the consequences of certain modes and relations of production. Novel forms of social existence necessarily imply new collective understandings and systems of knowledge that are constitutive of their existence and often articulated by “organic intellectuals”.</w:t>
      </w:r>
      <w:r>
        <w:t xml:space="preserve"> Consequently, these emergent new actors, groups and collectives can then take part in the struggles within and about certain institutional arrangements, and also within and about those that have to do with the governance of global political economy. </w:t>
      </w:r>
      <w:r w:rsidRPr="00B43B9A">
        <w:rPr>
          <w:u w:val="single"/>
        </w:rPr>
        <w:t>Systems are open, change is ubiquitous and everything is historical, although there are patterned processes that enable us to anticipate aspects of the future.10 The “dialectics of world orders” occurs within existing practical and institutional settings, but they may also contribute to the transformation of these arrangements and settings.</w:t>
      </w:r>
    </w:p>
    <w:p w14:paraId="6061ED8A" w14:textId="77777777" w:rsidR="00007707" w:rsidRDefault="00007707" w:rsidP="00007707">
      <w:pPr>
        <w:pStyle w:val="Heading4"/>
      </w:pPr>
      <w:r w:rsidRPr="00160A1B">
        <w:rPr>
          <w:u w:val="single"/>
        </w:rPr>
        <w:t>Dual boiling frog effects</w:t>
      </w:r>
      <w:r>
        <w:t xml:space="preserve">, </w:t>
      </w:r>
      <w:r w:rsidRPr="00160A1B">
        <w:rPr>
          <w:u w:val="single"/>
        </w:rPr>
        <w:t>divergent expectations</w:t>
      </w:r>
      <w:r>
        <w:t xml:space="preserve">, and relative </w:t>
      </w:r>
      <w:r w:rsidRPr="00160A1B">
        <w:rPr>
          <w:u w:val="single"/>
        </w:rPr>
        <w:t>advantage deterioration</w:t>
      </w:r>
      <w:r>
        <w:t xml:space="preserve"> all prevent power transition wars.</w:t>
      </w:r>
    </w:p>
    <w:p w14:paraId="27E29F7A" w14:textId="77777777" w:rsidR="00007707" w:rsidRPr="006C7488" w:rsidRDefault="00007707" w:rsidP="00007707">
      <w:r w:rsidRPr="006C7488">
        <w:rPr>
          <w:rStyle w:val="Style13ptBold"/>
        </w:rPr>
        <w:t>Wang &amp; Zhang 14 –</w:t>
      </w:r>
      <w:r>
        <w:t xml:space="preserve"> Huan Wang is a board member of the China Institute for Public Affairs. Yi Zhang is an Assistant Professor of Political Economy at Singapore Management University. Published April 14. Accessed 7/6/18. (</w:t>
      </w:r>
      <w:r w:rsidRPr="006C7488">
        <w:t>“A Prospect Theory of Power Transition: Why Power Transition Does Not Imply War?”</w:t>
      </w:r>
      <w:r>
        <w:t xml:space="preserve"> Pg. 12-13; EG)</w:t>
      </w:r>
    </w:p>
    <w:p w14:paraId="3C0CC4B7" w14:textId="77777777" w:rsidR="00007707" w:rsidRPr="006C7488" w:rsidRDefault="00007707" w:rsidP="00007707">
      <w:pPr>
        <w:rPr>
          <w:rStyle w:val="StyleUnderline"/>
        </w:rPr>
      </w:pPr>
      <w:r w:rsidRPr="006C7488">
        <w:t xml:space="preserve">We present a prospect theory model to explain why power transitions do not necessarily lead to war. </w:t>
      </w:r>
      <w:r w:rsidRPr="006C7488">
        <w:rPr>
          <w:u w:val="single"/>
        </w:rPr>
        <w:t>The potential challenger (rising state) appears to be surpassing the hegemon (declining state) in capabilities.</w:t>
      </w:r>
      <w:r w:rsidRPr="006C7488">
        <w:t xml:space="preserve"> The potential challenger must decide whether to test its growing capabilities, and the hegemon must decide whether to resist a challenge or preempt to eliminate the potential challenger. </w:t>
      </w:r>
      <w:r w:rsidRPr="006C7488">
        <w:rPr>
          <w:u w:val="single"/>
        </w:rPr>
        <w:t xml:space="preserve">We show the existence of a unique equilibrium, in which at any given period, if the capabilities of the potential challenger is large, the potential challenger challenges; if the capabilities of the potential challenger is small, the hegemon preempts; if the capabilities of the potential challenger is in the middle, they end up with the status quo. We find that three major mechanisms prevent the occurrence of potential power transition wars. </w:t>
      </w:r>
      <w:r w:rsidRPr="006C7488">
        <w:rPr>
          <w:rStyle w:val="StyleUnderline"/>
        </w:rPr>
        <w:t xml:space="preserve">First, the </w:t>
      </w:r>
      <w:r w:rsidRPr="006C7488">
        <w:rPr>
          <w:rStyle w:val="StyleUnderline"/>
          <w:b/>
        </w:rPr>
        <w:t>dual boiling frog effect</w:t>
      </w:r>
      <w:r w:rsidRPr="006C7488">
        <w:rPr>
          <w:rStyle w:val="StyleUnderline"/>
        </w:rPr>
        <w:t xml:space="preserve">s occurring in the middle range of capability catching-up rate prevent a dominant state from preempting and a rising state from challenging the other side. Second, </w:t>
      </w:r>
      <w:r w:rsidRPr="006C7488">
        <w:rPr>
          <w:rStyle w:val="StyleUnderline"/>
          <w:b/>
        </w:rPr>
        <w:t>divergent expectations for favorable comparative growth</w:t>
      </w:r>
      <w:r w:rsidRPr="006C7488">
        <w:rPr>
          <w:rStyle w:val="StyleUnderline"/>
        </w:rPr>
        <w:t xml:space="preserve"> advantage, about which they “agree to disagree”, motivate both parties to keep the status quo. Third, the </w:t>
      </w:r>
      <w:r w:rsidRPr="006C7488">
        <w:rPr>
          <w:rStyle w:val="StyleUnderline"/>
          <w:b/>
        </w:rPr>
        <w:t>concerns of relative advantage deterioration over a third party</w:t>
      </w:r>
      <w:r w:rsidRPr="006C7488">
        <w:rPr>
          <w:rStyle w:val="StyleUnderline"/>
        </w:rPr>
        <w:t xml:space="preserve"> in the new power structure after even a successful war also deter both parties from starting a war. Simply because, with the third-party impediment, the winner suffers the capabilities loss due to the war and may even at a worse situation when facing the new emerging “#2” than staying with the status quo. Consequently, it is the third party that benefits from the tussle. </w:t>
      </w:r>
    </w:p>
    <w:p w14:paraId="5779C087" w14:textId="77777777" w:rsidR="00007707" w:rsidRDefault="00007707" w:rsidP="00007707">
      <w:pPr>
        <w:pStyle w:val="Heading4"/>
      </w:pPr>
      <w:r>
        <w:t xml:space="preserve">The transition is peaceful now but the </w:t>
      </w:r>
      <w:proofErr w:type="spellStart"/>
      <w:r>
        <w:t>aff’s</w:t>
      </w:r>
      <w:proofErr w:type="spellEnd"/>
      <w:r>
        <w:t xml:space="preserve"> attempt to assert US dominance disrupts that balance and triggers a war. </w:t>
      </w:r>
    </w:p>
    <w:p w14:paraId="74DBEB95" w14:textId="77777777" w:rsidR="00007707" w:rsidRPr="009555DB" w:rsidRDefault="00007707" w:rsidP="00007707">
      <w:r>
        <w:t>- China solves warming</w:t>
      </w:r>
    </w:p>
    <w:p w14:paraId="33E9AC97" w14:textId="77777777" w:rsidR="00007707" w:rsidRPr="002E396C" w:rsidRDefault="00007707" w:rsidP="00007707">
      <w:proofErr w:type="spellStart"/>
      <w:r w:rsidRPr="002E396C">
        <w:rPr>
          <w:rStyle w:val="Style13ptBold"/>
        </w:rPr>
        <w:t>Khattak</w:t>
      </w:r>
      <w:proofErr w:type="spellEnd"/>
      <w:r w:rsidRPr="002E396C">
        <w:rPr>
          <w:rStyle w:val="Style13ptBold"/>
        </w:rPr>
        <w:t xml:space="preserve"> and Khalid 17</w:t>
      </w:r>
      <w:r>
        <w:t xml:space="preserve"> – (</w:t>
      </w:r>
      <w:proofErr w:type="spellStart"/>
      <w:r>
        <w:t>AasiaKhatoon</w:t>
      </w:r>
      <w:proofErr w:type="spellEnd"/>
      <w:r>
        <w:t xml:space="preserve"> </w:t>
      </w:r>
      <w:proofErr w:type="spellStart"/>
      <w:r>
        <w:t>Khattak</w:t>
      </w:r>
      <w:proofErr w:type="spellEnd"/>
      <w:r>
        <w:t xml:space="preserve"> is a PhD Scholar in International Relations &amp; Political Science at the International Islamic University Islamabad.</w:t>
      </w:r>
      <w:r w:rsidRPr="002E396C">
        <w:t xml:space="preserve"> </w:t>
      </w:r>
      <w:proofErr w:type="spellStart"/>
      <w:r>
        <w:t>Iram</w:t>
      </w:r>
      <w:proofErr w:type="spellEnd"/>
      <w:r>
        <w:t xml:space="preserve"> Khalid is a Professor in the </w:t>
      </w:r>
      <w:r w:rsidRPr="002E396C">
        <w:t>Dep</w:t>
      </w:r>
      <w:r>
        <w:t>artment of Political Science at the</w:t>
      </w:r>
      <w:r w:rsidRPr="002E396C">
        <w:t xml:space="preserve"> University of Punjab, Lahore Pakistan.</w:t>
      </w:r>
      <w:r>
        <w:t xml:space="preserve"> “CHINA’S ONE BELT ONE ROAD INITIATIVE: TOWARDS MUTUAL PEACE &amp; DEVELOPMENT,” </w:t>
      </w:r>
      <w:r w:rsidRPr="002E396C">
        <w:t>Journal of Research Society of Pakistan – Vol. 54, No. 1, January-June, 2017</w:t>
      </w:r>
      <w:r>
        <w:t>, ProQuest, p.12-14)//</w:t>
      </w:r>
      <w:proofErr w:type="spellStart"/>
      <w:r>
        <w:t>sy</w:t>
      </w:r>
      <w:proofErr w:type="spellEnd"/>
    </w:p>
    <w:p w14:paraId="268EE144" w14:textId="77777777" w:rsidR="00007707" w:rsidRPr="004A309F" w:rsidRDefault="00007707" w:rsidP="00007707">
      <w:pPr>
        <w:rPr>
          <w:sz w:val="16"/>
        </w:rPr>
      </w:pPr>
      <w:r w:rsidRPr="004A309F">
        <w:rPr>
          <w:sz w:val="16"/>
        </w:rPr>
        <w:t xml:space="preserve">China’s towards peaceful rise and development </w:t>
      </w:r>
      <w:r w:rsidRPr="0039434B">
        <w:rPr>
          <w:rStyle w:val="StyleUnderline"/>
        </w:rPr>
        <w:t>China</w:t>
      </w:r>
      <w:r w:rsidRPr="004A309F">
        <w:rPr>
          <w:sz w:val="16"/>
        </w:rPr>
        <w:t xml:space="preserve"> being as a nation is a peaceful and peace-loving country. It </w:t>
      </w:r>
      <w:r w:rsidRPr="0039434B">
        <w:rPr>
          <w:rStyle w:val="StyleUnderline"/>
        </w:rPr>
        <w:t>has centuries old</w:t>
      </w:r>
      <w:r>
        <w:rPr>
          <w:rStyle w:val="StyleUnderline"/>
        </w:rPr>
        <w:t xml:space="preserve"> </w:t>
      </w:r>
      <w:r w:rsidRPr="0039434B">
        <w:rPr>
          <w:rStyle w:val="StyleUnderline"/>
        </w:rPr>
        <w:t xml:space="preserve">civilization that contains core values of peace and development. </w:t>
      </w:r>
      <w:r w:rsidRPr="004A309F">
        <w:rPr>
          <w:sz w:val="16"/>
        </w:rPr>
        <w:t xml:space="preserve">It has a long history of peace and self-defense. During the dynastic rule when it was one of a glorious economic and naval global power with multi- conflicting civilizations, it did never remain an expansionist and aggressive power though it had a power to conquer the world. It even did not conquer the periphery countries of the Asian region (China Daily US, 2011). China had sent its naval imperial envoy Zhang Qian to about thirty-two different regional areas but it did never make war attack on any country or empire though it was possible (China Culture, 2003). Its policies had been centered with peace since very earlier. Its policies’ main priority was economic development rather to subjugate others sovereignty in order to get more power by occupying land-area and natural resources. China had made a difference from other colonial western powers includes Portuguese, Spanish, Dutch, Russians, France and the Britain on bases of having a policy of peace and defense. It had fought wars always in self-defense but it did never conduct an attack on other’s sovereignty (Ministry of Foreign Affairs China, 2015; China.org.cn, 2013). He Bin, a Chinese Journalist in Pakistan has said, “Trace back to history, Great Britain, first Super Power of modern history, brought Colonist to the rest of world. U.S. and USSR, two super powers of contemporary history, brought Wars to the world. China, carrying out peaceful diplomatic policy and guided by “Five Principles of Peaceful coexistence”, will bring out more elements of Peace and development to the World. Because </w:t>
      </w:r>
      <w:r w:rsidRPr="0039434B">
        <w:rPr>
          <w:rStyle w:val="StyleUnderline"/>
        </w:rPr>
        <w:t>we trust the main theme of the world now is</w:t>
      </w:r>
      <w:r>
        <w:rPr>
          <w:rStyle w:val="StyleUnderline"/>
        </w:rPr>
        <w:t xml:space="preserve"> </w:t>
      </w:r>
      <w:r w:rsidRPr="0039434B">
        <w:rPr>
          <w:rStyle w:val="StyleUnderline"/>
        </w:rPr>
        <w:t>Peace and Development.</w:t>
      </w:r>
      <w:r w:rsidRPr="004A309F">
        <w:rPr>
          <w:sz w:val="16"/>
        </w:rPr>
        <w:t xml:space="preserve">”3 After China’s Independence in 1949, the great national leaders of China namely Mao Zedong and Deng Xiaoping has laid the foundations of China’s policy on anti-imperialist, anti-aggressive, peace, development, respect for other sovereignty, non-interference and friendly cooperative relations (Communist Party of China, 2010). Mao Zedong has said on July 14th 1956 that China dislikes imperialism. Imperialism prevents the way of peace and development (Zedong, 1956). </w:t>
      </w:r>
      <w:r w:rsidRPr="0039434B">
        <w:rPr>
          <w:rStyle w:val="StyleUnderline"/>
        </w:rPr>
        <w:t>Deng Xiaoping</w:t>
      </w:r>
      <w:r w:rsidRPr="004A309F">
        <w:rPr>
          <w:sz w:val="16"/>
        </w:rPr>
        <w:t xml:space="preserve"> has </w:t>
      </w:r>
      <w:r w:rsidRPr="0039434B">
        <w:rPr>
          <w:rStyle w:val="StyleUnderline"/>
        </w:rPr>
        <w:t>said</w:t>
      </w:r>
      <w:r w:rsidRPr="004A309F">
        <w:rPr>
          <w:sz w:val="16"/>
        </w:rPr>
        <w:t xml:space="preserve"> in a speech on October 1st 1984 </w:t>
      </w:r>
      <w:r w:rsidRPr="0039434B">
        <w:rPr>
          <w:rStyle w:val="StyleUnderline"/>
        </w:rPr>
        <w:t>that China opposes</w:t>
      </w:r>
      <w:r>
        <w:rPr>
          <w:rStyle w:val="StyleUnderline"/>
        </w:rPr>
        <w:t xml:space="preserve"> </w:t>
      </w:r>
      <w:r w:rsidRPr="0039434B">
        <w:rPr>
          <w:rStyle w:val="StyleUnderline"/>
        </w:rPr>
        <w:t>hegemony and aggression</w:t>
      </w:r>
      <w:r w:rsidRPr="004A309F">
        <w:rPr>
          <w:sz w:val="16"/>
        </w:rPr>
        <w:t xml:space="preserve">. </w:t>
      </w:r>
      <w:r w:rsidRPr="0039434B">
        <w:rPr>
          <w:rStyle w:val="StyleUnderline"/>
        </w:rPr>
        <w:t>China would always expand and establish</w:t>
      </w:r>
      <w:r w:rsidRPr="004A309F">
        <w:rPr>
          <w:sz w:val="16"/>
        </w:rPr>
        <w:t xml:space="preserve"> diplomatic, economic and cultural </w:t>
      </w:r>
      <w:r w:rsidRPr="0039434B">
        <w:rPr>
          <w:rStyle w:val="StyleUnderline"/>
        </w:rPr>
        <w:t>relations with</w:t>
      </w:r>
      <w:r w:rsidRPr="004A309F">
        <w:rPr>
          <w:sz w:val="16"/>
        </w:rPr>
        <w:t xml:space="preserve"> other countries on </w:t>
      </w:r>
      <w:r w:rsidRPr="0039434B">
        <w:rPr>
          <w:rStyle w:val="StyleUnderline"/>
        </w:rPr>
        <w:t>the Five Principles of</w:t>
      </w:r>
      <w:r>
        <w:rPr>
          <w:rStyle w:val="StyleUnderline"/>
        </w:rPr>
        <w:t xml:space="preserve"> </w:t>
      </w:r>
      <w:r w:rsidRPr="0039434B">
        <w:rPr>
          <w:rStyle w:val="StyleUnderline"/>
        </w:rPr>
        <w:t>peaceful Coexistence</w:t>
      </w:r>
      <w:r w:rsidRPr="004A309F">
        <w:rPr>
          <w:sz w:val="16"/>
        </w:rPr>
        <w:t xml:space="preserve"> </w:t>
      </w:r>
      <w:r w:rsidRPr="0039434B">
        <w:rPr>
          <w:rStyle w:val="StyleUnderline"/>
        </w:rPr>
        <w:t>that are</w:t>
      </w:r>
      <w:r w:rsidRPr="004A309F">
        <w:rPr>
          <w:sz w:val="16"/>
        </w:rPr>
        <w:t xml:space="preserve"> mutual </w:t>
      </w:r>
      <w:r w:rsidRPr="0039434B">
        <w:rPr>
          <w:rStyle w:val="StyleUnderline"/>
        </w:rPr>
        <w:t>respect for each other sovereignty and</w:t>
      </w:r>
      <w:r>
        <w:rPr>
          <w:rStyle w:val="StyleUnderline"/>
        </w:rPr>
        <w:t xml:space="preserve"> </w:t>
      </w:r>
      <w:r w:rsidRPr="0039434B">
        <w:rPr>
          <w:rStyle w:val="StyleUnderline"/>
        </w:rPr>
        <w:t>territorial integrity, mutual non-aggression, mutual non-interference</w:t>
      </w:r>
      <w:r w:rsidRPr="004A309F">
        <w:rPr>
          <w:sz w:val="16"/>
        </w:rPr>
        <w:t xml:space="preserve"> i</w:t>
      </w:r>
      <w:r w:rsidRPr="0039434B">
        <w:rPr>
          <w:rStyle w:val="StyleUnderline"/>
        </w:rPr>
        <w:t>n each other</w:t>
      </w:r>
      <w:r>
        <w:rPr>
          <w:rStyle w:val="StyleUnderline"/>
        </w:rPr>
        <w:t xml:space="preserve"> </w:t>
      </w:r>
      <w:r w:rsidRPr="0039434B">
        <w:rPr>
          <w:rStyle w:val="StyleUnderline"/>
        </w:rPr>
        <w:t>affairs, equality and cooperation for mutual benefit, and peaceful co-existence</w:t>
      </w:r>
      <w:r>
        <w:rPr>
          <w:rStyle w:val="StyleUnderline"/>
        </w:rPr>
        <w:t xml:space="preserve"> </w:t>
      </w:r>
      <w:r w:rsidRPr="004A309F">
        <w:rPr>
          <w:sz w:val="16"/>
        </w:rPr>
        <w:t xml:space="preserve">(Xiaoping, 1984). </w:t>
      </w:r>
      <w:r w:rsidRPr="0039434B">
        <w:rPr>
          <w:rStyle w:val="Emphasis"/>
        </w:rPr>
        <w:t>The key values of China’s national policy that has been set by these great national leaders are leading China towards peace and development.</w:t>
      </w:r>
      <w:r>
        <w:rPr>
          <w:rStyle w:val="Emphasis"/>
        </w:rPr>
        <w:t xml:space="preserve"> </w:t>
      </w:r>
      <w:r w:rsidRPr="0039434B">
        <w:rPr>
          <w:rStyle w:val="Emphasis"/>
        </w:rPr>
        <w:t xml:space="preserve">These leaders’ defined principles, are still being followed </w:t>
      </w:r>
      <w:r w:rsidRPr="004A309F">
        <w:rPr>
          <w:sz w:val="16"/>
        </w:rPr>
        <w:t xml:space="preserve">as primary values of today’s China’s national and foreign policy (English News, 2015). China’s President Xi Jinping has said while addressing to the 18th CPC Central Committee that China policy is following the current world political trend of mutual interdependence and cooperation. </w:t>
      </w:r>
      <w:r w:rsidRPr="0039434B">
        <w:rPr>
          <w:rStyle w:val="StyleUnderline"/>
        </w:rPr>
        <w:t>Its policy core objective is to make economic,</w:t>
      </w:r>
      <w:r>
        <w:rPr>
          <w:rStyle w:val="StyleUnderline"/>
        </w:rPr>
        <w:t xml:space="preserve"> </w:t>
      </w:r>
      <w:r w:rsidRPr="0039434B">
        <w:rPr>
          <w:rStyle w:val="StyleUnderline"/>
        </w:rPr>
        <w:t>political, social and strategic development through mutual cooperation and peace</w:t>
      </w:r>
      <w:r w:rsidRPr="004A309F">
        <w:rPr>
          <w:sz w:val="16"/>
        </w:rPr>
        <w:t xml:space="preserve">. China desires to develop peaceful global environment in order to promote peace and development throughout the world (Jinping, 2014; 271-273). </w:t>
      </w:r>
      <w:r w:rsidRPr="0039434B">
        <w:rPr>
          <w:rStyle w:val="StyleUnderline"/>
        </w:rPr>
        <w:t>China has laid the foundations of One Belt and One Road Initiative on the</w:t>
      </w:r>
      <w:r>
        <w:rPr>
          <w:rStyle w:val="StyleUnderline"/>
        </w:rPr>
        <w:t xml:space="preserve"> </w:t>
      </w:r>
      <w:r w:rsidRPr="0039434B">
        <w:rPr>
          <w:rStyle w:val="StyleUnderline"/>
        </w:rPr>
        <w:t>principles of mutual cooperation, win-win benefits, mutual respect</w:t>
      </w:r>
      <w:r w:rsidRPr="004A309F">
        <w:rPr>
          <w:sz w:val="16"/>
        </w:rPr>
        <w:t xml:space="preserve"> for each other territorial integrity and sovereignty and mutual non-interference that it has extracted from the core values of its national policy. </w:t>
      </w:r>
      <w:r w:rsidRPr="0039434B">
        <w:rPr>
          <w:rStyle w:val="StyleUnderline"/>
        </w:rPr>
        <w:t>China is a peaceful and non- aligned country</w:t>
      </w:r>
      <w:r w:rsidRPr="004A309F">
        <w:rPr>
          <w:sz w:val="16"/>
        </w:rPr>
        <w:t xml:space="preserve">. The main policy goal of its initiative is to establish a developed and peaceful society. It through One Road Initiative promotes mutual peace, cooperation, trust, development, interdependence and integration to the rest of the world. It promotes development to other countries and developing a new zone of power in the Asian region. In result, new cultures and new interactions are developing that promotes social stability, harmony and peace among the various nations and countries (Ministry of Foreign Affairs China, 2015). China dislikes the discriminatory policies of the developed countries towards the third world developing countries. It is in support of promoting equal development and social prosperity to all the countries. It is not encouraging the power influencing anarchy system. China plays a significant role to deal with regional and international issues that are relevant to the development and peace of the developing countries. </w:t>
      </w:r>
      <w:r w:rsidRPr="0039434B">
        <w:rPr>
          <w:rStyle w:val="Emphasis"/>
        </w:rPr>
        <w:t>It during UN Climate Change Conference</w:t>
      </w:r>
      <w:r w:rsidRPr="004A309F">
        <w:rPr>
          <w:sz w:val="16"/>
        </w:rPr>
        <w:t xml:space="preserve"> that held in 2015 has contributed 20 billion yuan (</w:t>
      </w:r>
      <w:r w:rsidRPr="0039434B">
        <w:rPr>
          <w:rStyle w:val="Emphasis"/>
        </w:rPr>
        <w:t>3 billion US dollar</w:t>
      </w:r>
      <w:r w:rsidRPr="004A309F">
        <w:rPr>
          <w:sz w:val="16"/>
        </w:rPr>
        <w:t xml:space="preserve">) </w:t>
      </w:r>
      <w:r w:rsidRPr="0039434B">
        <w:rPr>
          <w:rStyle w:val="Emphasis"/>
        </w:rPr>
        <w:t>for the development of the</w:t>
      </w:r>
      <w:r>
        <w:rPr>
          <w:rStyle w:val="Emphasis"/>
        </w:rPr>
        <w:t xml:space="preserve"> </w:t>
      </w:r>
      <w:r w:rsidRPr="0039434B">
        <w:rPr>
          <w:rStyle w:val="Emphasis"/>
        </w:rPr>
        <w:t>climate security</w:t>
      </w:r>
      <w:r w:rsidRPr="004A309F">
        <w:rPr>
          <w:sz w:val="16"/>
        </w:rPr>
        <w:t xml:space="preserve"> in the developing countries. During the conference, </w:t>
      </w:r>
      <w:r w:rsidRPr="0039434B">
        <w:rPr>
          <w:rStyle w:val="Emphasis"/>
        </w:rPr>
        <w:t>China has</w:t>
      </w:r>
      <w:r>
        <w:rPr>
          <w:rStyle w:val="Emphasis"/>
        </w:rPr>
        <w:t xml:space="preserve"> </w:t>
      </w:r>
      <w:r w:rsidRPr="0039434B">
        <w:rPr>
          <w:rStyle w:val="Emphasis"/>
        </w:rPr>
        <w:t>urged the western developed countries to share their tech</w:t>
      </w:r>
      <w:r w:rsidRPr="004A309F">
        <w:rPr>
          <w:sz w:val="16"/>
        </w:rPr>
        <w:t xml:space="preserve">nological </w:t>
      </w:r>
      <w:r w:rsidRPr="0039434B">
        <w:rPr>
          <w:rStyle w:val="Emphasis"/>
        </w:rPr>
        <w:t>knowledge with</w:t>
      </w:r>
      <w:r>
        <w:rPr>
          <w:rStyle w:val="Emphasis"/>
        </w:rPr>
        <w:t xml:space="preserve"> </w:t>
      </w:r>
      <w:r w:rsidRPr="0039434B">
        <w:rPr>
          <w:rStyle w:val="Emphasis"/>
        </w:rPr>
        <w:t>the developing countries and the countries should reject the narrow mind mentality</w:t>
      </w:r>
      <w:r>
        <w:rPr>
          <w:rStyle w:val="Emphasis"/>
        </w:rPr>
        <w:t xml:space="preserve"> </w:t>
      </w:r>
      <w:r w:rsidRPr="0039434B">
        <w:rPr>
          <w:rStyle w:val="Emphasis"/>
        </w:rPr>
        <w:t>that believes there is Zero-sum game</w:t>
      </w:r>
      <w:r w:rsidRPr="004A309F">
        <w:rPr>
          <w:sz w:val="16"/>
        </w:rPr>
        <w:t xml:space="preserve">. All countries should contribute with mutual cooperation for their responsibilities for win-win cooperation. </w:t>
      </w:r>
      <w:r w:rsidRPr="0039434B">
        <w:rPr>
          <w:rStyle w:val="StyleUnderline"/>
        </w:rPr>
        <w:t>China is not keeping</w:t>
      </w:r>
      <w:r>
        <w:rPr>
          <w:rStyle w:val="StyleUnderline"/>
        </w:rPr>
        <w:t xml:space="preserve"> </w:t>
      </w:r>
      <w:r w:rsidRPr="0039434B">
        <w:rPr>
          <w:rStyle w:val="StyleUnderline"/>
        </w:rPr>
        <w:t>suppressive policies for the developing countries</w:t>
      </w:r>
      <w:r w:rsidRPr="004A309F">
        <w:rPr>
          <w:sz w:val="16"/>
        </w:rPr>
        <w:t>. It through its cooperative policies desires to develop a world of mutual peace, cooperation, and interdependence (</w:t>
      </w:r>
      <w:proofErr w:type="spellStart"/>
      <w:r w:rsidRPr="004A309F">
        <w:rPr>
          <w:sz w:val="16"/>
        </w:rPr>
        <w:t>Takç</w:t>
      </w:r>
      <w:r w:rsidRPr="004A309F">
        <w:rPr>
          <w:rFonts w:hint="cs"/>
          <w:sz w:val="16"/>
        </w:rPr>
        <w:t>ı</w:t>
      </w:r>
      <w:proofErr w:type="spellEnd"/>
      <w:r w:rsidRPr="004A309F">
        <w:rPr>
          <w:sz w:val="16"/>
        </w:rPr>
        <w:t xml:space="preserve">, 2015).’ China’s growing economic influence and cooperation in the Asian region is a primary concern of U.S. which is the present global power of the world. </w:t>
      </w:r>
      <w:r w:rsidRPr="0039434B">
        <w:rPr>
          <w:rStyle w:val="Emphasis"/>
        </w:rPr>
        <w:t>U.S.</w:t>
      </w:r>
      <w:r>
        <w:rPr>
          <w:rStyle w:val="Emphasis"/>
        </w:rPr>
        <w:t xml:space="preserve"> </w:t>
      </w:r>
      <w:r w:rsidRPr="0039434B">
        <w:rPr>
          <w:rStyle w:val="Emphasis"/>
        </w:rPr>
        <w:t>considers China’s growing economic development as a threat for its interests</w:t>
      </w:r>
      <w:r w:rsidRPr="004A309F">
        <w:rPr>
          <w:sz w:val="16"/>
        </w:rPr>
        <w:t xml:space="preserve"> and influence. </w:t>
      </w:r>
      <w:r w:rsidRPr="0039434B">
        <w:rPr>
          <w:rStyle w:val="StyleUnderline"/>
        </w:rPr>
        <w:t>It is under its Asia to pivot’ policy is militarizing particularly the Asian</w:t>
      </w:r>
      <w:r>
        <w:rPr>
          <w:rStyle w:val="StyleUnderline"/>
        </w:rPr>
        <w:t xml:space="preserve"> </w:t>
      </w:r>
      <w:r w:rsidRPr="0039434B">
        <w:rPr>
          <w:rStyle w:val="StyleUnderline"/>
        </w:rPr>
        <w:t xml:space="preserve">region </w:t>
      </w:r>
      <w:r w:rsidRPr="004A309F">
        <w:rPr>
          <w:sz w:val="16"/>
        </w:rPr>
        <w:t xml:space="preserve">by deploying military forces, arms and ammunitions and military alliances. It is encouraging Japan which is its close military ally to raise the South-China Sea dispute to disrupt the growing China’s peaceful rise and economic development. </w:t>
      </w:r>
      <w:r w:rsidRPr="0039434B">
        <w:rPr>
          <w:rStyle w:val="Emphasis"/>
        </w:rPr>
        <w:t>In response to</w:t>
      </w:r>
      <w:r w:rsidRPr="004A309F">
        <w:rPr>
          <w:sz w:val="16"/>
        </w:rPr>
        <w:t xml:space="preserve"> these </w:t>
      </w:r>
      <w:r w:rsidRPr="0039434B">
        <w:rPr>
          <w:rStyle w:val="Emphasis"/>
        </w:rPr>
        <w:t>provocations, China did not establish a military alliance and</w:t>
      </w:r>
      <w:r>
        <w:rPr>
          <w:rStyle w:val="Emphasis"/>
        </w:rPr>
        <w:t xml:space="preserve"> </w:t>
      </w:r>
      <w:r w:rsidRPr="0039434B">
        <w:rPr>
          <w:rStyle w:val="Emphasis"/>
        </w:rPr>
        <w:t>military base against any of these countries rather it has urged the both countries</w:t>
      </w:r>
      <w:r>
        <w:rPr>
          <w:rStyle w:val="Emphasis"/>
        </w:rPr>
        <w:t xml:space="preserve"> </w:t>
      </w:r>
      <w:r w:rsidRPr="0039434B">
        <w:rPr>
          <w:rStyle w:val="Emphasis"/>
        </w:rPr>
        <w:t>U.S. and Japan in a mild warning that these should not militarize the region</w:t>
      </w:r>
      <w:r w:rsidRPr="004A309F">
        <w:rPr>
          <w:sz w:val="16"/>
        </w:rPr>
        <w:t xml:space="preserve">. </w:t>
      </w:r>
      <w:r w:rsidRPr="0039434B">
        <w:rPr>
          <w:rStyle w:val="StyleUnderline"/>
        </w:rPr>
        <w:t xml:space="preserve">China’s policy comparatively to U.S. and Japan are moving towards mutual peace and gains </w:t>
      </w:r>
      <w:r w:rsidRPr="004A309F">
        <w:rPr>
          <w:sz w:val="16"/>
        </w:rPr>
        <w:t xml:space="preserve">(Turkish Weekly, 2015). China respects the sovereignty and territorial integrity of other countries. It believes on mutual respect for each other sovereignty and on mutual non-interference policy that prevents wars and conflicts among the countries. China’s peace policy is centuries old that has been delivered from its civilization of harmony (Ministry of Foreign Affairs China, 2015; English News, 2015). </w:t>
      </w:r>
      <w:r w:rsidRPr="0039434B">
        <w:rPr>
          <w:rStyle w:val="Emphasis"/>
        </w:rPr>
        <w:t>China will never choose to go into a conflict or a war in response to</w:t>
      </w:r>
      <w:r>
        <w:rPr>
          <w:rStyle w:val="Emphasis"/>
        </w:rPr>
        <w:t xml:space="preserve"> </w:t>
      </w:r>
      <w:r w:rsidRPr="0039434B">
        <w:rPr>
          <w:rStyle w:val="Emphasis"/>
        </w:rPr>
        <w:t>U.S. and Japan provocation at the expense of peace and prosperity of its citizens</w:t>
      </w:r>
      <w:r>
        <w:rPr>
          <w:rStyle w:val="Emphasis"/>
        </w:rPr>
        <w:t xml:space="preserve"> </w:t>
      </w:r>
      <w:r w:rsidRPr="0039434B">
        <w:rPr>
          <w:rStyle w:val="StyleUnderline"/>
        </w:rPr>
        <w:t>that gave a lot of sacrifices to build today’s country and nation</w:t>
      </w:r>
      <w:r w:rsidRPr="004A309F">
        <w:rPr>
          <w:sz w:val="16"/>
        </w:rPr>
        <w:t xml:space="preserve"> (English News, 2015). Pakistan’s ex-Ambassador to China </w:t>
      </w:r>
      <w:proofErr w:type="spellStart"/>
      <w:r w:rsidRPr="004A309F">
        <w:rPr>
          <w:sz w:val="16"/>
        </w:rPr>
        <w:t>AkramZaki</w:t>
      </w:r>
      <w:proofErr w:type="spellEnd"/>
      <w:r w:rsidRPr="004A309F">
        <w:rPr>
          <w:sz w:val="16"/>
        </w:rPr>
        <w:t xml:space="preserve"> has said “China’s peaceful development is they want to share, they want the prosperity of other countries. </w:t>
      </w:r>
      <w:r w:rsidRPr="0039434B">
        <w:rPr>
          <w:rStyle w:val="StyleUnderline"/>
        </w:rPr>
        <w:t>They do not want to develop on the expense of other countries</w:t>
      </w:r>
      <w:r w:rsidRPr="004A309F">
        <w:rPr>
          <w:sz w:val="16"/>
        </w:rPr>
        <w:t xml:space="preserve">. Most countries developed through colonial exploitation, they are developed through hard-work. They want to share and they encourage other people to join the hard-work. </w:t>
      </w:r>
      <w:r w:rsidRPr="0039434B">
        <w:rPr>
          <w:rStyle w:val="Emphasis"/>
        </w:rPr>
        <w:t>It</w:t>
      </w:r>
      <w:r>
        <w:rPr>
          <w:rStyle w:val="Emphasis"/>
        </w:rPr>
        <w:t xml:space="preserve"> </w:t>
      </w:r>
      <w:r w:rsidRPr="0039434B">
        <w:rPr>
          <w:rStyle w:val="Emphasis"/>
        </w:rPr>
        <w:t>depends on America, Chinese will not cause provocation.</w:t>
      </w:r>
      <w:r w:rsidRPr="004A309F">
        <w:rPr>
          <w:sz w:val="16"/>
        </w:rPr>
        <w:t xml:space="preserve"> But Chinese will resist provocation. </w:t>
      </w:r>
      <w:r w:rsidRPr="0039434B">
        <w:rPr>
          <w:rStyle w:val="Emphasis"/>
        </w:rPr>
        <w:t>America is trying to create problems for China in far-east</w:t>
      </w:r>
      <w:r w:rsidRPr="004A309F">
        <w:rPr>
          <w:sz w:val="16"/>
        </w:rPr>
        <w:t xml:space="preserve">. </w:t>
      </w:r>
      <w:r w:rsidRPr="0039434B">
        <w:rPr>
          <w:rStyle w:val="StyleUnderline"/>
        </w:rPr>
        <w:t>They are</w:t>
      </w:r>
      <w:r>
        <w:rPr>
          <w:rStyle w:val="StyleUnderline"/>
        </w:rPr>
        <w:t xml:space="preserve"> </w:t>
      </w:r>
      <w:r w:rsidRPr="0039434B">
        <w:rPr>
          <w:rStyle w:val="StyleUnderline"/>
        </w:rPr>
        <w:t xml:space="preserve">encouraging Japan and India. </w:t>
      </w:r>
      <w:r w:rsidRPr="004A309F">
        <w:rPr>
          <w:sz w:val="16"/>
        </w:rPr>
        <w:t xml:space="preserve">But they are trying to divert that. They don’t want a conflict. </w:t>
      </w:r>
      <w:r w:rsidRPr="0039434B">
        <w:rPr>
          <w:rStyle w:val="StyleUnderline"/>
        </w:rPr>
        <w:t>Conflict is no-body’s interest.</w:t>
      </w:r>
      <w:r w:rsidRPr="004A309F">
        <w:rPr>
          <w:sz w:val="16"/>
        </w:rPr>
        <w:t xml:space="preserve"> They developed a new philosophy in a great type of relations among the nations.4</w:t>
      </w:r>
    </w:p>
    <w:p w14:paraId="5264C153" w14:textId="77777777" w:rsidR="00007707" w:rsidRDefault="00007707" w:rsidP="00007707">
      <w:pPr>
        <w:pStyle w:val="Heading4"/>
      </w:pPr>
      <w:r>
        <w:t xml:space="preserve">They have it wrong. It’s US, not Chinese, provocations that make transition wars likely ending the pursuit of hegemony is key. </w:t>
      </w:r>
    </w:p>
    <w:p w14:paraId="7E595BE6" w14:textId="77777777" w:rsidR="00007707" w:rsidRPr="002E396C" w:rsidRDefault="00007707" w:rsidP="00007707">
      <w:proofErr w:type="spellStart"/>
      <w:r w:rsidRPr="002E396C">
        <w:rPr>
          <w:rStyle w:val="Style13ptBold"/>
        </w:rPr>
        <w:t>Khattak</w:t>
      </w:r>
      <w:proofErr w:type="spellEnd"/>
      <w:r w:rsidRPr="002E396C">
        <w:rPr>
          <w:rStyle w:val="Style13ptBold"/>
        </w:rPr>
        <w:t xml:space="preserve"> and Khalid 17</w:t>
      </w:r>
      <w:r>
        <w:t xml:space="preserve"> – (</w:t>
      </w:r>
      <w:proofErr w:type="spellStart"/>
      <w:r>
        <w:t>AasiaKhatoon</w:t>
      </w:r>
      <w:proofErr w:type="spellEnd"/>
      <w:r>
        <w:t xml:space="preserve"> </w:t>
      </w:r>
      <w:proofErr w:type="spellStart"/>
      <w:r>
        <w:t>Khattak</w:t>
      </w:r>
      <w:proofErr w:type="spellEnd"/>
      <w:r>
        <w:t xml:space="preserve"> is a PhD Scholar in International Relations &amp; Political Science at the International Islamic University Islamabad.</w:t>
      </w:r>
      <w:r w:rsidRPr="002E396C">
        <w:t xml:space="preserve"> </w:t>
      </w:r>
      <w:proofErr w:type="spellStart"/>
      <w:r>
        <w:t>Iram</w:t>
      </w:r>
      <w:proofErr w:type="spellEnd"/>
      <w:r>
        <w:t xml:space="preserve"> Khalid is a Professor in the </w:t>
      </w:r>
      <w:r w:rsidRPr="002E396C">
        <w:t>Dep</w:t>
      </w:r>
      <w:r>
        <w:t>artment of Political Science at the</w:t>
      </w:r>
      <w:r w:rsidRPr="002E396C">
        <w:t xml:space="preserve"> University of Punjab, Lahore Pakistan.</w:t>
      </w:r>
      <w:r>
        <w:t xml:space="preserve"> “CHINA’S ONE BELT ONE ROAD INITIATIVE: TOWARDS MUTUAL PEACE &amp; DEVELOPMENT,” </w:t>
      </w:r>
      <w:r w:rsidRPr="002E396C">
        <w:t>Journal of Research Society of Pakistan – Vol. 54, No. 1, January-June, 2017</w:t>
      </w:r>
      <w:r>
        <w:t>, ProQuest, p.14)//</w:t>
      </w:r>
      <w:proofErr w:type="spellStart"/>
      <w:r>
        <w:t>sy</w:t>
      </w:r>
      <w:proofErr w:type="spellEnd"/>
    </w:p>
    <w:p w14:paraId="45278316" w14:textId="77777777" w:rsidR="00007707" w:rsidRDefault="00007707" w:rsidP="00007707">
      <w:r w:rsidRPr="009555DB">
        <w:rPr>
          <w:rStyle w:val="StyleUnderline"/>
        </w:rPr>
        <w:t>China is peaceful country and it wants to promote peace and development</w:t>
      </w:r>
      <w:r>
        <w:t xml:space="preserve">. It did never remain a colonial and an aggressive power. </w:t>
      </w:r>
      <w:r w:rsidRPr="009555DB">
        <w:rPr>
          <w:rStyle w:val="StyleUnderline"/>
        </w:rPr>
        <w:t>It sets its national policy base on</w:t>
      </w:r>
      <w:r>
        <w:rPr>
          <w:rStyle w:val="StyleUnderline"/>
        </w:rPr>
        <w:t xml:space="preserve"> </w:t>
      </w:r>
      <w:r w:rsidRPr="009555DB">
        <w:rPr>
          <w:rStyle w:val="StyleUnderline"/>
        </w:rPr>
        <w:t>five principles of peaceful co-existence that includes the values of mutual noninterference</w:t>
      </w:r>
      <w:r>
        <w:rPr>
          <w:rStyle w:val="StyleUnderline"/>
        </w:rPr>
        <w:t xml:space="preserve"> </w:t>
      </w:r>
      <w:r w:rsidRPr="009555DB">
        <w:rPr>
          <w:rStyle w:val="StyleUnderline"/>
        </w:rPr>
        <w:t>and mutual respect t</w:t>
      </w:r>
      <w:r>
        <w:t xml:space="preserve">o each other sovereignty and territorial integrity etc. </w:t>
      </w:r>
      <w:proofErr w:type="spellStart"/>
      <w:r w:rsidRPr="009555DB">
        <w:rPr>
          <w:rStyle w:val="StyleUnderline"/>
        </w:rPr>
        <w:t>Its</w:t>
      </w:r>
      <w:proofErr w:type="spellEnd"/>
      <w:r w:rsidRPr="009555DB">
        <w:rPr>
          <w:rStyle w:val="StyleUnderline"/>
        </w:rPr>
        <w:t xml:space="preserve"> One Belt One Road Initiative is based on the same principles</w:t>
      </w:r>
      <w:r>
        <w:t xml:space="preserve"> of peace, mutual cooperation and win-win benefits. Under the sidelines of the Initiative, it is promoting economic development and technological advancement to other countries particularly it is empowering the developing countries of Asia. It is enhancing mutual cooperation and interdependence among the countries. It is reducing the development gap between the developing and developed countries by providing the facilities of finance, technology, trade and labor to construct interconnectivity infrastructures and energy development projects. </w:t>
      </w:r>
      <w:r w:rsidRPr="009555DB">
        <w:rPr>
          <w:rStyle w:val="Emphasis"/>
        </w:rPr>
        <w:t>It is building a</w:t>
      </w:r>
      <w:r>
        <w:rPr>
          <w:rStyle w:val="Emphasis"/>
        </w:rPr>
        <w:t xml:space="preserve"> </w:t>
      </w:r>
      <w:r w:rsidRPr="009555DB">
        <w:rPr>
          <w:rStyle w:val="Emphasis"/>
        </w:rPr>
        <w:t>multipolar world</w:t>
      </w:r>
      <w:r>
        <w:t xml:space="preserve"> </w:t>
      </w:r>
      <w:r w:rsidRPr="009555DB">
        <w:rPr>
          <w:rStyle w:val="StyleUnderline"/>
        </w:rPr>
        <w:t>with new trends of peace and cooperation</w:t>
      </w:r>
      <w:r>
        <w:t xml:space="preserve">. </w:t>
      </w:r>
      <w:r w:rsidRPr="009555DB">
        <w:rPr>
          <w:rStyle w:val="Emphasis"/>
        </w:rPr>
        <w:t>The major challenges to China’s peaceful development</w:t>
      </w:r>
      <w:r>
        <w:t xml:space="preserve"> on One Belt One Road initiative </w:t>
      </w:r>
      <w:r w:rsidRPr="009555DB">
        <w:rPr>
          <w:rStyle w:val="Emphasis"/>
        </w:rPr>
        <w:t>are the provocative policies of U.S. and its ally countries includes Japan etc., that are towards militarizing the Asian region and to raise the conflict on South-China Sea</w:t>
      </w:r>
      <w:r>
        <w:t xml:space="preserve">. </w:t>
      </w:r>
      <w:r w:rsidRPr="009555DB">
        <w:rPr>
          <w:rStyle w:val="StyleUnderline"/>
        </w:rPr>
        <w:t>China</w:t>
      </w:r>
      <w:r>
        <w:t xml:space="preserve"> in response requires to remain stable over its peaceful and development policies. It </w:t>
      </w:r>
      <w:r w:rsidRPr="009555DB">
        <w:rPr>
          <w:rStyle w:val="StyleUnderline"/>
        </w:rPr>
        <w:t>should increase its investment and financial support for the</w:t>
      </w:r>
      <w:r>
        <w:rPr>
          <w:rStyle w:val="StyleUnderline"/>
        </w:rPr>
        <w:t xml:space="preserve"> </w:t>
      </w:r>
      <w:r w:rsidRPr="009555DB">
        <w:rPr>
          <w:rStyle w:val="StyleUnderline"/>
        </w:rPr>
        <w:t>development of education and poverty in other countries</w:t>
      </w:r>
      <w:r>
        <w:t>. It is strengthening its security by promoting interdependence on the initiative towards other countries and making its security, a security of the rest of the world.</w:t>
      </w:r>
    </w:p>
    <w:p w14:paraId="17DCB8A3" w14:textId="77777777" w:rsidR="00007707" w:rsidRPr="00BA628B" w:rsidRDefault="00007707" w:rsidP="00007707"/>
    <w:p w14:paraId="68493682" w14:textId="77777777" w:rsidR="00007707" w:rsidRPr="00007707" w:rsidRDefault="00007707" w:rsidP="00007707"/>
    <w:p w14:paraId="614EA145" w14:textId="27BD1197" w:rsidR="005A251B" w:rsidRDefault="005A251B" w:rsidP="005A251B">
      <w:pPr>
        <w:pStyle w:val="Heading1"/>
      </w:pPr>
      <w:r>
        <w:t xml:space="preserve">Alternatives </w:t>
      </w:r>
    </w:p>
    <w:p w14:paraId="6575C08D" w14:textId="75CD554F" w:rsidR="00007707" w:rsidRDefault="00007707" w:rsidP="00007707">
      <w:pPr>
        <w:pStyle w:val="Heading2"/>
      </w:pPr>
      <w:r>
        <w:t>Bipolarity</w:t>
      </w:r>
    </w:p>
    <w:p w14:paraId="6F2619BD" w14:textId="1F3C4026" w:rsidR="00007707" w:rsidRDefault="00007707" w:rsidP="00007707">
      <w:pPr>
        <w:pStyle w:val="Heading3"/>
      </w:pPr>
      <w:r>
        <w:t>Bipolarity Now</w:t>
      </w:r>
    </w:p>
    <w:p w14:paraId="3627234B" w14:textId="77777777" w:rsidR="006F342F" w:rsidRDefault="006F342F" w:rsidP="006F342F">
      <w:pPr>
        <w:pStyle w:val="Heading4"/>
      </w:pPr>
      <w:r>
        <w:t>Bipolarity is emerging now and it more peaceful than unipolarity — fosters economic cooperation</w:t>
      </w:r>
    </w:p>
    <w:p w14:paraId="1681BFC7" w14:textId="77777777" w:rsidR="006F342F" w:rsidRDefault="006F342F" w:rsidP="006F342F">
      <w:proofErr w:type="spellStart"/>
      <w:r w:rsidRPr="00E36656">
        <w:rPr>
          <w:rStyle w:val="Style13ptBold"/>
        </w:rPr>
        <w:t>Dobrescu</w:t>
      </w:r>
      <w:proofErr w:type="spellEnd"/>
      <w:r w:rsidRPr="00E36656">
        <w:rPr>
          <w:rStyle w:val="Style13ptBold"/>
        </w:rPr>
        <w:t xml:space="preserve"> and </w:t>
      </w:r>
      <w:proofErr w:type="spellStart"/>
      <w:r w:rsidRPr="00E36656">
        <w:rPr>
          <w:rStyle w:val="Style13ptBold"/>
        </w:rPr>
        <w:t>Ciocea</w:t>
      </w:r>
      <w:proofErr w:type="spellEnd"/>
      <w:r w:rsidRPr="00E36656">
        <w:rPr>
          <w:rStyle w:val="Style13ptBold"/>
        </w:rPr>
        <w:t xml:space="preserve"> 16</w:t>
      </w:r>
      <w:r>
        <w:t xml:space="preserve"> – (Paul </w:t>
      </w:r>
      <w:proofErr w:type="spellStart"/>
      <w:r>
        <w:t>Dobrescu</w:t>
      </w:r>
      <w:proofErr w:type="spellEnd"/>
      <w:r>
        <w:t xml:space="preserve"> is a Professor and PhD advisor at the doctoral school in Communication Sciences, National University of Political Studies and Public Administration. </w:t>
      </w:r>
      <w:proofErr w:type="spellStart"/>
      <w:r>
        <w:t>M</w:t>
      </w:r>
      <w:r>
        <w:rPr>
          <w:rFonts w:ascii="Times New Roman" w:hAnsi="Times New Roman" w:cs="Times New Roman"/>
        </w:rPr>
        <w:t>ă</w:t>
      </w:r>
      <w:r>
        <w:t>lina</w:t>
      </w:r>
      <w:proofErr w:type="spellEnd"/>
      <w:r>
        <w:t xml:space="preserve"> </w:t>
      </w:r>
      <w:proofErr w:type="spellStart"/>
      <w:r>
        <w:t>Ciocea</w:t>
      </w:r>
      <w:proofErr w:type="spellEnd"/>
      <w:r>
        <w:t xml:space="preserve"> is an Associate Professor at the Faculty of Communication and Public Relations, National University of Political Studies and Public Administration, Bucharest, and researcher in the Communication, Discourse, Public Problems Laboratory (CODIPO) of the Research Centre in Communication. “</w:t>
      </w:r>
      <w:r w:rsidRPr="00E36656">
        <w:t>In the Antechamber of a New Global Bipolarity</w:t>
      </w:r>
      <w:r>
        <w:t xml:space="preserve">,” </w:t>
      </w:r>
      <w:r w:rsidRPr="00E36656">
        <w:t>ROMANIAN JOURNAL OF EUROPEAN AFFAIRS Vol. 16, No. 2, June 2016</w:t>
      </w:r>
      <w:r>
        <w:t>, ProQuest, p. 7-8)//</w:t>
      </w:r>
      <w:proofErr w:type="spellStart"/>
      <w:r>
        <w:t>sy</w:t>
      </w:r>
      <w:proofErr w:type="spellEnd"/>
    </w:p>
    <w:p w14:paraId="0AA6EC5E" w14:textId="77777777" w:rsidR="006F342F" w:rsidRPr="000C04C6" w:rsidRDefault="006F342F" w:rsidP="006F342F">
      <w:pPr>
        <w:rPr>
          <w:sz w:val="16"/>
        </w:rPr>
      </w:pPr>
      <w:r w:rsidRPr="000C04C6">
        <w:rPr>
          <w:sz w:val="16"/>
        </w:rPr>
        <w:t xml:space="preserve">Our hypothesis is that </w:t>
      </w:r>
      <w:r w:rsidRPr="002670F1">
        <w:rPr>
          <w:rStyle w:val="StyleUnderline"/>
        </w:rPr>
        <w:t xml:space="preserve">the current stage of </w:t>
      </w:r>
      <w:proofErr w:type="spellStart"/>
      <w:r w:rsidRPr="002670F1">
        <w:rPr>
          <w:rStyle w:val="StyleUnderline"/>
        </w:rPr>
        <w:t>uni</w:t>
      </w:r>
      <w:proofErr w:type="spellEnd"/>
      <w:r w:rsidRPr="002670F1">
        <w:rPr>
          <w:rStyle w:val="StyleUnderline"/>
        </w:rPr>
        <w:t>-multipolarity is a short one</w:t>
      </w:r>
      <w:r w:rsidRPr="000C04C6">
        <w:rPr>
          <w:sz w:val="16"/>
        </w:rPr>
        <w:t xml:space="preserve">, </w:t>
      </w:r>
      <w:proofErr w:type="spellStart"/>
      <w:r w:rsidRPr="000C04C6">
        <w:rPr>
          <w:sz w:val="16"/>
        </w:rPr>
        <w:t>characterised</w:t>
      </w:r>
      <w:proofErr w:type="spellEnd"/>
      <w:r w:rsidRPr="000C04C6">
        <w:rPr>
          <w:sz w:val="16"/>
        </w:rPr>
        <w:t xml:space="preserve"> by instability, a lot of convulsions and low-intensity earthquakes, which encourage the feeling that the world is </w:t>
      </w:r>
      <w:proofErr w:type="spellStart"/>
      <w:r w:rsidRPr="000C04C6">
        <w:rPr>
          <w:sz w:val="16"/>
        </w:rPr>
        <w:t>characterised</w:t>
      </w:r>
      <w:proofErr w:type="spellEnd"/>
      <w:r w:rsidRPr="000C04C6">
        <w:rPr>
          <w:sz w:val="16"/>
        </w:rPr>
        <w:t xml:space="preserve"> by geopolitical indiscipline. The above-mentioned phenomena are generated by the rise of new regional hegemons, the changes at the top of power hierarchies, the diminishing gap between the only superpower of the moment, the US, and the rising powers. A closer look at the processes of hierarchy clarification taking place in the following decade reveals that </w:t>
      </w:r>
      <w:r w:rsidRPr="002670F1">
        <w:rPr>
          <w:rStyle w:val="StyleUnderline"/>
        </w:rPr>
        <w:t>there is a tendency for a comeback to a</w:t>
      </w:r>
      <w:r w:rsidRPr="000C04C6">
        <w:rPr>
          <w:sz w:val="16"/>
        </w:rPr>
        <w:t xml:space="preserve"> new type of </w:t>
      </w:r>
      <w:r w:rsidRPr="002670F1">
        <w:rPr>
          <w:rStyle w:val="StyleUnderline"/>
        </w:rPr>
        <w:t>bipolar order</w:t>
      </w:r>
      <w:r w:rsidRPr="000C04C6">
        <w:rPr>
          <w:sz w:val="16"/>
        </w:rPr>
        <w:t xml:space="preserve">. </w:t>
      </w:r>
      <w:r w:rsidRPr="002670F1">
        <w:rPr>
          <w:rStyle w:val="StyleUnderline"/>
        </w:rPr>
        <w:t>The pervasive perception</w:t>
      </w:r>
      <w:r w:rsidRPr="000C04C6">
        <w:rPr>
          <w:sz w:val="16"/>
        </w:rPr>
        <w:t xml:space="preserve"> announced by both Krauthammer and Huntington, </w:t>
      </w:r>
      <w:r w:rsidRPr="002670F1">
        <w:rPr>
          <w:rStyle w:val="StyleUnderline"/>
        </w:rPr>
        <w:t>that we are heading towards full multipolarity</w:t>
      </w:r>
      <w:r w:rsidRPr="000C04C6">
        <w:rPr>
          <w:sz w:val="16"/>
        </w:rPr>
        <w:t xml:space="preserve">, with </w:t>
      </w:r>
      <w:proofErr w:type="spellStart"/>
      <w:r w:rsidRPr="000C04C6">
        <w:rPr>
          <w:sz w:val="16"/>
        </w:rPr>
        <w:t>centres</w:t>
      </w:r>
      <w:proofErr w:type="spellEnd"/>
      <w:r w:rsidRPr="000C04C6">
        <w:rPr>
          <w:sz w:val="16"/>
        </w:rPr>
        <w:t xml:space="preserve"> of power quite similar in scope and influence, </w:t>
      </w:r>
      <w:r w:rsidRPr="002670F1">
        <w:rPr>
          <w:rStyle w:val="StyleUnderline"/>
        </w:rPr>
        <w:t>is far from being confirmed</w:t>
      </w:r>
      <w:r w:rsidRPr="000C04C6">
        <w:rPr>
          <w:sz w:val="16"/>
        </w:rPr>
        <w:t xml:space="preserve">. </w:t>
      </w:r>
      <w:r w:rsidRPr="002670F1">
        <w:rPr>
          <w:rStyle w:val="StyleUnderline"/>
        </w:rPr>
        <w:t>Multipolarity has hardly come into being</w:t>
      </w:r>
      <w:r w:rsidRPr="002670F1">
        <w:rPr>
          <w:rStyle w:val="Emphasis"/>
        </w:rPr>
        <w:t>; against</w:t>
      </w:r>
      <w:r>
        <w:rPr>
          <w:rStyle w:val="Emphasis"/>
        </w:rPr>
        <w:t xml:space="preserve"> </w:t>
      </w:r>
      <w:r w:rsidRPr="002670F1">
        <w:rPr>
          <w:rStyle w:val="Emphasis"/>
        </w:rPr>
        <w:t>this background arises a new bipolarity</w:t>
      </w:r>
      <w:r w:rsidRPr="000C04C6">
        <w:rPr>
          <w:sz w:val="16"/>
        </w:rPr>
        <w:t xml:space="preserve">. In the second part of the following decade, </w:t>
      </w:r>
      <w:r w:rsidRPr="002670F1">
        <w:rPr>
          <w:rStyle w:val="StyleUnderline"/>
        </w:rPr>
        <w:t>two</w:t>
      </w:r>
      <w:r w:rsidRPr="000C04C6">
        <w:rPr>
          <w:sz w:val="16"/>
        </w:rPr>
        <w:t xml:space="preserve"> important </w:t>
      </w:r>
      <w:r w:rsidRPr="002670F1">
        <w:rPr>
          <w:rStyle w:val="StyleUnderline"/>
        </w:rPr>
        <w:t>powers will prevail: the US</w:t>
      </w:r>
      <w:r w:rsidRPr="000C04C6">
        <w:rPr>
          <w:sz w:val="16"/>
        </w:rPr>
        <w:t xml:space="preserve">, the leader of the developed world and Western hemisphere, </w:t>
      </w:r>
      <w:r w:rsidRPr="002670F1">
        <w:rPr>
          <w:rStyle w:val="StyleUnderline"/>
        </w:rPr>
        <w:t>and China</w:t>
      </w:r>
      <w:r w:rsidRPr="000C04C6">
        <w:rPr>
          <w:sz w:val="16"/>
        </w:rPr>
        <w:t xml:space="preserve">, the leader of the emerging world and the Eastern hemisphere. We are now in the antechamber of a new bipolarity. </w:t>
      </w:r>
      <w:r w:rsidRPr="002670F1">
        <w:rPr>
          <w:rStyle w:val="StyleUnderline"/>
        </w:rPr>
        <w:t>We would even go as far as to say that we</w:t>
      </w:r>
      <w:r>
        <w:rPr>
          <w:rStyle w:val="StyleUnderline"/>
        </w:rPr>
        <w:t xml:space="preserve"> </w:t>
      </w:r>
      <w:r w:rsidRPr="002670F1">
        <w:rPr>
          <w:rStyle w:val="StyleUnderline"/>
        </w:rPr>
        <w:t>are now witnessing a double bipolarity: an American-Chinese economic bipolarity and an</w:t>
      </w:r>
      <w:r>
        <w:rPr>
          <w:rStyle w:val="StyleUnderline"/>
        </w:rPr>
        <w:t xml:space="preserve"> </w:t>
      </w:r>
      <w:r w:rsidRPr="002670F1">
        <w:rPr>
          <w:rStyle w:val="StyleUnderline"/>
        </w:rPr>
        <w:t>American-Russian military bipolarity.</w:t>
      </w:r>
      <w:r w:rsidRPr="000C04C6">
        <w:rPr>
          <w:sz w:val="16"/>
        </w:rPr>
        <w:t xml:space="preserve"> This bipolarity is supported by economic developments which are either verifiable or forecasted by specialized fora on a 20-year period. This comes to confirm the idea that </w:t>
      </w:r>
      <w:r w:rsidRPr="002670F1">
        <w:rPr>
          <w:rStyle w:val="Emphasis"/>
        </w:rPr>
        <w:t>international trade thrives in bipolar</w:t>
      </w:r>
      <w:r w:rsidRPr="000C04C6">
        <w:rPr>
          <w:sz w:val="16"/>
        </w:rPr>
        <w:t xml:space="preserve">, </w:t>
      </w:r>
      <w:r w:rsidRPr="002670F1">
        <w:rPr>
          <w:rStyle w:val="StyleUnderline"/>
        </w:rPr>
        <w:t>rather than multipolar systems11</w:t>
      </w:r>
      <w:r w:rsidRPr="000C04C6">
        <w:rPr>
          <w:sz w:val="16"/>
        </w:rPr>
        <w:t xml:space="preserve">, </w:t>
      </w:r>
      <w:r w:rsidRPr="002670F1">
        <w:rPr>
          <w:rStyle w:val="StyleUnderline"/>
        </w:rPr>
        <w:t xml:space="preserve">as </w:t>
      </w:r>
      <w:r w:rsidRPr="002670F1">
        <w:rPr>
          <w:rStyle w:val="Emphasis"/>
        </w:rPr>
        <w:t>political alliances</w:t>
      </w:r>
      <w:r>
        <w:rPr>
          <w:rStyle w:val="Emphasis"/>
        </w:rPr>
        <w:t xml:space="preserve"> </w:t>
      </w:r>
      <w:r w:rsidRPr="002670F1">
        <w:rPr>
          <w:rStyle w:val="Emphasis"/>
        </w:rPr>
        <w:t>evolve into economic cooperation.</w:t>
      </w:r>
      <w:r>
        <w:rPr>
          <w:rStyle w:val="Emphasis"/>
        </w:rPr>
        <w:t xml:space="preserve"> </w:t>
      </w:r>
      <w:r w:rsidRPr="002670F1">
        <w:rPr>
          <w:rStyle w:val="StyleUnderline"/>
        </w:rPr>
        <w:t>A less talked-about component</w:t>
      </w:r>
      <w:r w:rsidRPr="000C04C6">
        <w:rPr>
          <w:sz w:val="16"/>
        </w:rPr>
        <w:t>, although important</w:t>
      </w:r>
      <w:r w:rsidRPr="002670F1">
        <w:rPr>
          <w:rStyle w:val="StyleUnderline"/>
        </w:rPr>
        <w:t xml:space="preserve"> for supporting evolution towards</w:t>
      </w:r>
      <w:r>
        <w:rPr>
          <w:rStyle w:val="StyleUnderline"/>
        </w:rPr>
        <w:t xml:space="preserve"> </w:t>
      </w:r>
      <w:r w:rsidRPr="002670F1">
        <w:rPr>
          <w:rStyle w:val="StyleUnderline"/>
        </w:rPr>
        <w:t>bipolarity, is dissatisfaction</w:t>
      </w:r>
      <w:r w:rsidRPr="000C04C6">
        <w:rPr>
          <w:sz w:val="16"/>
        </w:rPr>
        <w:t xml:space="preserve">, even discontent, of people around the world </w:t>
      </w:r>
      <w:r w:rsidRPr="002670F1">
        <w:rPr>
          <w:rStyle w:val="StyleUnderline"/>
        </w:rPr>
        <w:t>with</w:t>
      </w:r>
      <w:r w:rsidRPr="000C04C6">
        <w:rPr>
          <w:sz w:val="16"/>
        </w:rPr>
        <w:t xml:space="preserve"> frequent </w:t>
      </w:r>
      <w:r w:rsidRPr="002670F1">
        <w:rPr>
          <w:rStyle w:val="Emphasis"/>
        </w:rPr>
        <w:t>international conflicts</w:t>
      </w:r>
      <w:r w:rsidRPr="002670F1">
        <w:rPr>
          <w:rStyle w:val="StyleUnderline"/>
        </w:rPr>
        <w:t xml:space="preserve"> </w:t>
      </w:r>
      <w:r w:rsidRPr="000C04C6">
        <w:rPr>
          <w:sz w:val="16"/>
        </w:rPr>
        <w:t xml:space="preserve">and their subsequent instability, </w:t>
      </w:r>
      <w:r w:rsidRPr="002670F1">
        <w:rPr>
          <w:rStyle w:val="Emphasis"/>
        </w:rPr>
        <w:t>which are associated with the present</w:t>
      </w:r>
      <w:r>
        <w:rPr>
          <w:rStyle w:val="Emphasis"/>
        </w:rPr>
        <w:t xml:space="preserve"> </w:t>
      </w:r>
      <w:r w:rsidRPr="002670F1">
        <w:rPr>
          <w:rStyle w:val="Emphasis"/>
        </w:rPr>
        <w:t xml:space="preserve">stage of </w:t>
      </w:r>
      <w:proofErr w:type="spellStart"/>
      <w:r w:rsidRPr="002670F1">
        <w:rPr>
          <w:rStyle w:val="Emphasis"/>
        </w:rPr>
        <w:t>uni</w:t>
      </w:r>
      <w:proofErr w:type="spellEnd"/>
      <w:r w:rsidRPr="002670F1">
        <w:rPr>
          <w:rStyle w:val="Emphasis"/>
        </w:rPr>
        <w:t>-multipolarity.</w:t>
      </w:r>
      <w:r w:rsidRPr="000C04C6">
        <w:rPr>
          <w:sz w:val="16"/>
        </w:rPr>
        <w:t xml:space="preserve"> A bird’s eye view of the world would show the regional turmoil. The global has decreased in importance. One of the reasons is that globalization may have been launched by developed countries, the US especially, but the real beneficiaries were the emerging countries. Turmoil is now regional. The clash between spheres of influence and global order is reproduced everywhere. What is new is that regional turmoil boils over globally. We have to go to the root of this situation, that generates uncertainty and distrust in citizens.</w:t>
      </w:r>
    </w:p>
    <w:p w14:paraId="40C69908" w14:textId="77777777" w:rsidR="006F342F" w:rsidRPr="00D720E8" w:rsidRDefault="006F342F" w:rsidP="006F342F">
      <w:pPr>
        <w:pStyle w:val="Heading4"/>
      </w:pPr>
      <w:r>
        <w:t>The transition away from unipolarity is inevitably but nonviolent</w:t>
      </w:r>
    </w:p>
    <w:p w14:paraId="1DE99B4E" w14:textId="77777777" w:rsidR="006F342F" w:rsidRPr="00D66ECF" w:rsidRDefault="006F342F" w:rsidP="006F342F">
      <w:r w:rsidRPr="00D66ECF">
        <w:rPr>
          <w:rStyle w:val="Style13ptBold"/>
        </w:rPr>
        <w:t>Womack 18</w:t>
      </w:r>
      <w:r>
        <w:t xml:space="preserve"> – </w:t>
      </w:r>
      <w:r w:rsidRPr="00D66ECF">
        <w:t>C. K. Yen chair at the University of Virginia’s Miller Center.</w:t>
      </w:r>
      <w:r>
        <w:t xml:space="preserve"> (</w:t>
      </w:r>
      <w:proofErr w:type="spellStart"/>
      <w:r w:rsidRPr="00D66ECF">
        <w:t>Brantly</w:t>
      </w:r>
      <w:proofErr w:type="spellEnd"/>
      <w:r>
        <w:t>, “</w:t>
      </w:r>
      <w:r w:rsidRPr="00D66ECF">
        <w:t>On the world stage, a new era of US-China parity has begun</w:t>
      </w:r>
      <w:r>
        <w:t xml:space="preserve">,” 4/11/18, </w:t>
      </w:r>
      <w:r w:rsidRPr="00D66ECF">
        <w:t>http://thehill.com/opinion/national-security/382535-on-the-world-stage-a-new-era-of-us-china-parity-has-begun</w:t>
      </w:r>
      <w:r>
        <w:t>)//sy</w:t>
      </w:r>
    </w:p>
    <w:p w14:paraId="25F7B92F" w14:textId="77777777" w:rsidR="006F342F" w:rsidRPr="000C04C6" w:rsidRDefault="006F342F" w:rsidP="006F342F">
      <w:pPr>
        <w:rPr>
          <w:sz w:val="16"/>
        </w:rPr>
      </w:pPr>
      <w:r w:rsidRPr="000C04C6">
        <w:rPr>
          <w:sz w:val="16"/>
        </w:rPr>
        <w:t xml:space="preserve">On the other hand, as </w:t>
      </w:r>
      <w:r w:rsidRPr="0077660C">
        <w:rPr>
          <w:rStyle w:val="StyleUnderline"/>
        </w:rPr>
        <w:t>China’s tit-for-tat response to our tariffs demonstrates, China now considers itself a great power.</w:t>
      </w:r>
      <w:r w:rsidRPr="000C04C6">
        <w:rPr>
          <w:sz w:val="16"/>
        </w:rPr>
        <w:t xml:space="preserve"> </w:t>
      </w:r>
      <w:r w:rsidRPr="0077660C">
        <w:rPr>
          <w:rStyle w:val="StyleUnderline"/>
        </w:rPr>
        <w:t>Since Donald Trump’s</w:t>
      </w:r>
      <w:r w:rsidRPr="000C04C6">
        <w:rPr>
          <w:sz w:val="16"/>
        </w:rPr>
        <w:t xml:space="preserve"> election Xi Jinping’s formula for the U.S.-China relationship, </w:t>
      </w:r>
      <w:r w:rsidRPr="0077660C">
        <w:rPr>
          <w:rStyle w:val="StyleUnderline"/>
        </w:rPr>
        <w:t>“a new model of great power relationships,” has slid into the background</w:t>
      </w:r>
      <w:r w:rsidRPr="000C04C6">
        <w:rPr>
          <w:sz w:val="16"/>
        </w:rPr>
        <w:t xml:space="preserve">, but only </w:t>
      </w:r>
      <w:r w:rsidRPr="0077660C">
        <w:rPr>
          <w:rStyle w:val="StyleUnderline"/>
        </w:rPr>
        <w:t>because that formula optimistically assumed that a “win-win” relationship based on mutual respect was possible.</w:t>
      </w:r>
      <w:r w:rsidRPr="000C04C6">
        <w:rPr>
          <w:sz w:val="16"/>
        </w:rPr>
        <w:t xml:space="preserve"> But, as the senior Chinese scholar Yan </w:t>
      </w:r>
      <w:proofErr w:type="spellStart"/>
      <w:r w:rsidRPr="000C04C6">
        <w:rPr>
          <w:sz w:val="16"/>
        </w:rPr>
        <w:t>Xuetong</w:t>
      </w:r>
      <w:proofErr w:type="spellEnd"/>
      <w:r w:rsidRPr="000C04C6">
        <w:rPr>
          <w:sz w:val="16"/>
        </w:rPr>
        <w:t xml:space="preserve"> has said, “China, for the first time, is not in a humble position regarding the United States.” China’s rise to parity is not simply a matter of attitude. According to the CIA’s World Factbook,</w:t>
      </w:r>
      <w:r w:rsidRPr="0077660C">
        <w:rPr>
          <w:rStyle w:val="StyleUnderline"/>
        </w:rPr>
        <w:t xml:space="preserve"> China’s economic output is already 20 percent larger than ours,</w:t>
      </w:r>
      <w:r w:rsidRPr="000C04C6">
        <w:rPr>
          <w:sz w:val="16"/>
        </w:rPr>
        <w:t xml:space="preserve"> and four times that of Japan. But China is not wealthy by our standards. Its per capita product is back in the pack, similar to Brazil, a bit more than a quarter of ours. China’s huge population gives it advantages of scale, but it also brings with it vast demands and responsibilities. China’s minibus may be a bit more powerful than our sports car, but it has four times as many passengers. It is going faster, but it is also heading uphill as its population ages. So </w:t>
      </w:r>
      <w:r w:rsidRPr="0077660C">
        <w:rPr>
          <w:rStyle w:val="StyleUnderline"/>
        </w:rPr>
        <w:t>China’s parity with us is asymmetric</w:t>
      </w:r>
      <w:r w:rsidRPr="000C04C6">
        <w:rPr>
          <w:sz w:val="16"/>
        </w:rPr>
        <w:t xml:space="preserve"> </w:t>
      </w:r>
      <w:r w:rsidRPr="0077660C">
        <w:rPr>
          <w:rStyle w:val="StyleUnderline"/>
        </w:rPr>
        <w:t>— population versus wealth, regional leadership versus global leadership.</w:t>
      </w:r>
      <w:r w:rsidRPr="000C04C6">
        <w:rPr>
          <w:sz w:val="16"/>
        </w:rPr>
        <w:t xml:space="preserve"> </w:t>
      </w:r>
      <w:r w:rsidRPr="0077660C">
        <w:rPr>
          <w:rStyle w:val="StyleUnderline"/>
        </w:rPr>
        <w:t xml:space="preserve">We are each other’s biggest concern, but we are vastly different in capacities and geopolitics. </w:t>
      </w:r>
      <w:r w:rsidRPr="000C04C6">
        <w:rPr>
          <w:sz w:val="16"/>
        </w:rPr>
        <w:t xml:space="preserve">As the trade dispute demonstrates, </w:t>
      </w:r>
      <w:r w:rsidRPr="0077660C">
        <w:rPr>
          <w:rStyle w:val="StyleUnderline"/>
        </w:rPr>
        <w:t>our interests are not the same, and we both have the means to hurt the other</w:t>
      </w:r>
      <w:r w:rsidRPr="000C04C6">
        <w:rPr>
          <w:sz w:val="16"/>
        </w:rPr>
        <w:t xml:space="preserve">. But China has its hands full in Asia, and we feel overburdened by our global responsibilities. Moreover, </w:t>
      </w:r>
      <w:r w:rsidRPr="0077660C">
        <w:rPr>
          <w:rStyle w:val="StyleUnderline"/>
        </w:rPr>
        <w:t>our interests are overlapping as well as competitive</w:t>
      </w:r>
      <w:r w:rsidRPr="000C04C6">
        <w:rPr>
          <w:sz w:val="16"/>
        </w:rPr>
        <w:t xml:space="preserve">. A stable world order and a prosperous Asia benefit both. And there is the possibility, however remote it might seem now, that we could cooperate in important areas of global leadership. After all, not so long ago Xi Jinping and President Obama led the world in the Paris Climate Accord, joined by 192 other states and the European Union. </w:t>
      </w:r>
      <w:r w:rsidRPr="0077660C">
        <w:rPr>
          <w:rStyle w:val="Emphasis"/>
        </w:rPr>
        <w:t>The new era of asymmetric parity is definitely not a return to the Cold War</w:t>
      </w:r>
      <w:r w:rsidRPr="000C04C6">
        <w:rPr>
          <w:sz w:val="16"/>
        </w:rPr>
        <w:t xml:space="preserve">. </w:t>
      </w:r>
      <w:r w:rsidRPr="0077660C">
        <w:rPr>
          <w:rStyle w:val="StyleUnderline"/>
        </w:rPr>
        <w:t>China is not closing itself off and militarizing its economy, and we are not leading the free world with Marshall Plans and free markets</w:t>
      </w:r>
      <w:r w:rsidRPr="000C04C6">
        <w:rPr>
          <w:sz w:val="16"/>
        </w:rPr>
        <w:t xml:space="preserve">. More importantly, all </w:t>
      </w:r>
      <w:r w:rsidRPr="0077660C">
        <w:rPr>
          <w:rStyle w:val="StyleUnderline"/>
        </w:rPr>
        <w:t>other countries are linked tightly to both great powers and would avoid choosing camps</w:t>
      </w:r>
      <w:r w:rsidRPr="0077660C">
        <w:rPr>
          <w:rStyle w:val="Emphasis"/>
        </w:rPr>
        <w:t>. Globalization made possible China’s challenge to America unipolarity, but it has made bipolarity impossible as well.</w:t>
      </w:r>
      <w:r>
        <w:rPr>
          <w:rStyle w:val="Emphasis"/>
        </w:rPr>
        <w:t xml:space="preserve"> </w:t>
      </w:r>
      <w:r w:rsidRPr="0077660C">
        <w:rPr>
          <w:rStyle w:val="StyleUnderline"/>
        </w:rPr>
        <w:t>Win-lose is no longer a viable great power strategy. Lose-lose is possible, but some form of win-win would be preferable</w:t>
      </w:r>
      <w:r w:rsidRPr="000C04C6">
        <w:rPr>
          <w:sz w:val="16"/>
        </w:rPr>
        <w:t>.</w:t>
      </w:r>
    </w:p>
    <w:p w14:paraId="23B65761" w14:textId="77777777" w:rsidR="00007707" w:rsidRDefault="00007707" w:rsidP="00007707">
      <w:pPr>
        <w:pStyle w:val="Heading4"/>
        <w:rPr>
          <w:rStyle w:val="Style13ptBold"/>
          <w:b/>
        </w:rPr>
      </w:pPr>
      <w:r>
        <w:rPr>
          <w:rStyle w:val="Style13ptBold"/>
          <w:b/>
        </w:rPr>
        <w:t>The transition to bipolarity is happening now — the US and China are the center of strategic calculations</w:t>
      </w:r>
    </w:p>
    <w:p w14:paraId="2542F77C" w14:textId="77777777" w:rsidR="00007707" w:rsidRDefault="00007707" w:rsidP="00007707">
      <w:r w:rsidRPr="0002160B">
        <w:rPr>
          <w:rStyle w:val="Style13ptBold"/>
        </w:rPr>
        <w:t>Jones 17</w:t>
      </w:r>
      <w:r>
        <w:t xml:space="preserve"> -- V</w:t>
      </w:r>
      <w:r w:rsidRPr="0002160B">
        <w:t xml:space="preserve">ice president and director of the Foreign Policy program at Brookings and a senior fellow in the Institution's Project on International Order and Strategy at Brookings. </w:t>
      </w:r>
      <w:r>
        <w:t>C</w:t>
      </w:r>
      <w:r w:rsidRPr="0002160B">
        <w:t xml:space="preserve">onsulting professor at the Freeman </w:t>
      </w:r>
      <w:proofErr w:type="spellStart"/>
      <w:r w:rsidRPr="0002160B">
        <w:t>Spogli</w:t>
      </w:r>
      <w:proofErr w:type="spellEnd"/>
      <w:r w:rsidRPr="0002160B">
        <w:t xml:space="preserve"> Institute at Stanford University and chair of the advisory council of the Center on International Cooperation at New York University</w:t>
      </w:r>
      <w:r>
        <w:t xml:space="preserve">. (Bruce, “The new geopolitics,” November 28, 2017, </w:t>
      </w:r>
      <w:r w:rsidRPr="0002160B">
        <w:t>https://www.brookings.edu/blog/order-from-chaos/2017/11/28/the-new-geopolitics/</w:t>
      </w:r>
      <w:r>
        <w:t>)//sy</w:t>
      </w:r>
    </w:p>
    <w:p w14:paraId="182C1B75" w14:textId="19BA6834" w:rsidR="00007707" w:rsidRDefault="00007707" w:rsidP="00007707">
      <w:r>
        <w:t xml:space="preserve">This new phase has been variously described as a new Cold War between two major powers, or a “G-Zero,” i.e. a world of every country for themselves. By my reckoning, it is neither, though it has elements of both. In the realm of economic affairs, </w:t>
      </w:r>
      <w:r w:rsidRPr="007C7D12">
        <w:rPr>
          <w:rStyle w:val="StyleUnderline"/>
        </w:rPr>
        <w:t>we are in something that resembles multi-polarity, although some of the major economic actors (like Japan) don’t really act as poles of the economic order</w:t>
      </w:r>
      <w:r>
        <w:t xml:space="preserve">, as that term is conventionally used. </w:t>
      </w:r>
      <w:r w:rsidRPr="007C7D12">
        <w:rPr>
          <w:rStyle w:val="StyleUnderline"/>
        </w:rPr>
        <w:t>Seen through the lens of the weaponization of cyber and artificial intelligence, we’re approaching a new Cold War between Russia and the West</w:t>
      </w:r>
      <w:r>
        <w:t xml:space="preserve">. Both of these features are part of a wider emergence of a new geopolitics, a new “great game” of competition between major powers that is rife with risk of confrontation and deadly miscalculation, but also hardly free of opportunity for countries and private actors nimble enough to adapt. </w:t>
      </w:r>
      <w:r w:rsidRPr="007C7D12">
        <w:rPr>
          <w:rStyle w:val="Emphasis"/>
        </w:rPr>
        <w:t>The dynamics of economic multi-polarity obscure the central reality</w:t>
      </w:r>
      <w:r>
        <w:t xml:space="preserve"> </w:t>
      </w:r>
      <w:r w:rsidRPr="007C7D12">
        <w:rPr>
          <w:rStyle w:val="Emphasis"/>
        </w:rPr>
        <w:t>of what</w:t>
      </w:r>
      <w:r>
        <w:t xml:space="preserve"> I think </w:t>
      </w:r>
      <w:r w:rsidRPr="007C7D12">
        <w:rPr>
          <w:rStyle w:val="Emphasis"/>
        </w:rPr>
        <w:t>is</w:t>
      </w:r>
      <w:r>
        <w:t xml:space="preserve"> best described as </w:t>
      </w:r>
      <w:r w:rsidRPr="007C7D12">
        <w:rPr>
          <w:rStyle w:val="Emphasis"/>
        </w:rPr>
        <w:t>asymmetric bipolarity:</w:t>
      </w:r>
      <w:r>
        <w:t xml:space="preserve"> </w:t>
      </w:r>
      <w:r w:rsidRPr="007C7D12">
        <w:rPr>
          <w:rStyle w:val="Emphasis"/>
        </w:rPr>
        <w:t>the fact that the United States and China are the central factor in every other actor’s calculation, albeit unevenly</w:t>
      </w:r>
      <w:r>
        <w:t xml:space="preserve">. </w:t>
      </w:r>
      <w:r w:rsidRPr="007C7D12">
        <w:rPr>
          <w:rStyle w:val="StyleUnderline"/>
        </w:rPr>
        <w:t>There’s still a huge disparity</w:t>
      </w:r>
      <w:r>
        <w:t xml:space="preserve"> between those two actors of course, </w:t>
      </w:r>
      <w:r w:rsidRPr="007C7D12">
        <w:rPr>
          <w:rStyle w:val="StyleUnderline"/>
        </w:rPr>
        <w:t>but China profits from “the shadow of the future” and from America’s present dysfunction</w:t>
      </w:r>
      <w:r>
        <w:t xml:space="preserve"> and decisions, and is thus more equal in states’ long-term calculations. </w:t>
      </w:r>
      <w:r w:rsidRPr="007C7D12">
        <w:rPr>
          <w:rStyle w:val="Emphasis"/>
        </w:rPr>
        <w:t>We are operating in a changing system that has an asymmetric bipolarity at its core, and a fluid, economic multipolarity orbiting around it.</w:t>
      </w:r>
      <w:r>
        <w:t xml:space="preserve"> It has the following additional features.</w:t>
      </w:r>
    </w:p>
    <w:p w14:paraId="7642BBB4" w14:textId="54AD51E8" w:rsidR="00007707" w:rsidRDefault="00007707" w:rsidP="00007707">
      <w:pPr>
        <w:pStyle w:val="Heading4"/>
      </w:pPr>
      <w:r w:rsidRPr="006035C5">
        <w:t xml:space="preserve">The Trump administration has already cast aside US leadership – </w:t>
      </w:r>
      <w:r w:rsidRPr="006035C5">
        <w:rPr>
          <w:u w:val="single"/>
        </w:rPr>
        <w:t>bipolarity</w:t>
      </w:r>
      <w:r w:rsidRPr="006035C5">
        <w:t xml:space="preserve"> is the only viable alternative.</w:t>
      </w:r>
    </w:p>
    <w:p w14:paraId="7927E1EC" w14:textId="77777777" w:rsidR="00007707" w:rsidRPr="006035C5" w:rsidRDefault="00007707" w:rsidP="00007707">
      <w:r w:rsidRPr="006035C5">
        <w:rPr>
          <w:rStyle w:val="Style13ptBold"/>
        </w:rPr>
        <w:t>Vick 18 –</w:t>
      </w:r>
      <w:r>
        <w:rPr>
          <w:rStyle w:val="Style13ptBold"/>
        </w:rPr>
        <w:t xml:space="preserve"> </w:t>
      </w:r>
      <w:r w:rsidRPr="006035C5">
        <w:t>Karl Vick is a writer of Time magazine. “Donald Trump Is Turning Davos Into a Globalist Throw down” Published</w:t>
      </w:r>
      <w:r>
        <w:t xml:space="preserve"> January 25, 2018. Accessed 7/6/18. (</w:t>
      </w:r>
      <w:hyperlink r:id="rId21" w:history="1">
        <w:r w:rsidRPr="006459DA">
          <w:rPr>
            <w:rStyle w:val="Hyperlink"/>
          </w:rPr>
          <w:t>http://time.com/magazine/us/5118021/february-5th-2018-vol-191-no-4-u-s/</w:t>
        </w:r>
      </w:hyperlink>
      <w:r w:rsidRPr="006035C5">
        <w:t>; EG</w:t>
      </w:r>
      <w:r>
        <w:t>)</w:t>
      </w:r>
    </w:p>
    <w:p w14:paraId="058CF729" w14:textId="29FDD9AE" w:rsidR="00007707" w:rsidRDefault="00007707" w:rsidP="00007707">
      <w:pPr>
        <w:rPr>
          <w:u w:val="single"/>
        </w:rPr>
      </w:pPr>
      <w:r w:rsidRPr="002A0B7A">
        <w:t xml:space="preserve">President Trump is the first U.S. President to attend Davos since Bill Clinton, who became a regular Could this be it? Might the American Century actually clock out at just 72 years, from 1945 to 2017? No longer than Louis XIV ruled France? Only 36 months more than the Soviet Union lasted, after all that bother? </w:t>
      </w:r>
      <w:r w:rsidRPr="002A0B7A">
        <w:rPr>
          <w:u w:val="single"/>
        </w:rPr>
        <w:t>The question sounds preposterous. For one, there is the unrivaled U.S. military. For another, there is the U.S. economy, still larger than any other. But then there’s the U.S. President, who in the name of making the country great again has renounced the global architecture that the U.S. designed, championed and dominated for generations. It’s the very international system that did so much to cement American greatness in the first place. Pulling out of it won’t be easy–kind of like playing Jenga wearing mittens–if it’s possible at all. But Donald Trump has gone about trying with brio.</w:t>
      </w:r>
      <w:r w:rsidRPr="002A0B7A">
        <w:t xml:space="preserve"> To recap, the U.S. emerged from the devastation of World War II as the most powerful nation on the planet. In his last months in office, Franklin D. Roosevelt midwifed international institutions that gave every nation a stake in keeping peaceful and stable a world that had America at its center. Not by chance were the United Nations, World Bank and International Monetary Fund all located in the U.S. Nor was it coincidental that, for the next 70 years, U.S. Presidents articulated foreign policies that summoned the world to America’s side. It was a matter of championing goals–freedom and free markets, progress and human rights–that Americans thought of as American values, but that even authoritarian regimes like the Soviet Union felt obliged to at least nominally embrace in treaties and proclamations such as the Universal Declaration of Human Rights. And if they carried the tinny echo of boilerplate inside the General Assembly, it was quite something to hear them quoted by a schoolteacher under the thumb of a warlord in Congo, or a Kurdish peasant in Turkey’s militarized southeast. </w:t>
      </w:r>
      <w:r w:rsidRPr="002A0B7A">
        <w:rPr>
          <w:u w:val="single"/>
        </w:rPr>
        <w:t xml:space="preserve">All that began changing a year ago. In his “America first” Inaugural Address and in every major speech since, Trump has cast the world largely made by the U.S. as its greatest enemy: a brutal zone of ungrateful allies, terrorists disguised as immigrants and East Asians eating our lunch. </w:t>
      </w:r>
      <w:r w:rsidRPr="002A0B7A">
        <w:t>America’s 45th President may go down as the first to embrace fear itself. But at the start of his second year in office, Trump still is not one to shy from a confrontation</w:t>
      </w:r>
      <w:r w:rsidRPr="002A0B7A">
        <w:rPr>
          <w:u w:val="single"/>
        </w:rPr>
        <w:t>. With the federal government back open for business, he steered, like St. George toward the dragon’s cave, to Davos, Switzerland, and the annual gathering of the World Economic Forum. It’s the crowd Trump referred to during his campaign as the “global power structure that is responsible for the economic decisions that have robbed our working class, stripped our country of its wealth and put that money into the pockets of a handful of large corporations and political entities.”</w:t>
      </w:r>
      <w:r w:rsidRPr="002A0B7A">
        <w:t xml:space="preserve"> What exactly is Davos? There has never been a photograph that shows the place clearly, which is actually fitting, inasmuch as the ski resort is synonymous with the faceless forces that steer life on earth. “</w:t>
      </w:r>
      <w:r w:rsidRPr="002A0B7A">
        <w:rPr>
          <w:u w:val="single"/>
        </w:rPr>
        <w:t>Globalism” takes in the world all at once–one market, one ecology, one shared responsibility. And its rise has coincided with amazing progress: in 1981, 44% of the world’s population was living in extreme poverty.</w:t>
      </w:r>
      <w:r w:rsidRPr="002A0B7A">
        <w:t xml:space="preserve"> Today it’s 10%. The gains, however, have not been uniform. The British charity Oxfam calculates that 4 out of 5 dollars generated in 2017 went to the world’s wealthiest 1%, a topic that will be addressed, as it is nearly every year, in breakout sessions. Davos, it has been said, is where billionaires go to talk to millionaires about the problems of the working class. </w:t>
      </w:r>
      <w:r w:rsidRPr="002A0B7A">
        <w:rPr>
          <w:u w:val="single"/>
        </w:rPr>
        <w:t xml:space="preserve">Which means Trump should be right at home. He won the presidency by flamboyantly exploiting the chasm between the supremely assured global elite (including the Clinton Foundation) and the deep unease of U.S. workers who have lived with stagnant wages during the four decades that Davos has existed. </w:t>
      </w:r>
      <w:r w:rsidRPr="002A0B7A">
        <w:t xml:space="preserve">The loss of factory jobs to low-wage countries cast the matter in patriotic terms. “At the bedrock of our politics,” Trump said in his Inaugural, “will be a total allegiance to the United States of America.” </w:t>
      </w:r>
      <w:r w:rsidRPr="002A0B7A">
        <w:rPr>
          <w:u w:val="single"/>
        </w:rPr>
        <w:t>The problem is what to do about it in a world the U.S. not only built but built to last. Globalism’s core is the capitalist system that prevailed in the Cold War by bankrupting the Soviets, and then coaxed Communist China to transform itself into something new: a market-based economy topped by an authoritarian order.</w:t>
      </w:r>
      <w:r w:rsidRPr="002A0B7A">
        <w:t xml:space="preserve"> A year ago it was Chinese President Xi Jinping who made a star turn at Davos, delivering a robust defense of open trade with the zeal of a convert. “The global economy is the big ocean you cannot escape from,” Xi said, adding, of China, “We have learned how to swim.” The speech teed up what turned out to be a breakout year for the only country positioned to assume world leadership. Ten months later, Xi announced that China would move to “center stage in the world,” its path cleared by none other than the new U.S. President. </w:t>
      </w:r>
      <w:r w:rsidRPr="002A0B7A">
        <w:rPr>
          <w:u w:val="single"/>
        </w:rPr>
        <w:t>Over the course of 2017, Trump demeaned NATO, pulled out of the Paris accord on climate change and traveled to China to congratulate Xi on besting the U.S. in trade. “I give China great credit,” he said. Trump’s admiration for China dovetails with his rejection of the traditional American approach to the world.</w:t>
      </w:r>
      <w:r w:rsidRPr="002A0B7A">
        <w:t xml:space="preserve"> The famously transactional author of The Art of the Deal likes the way China does business one country at a time. “Focusing on bilateral negotiations rather than multilateral negotiations” is Trump’s stated preference. It’s how Beijing went about assembling the trillion dollars in deals that together are called the “New Silk Road,” a series of bargains with smaller, less-than-democratic Central Asian countries, powered by loans that China offers on its terms. </w:t>
      </w:r>
      <w:r w:rsidRPr="002A0B7A">
        <w:rPr>
          <w:u w:val="single"/>
        </w:rPr>
        <w:t>Beijing’s goal is not only railroads and ports; it also wants to bind developing countries to its authoritarian system. China is assembling an illiberal version of the international system that the U.S. built seven decades ago. It makes sense–for Beijing. “China’s strategy to the world is they want everything to be bilateral negotiation, because, except for the United States, China is stronger than any other country,” notes Jon B. Alterman, senior vice president at the Center for Strategic and International Studies in Washington. “The U.S. strategy has been to push for multilateral negotiations, because we have robust allies. China doesn’t have any real allies.”</w:t>
      </w:r>
      <w:r w:rsidRPr="002A0B7A">
        <w:t xml:space="preserve"> It’s not only confusing for the U.S. to reject the multilateral world that it made. According to Alterman, it may well be impossible. “The U.S. can’t be an island,” he says. “We have the most powerful economy in the world. We are more networked into the rest of the world than any other country. We are the reference point for the world. And I don’t think that goes away. What goes away is other people’s willingness to help maintain the system.” At least until Trump depleted the State Department, the potency of that system was always most evident abroad. In nearly any capital, the most important foreign diplomat was the U.S. ambassador, and many missions include an Information Resource center. </w:t>
      </w:r>
      <w:r w:rsidRPr="002A0B7A">
        <w:rPr>
          <w:u w:val="single"/>
        </w:rPr>
        <w:t xml:space="preserve">They’re basically libraries open to locals that served, in the pre-Internet days, as a kind of Christian Science Reading Room for democracy, stocking U.S. newspapers and periodicals that showcased a free press, while offering credible reads not often available in less free societies. The centers remain open from Minsk to Rabat, but their mission is now challenged by Trump’s ceaseless assaults on the news media, which comfort despots rather than the people suffering under them. </w:t>
      </w:r>
      <w:r w:rsidRPr="002A0B7A">
        <w:t>Trump’s cudgel of “fake news” has been used to justify crackdowns on journalists in the Philippines, Russia, China, Venezuela, Turkey and other countries. “</w:t>
      </w:r>
      <w:r w:rsidRPr="002A0B7A">
        <w:rPr>
          <w:u w:val="single"/>
        </w:rPr>
        <w:t>In 2017, the Trump Administration made explicit–in both words and actions–its intention to cast off principles that have guided U.S. policy and formed the basis for American leadership over the past seven decades,</w:t>
      </w:r>
      <w:r w:rsidRPr="002A0B7A">
        <w:t xml:space="preserve">” the watchdog Freedom House declared in its latest survey of the state of democracy in the world, which has been in decline for a dozen years. In many ways, the real turning point came at the U.N. in September, when Trump staked out for the U.S. the low ground traditionally claimed by authoritarian regimes: the primacy of sovereignty, which translates as “mind your own business.” He used the word 21 times in a 41-minute speech, with scant mention of the ideals that made the light showing from the U.S. a beacon, as opposed to a campfire. Thus did the world’s oldest democracy yield back to Europe at least rhetorical defense of the Enlightenment on which the U.S. was founded, including the 18th century notions that inspired first the Declaration of Independence and then the Constitution: tolerance, liberty, progress and, not least, reason. </w:t>
      </w:r>
      <w:r w:rsidRPr="002A0B7A">
        <w:rPr>
          <w:u w:val="single"/>
        </w:rPr>
        <w:t>There does not appear to be much of that in Trump’s effort to withdraw from the world. Rather than a strategic retreat, it has the feel of a sullen withholding from a world moving so quickly, it’s already looking for leadership elsewhere.</w:t>
      </w:r>
    </w:p>
    <w:p w14:paraId="4E51769D" w14:textId="77777777" w:rsidR="006F342F" w:rsidRDefault="006F342F" w:rsidP="006F342F">
      <w:pPr>
        <w:pStyle w:val="Heading3"/>
      </w:pPr>
      <w:r>
        <w:t xml:space="preserve">Bipolarity Solves </w:t>
      </w:r>
      <w:proofErr w:type="spellStart"/>
      <w:r>
        <w:t>NoKo</w:t>
      </w:r>
      <w:proofErr w:type="spellEnd"/>
    </w:p>
    <w:p w14:paraId="26404BB0" w14:textId="77777777" w:rsidR="006F342F" w:rsidRDefault="006F342F" w:rsidP="006F342F">
      <w:pPr>
        <w:pStyle w:val="Heading4"/>
      </w:pPr>
      <w:r>
        <w:t xml:space="preserve">U.S.-China cooperation over the Korean peninsula checks </w:t>
      </w:r>
      <w:proofErr w:type="spellStart"/>
      <w:r>
        <w:t>NoKo</w:t>
      </w:r>
      <w:proofErr w:type="spellEnd"/>
      <w:r>
        <w:t xml:space="preserve"> escalation better than conventional deterrence </w:t>
      </w:r>
    </w:p>
    <w:p w14:paraId="0BA472F0" w14:textId="77777777" w:rsidR="006F342F" w:rsidRPr="00EC549F" w:rsidRDefault="006F342F" w:rsidP="006F342F">
      <w:r w:rsidRPr="00EC549F">
        <w:rPr>
          <w:rStyle w:val="Style13ptBold"/>
        </w:rPr>
        <w:t>Goldstein 15</w:t>
      </w:r>
      <w:r>
        <w:t xml:space="preserve"> – (</w:t>
      </w:r>
      <w:r w:rsidRPr="00EC549F">
        <w:t>Lyle J. Goldstein is an associate professor in the Strategic Research Department at the US Naval War College (NWC). He was also the founding director of the NWC's China Maritime Studies Institute.</w:t>
      </w:r>
      <w:r>
        <w:t xml:space="preserve"> “Bipolarity Reconsidered,” in </w:t>
      </w:r>
      <w:r w:rsidRPr="00EC549F">
        <w:rPr>
          <w:i/>
        </w:rPr>
        <w:t>Meeting China Halfway</w:t>
      </w:r>
      <w:r>
        <w:t xml:space="preserve">, </w:t>
      </w:r>
      <w:r w:rsidRPr="00EC549F">
        <w:t xml:space="preserve">Georgetown </w:t>
      </w:r>
      <w:r>
        <w:t>University Press, 2015, p.218-219)//</w:t>
      </w:r>
      <w:proofErr w:type="spellStart"/>
      <w:r>
        <w:t>sy</w:t>
      </w:r>
      <w:proofErr w:type="spellEnd"/>
    </w:p>
    <w:p w14:paraId="3EDA060D" w14:textId="77777777" w:rsidR="006F342F" w:rsidRPr="000C04C6" w:rsidRDefault="006F342F" w:rsidP="006F342F">
      <w:pPr>
        <w:rPr>
          <w:sz w:val="16"/>
        </w:rPr>
      </w:pPr>
      <w:r w:rsidRPr="000C04C6">
        <w:rPr>
          <w:sz w:val="16"/>
        </w:rPr>
        <w:t xml:space="preserve">Many </w:t>
      </w:r>
      <w:r w:rsidRPr="00FD4401">
        <w:rPr>
          <w:rStyle w:val="StyleUnderline"/>
        </w:rPr>
        <w:t>Americans are</w:t>
      </w:r>
      <w:r w:rsidRPr="000C04C6">
        <w:rPr>
          <w:sz w:val="16"/>
        </w:rPr>
        <w:t xml:space="preserve"> eagerly </w:t>
      </w:r>
      <w:r w:rsidRPr="00FD4401">
        <w:rPr>
          <w:rStyle w:val="StyleUnderline"/>
        </w:rPr>
        <w:t>anticipating the collapse of North Korea</w:t>
      </w:r>
      <w:r w:rsidRPr="000C04C6">
        <w:rPr>
          <w:sz w:val="16"/>
        </w:rPr>
        <w:t xml:space="preserve">. The late 2014 only slightly comical “Sony Crisis” with North Korea seemed only to underscore how deeply Americans, as a whole, revile the regime in Pyongyang. Such a position may be consistent with human rights norms, as well as a general yearning for the “natural” reunification of a divided nation—akin to the surprisingly rapid and smooth process that occurred in Germany during 1989–90. Cha, a former Bush administration adviser, in his 2012 book calls North Korea “the impossible state.” For him, the violence in 2010 and the awkward transition to a youthful leader with no experience were harbingers of imminent collapse. Buoyed by the Arab Spring, the US government also seems to be holding its breath and waiting for demonstrations in Pyongyang that might match those that brought down tyrants across the Middle East, but perhaps the failure of democracy to take root in that region provides a basis for sober reflections. It is widely understood that </w:t>
      </w:r>
      <w:r w:rsidRPr="00FD4401">
        <w:rPr>
          <w:rStyle w:val="StyleUnderline"/>
        </w:rPr>
        <w:t>China will not allow North Korea to collapse</w:t>
      </w:r>
      <w:r>
        <w:rPr>
          <w:rStyle w:val="StyleUnderline"/>
        </w:rPr>
        <w:t xml:space="preserve"> </w:t>
      </w:r>
      <w:r w:rsidRPr="00FD4401">
        <w:rPr>
          <w:rStyle w:val="StyleUnderline"/>
        </w:rPr>
        <w:t>and is not holding its breath</w:t>
      </w:r>
      <w:r w:rsidRPr="000C04C6">
        <w:rPr>
          <w:sz w:val="16"/>
        </w:rPr>
        <w:t xml:space="preserve">. Instead, trade figures suggest that </w:t>
      </w:r>
      <w:r w:rsidRPr="00FD4401">
        <w:rPr>
          <w:rStyle w:val="StyleUnderline"/>
        </w:rPr>
        <w:t>Beijing is promoting</w:t>
      </w:r>
      <w:r>
        <w:rPr>
          <w:rStyle w:val="StyleUnderline"/>
        </w:rPr>
        <w:t xml:space="preserve"> </w:t>
      </w:r>
      <w:r w:rsidRPr="00FD4401">
        <w:rPr>
          <w:rStyle w:val="StyleUnderline"/>
        </w:rPr>
        <w:t>North Korea’s economic revival as a viable alternative to its collapse</w:t>
      </w:r>
      <w:r w:rsidRPr="000C04C6">
        <w:rPr>
          <w:sz w:val="16"/>
        </w:rPr>
        <w:t xml:space="preserve">. </w:t>
      </w:r>
      <w:r w:rsidRPr="00FD4401">
        <w:rPr>
          <w:rStyle w:val="StyleUnderline"/>
        </w:rPr>
        <w:t>Cha has criticized China as exploiting North Korea’s resources for its own</w:t>
      </w:r>
      <w:r>
        <w:rPr>
          <w:rStyle w:val="StyleUnderline"/>
        </w:rPr>
        <w:t xml:space="preserve"> </w:t>
      </w:r>
      <w:r w:rsidRPr="00FD4401">
        <w:rPr>
          <w:rStyle w:val="StyleUnderline"/>
        </w:rPr>
        <w:t>ends and</w:t>
      </w:r>
      <w:r w:rsidRPr="000C04C6">
        <w:rPr>
          <w:sz w:val="16"/>
        </w:rPr>
        <w:t xml:space="preserve"> also </w:t>
      </w:r>
      <w:r w:rsidRPr="00FD4401">
        <w:rPr>
          <w:rStyle w:val="StyleUnderline"/>
        </w:rPr>
        <w:t>of attempting to</w:t>
      </w:r>
      <w:r w:rsidRPr="000C04C6">
        <w:rPr>
          <w:sz w:val="16"/>
        </w:rPr>
        <w:t xml:space="preserve"> effectively c</w:t>
      </w:r>
      <w:r w:rsidRPr="00FD4401">
        <w:rPr>
          <w:rStyle w:val="StyleUnderline"/>
        </w:rPr>
        <w:t>onvert North Korea into another</w:t>
      </w:r>
      <w:r>
        <w:rPr>
          <w:rStyle w:val="StyleUnderline"/>
        </w:rPr>
        <w:t xml:space="preserve"> </w:t>
      </w:r>
      <w:r w:rsidRPr="00FD4401">
        <w:rPr>
          <w:rStyle w:val="StyleUnderline"/>
        </w:rPr>
        <w:t>Chinese province.</w:t>
      </w:r>
      <w:r w:rsidRPr="000C04C6">
        <w:rPr>
          <w:sz w:val="16"/>
        </w:rPr>
        <w:t xml:space="preserve"> From Cha’s perspective, increasing Chinese influence and money will only forestall its inevitable collapse. The approach advocated in this book is quite different, and thus departs from many traditional US perspectives. Here, </w:t>
      </w:r>
      <w:r w:rsidRPr="00FD4401">
        <w:rPr>
          <w:rStyle w:val="StyleUnderline"/>
        </w:rPr>
        <w:t>the most salient problem is</w:t>
      </w:r>
      <w:r w:rsidRPr="000C04C6">
        <w:rPr>
          <w:sz w:val="16"/>
        </w:rPr>
        <w:t xml:space="preserve"> viewed as </w:t>
      </w:r>
      <w:r w:rsidRPr="00FD4401">
        <w:rPr>
          <w:rStyle w:val="StyleUnderline"/>
        </w:rPr>
        <w:t>North Korea’s stark vulnerability</w:t>
      </w:r>
      <w:r w:rsidRPr="000C04C6">
        <w:rPr>
          <w:sz w:val="16"/>
        </w:rPr>
        <w:t xml:space="preserve"> and insecurity, </w:t>
      </w:r>
      <w:r w:rsidRPr="00FD4401">
        <w:rPr>
          <w:rStyle w:val="StyleUnderline"/>
        </w:rPr>
        <w:t>which have led it to</w:t>
      </w:r>
      <w:r>
        <w:rPr>
          <w:rStyle w:val="StyleUnderline"/>
        </w:rPr>
        <w:t xml:space="preserve"> </w:t>
      </w:r>
      <w:r w:rsidRPr="00FD4401">
        <w:rPr>
          <w:rStyle w:val="StyleUnderline"/>
        </w:rPr>
        <w:t>consistently and aggressively pursue nuclear weapons</w:t>
      </w:r>
      <w:r w:rsidRPr="000C04C6">
        <w:rPr>
          <w:sz w:val="16"/>
        </w:rPr>
        <w:t xml:space="preserve">, along with other deterrent strategies, including “active deterrence.” Under this logic, </w:t>
      </w:r>
      <w:r w:rsidRPr="00FD4401">
        <w:rPr>
          <w:rStyle w:val="Emphasis"/>
        </w:rPr>
        <w:t>what is needed</w:t>
      </w:r>
      <w:r>
        <w:rPr>
          <w:rStyle w:val="Emphasis"/>
        </w:rPr>
        <w:t xml:space="preserve"> </w:t>
      </w:r>
      <w:r w:rsidRPr="00FD4401">
        <w:rPr>
          <w:rStyle w:val="Emphasis"/>
        </w:rPr>
        <w:t>is not more and more pressure, or a stronger and stronger South Korea-US</w:t>
      </w:r>
      <w:r>
        <w:rPr>
          <w:rStyle w:val="Emphasis"/>
        </w:rPr>
        <w:t xml:space="preserve"> </w:t>
      </w:r>
      <w:r w:rsidRPr="000C04C6">
        <w:rPr>
          <w:sz w:val="16"/>
        </w:rPr>
        <w:t xml:space="preserve">alliance. South Korea is plenty strong, and the alliance is also abundantly effective. Rather, to achieve disarmament, </w:t>
      </w:r>
      <w:r w:rsidRPr="00FD4401">
        <w:rPr>
          <w:rStyle w:val="StyleUnderline"/>
        </w:rPr>
        <w:t>North Korea must be made more</w:t>
      </w:r>
      <w:r>
        <w:rPr>
          <w:rStyle w:val="StyleUnderline"/>
        </w:rPr>
        <w:t xml:space="preserve"> </w:t>
      </w:r>
      <w:r w:rsidRPr="00FD4401">
        <w:rPr>
          <w:rStyle w:val="StyleUnderline"/>
        </w:rPr>
        <w:t>secure; and China has the means and incentive to aid in this endeavor</w:t>
      </w:r>
      <w:r w:rsidRPr="000C04C6">
        <w:rPr>
          <w:sz w:val="16"/>
        </w:rPr>
        <w:t xml:space="preserve">. </w:t>
      </w:r>
      <w:r w:rsidRPr="00FD4401">
        <w:rPr>
          <w:rStyle w:val="Emphasis"/>
        </w:rPr>
        <w:t xml:space="preserve">A more robust effort to focus US-China strategic cooperation within a series of </w:t>
      </w:r>
      <w:proofErr w:type="spellStart"/>
      <w:r w:rsidRPr="00FD4401">
        <w:rPr>
          <w:rStyle w:val="Emphasis"/>
        </w:rPr>
        <w:t>stepby</w:t>
      </w:r>
      <w:proofErr w:type="spellEnd"/>
      <w:r w:rsidRPr="00FD4401">
        <w:rPr>
          <w:rStyle w:val="Emphasis"/>
        </w:rPr>
        <w:t>-step</w:t>
      </w:r>
      <w:r>
        <w:rPr>
          <w:rStyle w:val="Emphasis"/>
        </w:rPr>
        <w:t xml:space="preserve"> </w:t>
      </w:r>
      <w:r w:rsidRPr="00FD4401">
        <w:rPr>
          <w:rStyle w:val="Emphasis"/>
        </w:rPr>
        <w:t>confidence-building measures will help to bring about a much more</w:t>
      </w:r>
      <w:r>
        <w:rPr>
          <w:rStyle w:val="Emphasis"/>
        </w:rPr>
        <w:t xml:space="preserve"> </w:t>
      </w:r>
      <w:r w:rsidRPr="00FD4401">
        <w:rPr>
          <w:rStyle w:val="Emphasis"/>
        </w:rPr>
        <w:t>stable and peaceful Korean Peninsula</w:t>
      </w:r>
      <w:r w:rsidRPr="000C04C6">
        <w:rPr>
          <w:sz w:val="16"/>
        </w:rPr>
        <w:t xml:space="preserve"> for the twenty-first century. And once a modicum of stability and security is reached on the peninsula, one may begin to chart a safer path to unification.</w:t>
      </w:r>
    </w:p>
    <w:p w14:paraId="053BFD0C" w14:textId="77777777" w:rsidR="006F342F" w:rsidRPr="008E282B" w:rsidRDefault="006F342F" w:rsidP="006F342F">
      <w:pPr>
        <w:pStyle w:val="Heading3"/>
        <w:rPr>
          <w:rStyle w:val="StyleUnderline"/>
          <w:rFonts w:cs="Times New Roman"/>
          <w:sz w:val="32"/>
        </w:rPr>
      </w:pPr>
      <w:r w:rsidRPr="008E282B">
        <w:rPr>
          <w:rFonts w:cs="Times New Roman"/>
        </w:rPr>
        <w:t xml:space="preserve">AT – Bipolarity </w:t>
      </w:r>
      <w:r w:rsidRPr="008E282B">
        <w:rPr>
          <w:rFonts w:cs="Times New Roman"/>
        </w:rPr>
        <w:sym w:font="Wingdings" w:char="F0E0"/>
      </w:r>
      <w:r w:rsidRPr="008E282B">
        <w:rPr>
          <w:rFonts w:cs="Times New Roman"/>
        </w:rPr>
        <w:t xml:space="preserve"> War</w:t>
      </w:r>
    </w:p>
    <w:p w14:paraId="696779FE" w14:textId="77777777" w:rsidR="006F342F" w:rsidRPr="008E282B" w:rsidRDefault="006F342F" w:rsidP="006F342F">
      <w:pPr>
        <w:pStyle w:val="Heading4"/>
        <w:rPr>
          <w:rFonts w:cs="Times New Roman"/>
        </w:rPr>
      </w:pPr>
      <w:r w:rsidRPr="008E282B">
        <w:rPr>
          <w:rFonts w:cs="Times New Roman"/>
        </w:rPr>
        <w:t xml:space="preserve">Bipolarity won’t cause the next cold war — China and the US compete over different issues and under the security of nuclear deterrence. </w:t>
      </w:r>
    </w:p>
    <w:p w14:paraId="41BFEDCC" w14:textId="77777777" w:rsidR="006F342F" w:rsidRPr="008E282B" w:rsidRDefault="006F342F" w:rsidP="006F342F">
      <w:pPr>
        <w:rPr>
          <w:rFonts w:cs="Times New Roman"/>
        </w:rPr>
      </w:pPr>
      <w:proofErr w:type="spellStart"/>
      <w:r w:rsidRPr="008E282B">
        <w:rPr>
          <w:rStyle w:val="Style13ptBold"/>
          <w:rFonts w:cs="Times New Roman"/>
        </w:rPr>
        <w:t>Xuetong</w:t>
      </w:r>
      <w:proofErr w:type="spellEnd"/>
      <w:r w:rsidRPr="008E282B">
        <w:rPr>
          <w:rStyle w:val="Style13ptBold"/>
          <w:rFonts w:cs="Times New Roman"/>
        </w:rPr>
        <w:t xml:space="preserve"> 15</w:t>
      </w:r>
      <w:r w:rsidRPr="008E282B">
        <w:rPr>
          <w:rFonts w:cs="Times New Roman"/>
        </w:rPr>
        <w:t xml:space="preserve"> – Dean, Institute of Modern Int'l Relations, Tsinghua University. (Yan, “A Bipolar World Is More Likely than A Unipolar or Multipolar One,” April 20, 2015, </w:t>
      </w:r>
      <w:hyperlink r:id="rId22" w:history="1">
        <w:r w:rsidRPr="008E282B">
          <w:rPr>
            <w:rStyle w:val="Hyperlink"/>
            <w:rFonts w:cs="Times New Roman"/>
          </w:rPr>
          <w:t>https://www.chinausfocus.com/foreign-policy/a-bipolar-world-is-more-likely-than-a-unipolar-or-multipolar-one/</w:t>
        </w:r>
      </w:hyperlink>
      <w:r w:rsidRPr="008E282B">
        <w:rPr>
          <w:rFonts w:cs="Times New Roman"/>
        </w:rPr>
        <w:t>)//sy</w:t>
      </w:r>
    </w:p>
    <w:p w14:paraId="7B1293DB" w14:textId="77777777" w:rsidR="006F342F" w:rsidRPr="008E282B" w:rsidRDefault="006F342F" w:rsidP="006F342F">
      <w:pPr>
        <w:rPr>
          <w:rFonts w:cs="Times New Roman"/>
        </w:rPr>
      </w:pPr>
      <w:r w:rsidRPr="008E282B">
        <w:rPr>
          <w:rFonts w:cs="Times New Roman"/>
        </w:rPr>
        <w:t xml:space="preserve">Bipolarization Extending From East Asia to the Asia-Pacific Prediction of a unipolar “Chinese century” is entirely contrary to the </w:t>
      </w:r>
      <w:proofErr w:type="spellStart"/>
      <w:r w:rsidRPr="008E282B">
        <w:rPr>
          <w:rFonts w:cs="Times New Roman"/>
        </w:rPr>
        <w:t>post Cold</w:t>
      </w:r>
      <w:proofErr w:type="spellEnd"/>
      <w:r w:rsidRPr="008E282B">
        <w:rPr>
          <w:rFonts w:cs="Times New Roman"/>
        </w:rPr>
        <w:t xml:space="preserve"> War forecast of multi-polarization. But under current conditions, </w:t>
      </w:r>
      <w:r w:rsidRPr="008E282B">
        <w:rPr>
          <w:rStyle w:val="Emphasis"/>
          <w:rFonts w:cs="Times New Roman"/>
        </w:rPr>
        <w:t>a bipolar international configuration is more likely than a multipolar or unipolar one.</w:t>
      </w:r>
      <w:r w:rsidRPr="008E282B">
        <w:rPr>
          <w:rFonts w:cs="Times New Roman"/>
        </w:rPr>
        <w:t xml:space="preserve"> In the next decade, </w:t>
      </w:r>
      <w:r w:rsidRPr="008E282B">
        <w:rPr>
          <w:rStyle w:val="StyleUnderline"/>
          <w:rFonts w:cs="Times New Roman"/>
        </w:rPr>
        <w:t>no other major country except China can</w:t>
      </w:r>
      <w:r w:rsidRPr="008E282B">
        <w:rPr>
          <w:rFonts w:cs="Times New Roman"/>
        </w:rPr>
        <w:t xml:space="preserve"> possibly </w:t>
      </w:r>
      <w:r w:rsidRPr="008E282B">
        <w:rPr>
          <w:rStyle w:val="StyleUnderline"/>
          <w:rFonts w:cs="Times New Roman"/>
        </w:rPr>
        <w:t>narrow the gap between itself and the U.S. in national strength</w:t>
      </w:r>
      <w:r w:rsidRPr="008E282B">
        <w:rPr>
          <w:rFonts w:cs="Times New Roman"/>
        </w:rPr>
        <w:t xml:space="preserve">. U.S. comprehensive national strength outshines and is growing faster than those of Russia, France, Germany, Japan, and Brazil. The gaps tend to widen. </w:t>
      </w:r>
      <w:r w:rsidRPr="008E282B">
        <w:rPr>
          <w:rStyle w:val="StyleUnderline"/>
          <w:rFonts w:cs="Times New Roman"/>
        </w:rPr>
        <w:t>India’s</w:t>
      </w:r>
      <w:r w:rsidRPr="008E282B">
        <w:rPr>
          <w:rFonts w:cs="Times New Roman"/>
        </w:rPr>
        <w:t xml:space="preserve"> comprehensive </w:t>
      </w:r>
      <w:r w:rsidRPr="008E282B">
        <w:rPr>
          <w:rStyle w:val="StyleUnderline"/>
          <w:rFonts w:cs="Times New Roman"/>
        </w:rPr>
        <w:t>national strength is below one-eighth of the U.S.’</w:t>
      </w:r>
      <w:r w:rsidRPr="008E282B">
        <w:rPr>
          <w:rFonts w:cs="Times New Roman"/>
        </w:rPr>
        <w:t>, and the gap between the two’s absolute strengths also displays a tendency of widening</w:t>
      </w:r>
      <w:r w:rsidRPr="008E282B">
        <w:rPr>
          <w:rStyle w:val="StyleUnderline"/>
          <w:rFonts w:cs="Times New Roman"/>
        </w:rPr>
        <w:t>. China ranks second worldwide in comprehensive national strength</w:t>
      </w:r>
      <w:r w:rsidRPr="008E282B">
        <w:rPr>
          <w:rFonts w:cs="Times New Roman"/>
        </w:rPr>
        <w:t xml:space="preserve">, and it can ensure a widening gap with those countries as long as it can maintain an equal speed of growth. It is very likely that China will grow faster. </w:t>
      </w:r>
      <w:r w:rsidRPr="008E282B">
        <w:rPr>
          <w:rStyle w:val="StyleUnderline"/>
          <w:rFonts w:cs="Times New Roman"/>
        </w:rPr>
        <w:t xml:space="preserve">That both the U.S. and China are seeing widening gaps with other countries in national strength means it is possible that a bipolar power structure is in the making. </w:t>
      </w:r>
      <w:r w:rsidRPr="008E282B">
        <w:rPr>
          <w:rFonts w:cs="Times New Roman"/>
        </w:rPr>
        <w:t xml:space="preserve">The trend of changes in strategic relations among major powers are more complicated than changes in relative strengths. Signs of bipolarization in strategic relations among major powers have become evident since China and Russia came into confrontation with western powers on the Syrian crisis in 2011. The Sino-Japanese dispute over the </w:t>
      </w:r>
      <w:proofErr w:type="spellStart"/>
      <w:r w:rsidRPr="008E282B">
        <w:rPr>
          <w:rFonts w:cs="Times New Roman"/>
        </w:rPr>
        <w:t>Diaoyu</w:t>
      </w:r>
      <w:proofErr w:type="spellEnd"/>
      <w:r w:rsidRPr="008E282B">
        <w:rPr>
          <w:rFonts w:cs="Times New Roman"/>
        </w:rPr>
        <w:t xml:space="preserve"> Islands in 2012 resulted in the strategic conflict featuring China and Russia against the U.S. and Japan. In 2013, the Ukraine crisis enhanced Sino-Russian strategic cooperation, at the same time consolidated U.S.-European strategic cooperation. </w:t>
      </w:r>
      <w:r w:rsidRPr="008E282B">
        <w:rPr>
          <w:rStyle w:val="StyleUnderline"/>
          <w:rFonts w:cs="Times New Roman"/>
        </w:rPr>
        <w:t>Bipolarization is obvious now in East Asia.</w:t>
      </w:r>
      <w:r w:rsidRPr="008E282B">
        <w:rPr>
          <w:rFonts w:cs="Times New Roman"/>
        </w:rPr>
        <w:t xml:space="preserve"> In security, </w:t>
      </w:r>
      <w:r w:rsidRPr="008E282B">
        <w:rPr>
          <w:rStyle w:val="StyleUnderline"/>
          <w:rFonts w:cs="Times New Roman"/>
        </w:rPr>
        <w:t>it is a pattern of China-Russia versus U.S.-Japan</w:t>
      </w:r>
      <w:r w:rsidRPr="008E282B">
        <w:rPr>
          <w:rFonts w:cs="Times New Roman"/>
        </w:rPr>
        <w:t xml:space="preserve">; in trade, the U.S. and Japan advocate the TPP, China supports the RECP; </w:t>
      </w:r>
      <w:r w:rsidRPr="008E282B">
        <w:rPr>
          <w:rStyle w:val="StyleUnderline"/>
          <w:rFonts w:cs="Times New Roman"/>
        </w:rPr>
        <w:t>the China-Russia led BRICS bank doesn’t include the U.S. and Japan, while the U.S. and Japan refuses to take part in the China-initiated AIIB</w:t>
      </w:r>
      <w:r w:rsidRPr="008E282B">
        <w:rPr>
          <w:rFonts w:cs="Times New Roman"/>
        </w:rPr>
        <w:t xml:space="preserve">, the U.S. had even tried to persuade Australia, the Republic of Korea and others into not participating. </w:t>
      </w:r>
      <w:r w:rsidRPr="008E282B">
        <w:rPr>
          <w:rStyle w:val="StyleUnderline"/>
          <w:rFonts w:cs="Times New Roman"/>
        </w:rPr>
        <w:t>As the bipolar pattern emerges, small and medium-sized countries</w:t>
      </w:r>
      <w:r w:rsidRPr="008E282B">
        <w:rPr>
          <w:rFonts w:cs="Times New Roman"/>
        </w:rPr>
        <w:t xml:space="preserve"> in East </w:t>
      </w:r>
      <w:r w:rsidRPr="008E282B">
        <w:rPr>
          <w:rStyle w:val="StyleUnderline"/>
          <w:rFonts w:cs="Times New Roman"/>
        </w:rPr>
        <w:t xml:space="preserve">Asia have displayed side-taking tendencies in their security strategies. </w:t>
      </w:r>
      <w:r w:rsidRPr="008E282B">
        <w:rPr>
          <w:rFonts w:cs="Times New Roman"/>
        </w:rPr>
        <w:t xml:space="preserve">Mongolia can only rely on China and Russia; Cambodia, the Laos, Malaysia, Thailand are approaching China; Myanmar and North Korea are distancing themselves from China, but are yet to come close to the U.S.; the Philippines, Singapore, the ROK and Vietnam rely on the U.S. Indonesia and Brunei are sitting on the fence, ready to go with the stream. East Asia’s bipolar pattern may extend to the entire Asia-Pacific. Australia has chosen to cooperate with the US and Japan strategically; Brazil has chosen to come into strategic cooperation with China. </w:t>
      </w:r>
      <w:r w:rsidRPr="008E282B">
        <w:rPr>
          <w:rStyle w:val="Emphasis"/>
          <w:rFonts w:cs="Times New Roman"/>
        </w:rPr>
        <w:t>Bipolarization doesn’t mean the world is seeing another Cold War</w:t>
      </w:r>
      <w:r w:rsidRPr="008E282B">
        <w:rPr>
          <w:rFonts w:cs="Times New Roman"/>
        </w:rPr>
        <w:t xml:space="preserve">. </w:t>
      </w:r>
      <w:r w:rsidRPr="008E282B">
        <w:rPr>
          <w:rStyle w:val="StyleUnderline"/>
          <w:rFonts w:cs="Times New Roman"/>
        </w:rPr>
        <w:t>Last century’s Cold War was based on th</w:t>
      </w:r>
      <w:r w:rsidRPr="008E282B">
        <w:rPr>
          <w:rFonts w:cs="Times New Roman"/>
        </w:rPr>
        <w:t xml:space="preserve">ree necessary conditions: </w:t>
      </w:r>
      <w:r w:rsidRPr="008E282B">
        <w:rPr>
          <w:rStyle w:val="StyleUnderline"/>
          <w:rFonts w:cs="Times New Roman"/>
        </w:rPr>
        <w:t>Mutual nuclear deterrence and ideological conflicts</w:t>
      </w:r>
      <w:r w:rsidRPr="008E282B">
        <w:rPr>
          <w:rFonts w:cs="Times New Roman"/>
        </w:rPr>
        <w:t xml:space="preserve"> were the main contradictions, </w:t>
      </w:r>
      <w:r w:rsidRPr="008E282B">
        <w:rPr>
          <w:rStyle w:val="StyleUnderline"/>
          <w:rFonts w:cs="Times New Roman"/>
        </w:rPr>
        <w:t>while proxy war was the main means of competition</w:t>
      </w:r>
      <w:r w:rsidRPr="008E282B">
        <w:rPr>
          <w:rStyle w:val="Emphasis"/>
          <w:rFonts w:cs="Times New Roman"/>
        </w:rPr>
        <w:t>. Under</w:t>
      </w:r>
      <w:r w:rsidRPr="008E282B">
        <w:rPr>
          <w:rFonts w:cs="Times New Roman"/>
        </w:rPr>
        <w:t xml:space="preserve"> the circumstance of </w:t>
      </w:r>
      <w:r w:rsidRPr="008E282B">
        <w:rPr>
          <w:rStyle w:val="Emphasis"/>
          <w:rFonts w:cs="Times New Roman"/>
        </w:rPr>
        <w:t>continuous nuclear deterrence, the core contradictions in the Sino-U.S. bipolarization are those over international norms, instead of ideological ones, the means of competition are scientific and tech</w:t>
      </w:r>
      <w:r w:rsidRPr="008E282B">
        <w:rPr>
          <w:rFonts w:cs="Times New Roman"/>
        </w:rPr>
        <w:t xml:space="preserve">nological innovation </w:t>
      </w:r>
      <w:r w:rsidRPr="008E282B">
        <w:rPr>
          <w:rStyle w:val="Emphasis"/>
          <w:rFonts w:cs="Times New Roman"/>
        </w:rPr>
        <w:t xml:space="preserve">as well as pursuit of friendly ties. </w:t>
      </w:r>
      <w:r w:rsidRPr="008E282B">
        <w:rPr>
          <w:rStyle w:val="StyleUnderline"/>
          <w:rFonts w:cs="Times New Roman"/>
        </w:rPr>
        <w:t>The Sino-U.S. bipolarization will promote changes in international configuration.</w:t>
      </w:r>
      <w:r w:rsidRPr="008E282B">
        <w:rPr>
          <w:rFonts w:cs="Times New Roman"/>
        </w:rPr>
        <w:t xml:space="preserve"> </w:t>
      </w:r>
      <w:r w:rsidRPr="008E282B">
        <w:rPr>
          <w:rStyle w:val="StyleUnderline"/>
          <w:rFonts w:cs="Times New Roman"/>
        </w:rPr>
        <w:t xml:space="preserve">The center of gravity of the world will shift from Europe to East Asia. </w:t>
      </w:r>
      <w:r w:rsidRPr="008E282B">
        <w:rPr>
          <w:rFonts w:cs="Times New Roman"/>
        </w:rPr>
        <w:t xml:space="preserve">U.S. global dominance will gradually weaken and </w:t>
      </w:r>
      <w:proofErr w:type="spellStart"/>
      <w:r w:rsidRPr="008E282B">
        <w:rPr>
          <w:rStyle w:val="StyleUnderline"/>
          <w:rFonts w:cs="Times New Roman"/>
        </w:rPr>
        <w:t>eurocentric</w:t>
      </w:r>
      <w:proofErr w:type="spellEnd"/>
      <w:r w:rsidRPr="008E282B">
        <w:rPr>
          <w:rStyle w:val="StyleUnderline"/>
          <w:rFonts w:cs="Times New Roman"/>
        </w:rPr>
        <w:t xml:space="preserve"> standards</w:t>
      </w:r>
      <w:r w:rsidRPr="008E282B">
        <w:rPr>
          <w:rFonts w:cs="Times New Roman"/>
        </w:rPr>
        <w:t xml:space="preserve"> in international norms </w:t>
      </w:r>
      <w:r w:rsidRPr="008E282B">
        <w:rPr>
          <w:rStyle w:val="StyleUnderline"/>
          <w:rFonts w:cs="Times New Roman"/>
        </w:rPr>
        <w:t xml:space="preserve">will </w:t>
      </w:r>
      <w:r w:rsidRPr="008E282B">
        <w:rPr>
          <w:rFonts w:cs="Times New Roman"/>
        </w:rPr>
        <w:t xml:space="preserve">increasingly </w:t>
      </w:r>
      <w:r w:rsidRPr="008E282B">
        <w:rPr>
          <w:rStyle w:val="StyleUnderline"/>
          <w:rFonts w:cs="Times New Roman"/>
        </w:rPr>
        <w:t>give way to pluralist standards</w:t>
      </w:r>
      <w:r w:rsidRPr="008E282B">
        <w:rPr>
          <w:rFonts w:cs="Times New Roman"/>
        </w:rPr>
        <w:t xml:space="preserve">. </w:t>
      </w:r>
      <w:r w:rsidRPr="008E282B">
        <w:rPr>
          <w:rStyle w:val="Emphasis"/>
          <w:rFonts w:cs="Times New Roman"/>
        </w:rPr>
        <w:t>The decline of global organizations and the rise of regional ones will take place simultaneously.</w:t>
      </w:r>
      <w:r w:rsidRPr="008E282B">
        <w:rPr>
          <w:rFonts w:cs="Times New Roman"/>
        </w:rPr>
        <w:t xml:space="preserve"> What a bipolar international configuration to build will become a practical issue in international politics.</w:t>
      </w:r>
    </w:p>
    <w:p w14:paraId="0A94B04C" w14:textId="77777777" w:rsidR="006F342F" w:rsidRPr="00007707" w:rsidRDefault="006F342F" w:rsidP="00007707">
      <w:pPr>
        <w:rPr>
          <w:u w:val="single"/>
        </w:rPr>
      </w:pPr>
    </w:p>
    <w:p w14:paraId="41567136" w14:textId="52C380C9" w:rsidR="00007707" w:rsidRDefault="00007707" w:rsidP="00007707">
      <w:pPr>
        <w:pStyle w:val="Heading2"/>
      </w:pPr>
      <w:r>
        <w:t>Multipolarity</w:t>
      </w:r>
    </w:p>
    <w:p w14:paraId="1E7381B2" w14:textId="7B265BC7" w:rsidR="006F342F" w:rsidRDefault="006F342F" w:rsidP="00007707">
      <w:pPr>
        <w:pStyle w:val="Heading3"/>
      </w:pPr>
      <w:r>
        <w:t>Multipolarity Now</w:t>
      </w:r>
    </w:p>
    <w:p w14:paraId="2FEE323C" w14:textId="77777777" w:rsidR="006F342F" w:rsidRPr="00287A60" w:rsidRDefault="006F342F" w:rsidP="006F342F">
      <w:pPr>
        <w:pStyle w:val="Heading4"/>
      </w:pPr>
      <w:r>
        <w:t xml:space="preserve">China’s rise is inevitable but the transition is fragile — the </w:t>
      </w:r>
      <w:proofErr w:type="spellStart"/>
      <w:r>
        <w:t>aff</w:t>
      </w:r>
      <w:proofErr w:type="spellEnd"/>
      <w:r>
        <w:t xml:space="preserve"> upsets that balance and triggers conflict. </w:t>
      </w:r>
    </w:p>
    <w:p w14:paraId="6009E7EF" w14:textId="77777777" w:rsidR="006F342F" w:rsidRDefault="006F342F" w:rsidP="006F342F">
      <w:proofErr w:type="spellStart"/>
      <w:r w:rsidRPr="00B97C50">
        <w:rPr>
          <w:rStyle w:val="Style13ptBold"/>
        </w:rPr>
        <w:t>Muggah</w:t>
      </w:r>
      <w:proofErr w:type="spellEnd"/>
      <w:r w:rsidRPr="00B97C50">
        <w:rPr>
          <w:rStyle w:val="Style13ptBold"/>
        </w:rPr>
        <w:t xml:space="preserve"> and </w:t>
      </w:r>
      <w:proofErr w:type="spellStart"/>
      <w:r w:rsidRPr="00B97C50">
        <w:rPr>
          <w:rStyle w:val="Style13ptBold"/>
        </w:rPr>
        <w:t>Tiberghien</w:t>
      </w:r>
      <w:proofErr w:type="spellEnd"/>
      <w:r w:rsidRPr="00B97C50">
        <w:rPr>
          <w:rStyle w:val="Style13ptBold"/>
        </w:rPr>
        <w:t xml:space="preserve"> 18</w:t>
      </w:r>
      <w:r>
        <w:t xml:space="preserve"> – (Robert </w:t>
      </w:r>
      <w:proofErr w:type="spellStart"/>
      <w:r>
        <w:t>Muggah</w:t>
      </w:r>
      <w:proofErr w:type="spellEnd"/>
      <w:r>
        <w:t xml:space="preserve"> — Co-founder, Igarape Institute and </w:t>
      </w:r>
      <w:proofErr w:type="spellStart"/>
      <w:r>
        <w:t>SecDev</w:t>
      </w:r>
      <w:proofErr w:type="spellEnd"/>
      <w:r>
        <w:t xml:space="preserve"> Group. Yves </w:t>
      </w:r>
      <w:proofErr w:type="spellStart"/>
      <w:r>
        <w:t>Tiberghien</w:t>
      </w:r>
      <w:proofErr w:type="spellEnd"/>
      <w:r>
        <w:t xml:space="preserve"> — Associate Professor of Political Science, Director Emeritus of the Institute of Asian Research at UBC, and Founding Chair of Vision20. “</w:t>
      </w:r>
      <w:r w:rsidRPr="00B97C50">
        <w:t>The future global order will be managed by China and the US - get used to it</w:t>
      </w:r>
      <w:r>
        <w:t>,” February 12, 2018,</w:t>
      </w:r>
      <w:r w:rsidRPr="00B97C50">
        <w:t>https://www.weforum.org/agenda/2018/02/the-future-global-order-will-be-managed-by-china-and-the-us-get-used-to-it/</w:t>
      </w:r>
      <w:r>
        <w:t>)//sy</w:t>
      </w:r>
    </w:p>
    <w:p w14:paraId="7713A83E" w14:textId="77777777" w:rsidR="006F342F" w:rsidRPr="00287A60" w:rsidRDefault="006F342F" w:rsidP="006F342F">
      <w:pPr>
        <w:rPr>
          <w:rStyle w:val="Emphasis"/>
        </w:rPr>
      </w:pPr>
      <w:r w:rsidRPr="00410A3D">
        <w:rPr>
          <w:sz w:val="16"/>
        </w:rPr>
        <w:t xml:space="preserve">We are living in abnormal times. </w:t>
      </w:r>
      <w:r w:rsidRPr="006135BE">
        <w:rPr>
          <w:rStyle w:val="StyleUnderline"/>
        </w:rPr>
        <w:t>The global liberal order is in an advanced state of meltdown.</w:t>
      </w:r>
      <w:r w:rsidRPr="00410A3D">
        <w:rPr>
          <w:sz w:val="16"/>
        </w:rPr>
        <w:t xml:space="preserve"> And </w:t>
      </w:r>
      <w:r w:rsidRPr="006135BE">
        <w:rPr>
          <w:rStyle w:val="Emphasis"/>
        </w:rPr>
        <w:t xml:space="preserve">as the world rapidly shifts from a </w:t>
      </w:r>
      <w:proofErr w:type="spellStart"/>
      <w:r w:rsidRPr="006135BE">
        <w:rPr>
          <w:rStyle w:val="Emphasis"/>
        </w:rPr>
        <w:t>uni</w:t>
      </w:r>
      <w:proofErr w:type="spellEnd"/>
      <w:r w:rsidRPr="006135BE">
        <w:rPr>
          <w:rStyle w:val="Emphasis"/>
        </w:rPr>
        <w:t>-polar to a multi-polar reality</w:t>
      </w:r>
      <w:r w:rsidRPr="00410A3D">
        <w:rPr>
          <w:sz w:val="16"/>
        </w:rPr>
        <w:t xml:space="preserve">, </w:t>
      </w:r>
      <w:r w:rsidRPr="006135BE">
        <w:rPr>
          <w:rStyle w:val="StyleUnderline"/>
        </w:rPr>
        <w:t>the international system itself is exposed to profound instability</w:t>
      </w:r>
      <w:r w:rsidRPr="00410A3D">
        <w:rPr>
          <w:sz w:val="16"/>
        </w:rPr>
        <w:t xml:space="preserve">. </w:t>
      </w:r>
      <w:r w:rsidRPr="006135BE">
        <w:rPr>
          <w:rStyle w:val="StyleUnderline"/>
        </w:rPr>
        <w:t>If not handled with extreme care, the potential for a major collapse is real.</w:t>
      </w:r>
      <w:r w:rsidRPr="00410A3D">
        <w:rPr>
          <w:sz w:val="16"/>
        </w:rPr>
        <w:t xml:space="preserve"> The question is whether our world leaders are capable of fully understanding what is happening in real time and can muster the collective action to set new rules of the road. The old global liberal order served as the bedrock of peace and stability since 1945. It was purposefully designed by the US and its western allies to prevent armed conflict and the economic nationalism giving rise to it. It is composed of the United Nations, the International Monetary Fund and World Bank, the World Trade Organization, the North Atlantic Treaty Organization, the G20 and a thicket of treaties and agreements. While experiencing its ups and downs, it set the rules for a stable positive-sum game. While virtually everyone agrees that a rules-based system is essential to managing security and trade, a power struggle is underway over who writes and enforces them. </w:t>
      </w:r>
      <w:r w:rsidRPr="006135BE">
        <w:rPr>
          <w:rStyle w:val="StyleUnderline"/>
        </w:rPr>
        <w:t>The spectacular rise of China</w:t>
      </w:r>
      <w:r w:rsidRPr="00410A3D">
        <w:rPr>
          <w:sz w:val="16"/>
        </w:rPr>
        <w:t xml:space="preserve"> over the past two decades </w:t>
      </w:r>
      <w:r w:rsidRPr="006135BE">
        <w:rPr>
          <w:rStyle w:val="StyleUnderline"/>
        </w:rPr>
        <w:t>and the relative decline of the US mean that sparks are bound to fly.</w:t>
      </w:r>
      <w:r w:rsidRPr="00410A3D">
        <w:rPr>
          <w:sz w:val="16"/>
        </w:rPr>
        <w:t xml:space="preserve"> Yet most westerns are only dimly aware of what’s occurring since the rug was so quickly pulled out from under them. </w:t>
      </w:r>
      <w:r w:rsidRPr="006135BE">
        <w:rPr>
          <w:rStyle w:val="StyleUnderline"/>
        </w:rPr>
        <w:t>The potential for catastrophic miscalculations - including US trade actions against China - are rising with potentially devastating cascading effects to the global economy</w:t>
      </w:r>
      <w:r w:rsidRPr="00410A3D">
        <w:rPr>
          <w:sz w:val="16"/>
        </w:rPr>
        <w:t xml:space="preserve">. </w:t>
      </w:r>
      <w:r w:rsidRPr="006135BE">
        <w:rPr>
          <w:rStyle w:val="StyleUnderline"/>
        </w:rPr>
        <w:t>To get to grips with the seismic shifts underway, consider these five facts.</w:t>
      </w:r>
      <w:r>
        <w:rPr>
          <w:rStyle w:val="StyleUnderline"/>
        </w:rPr>
        <w:t xml:space="preserve"> </w:t>
      </w:r>
      <w:r w:rsidRPr="00410A3D">
        <w:rPr>
          <w:sz w:val="16"/>
        </w:rPr>
        <w:t xml:space="preserve">First, </w:t>
      </w:r>
      <w:r w:rsidRPr="006135BE">
        <w:rPr>
          <w:rStyle w:val="StyleUnderline"/>
        </w:rPr>
        <w:t>China is in the process of surpassing the US economically</w:t>
      </w:r>
      <w:r w:rsidRPr="00410A3D">
        <w:rPr>
          <w:sz w:val="16"/>
        </w:rPr>
        <w:t xml:space="preserve">. By one measure, 35 per cent of world growth from 2017 to 2019 will come from China, 18 per cent from the US, 9 percent from India, and 8 per cent from Europe. </w:t>
      </w:r>
      <w:r w:rsidRPr="00287A60">
        <w:rPr>
          <w:rStyle w:val="StyleUnderline"/>
        </w:rPr>
        <w:t>By 2050, the top five largest global economies are most likely to be China, India, the US, Brazil, and Indonesia.</w:t>
      </w:r>
      <w:r w:rsidRPr="00410A3D">
        <w:rPr>
          <w:sz w:val="16"/>
        </w:rPr>
        <w:t xml:space="preserve"> Is the west even remotely prepared for this kind of world? Second, </w:t>
      </w:r>
      <w:r w:rsidRPr="006135BE">
        <w:rPr>
          <w:rStyle w:val="StyleUnderline"/>
        </w:rPr>
        <w:t>China is leading the largest urbanization and infrastructure development scheme on earth.</w:t>
      </w:r>
      <w:r w:rsidRPr="00410A3D">
        <w:rPr>
          <w:sz w:val="16"/>
        </w:rPr>
        <w:t xml:space="preserve"> Already in its fifth year, the $900 billion "One Belt and One Road" (</w:t>
      </w:r>
      <w:r w:rsidRPr="00287A60">
        <w:rPr>
          <w:rStyle w:val="StyleUnderline"/>
        </w:rPr>
        <w:t>OBOR</w:t>
      </w:r>
      <w:r w:rsidRPr="00410A3D">
        <w:rPr>
          <w:sz w:val="16"/>
        </w:rPr>
        <w:t xml:space="preserve">) </w:t>
      </w:r>
      <w:r w:rsidRPr="00287A60">
        <w:rPr>
          <w:rStyle w:val="StyleUnderline"/>
        </w:rPr>
        <w:t>project includes new roads, shipping lanes and building projects</w:t>
      </w:r>
      <w:r w:rsidRPr="00410A3D">
        <w:rPr>
          <w:sz w:val="16"/>
        </w:rPr>
        <w:t xml:space="preserve"> stretching to over 65 countries. The idea is to literally rewire global trade from China throughout Asia, the Middle East, Africa and Europe. While details are hazy, OBOR is being financed by Chinese state banks, with a modest strategic contribution by a new Chinese-backed </w:t>
      </w:r>
      <w:proofErr w:type="spellStart"/>
      <w:r w:rsidRPr="00410A3D">
        <w:rPr>
          <w:sz w:val="16"/>
        </w:rPr>
        <w:t>AsianInfrastructure</w:t>
      </w:r>
      <w:proofErr w:type="spellEnd"/>
      <w:r w:rsidRPr="00410A3D">
        <w:rPr>
          <w:sz w:val="16"/>
        </w:rPr>
        <w:t xml:space="preserve"> Investment Bank in partnership with other institutions Third, </w:t>
      </w:r>
      <w:r w:rsidRPr="006135BE">
        <w:rPr>
          <w:rStyle w:val="StyleUnderline"/>
        </w:rPr>
        <w:t>China is set to become a global green powerhouse</w:t>
      </w:r>
      <w:r w:rsidRPr="00287A60">
        <w:rPr>
          <w:rStyle w:val="StyleUnderline"/>
        </w:rPr>
        <w:t xml:space="preserve">. China </w:t>
      </w:r>
      <w:proofErr w:type="spellStart"/>
      <w:r w:rsidRPr="00287A60">
        <w:rPr>
          <w:rStyle w:val="StyleUnderline"/>
        </w:rPr>
        <w:t>signalled</w:t>
      </w:r>
      <w:proofErr w:type="spellEnd"/>
      <w:r w:rsidRPr="00287A60">
        <w:rPr>
          <w:rStyle w:val="StyleUnderline"/>
        </w:rPr>
        <w:t xml:space="preserve"> its intention to take the lead on climate change reduction</w:t>
      </w:r>
      <w:r w:rsidRPr="00410A3D">
        <w:rPr>
          <w:sz w:val="16"/>
        </w:rPr>
        <w:t xml:space="preserve"> after signing the 2015 Paris Climate Agreement. By 2025, most new cars in China will be fully electric vehicles. China is aggressively cutting coal usage. Already, over 60 per cent of high speed rail in the world is in China (10 times the length in Japan, for example). China also recently committed to achieving blue skies in all of its major cities within three years. The changes are already being felt: </w:t>
      </w:r>
      <w:r w:rsidRPr="00287A60">
        <w:rPr>
          <w:rStyle w:val="StyleUnderline"/>
        </w:rPr>
        <w:t>Beijing air is 30 per cent cleaner this winter than last winter</w:t>
      </w:r>
      <w:r w:rsidRPr="00410A3D">
        <w:rPr>
          <w:sz w:val="16"/>
        </w:rPr>
        <w:t xml:space="preserve">. Fourth, </w:t>
      </w:r>
      <w:r w:rsidRPr="006135BE">
        <w:rPr>
          <w:rStyle w:val="StyleUnderline"/>
        </w:rPr>
        <w:t>China is also setting the global pace on a digital economy, including cashless payments.</w:t>
      </w:r>
      <w:r w:rsidRPr="00410A3D">
        <w:rPr>
          <w:sz w:val="16"/>
        </w:rPr>
        <w:t xml:space="preserve"> In major cities, up to 90 per cent of all commercial and retail transactions in convenience stores and cafes are occurring through Alipay and </w:t>
      </w:r>
      <w:proofErr w:type="spellStart"/>
      <w:r w:rsidRPr="00410A3D">
        <w:rPr>
          <w:sz w:val="16"/>
        </w:rPr>
        <w:t>Wechat</w:t>
      </w:r>
      <w:proofErr w:type="spellEnd"/>
      <w:r w:rsidRPr="00410A3D">
        <w:rPr>
          <w:sz w:val="16"/>
        </w:rPr>
        <w:t xml:space="preserve">. E-commerce delivery in large Chinese cities through Alibaba is the currently the fastest in the world. One company, Alibaba, racked up sales of $25 billion in just one day - dwarfing the returns of so-called Black Friday and Cyber Monday in the US. Finally, </w:t>
      </w:r>
      <w:r w:rsidRPr="006135BE">
        <w:rPr>
          <w:rStyle w:val="StyleUnderline"/>
        </w:rPr>
        <w:t>Chinese universities are also vaulting to the top of the international rankings</w:t>
      </w:r>
      <w:r w:rsidRPr="00410A3D">
        <w:rPr>
          <w:sz w:val="16"/>
        </w:rPr>
        <w:t xml:space="preserve">. Two schools - Peking University and Tsinghua University - just leapfrogged from well below the top 200 to the top 30 within five years. There are anther 40 universities that are not far behind and set to enter the elite universities in the coming years. </w:t>
      </w:r>
      <w:r w:rsidRPr="00287A60">
        <w:rPr>
          <w:rStyle w:val="StyleUnderline"/>
        </w:rPr>
        <w:t>While Chinese are still seeking out educations in elite schools in North America and Western Europe, soon they won't have to.</w:t>
      </w:r>
      <w:r>
        <w:rPr>
          <w:rStyle w:val="StyleUnderline"/>
        </w:rPr>
        <w:t xml:space="preserve"> </w:t>
      </w:r>
      <w:r w:rsidRPr="00410A3D">
        <w:rPr>
          <w:sz w:val="16"/>
        </w:rPr>
        <w:t xml:space="preserve">All the while, </w:t>
      </w:r>
      <w:r w:rsidRPr="006135BE">
        <w:rPr>
          <w:rStyle w:val="StyleUnderline"/>
        </w:rPr>
        <w:t>the west seems to be asleep at the wheel.</w:t>
      </w:r>
      <w:r w:rsidRPr="00410A3D">
        <w:rPr>
          <w:sz w:val="16"/>
        </w:rPr>
        <w:t xml:space="preserve"> There is a certain irony in our current predicament. On the one hand, </w:t>
      </w:r>
      <w:r w:rsidRPr="006135BE">
        <w:rPr>
          <w:rStyle w:val="StyleUnderline"/>
        </w:rPr>
        <w:t>the world is experienced unparalleled levels of prosperity and connectivity, due in no small part to the US-backed global liberal order. Yet these advances are associated with ever greater complexity and systemic risks</w:t>
      </w:r>
      <w:r w:rsidRPr="00410A3D">
        <w:rPr>
          <w:sz w:val="16"/>
        </w:rPr>
        <w:t xml:space="preserve">, increasing the liberal order's vulnerability to collapse. The world's global and national institutions are increasingly incapable of managing stresses to the system. </w:t>
      </w:r>
      <w:r w:rsidRPr="006135BE">
        <w:rPr>
          <w:rStyle w:val="StyleUnderline"/>
        </w:rPr>
        <w:t>Democracies</w:t>
      </w:r>
      <w:r w:rsidRPr="00410A3D">
        <w:rPr>
          <w:sz w:val="16"/>
        </w:rPr>
        <w:t xml:space="preserve">, it turns out, </w:t>
      </w:r>
      <w:r w:rsidRPr="006135BE">
        <w:rPr>
          <w:rStyle w:val="StyleUnderline"/>
        </w:rPr>
        <w:t>lack the incentive systems to address higher-order and longer-term imperatives.</w:t>
      </w:r>
      <w:r>
        <w:rPr>
          <w:rStyle w:val="StyleUnderline"/>
        </w:rPr>
        <w:t xml:space="preserve"> </w:t>
      </w:r>
      <w:r w:rsidRPr="006135BE">
        <w:rPr>
          <w:rStyle w:val="Emphasis"/>
        </w:rPr>
        <w:t>Faced with threats ranging from climate change to massive technological change, the world is in desperate need of stable and able global governance.</w:t>
      </w:r>
      <w:r w:rsidRPr="00410A3D">
        <w:rPr>
          <w:sz w:val="16"/>
        </w:rPr>
        <w:t xml:space="preserve"> And yet there is surging opposition to precisely liberal governance due to rising inequalities and frustration with the perceived failures of the liberal order. Francis Fukuyama and Jan-Werner Muller view </w:t>
      </w:r>
      <w:r w:rsidRPr="00287A60">
        <w:rPr>
          <w:rStyle w:val="Emphasis"/>
        </w:rPr>
        <w:t>populism and the rise of parochial economic nationalism as among the gravest threats to future stability</w:t>
      </w:r>
      <w:r w:rsidRPr="00410A3D">
        <w:rPr>
          <w:sz w:val="16"/>
        </w:rPr>
        <w:t xml:space="preserve">. The risk of a disorderly collapse of the system is more real than ever. </w:t>
      </w:r>
      <w:r w:rsidRPr="00287A60">
        <w:rPr>
          <w:rStyle w:val="Emphasis"/>
        </w:rPr>
        <w:t xml:space="preserve">If we are to survive the global geopolitical transition, we must first accept that the era of US hegemony is over. </w:t>
      </w:r>
      <w:r w:rsidRPr="00410A3D">
        <w:rPr>
          <w:sz w:val="16"/>
        </w:rPr>
        <w:t xml:space="preserve">Instead, </w:t>
      </w:r>
      <w:r w:rsidRPr="00287A60">
        <w:rPr>
          <w:rStyle w:val="Emphasis"/>
        </w:rPr>
        <w:t>the world is shifting to a new multi-polar order with the US and China at its center.</w:t>
      </w:r>
      <w:r w:rsidRPr="00410A3D">
        <w:rPr>
          <w:sz w:val="16"/>
        </w:rPr>
        <w:t xml:space="preserve"> </w:t>
      </w:r>
      <w:r w:rsidRPr="00287A60">
        <w:rPr>
          <w:rStyle w:val="StyleUnderline"/>
        </w:rPr>
        <w:t>We need to restore and rebuild stable institutions and rules that acknowledge the changed context</w:t>
      </w:r>
      <w:r w:rsidRPr="00410A3D">
        <w:rPr>
          <w:sz w:val="16"/>
        </w:rPr>
        <w:t xml:space="preserve">. They will need to be more inclusive, representative, and legitimate. </w:t>
      </w:r>
      <w:r w:rsidRPr="00287A60">
        <w:rPr>
          <w:rStyle w:val="StyleUnderline"/>
        </w:rPr>
        <w:t>The role of international mechanisms of cooperation (i.e. G20</w:t>
      </w:r>
      <w:r w:rsidRPr="00410A3D">
        <w:rPr>
          <w:sz w:val="16"/>
        </w:rPr>
        <w:t xml:space="preserve">), regional organizations, non-state actors - especially financial and philanthropic actors - will also need to be elevated. What's more, cities are claiming their place - witness the U20 of the world's largest cities to be formally launched in October 2018. </w:t>
      </w:r>
      <w:r w:rsidRPr="00287A60">
        <w:rPr>
          <w:rStyle w:val="StyleUnderline"/>
        </w:rPr>
        <w:t>All of this will be hard to swallow for stalwarts of the global liberal order</w:t>
      </w:r>
      <w:r w:rsidRPr="00410A3D">
        <w:rPr>
          <w:sz w:val="16"/>
        </w:rPr>
        <w:t xml:space="preserve">. It will also need to be explained to a public that is accustomed to linear change. The current transformations are both non-linear and increasingly exponential, processes that are hard for humans to grasp. We are fixated to the forward march of democracies and the underlying principles on which they are based, yet </w:t>
      </w:r>
      <w:r w:rsidRPr="00287A60">
        <w:rPr>
          <w:rStyle w:val="StyleUnderline"/>
        </w:rPr>
        <w:t>we must learn to compromise and accommodate multiple value systems.</w:t>
      </w:r>
      <w:r>
        <w:rPr>
          <w:rStyle w:val="StyleUnderline"/>
        </w:rPr>
        <w:t xml:space="preserve"> </w:t>
      </w:r>
      <w:r w:rsidRPr="00287A60">
        <w:rPr>
          <w:rStyle w:val="Emphasis"/>
        </w:rPr>
        <w:t>The next order will be more complex and potentially more precarious, but that is the brave new world we face.</w:t>
      </w:r>
    </w:p>
    <w:p w14:paraId="482A4C5B" w14:textId="26BEF472" w:rsidR="006F342F" w:rsidRPr="00F601E6" w:rsidRDefault="005A251B" w:rsidP="005A251B">
      <w:pPr>
        <w:pStyle w:val="Heading3"/>
      </w:pPr>
      <w:r>
        <w:t>Multipolarity Solves GPW</w:t>
      </w:r>
    </w:p>
    <w:p w14:paraId="252BBA3A" w14:textId="77777777" w:rsidR="006F342F" w:rsidRDefault="006F342F" w:rsidP="006F342F">
      <w:pPr>
        <w:pStyle w:val="Heading4"/>
      </w:pPr>
      <w:proofErr w:type="spellStart"/>
      <w:r>
        <w:t>Multilat</w:t>
      </w:r>
      <w:proofErr w:type="spellEnd"/>
      <w:r>
        <w:t xml:space="preserve"> good — ensures cooperation rather than competition between states.</w:t>
      </w:r>
    </w:p>
    <w:p w14:paraId="19940576" w14:textId="77777777" w:rsidR="006F342F" w:rsidRPr="009346EA" w:rsidRDefault="006F342F" w:rsidP="006F342F">
      <w:proofErr w:type="spellStart"/>
      <w:r w:rsidRPr="009346EA">
        <w:rPr>
          <w:rStyle w:val="Style13ptBold"/>
        </w:rPr>
        <w:t>Kortunov</w:t>
      </w:r>
      <w:proofErr w:type="spellEnd"/>
      <w:r w:rsidRPr="009346EA">
        <w:rPr>
          <w:rStyle w:val="Style13ptBold"/>
        </w:rPr>
        <w:t xml:space="preserve"> 18</w:t>
      </w:r>
      <w:r>
        <w:t xml:space="preserve"> – </w:t>
      </w:r>
      <w:r w:rsidRPr="009346EA">
        <w:t>Director General of the Russian International Affairs Council.</w:t>
      </w:r>
      <w:r>
        <w:t xml:space="preserve"> (Andrey, “</w:t>
      </w:r>
      <w:r w:rsidRPr="009346EA">
        <w:t>Why the World is Not Becoming Multipolar</w:t>
      </w:r>
      <w:r>
        <w:t xml:space="preserve">,” June 28, 2018, </w:t>
      </w:r>
      <w:r w:rsidRPr="009346EA">
        <w:t>https://moderndiplomacy.eu/2018/06/28/why-the-world-is-not-becoming-multipolar/</w:t>
      </w:r>
      <w:r>
        <w:t>)//sy</w:t>
      </w:r>
    </w:p>
    <w:p w14:paraId="5EA230CB" w14:textId="77777777" w:rsidR="006F342F" w:rsidRPr="000C04C6" w:rsidRDefault="006F342F" w:rsidP="006F342F">
      <w:pPr>
        <w:rPr>
          <w:sz w:val="16"/>
        </w:rPr>
      </w:pPr>
      <w:r w:rsidRPr="000C04C6">
        <w:rPr>
          <w:sz w:val="16"/>
        </w:rPr>
        <w:t xml:space="preserve">Searching for a Balance in Open Systems If we agree with the principle of states having equal rights in the international system, </w:t>
      </w:r>
      <w:r w:rsidRPr="005A0D98">
        <w:rPr>
          <w:rStyle w:val="Emphasis"/>
        </w:rPr>
        <w:t>we should abandon the fundamentals of multipolarity</w:t>
      </w:r>
      <w:r w:rsidRPr="000C04C6">
        <w:rPr>
          <w:sz w:val="16"/>
        </w:rPr>
        <w:t xml:space="preserve">. Directly or indirectly, </w:t>
      </w:r>
      <w:r w:rsidRPr="005A0D98">
        <w:rPr>
          <w:rStyle w:val="StyleUnderline"/>
        </w:rPr>
        <w:t>multipolarity assumes that in the future world there will always be states or groups of states with special rights.</w:t>
      </w:r>
      <w:r w:rsidRPr="000C04C6">
        <w:rPr>
          <w:sz w:val="16"/>
        </w:rPr>
        <w:t xml:space="preserve"> That is, the privileges of force will be enshrined, just like the victors of World War II enshrined their privileges when establishing the UN system in 1945. However, the experience of 1945 cannot be repeated in 2018: today’s great powers have neither the authority nor the legitimacy nor the unanimity of the countries that had made the decisive contribution to victory in the bloodiest war in human history. For the international system of the future to be stable and durable, t</w:t>
      </w:r>
      <w:r w:rsidRPr="005A0D98">
        <w:rPr>
          <w:rStyle w:val="StyleUnderline"/>
        </w:rPr>
        <w:t>here should be no radical differences between the victors and the vanquished, between “regular” and “privileged” members</w:t>
      </w:r>
      <w:r w:rsidRPr="000C04C6">
        <w:rPr>
          <w:sz w:val="16"/>
        </w:rPr>
        <w:t xml:space="preserve">. Otherwise, any change in the global balance of power (and such changes will occur with increasing speed) will necessitate adjustments to the system, and we will thus go through crises over and over again. How can we talk about consolidating the privilege of power in the new multipolar structure if this power is diffusing at breakneck pace before our very eyes? In the time of the Congress of Vienna, power was hierarchical and had a limited number of parameters. Today, traditional rigid hierarchies of power are rapidly losing the significance they once enjoyed, not because old components of national power no longer work, but because multiple new components are emerging in parallel. For instance, </w:t>
      </w:r>
      <w:r w:rsidRPr="005A0D98">
        <w:rPr>
          <w:rStyle w:val="StyleUnderline"/>
        </w:rPr>
        <w:t>South Korea cannot be considered a great power in the traditional sense</w:t>
      </w:r>
      <w:r w:rsidRPr="000C04C6">
        <w:rPr>
          <w:sz w:val="16"/>
        </w:rPr>
        <w:t xml:space="preserve">, because it cannot ensure its own security without help from others. </w:t>
      </w:r>
      <w:r w:rsidRPr="005A0D98">
        <w:rPr>
          <w:rStyle w:val="StyleUnderline"/>
        </w:rPr>
        <w:t>However, if we look at the wearable electronics sector, South Korea is</w:t>
      </w:r>
      <w:r w:rsidRPr="000C04C6">
        <w:rPr>
          <w:sz w:val="16"/>
        </w:rPr>
        <w:t xml:space="preserve"> more than a great power; in fact, it is </w:t>
      </w:r>
      <w:r w:rsidRPr="005A0D98">
        <w:rPr>
          <w:rStyle w:val="StyleUnderline"/>
        </w:rPr>
        <w:t>one of two “super powers.”</w:t>
      </w:r>
      <w:r w:rsidRPr="000C04C6">
        <w:rPr>
          <w:sz w:val="16"/>
        </w:rPr>
        <w:t xml:space="preserve"> South Korea’s Samsung is the only company in the world that successfully competes with U.S. company Apple in the global smartphone market. From the point of view of the country’s global brand, its flagship Samsung Galaxy S9+ carries more weight than Russia’s flagship S-500 </w:t>
      </w:r>
      <w:proofErr w:type="spellStart"/>
      <w:r w:rsidRPr="000C04C6">
        <w:rPr>
          <w:sz w:val="16"/>
        </w:rPr>
        <w:t>Prometey</w:t>
      </w:r>
      <w:proofErr w:type="spellEnd"/>
      <w:r w:rsidRPr="000C04C6">
        <w:rPr>
          <w:sz w:val="16"/>
        </w:rPr>
        <w:t xml:space="preserve"> missile system. Non-material measures of a state’s power are gaining ever greater importance. </w:t>
      </w:r>
      <w:r w:rsidRPr="005A0D98">
        <w:rPr>
          <w:rStyle w:val="StyleUnderline"/>
        </w:rPr>
        <w:t>A country’s reputation</w:t>
      </w:r>
      <w:r w:rsidRPr="000C04C6">
        <w:rPr>
          <w:sz w:val="16"/>
        </w:rPr>
        <w:t xml:space="preserve">, its “credit history” – which is so easy to undermine yet so hard to restore </w:t>
      </w:r>
      <w:r w:rsidRPr="005A0D98">
        <w:rPr>
          <w:rStyle w:val="StyleUnderline"/>
        </w:rPr>
        <w:t>– is becoming progressively more valuable</w:t>
      </w:r>
      <w:r w:rsidRPr="000C04C6">
        <w:rPr>
          <w:sz w:val="16"/>
        </w:rPr>
        <w:t xml:space="preserve">. Stalin’s famous phrase about the Pope (“The Pope? How many divisions does he have?”) looks more like political antiquity than political cynicism. If the notion of a state’s power is becoming more equivocal and takes into account an increasing number of parameters, then we inevitably face the problem of determining the new balance of power in global politics. </w:t>
      </w:r>
      <w:r w:rsidRPr="005A0D98">
        <w:rPr>
          <w:rStyle w:val="StyleUnderline"/>
        </w:rPr>
        <w:t>Determining a multipolar balance of power is in general an extremely difficult enterprise even when the number of parameters used is rigidly set. For instance, what is a stable multipolar nuclear balance?</w:t>
      </w:r>
      <w:r w:rsidRPr="000C04C6">
        <w:rPr>
          <w:sz w:val="16"/>
        </w:rPr>
        <w:t xml:space="preserve"> What is multilateral nuclear containment? When the number of power parameters tends to infinity, the task of building a stable multipolar balance becomes impossible to solve. </w:t>
      </w:r>
      <w:r w:rsidRPr="005A0D98">
        <w:rPr>
          <w:rStyle w:val="StyleUnderline"/>
        </w:rPr>
        <w:t>Attempting to balance an open system with a permanently growing number of independent variables is the same as attempting to transform a living cell into a dead crystal.</w:t>
      </w:r>
      <w:r>
        <w:rPr>
          <w:rStyle w:val="StyleUnderline"/>
        </w:rPr>
        <w:t xml:space="preserve"> </w:t>
      </w:r>
      <w:r w:rsidRPr="000C04C6">
        <w:rPr>
          <w:sz w:val="16"/>
        </w:rPr>
        <w:t xml:space="preserve">Multilateralism Instead of Multipolarity </w:t>
      </w:r>
      <w:r w:rsidRPr="009346EA">
        <w:rPr>
          <w:rStyle w:val="StyleUnderline"/>
        </w:rPr>
        <w:t>A stable system of global politics assumes it will not be entirely fair to more powerful players</w:t>
      </w:r>
      <w:r w:rsidRPr="000C04C6">
        <w:rPr>
          <w:sz w:val="16"/>
        </w:rPr>
        <w:t xml:space="preserve">, as it limits the interests of those players in </w:t>
      </w:r>
      <w:proofErr w:type="spellStart"/>
      <w:r w:rsidRPr="000C04C6">
        <w:rPr>
          <w:sz w:val="16"/>
        </w:rPr>
        <w:t>favour</w:t>
      </w:r>
      <w:proofErr w:type="spellEnd"/>
      <w:r w:rsidRPr="000C04C6">
        <w:rPr>
          <w:sz w:val="16"/>
        </w:rPr>
        <w:t xml:space="preserve"> of weaker players and the stability of the system as a whole. </w:t>
      </w:r>
      <w:r w:rsidRPr="009346EA">
        <w:rPr>
          <w:rStyle w:val="StyleUnderline"/>
        </w:rPr>
        <w:t>Any federative state redistributes resources from prosperous regions to depressive ones</w:t>
      </w:r>
      <w:r w:rsidRPr="000C04C6">
        <w:rPr>
          <w:sz w:val="16"/>
        </w:rPr>
        <w:t xml:space="preserve">: prosperous regions are forced to pay more to preserve the integrity and stability of the federation. Or consider, for instance, that traffic rules in cities are far more restrictive to cutting-edge Lamborghini supercars. Lamborghini drivers are forced to sacrifice most of their “automotive sovereignty” to ensure safety and order on the road. </w:t>
      </w:r>
      <w:r w:rsidRPr="009346EA">
        <w:rPr>
          <w:rStyle w:val="Emphasis"/>
        </w:rPr>
        <w:t>The future of the world order</w:t>
      </w:r>
      <w:r w:rsidRPr="000C04C6">
        <w:rPr>
          <w:sz w:val="16"/>
        </w:rPr>
        <w:t xml:space="preserve"> (if we are talking about order and not a game without rules or a “war of all against all”) </w:t>
      </w:r>
      <w:r w:rsidRPr="009346EA">
        <w:rPr>
          <w:rStyle w:val="Emphasis"/>
        </w:rPr>
        <w:t>should be sought in multilateralism</w:t>
      </w:r>
      <w:r w:rsidRPr="000C04C6">
        <w:rPr>
          <w:sz w:val="16"/>
        </w:rPr>
        <w:t xml:space="preserve"> </w:t>
      </w:r>
      <w:r w:rsidRPr="009346EA">
        <w:rPr>
          <w:rStyle w:val="StyleUnderline"/>
        </w:rPr>
        <w:t>instead of multipolarity</w:t>
      </w:r>
      <w:r w:rsidRPr="000C04C6">
        <w:rPr>
          <w:sz w:val="16"/>
        </w:rPr>
        <w:t xml:space="preserve">. The two terms sound similar, but they differ in meaning. </w:t>
      </w:r>
      <w:r w:rsidRPr="009346EA">
        <w:rPr>
          <w:rStyle w:val="Emphasis"/>
        </w:rPr>
        <w:t>Multipolarity involves building a new world order on the basis of power, while multilateralism is based on interests</w:t>
      </w:r>
      <w:r w:rsidRPr="000C04C6">
        <w:rPr>
          <w:sz w:val="16"/>
        </w:rPr>
        <w:t xml:space="preserve">. Multipolarity consolidates the privileges of leaders, while </w:t>
      </w:r>
      <w:r w:rsidRPr="009346EA">
        <w:rPr>
          <w:rStyle w:val="StyleUnderline"/>
        </w:rPr>
        <w:t>multilateralism creates</w:t>
      </w:r>
      <w:r w:rsidRPr="000C04C6">
        <w:rPr>
          <w:sz w:val="16"/>
        </w:rPr>
        <w:t xml:space="preserve"> additional </w:t>
      </w:r>
      <w:r w:rsidRPr="009346EA">
        <w:rPr>
          <w:rStyle w:val="StyleUnderline"/>
        </w:rPr>
        <w:t>opportunities for underachievers.</w:t>
      </w:r>
      <w:r w:rsidRPr="000C04C6">
        <w:rPr>
          <w:sz w:val="16"/>
        </w:rPr>
        <w:t xml:space="preserve"> </w:t>
      </w:r>
      <w:r w:rsidRPr="009346EA">
        <w:rPr>
          <w:rStyle w:val="StyleUnderline"/>
        </w:rPr>
        <w:t>A multipolar world is built from blocs that balance each other</w:t>
      </w:r>
      <w:r w:rsidRPr="000C04C6">
        <w:rPr>
          <w:sz w:val="16"/>
        </w:rPr>
        <w:t xml:space="preserve">, while </w:t>
      </w:r>
      <w:r w:rsidRPr="009346EA">
        <w:rPr>
          <w:rStyle w:val="StyleUnderline"/>
        </w:rPr>
        <w:t>a multilateral world is built from complementary regimes.</w:t>
      </w:r>
      <w:r w:rsidRPr="000C04C6">
        <w:rPr>
          <w:sz w:val="16"/>
        </w:rPr>
        <w:t xml:space="preserve"> A multipolar world develops by periodically adjusting the balance of power, while a multilateral world develops by accumulating elements of mutual dependency and creating new levels of integration. Unlike the multipolar world model, </w:t>
      </w:r>
      <w:r w:rsidRPr="009346EA">
        <w:rPr>
          <w:rStyle w:val="StyleUnderline"/>
        </w:rPr>
        <w:t>the multilateral model cannot rely on past experience</w:t>
      </w:r>
      <w:r w:rsidRPr="000C04C6">
        <w:rPr>
          <w:sz w:val="16"/>
        </w:rPr>
        <w:t xml:space="preserve">, and in that respect </w:t>
      </w:r>
      <w:r w:rsidRPr="009346EA">
        <w:rPr>
          <w:rStyle w:val="StyleUnderline"/>
        </w:rPr>
        <w:t>it might appear idealistic</w:t>
      </w:r>
      <w:r w:rsidRPr="000C04C6">
        <w:rPr>
          <w:sz w:val="16"/>
        </w:rPr>
        <w:t xml:space="preserve"> and virtually unfeasible. However, </w:t>
      </w:r>
      <w:r w:rsidRPr="009346EA">
        <w:rPr>
          <w:rStyle w:val="StyleUnderline"/>
        </w:rPr>
        <w:t>individual elements</w:t>
      </w:r>
      <w:r w:rsidRPr="000C04C6">
        <w:rPr>
          <w:sz w:val="16"/>
        </w:rPr>
        <w:t xml:space="preserve"> of the model </w:t>
      </w:r>
      <w:r w:rsidRPr="009346EA">
        <w:rPr>
          <w:rStyle w:val="StyleUnderline"/>
        </w:rPr>
        <w:t>have already been tried in</w:t>
      </w:r>
      <w:r w:rsidRPr="000C04C6">
        <w:rPr>
          <w:sz w:val="16"/>
        </w:rPr>
        <w:t xml:space="preserve"> the </w:t>
      </w:r>
      <w:r w:rsidRPr="009346EA">
        <w:rPr>
          <w:rStyle w:val="StyleUnderline"/>
        </w:rPr>
        <w:t xml:space="preserve">practice </w:t>
      </w:r>
      <w:r w:rsidRPr="000C04C6">
        <w:rPr>
          <w:sz w:val="16"/>
        </w:rPr>
        <w:t xml:space="preserve">of international relations. For instance, the principles of </w:t>
      </w:r>
      <w:r w:rsidRPr="009346EA">
        <w:rPr>
          <w:rStyle w:val="StyleUnderline"/>
        </w:rPr>
        <w:t xml:space="preserve">multilateralism </w:t>
      </w:r>
      <w:r w:rsidRPr="000C04C6">
        <w:rPr>
          <w:sz w:val="16"/>
        </w:rPr>
        <w:t xml:space="preserve">— placing the interests of small and medium-sized countries in primary focus, prioritizing the common regulatory legal balance over the situational interests of the participants in the system — </w:t>
      </w:r>
      <w:r w:rsidRPr="009346EA">
        <w:rPr>
          <w:rStyle w:val="StyleUnderline"/>
        </w:rPr>
        <w:t>formed the basis for the construction of the European Union.</w:t>
      </w:r>
      <w:r w:rsidRPr="000C04C6">
        <w:rPr>
          <w:sz w:val="16"/>
        </w:rPr>
        <w:t xml:space="preserve"> </w:t>
      </w:r>
      <w:r w:rsidRPr="009346EA">
        <w:rPr>
          <w:rStyle w:val="StyleUnderline"/>
        </w:rPr>
        <w:t xml:space="preserve">Even though the European Union is not in great shape </w:t>
      </w:r>
      <w:r w:rsidRPr="000C04C6">
        <w:rPr>
          <w:sz w:val="16"/>
        </w:rPr>
        <w:t>today and individual parts of this complex machine are clearly malfunctioning</w:t>
      </w:r>
      <w:r w:rsidRPr="009346EA">
        <w:rPr>
          <w:rStyle w:val="StyleUnderline"/>
        </w:rPr>
        <w:t>, hardly anyone would deny that it remains the most successful integration project implemented in the modern world.</w:t>
      </w:r>
      <w:r>
        <w:rPr>
          <w:rStyle w:val="StyleUnderline"/>
        </w:rPr>
        <w:t xml:space="preserve"> </w:t>
      </w:r>
      <w:r w:rsidRPr="000C04C6">
        <w:rPr>
          <w:sz w:val="16"/>
        </w:rPr>
        <w:t>For those who do not like the experience of European integration, it is worth looking for sprouts of new multilateralism elsewhere. Examples include the BRICS+ project and the “Community of Common Destiny.” Both initiatives attempt to avoid the over-complication, exclusivity, and rigidity of the European project by offering potential participants more diverse cooperation options. However, should these projects be successful, they will not bring the world any closer to “classical” multipolarity; on the contrary, they will take the world farther away from it. The international community will have to somehow restore the regulatory framework of global politics that has been gravely undermined over recent decades, search for complex balances of interests at the regional and global levels, and build flexible regimes that regulate individual dimensions of global communication</w:t>
      </w:r>
      <w:r w:rsidRPr="009346EA">
        <w:rPr>
          <w:rStyle w:val="StyleUnderline"/>
        </w:rPr>
        <w:t>. Powerful states will have to make major concessions so</w:t>
      </w:r>
      <w:r w:rsidRPr="000C04C6">
        <w:rPr>
          <w:sz w:val="16"/>
        </w:rPr>
        <w:t xml:space="preserve"> that </w:t>
      </w:r>
      <w:r w:rsidRPr="009346EA">
        <w:rPr>
          <w:rStyle w:val="StyleUnderline"/>
        </w:rPr>
        <w:t xml:space="preserve">multilateral arrangements will be attractive </w:t>
      </w:r>
      <w:r w:rsidRPr="000C04C6">
        <w:rPr>
          <w:sz w:val="16"/>
        </w:rPr>
        <w:t xml:space="preserve">for weak actors. A clean break will have to be made with the centuries-old relics of outdated mentalities, dubious historical analogies, and attractive yet meaningless geopolitical constructions. The world of the future will be far more complex and contradictory than we thought it would be just 20 years ago. It will have a place for a multitude of diverse participants in global politics interacting in various formats. </w:t>
      </w:r>
      <w:r w:rsidRPr="009346EA">
        <w:rPr>
          <w:rStyle w:val="StyleUnderline"/>
        </w:rPr>
        <w:t>Multipolarity should go down in history as a justified intellectual and political reaction to the arrogance, haughtiness, and various excesses of the hapless builders of a unipolar world</w:t>
      </w:r>
      <w:r w:rsidRPr="000C04C6">
        <w:rPr>
          <w:sz w:val="16"/>
        </w:rPr>
        <w:t xml:space="preserve"> — nothing more and nothing less. With the twilight of the unipolar world, its opposite – </w:t>
      </w:r>
      <w:r w:rsidRPr="009346EA">
        <w:rPr>
          <w:rStyle w:val="StyleUnderline"/>
        </w:rPr>
        <w:t>multipolarity</w:t>
      </w:r>
      <w:r w:rsidRPr="000C04C6">
        <w:rPr>
          <w:sz w:val="16"/>
        </w:rPr>
        <w:t xml:space="preserve"> – </w:t>
      </w:r>
      <w:r w:rsidRPr="009346EA">
        <w:rPr>
          <w:rStyle w:val="StyleUnderline"/>
        </w:rPr>
        <w:t>will inevitably face its twilight as well</w:t>
      </w:r>
      <w:r w:rsidRPr="000C04C6">
        <w:rPr>
          <w:sz w:val="16"/>
        </w:rPr>
        <w:t>.</w:t>
      </w:r>
    </w:p>
    <w:p w14:paraId="4CFEC6BB" w14:textId="6D0FA5A7" w:rsidR="00FA7004" w:rsidRDefault="00FA7004" w:rsidP="00FA7004">
      <w:pPr>
        <w:pStyle w:val="Heading3"/>
      </w:pPr>
      <w:r>
        <w:t>Multilateralism Solves Democracy</w:t>
      </w:r>
    </w:p>
    <w:p w14:paraId="259905FF" w14:textId="77777777" w:rsidR="006F342F" w:rsidRPr="008E282B" w:rsidRDefault="006F342F" w:rsidP="006F342F">
      <w:pPr>
        <w:pStyle w:val="Heading4"/>
        <w:rPr>
          <w:rFonts w:cs="Times New Roman"/>
        </w:rPr>
      </w:pPr>
      <w:r w:rsidRPr="008E282B">
        <w:rPr>
          <w:rFonts w:cs="Times New Roman"/>
        </w:rPr>
        <w:t>Multilateral institutions fill-in to ensure that the transition to multipolarity is cooperative — that solves democracy and Iranian instability.</w:t>
      </w:r>
    </w:p>
    <w:p w14:paraId="7A87CB98" w14:textId="77777777" w:rsidR="006F342F" w:rsidRPr="008E282B" w:rsidRDefault="006F342F" w:rsidP="006F342F">
      <w:pPr>
        <w:rPr>
          <w:rFonts w:cs="Times New Roman"/>
        </w:rPr>
      </w:pPr>
      <w:proofErr w:type="spellStart"/>
      <w:r w:rsidRPr="008E282B">
        <w:rPr>
          <w:rStyle w:val="Style13ptBold"/>
          <w:rFonts w:cs="Times New Roman"/>
        </w:rPr>
        <w:t>Patriota</w:t>
      </w:r>
      <w:proofErr w:type="spellEnd"/>
      <w:r w:rsidRPr="008E282B">
        <w:rPr>
          <w:rStyle w:val="Style13ptBold"/>
          <w:rFonts w:cs="Times New Roman"/>
        </w:rPr>
        <w:t xml:space="preserve"> 17</w:t>
      </w:r>
      <w:r w:rsidRPr="008E282B">
        <w:rPr>
          <w:rFonts w:cs="Times New Roman"/>
        </w:rPr>
        <w:t xml:space="preserve"> – Appointed Ambassador to Italy, Malta and San Marino in August 2016. Was the Permanent Representative of Brazil to the United Nations from 2013 to 2016. Graduated from Brazil’s Diplomatic Academy. Awarded an </w:t>
      </w:r>
      <w:proofErr w:type="spellStart"/>
      <w:r w:rsidRPr="008E282B">
        <w:rPr>
          <w:rFonts w:cs="Times New Roman"/>
        </w:rPr>
        <w:t>HonoraryDoctorate</w:t>
      </w:r>
      <w:proofErr w:type="spellEnd"/>
      <w:r w:rsidRPr="008E282B">
        <w:rPr>
          <w:rFonts w:cs="Times New Roman"/>
        </w:rPr>
        <w:t xml:space="preserve"> in Public Service by Chatham University. (Antonio de Aguiar, “Is the World Ready for Cooperative Multipolarity?” Rising Powers Quarterly Volume 2, Issue 2, 2017, </w:t>
      </w:r>
      <w:hyperlink r:id="rId23" w:history="1">
        <w:r w:rsidRPr="008E282B">
          <w:rPr>
            <w:rStyle w:val="Hyperlink"/>
            <w:rFonts w:cs="Times New Roman"/>
          </w:rPr>
          <w:t>http://risingpowersproject.com/wp-content/uploads/2017/07/vol2.2-Antonio-de-Aguiar-Patriota.pdf</w:t>
        </w:r>
      </w:hyperlink>
      <w:r w:rsidRPr="008E282B">
        <w:rPr>
          <w:rFonts w:cs="Times New Roman"/>
        </w:rPr>
        <w:t>, pp. 25-27)//</w:t>
      </w:r>
      <w:proofErr w:type="spellStart"/>
      <w:r w:rsidRPr="008E282B">
        <w:rPr>
          <w:rFonts w:cs="Times New Roman"/>
        </w:rPr>
        <w:t>sy</w:t>
      </w:r>
      <w:proofErr w:type="spellEnd"/>
    </w:p>
    <w:p w14:paraId="469A7CC1" w14:textId="77777777" w:rsidR="006F342F" w:rsidRPr="008E282B" w:rsidRDefault="006F342F" w:rsidP="006F342F">
      <w:pPr>
        <w:rPr>
          <w:rFonts w:cs="Times New Roman"/>
        </w:rPr>
      </w:pPr>
      <w:r w:rsidRPr="008E282B">
        <w:rPr>
          <w:rFonts w:cs="Times New Roman"/>
        </w:rPr>
        <w:t xml:space="preserve">Cooperative Multipolarity is Achievable Former US National Security Advisor </w:t>
      </w:r>
      <w:proofErr w:type="spellStart"/>
      <w:r w:rsidRPr="008E282B">
        <w:rPr>
          <w:rFonts w:cs="Times New Roman"/>
        </w:rPr>
        <w:t>Zbigniew</w:t>
      </w:r>
      <w:proofErr w:type="spellEnd"/>
      <w:r w:rsidRPr="008E282B">
        <w:rPr>
          <w:rFonts w:cs="Times New Roman"/>
        </w:rPr>
        <w:t xml:space="preserve"> Brzezinski has spoken of the current geopolitical configuration as one without historic precedent, with none of the three top military powers in a position to assume a hegemonic role. In this respect Simon Reich and Richard Ned Lebow (2014, 183) correctly point out that “ultimately, </w:t>
      </w:r>
      <w:r w:rsidRPr="008E282B">
        <w:rPr>
          <w:rStyle w:val="StyleUnderline"/>
          <w:rFonts w:cs="Times New Roman"/>
        </w:rPr>
        <w:t>hegemony is difficult to reconcile with democracy</w:t>
      </w:r>
      <w:r w:rsidRPr="008E282B">
        <w:rPr>
          <w:rFonts w:cs="Times New Roman"/>
        </w:rPr>
        <w:t>”.</w:t>
      </w:r>
      <w:r w:rsidRPr="008E282B">
        <w:rPr>
          <w:rStyle w:val="StyleUnderline"/>
          <w:rFonts w:cs="Times New Roman"/>
        </w:rPr>
        <w:t xml:space="preserve"> It is undeniable tha</w:t>
      </w:r>
      <w:r w:rsidRPr="008E282B">
        <w:rPr>
          <w:rFonts w:cs="Times New Roman"/>
        </w:rPr>
        <w:t xml:space="preserve">t in the emerging </w:t>
      </w:r>
      <w:r w:rsidRPr="008E282B">
        <w:rPr>
          <w:rStyle w:val="StyleUnderline"/>
          <w:rFonts w:cs="Times New Roman"/>
        </w:rPr>
        <w:t>multipolar configuration</w:t>
      </w:r>
      <w:r w:rsidRPr="008E282B">
        <w:rPr>
          <w:rFonts w:cs="Times New Roman"/>
        </w:rPr>
        <w:t xml:space="preserve"> of power divergent agendas and world views w</w:t>
      </w:r>
      <w:r w:rsidRPr="008E282B">
        <w:rPr>
          <w:rStyle w:val="StyleUnderline"/>
          <w:rFonts w:cs="Times New Roman"/>
        </w:rPr>
        <w:t>ill</w:t>
      </w:r>
      <w:r w:rsidRPr="008E282B">
        <w:rPr>
          <w:rFonts w:cs="Times New Roman"/>
        </w:rPr>
        <w:t xml:space="preserve"> continue to </w:t>
      </w:r>
      <w:r w:rsidRPr="008E282B">
        <w:rPr>
          <w:rStyle w:val="StyleUnderline"/>
          <w:rFonts w:cs="Times New Roman"/>
        </w:rPr>
        <w:t>collide and could</w:t>
      </w:r>
      <w:r w:rsidRPr="008E282B">
        <w:rPr>
          <w:rFonts w:cs="Times New Roman"/>
        </w:rPr>
        <w:t xml:space="preserve"> well </w:t>
      </w:r>
      <w:r w:rsidRPr="008E282B">
        <w:rPr>
          <w:rStyle w:val="StyleUnderline"/>
          <w:rFonts w:cs="Times New Roman"/>
        </w:rPr>
        <w:t>lead to open hostility</w:t>
      </w:r>
      <w:r w:rsidRPr="008E282B">
        <w:rPr>
          <w:rFonts w:cs="Times New Roman"/>
        </w:rPr>
        <w:t xml:space="preserve"> and destructive competition. </w:t>
      </w:r>
      <w:r w:rsidRPr="008E282B">
        <w:rPr>
          <w:rStyle w:val="Emphasis"/>
          <w:rFonts w:cs="Times New Roman"/>
        </w:rPr>
        <w:t>But it is also true that cooperative</w:t>
      </w:r>
      <w:r w:rsidRPr="008E282B">
        <w:rPr>
          <w:rFonts w:cs="Times New Roman"/>
        </w:rPr>
        <w:t xml:space="preserve">, and increasingly inclusive forms of </w:t>
      </w:r>
      <w:r w:rsidRPr="008E282B">
        <w:rPr>
          <w:rStyle w:val="Emphasis"/>
          <w:rFonts w:cs="Times New Roman"/>
        </w:rPr>
        <w:t>interaction are happening every day</w:t>
      </w:r>
      <w:r w:rsidRPr="008E282B">
        <w:rPr>
          <w:rFonts w:cs="Times New Roman"/>
        </w:rPr>
        <w:t xml:space="preserve"> on important, unifying issues, through multilateral arrangements which – although described as “American led” by some – in reality reflect an evolutionary path paved with the engaged participation of many nations large and small. </w:t>
      </w:r>
      <w:r w:rsidRPr="008E282B">
        <w:rPr>
          <w:rStyle w:val="Emphasis"/>
          <w:rFonts w:cs="Times New Roman"/>
        </w:rPr>
        <w:t>Cooperative multipolarity is therefore achievable</w:t>
      </w:r>
      <w:r w:rsidRPr="008E282B">
        <w:rPr>
          <w:rFonts w:cs="Times New Roman"/>
        </w:rPr>
        <w:t xml:space="preserve"> </w:t>
      </w:r>
      <w:r w:rsidRPr="008E282B">
        <w:rPr>
          <w:rStyle w:val="StyleUnderline"/>
          <w:rFonts w:cs="Times New Roman"/>
        </w:rPr>
        <w:t>and can be seen as the</w:t>
      </w:r>
      <w:r w:rsidRPr="008E282B">
        <w:rPr>
          <w:rFonts w:cs="Times New Roman"/>
        </w:rPr>
        <w:t xml:space="preserve"> next,</w:t>
      </w:r>
      <w:r w:rsidRPr="008E282B">
        <w:rPr>
          <w:rStyle w:val="Emphasis"/>
          <w:rFonts w:cs="Times New Roman"/>
        </w:rPr>
        <w:t xml:space="preserve"> more democratic</w:t>
      </w:r>
      <w:r w:rsidRPr="008E282B">
        <w:rPr>
          <w:rFonts w:cs="Times New Roman"/>
        </w:rPr>
        <w:t xml:space="preserve"> and just </w:t>
      </w:r>
      <w:r w:rsidRPr="008E282B">
        <w:rPr>
          <w:rStyle w:val="StyleUnderline"/>
          <w:rFonts w:cs="Times New Roman"/>
        </w:rPr>
        <w:t xml:space="preserve">stage </w:t>
      </w:r>
      <w:r w:rsidRPr="008E282B">
        <w:rPr>
          <w:rFonts w:cs="Times New Roman"/>
        </w:rPr>
        <w:t xml:space="preserve">in the evolutionary path of the </w:t>
      </w:r>
      <w:r w:rsidRPr="008E282B">
        <w:rPr>
          <w:rStyle w:val="StyleUnderline"/>
          <w:rFonts w:cs="Times New Roman"/>
        </w:rPr>
        <w:t>international system.</w:t>
      </w:r>
      <w:r w:rsidRPr="008E282B">
        <w:rPr>
          <w:rFonts w:cs="Times New Roman"/>
        </w:rPr>
        <w:t xml:space="preserve"> Important </w:t>
      </w:r>
      <w:r w:rsidRPr="008E282B">
        <w:rPr>
          <w:rStyle w:val="StyleUnderline"/>
          <w:rFonts w:cs="Times New Roman"/>
        </w:rPr>
        <w:t>achievements, brought about through the active leadership of the</w:t>
      </w:r>
      <w:r w:rsidRPr="008E282B">
        <w:rPr>
          <w:rFonts w:cs="Times New Roman"/>
        </w:rPr>
        <w:t xml:space="preserve"> </w:t>
      </w:r>
      <w:r w:rsidRPr="008E282B">
        <w:rPr>
          <w:rStyle w:val="StyleUnderline"/>
          <w:rFonts w:cs="Times New Roman"/>
        </w:rPr>
        <w:t>victors of World War II, provide a firm foundation</w:t>
      </w:r>
      <w:r w:rsidRPr="008E282B">
        <w:rPr>
          <w:rFonts w:cs="Times New Roman"/>
        </w:rPr>
        <w:t xml:space="preserve"> for our future efforts</w:t>
      </w:r>
      <w:r w:rsidRPr="008E282B">
        <w:rPr>
          <w:rStyle w:val="StyleUnderline"/>
          <w:rFonts w:cs="Times New Roman"/>
        </w:rPr>
        <w:t xml:space="preserve">. These include the ruling out of the use of military force, except in situations of self-defense </w:t>
      </w:r>
      <w:r w:rsidRPr="008E282B">
        <w:rPr>
          <w:rFonts w:cs="Times New Roman"/>
        </w:rPr>
        <w:t xml:space="preserve">or in accordance with specific multilateral authorization, </w:t>
      </w:r>
      <w:r w:rsidRPr="008E282B">
        <w:rPr>
          <w:rStyle w:val="StyleUnderline"/>
          <w:rFonts w:cs="Times New Roman"/>
        </w:rPr>
        <w:t>respect for</w:t>
      </w:r>
      <w:r w:rsidRPr="008E282B">
        <w:rPr>
          <w:rFonts w:cs="Times New Roman"/>
        </w:rPr>
        <w:t xml:space="preserve"> the universality of </w:t>
      </w:r>
      <w:r w:rsidRPr="008E282B">
        <w:rPr>
          <w:rStyle w:val="StyleUnderline"/>
          <w:rFonts w:cs="Times New Roman"/>
        </w:rPr>
        <w:t>human rights</w:t>
      </w:r>
      <w:r w:rsidRPr="008E282B">
        <w:rPr>
          <w:rFonts w:cs="Times New Roman"/>
        </w:rPr>
        <w:t xml:space="preserve">, as well as </w:t>
      </w:r>
      <w:r w:rsidRPr="008E282B">
        <w:rPr>
          <w:rStyle w:val="StyleUnderline"/>
          <w:rFonts w:cs="Times New Roman"/>
        </w:rPr>
        <w:t>compliance with a vast body of international</w:t>
      </w:r>
      <w:r w:rsidRPr="008E282B">
        <w:rPr>
          <w:rFonts w:cs="Times New Roman"/>
        </w:rPr>
        <w:t xml:space="preserve"> </w:t>
      </w:r>
      <w:r w:rsidRPr="008E282B">
        <w:rPr>
          <w:rStyle w:val="StyleUnderline"/>
          <w:rFonts w:cs="Times New Roman"/>
        </w:rPr>
        <w:t>law</w:t>
      </w:r>
      <w:r w:rsidRPr="008E282B">
        <w:rPr>
          <w:rFonts w:cs="Times New Roman"/>
        </w:rPr>
        <w:t xml:space="preserve"> establishing rights and obligations in a wide range of topics – from trade, finance and social justice, to health, education and culture. Of the three “pillars” that compose the triad of the UN’s field of activity – namely, development, human rights, peace and security – it is possible to affirm that a process of modernization and adaptation to new contemporary realities has been successfully advancing with respect to the first two. Such is the meaning of the universally applicable 2030 Agenda for Sustainable Development adopted in 2015; such is the sense of the Universal Periodic Review of the Human Rights Council created ten years ago. </w:t>
      </w:r>
      <w:r w:rsidRPr="008E282B">
        <w:rPr>
          <w:rStyle w:val="StyleUnderline"/>
          <w:rFonts w:cs="Times New Roman"/>
        </w:rPr>
        <w:t>In the peace and security realm, however, there is considerable room for improvement.</w:t>
      </w:r>
      <w:r w:rsidRPr="008E282B">
        <w:rPr>
          <w:rFonts w:cs="Times New Roman"/>
        </w:rPr>
        <w:t xml:space="preserve"> </w:t>
      </w:r>
      <w:r w:rsidRPr="008E282B">
        <w:rPr>
          <w:rStyle w:val="StyleUnderline"/>
          <w:rFonts w:cs="Times New Roman"/>
        </w:rPr>
        <w:t>But the situation is not hopeless</w:t>
      </w:r>
      <w:r w:rsidRPr="008E282B">
        <w:rPr>
          <w:rFonts w:cs="Times New Roman"/>
        </w:rPr>
        <w:t xml:space="preserve">. The militarism of the first years of the 21st century has come to illustrate the limitations of the use of force to confront new challenges posed by violent extremism conducive to terrorism, opening opportunities for cooperation on prevention. </w:t>
      </w:r>
      <w:r w:rsidRPr="008E282B">
        <w:rPr>
          <w:rStyle w:val="StyleUnderline"/>
          <w:rFonts w:cs="Times New Roman"/>
        </w:rPr>
        <w:t>An effective combination of multilateral and bilateral diplomacy has produced constructive outcomes in dealing with thorny issues such as the Iranian nuclear file</w:t>
      </w:r>
      <w:r w:rsidRPr="008E282B">
        <w:rPr>
          <w:rFonts w:cs="Times New Roman"/>
        </w:rPr>
        <w:t xml:space="preserve">. This of course is not sufficient or irreversible. </w:t>
      </w:r>
      <w:r w:rsidRPr="008E282B">
        <w:rPr>
          <w:rStyle w:val="StyleUnderline"/>
          <w:rFonts w:cs="Times New Roman"/>
        </w:rPr>
        <w:t>Multipolarity will not lead to a more stable, cooperative world in and of itself. Governance mechanisms must become more inclusive and democratic.</w:t>
      </w:r>
      <w:r w:rsidRPr="008E282B">
        <w:rPr>
          <w:rFonts w:cs="Times New Roman"/>
        </w:rPr>
        <w:t xml:space="preserve"> The most powerful will have to give up the inclination to view themselves as “exceptional” in favor of a universal, humanistic proclivity capable of celebrating our common, and diverse, humanity. </w:t>
      </w:r>
      <w:r w:rsidRPr="008E282B">
        <w:rPr>
          <w:rStyle w:val="StyleUnderline"/>
          <w:rFonts w:cs="Times New Roman"/>
        </w:rPr>
        <w:t>Rising democratic powers can exercise their growing</w:t>
      </w:r>
      <w:r w:rsidRPr="008E282B">
        <w:rPr>
          <w:rFonts w:cs="Times New Roman"/>
        </w:rPr>
        <w:t xml:space="preserve"> diplomatic </w:t>
      </w:r>
      <w:r w:rsidRPr="008E282B">
        <w:rPr>
          <w:rStyle w:val="StyleUnderline"/>
          <w:rFonts w:cs="Times New Roman"/>
        </w:rPr>
        <w:t>influence by helping to build</w:t>
      </w:r>
      <w:r w:rsidRPr="008E282B">
        <w:rPr>
          <w:rFonts w:cs="Times New Roman"/>
        </w:rPr>
        <w:t xml:space="preserve"> </w:t>
      </w:r>
      <w:r w:rsidRPr="008E282B">
        <w:rPr>
          <w:rStyle w:val="StyleUnderline"/>
          <w:rFonts w:cs="Times New Roman"/>
        </w:rPr>
        <w:t>bridges across ideological divides</w:t>
      </w:r>
      <w:r w:rsidRPr="008E282B">
        <w:rPr>
          <w:rFonts w:cs="Times New Roman"/>
        </w:rPr>
        <w:t xml:space="preserve">, and reducing the many gaps in communication and understanding that separate countries from different cultural traditions or at different stages of economic and social development. Nations of all sizes will need to derive benefits from the sovereign equality of states that lies at the core of our system, through improved and more inclusive multilateral frameworks for decision-taking and cooperation. Civil society will need to be afforded appropriate channels for their voices to be heard within states and internationally. </w:t>
      </w:r>
      <w:r w:rsidRPr="008E282B">
        <w:rPr>
          <w:rStyle w:val="StyleUnderline"/>
          <w:rFonts w:cs="Times New Roman"/>
        </w:rPr>
        <w:t>The new UN Secretary-General will be called upon</w:t>
      </w:r>
      <w:r w:rsidRPr="008E282B">
        <w:rPr>
          <w:rFonts w:cs="Times New Roman"/>
        </w:rPr>
        <w:t xml:space="preserve"> to exercise strong leadership, as </w:t>
      </w:r>
      <w:r w:rsidRPr="008E282B">
        <w:rPr>
          <w:rStyle w:val="StyleUnderline"/>
          <w:rFonts w:cs="Times New Roman"/>
        </w:rPr>
        <w:t xml:space="preserve">cooperative multipolarity will not be able to thrive in the absence of robust multilateralism. A convergence between a multipolar distribution of geopolitical </w:t>
      </w:r>
      <w:proofErr w:type="spellStart"/>
      <w:r w:rsidRPr="008E282B">
        <w:rPr>
          <w:rStyle w:val="StyleUnderline"/>
          <w:rFonts w:cs="Times New Roman"/>
        </w:rPr>
        <w:t>infuence</w:t>
      </w:r>
      <w:proofErr w:type="spellEnd"/>
      <w:r w:rsidRPr="008E282B">
        <w:rPr>
          <w:rStyle w:val="StyleUnderline"/>
          <w:rFonts w:cs="Times New Roman"/>
        </w:rPr>
        <w:t xml:space="preserve"> and functional multilateral institutions</w:t>
      </w:r>
      <w:r w:rsidRPr="008E282B">
        <w:rPr>
          <w:rFonts w:cs="Times New Roman"/>
        </w:rPr>
        <w:t xml:space="preserve"> that draws strength from confronting collective, unifying challenges absent from previous transitions </w:t>
      </w:r>
      <w:r w:rsidRPr="008E282B">
        <w:rPr>
          <w:rStyle w:val="StyleUnderline"/>
          <w:rFonts w:cs="Times New Roman"/>
        </w:rPr>
        <w:t>can lead to</w:t>
      </w:r>
      <w:r w:rsidRPr="008E282B">
        <w:rPr>
          <w:rFonts w:cs="Times New Roman"/>
        </w:rPr>
        <w:t xml:space="preserve"> a new international, sustainable, </w:t>
      </w:r>
      <w:r w:rsidRPr="008E282B">
        <w:rPr>
          <w:rStyle w:val="StyleUnderline"/>
          <w:rFonts w:cs="Times New Roman"/>
        </w:rPr>
        <w:t>cooperative multipolarity</w:t>
      </w:r>
      <w:r w:rsidRPr="008E282B">
        <w:rPr>
          <w:rFonts w:cs="Times New Roman"/>
        </w:rPr>
        <w:t>. With enlightened political leadership, diplomatic resourcefulness and social mobilization, the citizens of our interconnected societies, who expect stability and opportunity to realize their potential and pursue happiness, will be supportive and ready.</w:t>
      </w:r>
    </w:p>
    <w:p w14:paraId="5ED20A2F" w14:textId="21FA7DCD" w:rsidR="00FA7004" w:rsidRDefault="00FA7004" w:rsidP="00FA7004">
      <w:pPr>
        <w:pStyle w:val="Heading3"/>
      </w:pPr>
      <w:r>
        <w:t>Multilateralism Solves LL</w:t>
      </w:r>
    </w:p>
    <w:p w14:paraId="2FB0DFBE" w14:textId="06755888" w:rsidR="006F342F" w:rsidRPr="008E282B" w:rsidRDefault="006F342F" w:rsidP="006F342F">
      <w:pPr>
        <w:pStyle w:val="Heading4"/>
        <w:rPr>
          <w:rFonts w:cs="Times New Roman"/>
        </w:rPr>
      </w:pPr>
      <w:r w:rsidRPr="008E282B">
        <w:rPr>
          <w:rFonts w:cs="Times New Roman"/>
        </w:rPr>
        <w:t xml:space="preserve">Government and non-governmental institutions will help facilitate a peaceful transition to multilateralism while combatting warming, terror, and populism. </w:t>
      </w:r>
    </w:p>
    <w:p w14:paraId="2F843785" w14:textId="77777777" w:rsidR="006F342F" w:rsidRPr="008E282B" w:rsidRDefault="006F342F" w:rsidP="006F342F">
      <w:pPr>
        <w:rPr>
          <w:rFonts w:cs="Times New Roman"/>
        </w:rPr>
      </w:pPr>
      <w:proofErr w:type="spellStart"/>
      <w:r w:rsidRPr="008E282B">
        <w:rPr>
          <w:rStyle w:val="Style13ptBold"/>
          <w:rFonts w:cs="Times New Roman"/>
        </w:rPr>
        <w:t>Patriota</w:t>
      </w:r>
      <w:proofErr w:type="spellEnd"/>
      <w:r w:rsidRPr="008E282B">
        <w:rPr>
          <w:rStyle w:val="Style13ptBold"/>
          <w:rFonts w:cs="Times New Roman"/>
        </w:rPr>
        <w:t xml:space="preserve"> 17</w:t>
      </w:r>
      <w:r w:rsidRPr="008E282B">
        <w:rPr>
          <w:rFonts w:cs="Times New Roman"/>
        </w:rPr>
        <w:t xml:space="preserve"> – Appointed Ambassador to Italy, Malta and San Marino in August 2016. Was the Permanent Representative of Brazil to the United Nations from 2013 to 2016. Graduated from Brazil’s Diplomatic Academy. Awarded an </w:t>
      </w:r>
      <w:proofErr w:type="spellStart"/>
      <w:r w:rsidRPr="008E282B">
        <w:rPr>
          <w:rFonts w:cs="Times New Roman"/>
        </w:rPr>
        <w:t>HonoraryDoctorate</w:t>
      </w:r>
      <w:proofErr w:type="spellEnd"/>
      <w:r w:rsidRPr="008E282B">
        <w:rPr>
          <w:rFonts w:cs="Times New Roman"/>
        </w:rPr>
        <w:t xml:space="preserve"> in Public Service by Chatham University. (Antonio de Aguiar, “Is the World Ready for Cooperative Multipolarity?” Rising Powers Quarterly Volume 2, Issue 2, 2017, </w:t>
      </w:r>
      <w:hyperlink r:id="rId24" w:history="1">
        <w:r w:rsidRPr="008E282B">
          <w:rPr>
            <w:rStyle w:val="Hyperlink"/>
            <w:rFonts w:cs="Times New Roman"/>
          </w:rPr>
          <w:t>http://risingpowersproject.com/wp-content/uploads/2017/07/vol2.2-Antonio-de-Aguiar-Patriota.pdf</w:t>
        </w:r>
      </w:hyperlink>
      <w:r w:rsidRPr="008E282B">
        <w:rPr>
          <w:rFonts w:cs="Times New Roman"/>
        </w:rPr>
        <w:t>, pp. 27-28)//</w:t>
      </w:r>
      <w:proofErr w:type="spellStart"/>
      <w:r w:rsidRPr="008E282B">
        <w:rPr>
          <w:rFonts w:cs="Times New Roman"/>
        </w:rPr>
        <w:t>sy</w:t>
      </w:r>
      <w:proofErr w:type="spellEnd"/>
    </w:p>
    <w:p w14:paraId="50678F38" w14:textId="439D9AAD" w:rsidR="006F342F" w:rsidRPr="006F342F" w:rsidRDefault="006F342F" w:rsidP="006F342F">
      <w:pPr>
        <w:rPr>
          <w:rFonts w:cs="Times New Roman"/>
          <w:u w:val="single"/>
        </w:rPr>
      </w:pPr>
      <w:r w:rsidRPr="008E282B">
        <w:rPr>
          <w:rFonts w:cs="Times New Roman"/>
        </w:rPr>
        <w:t xml:space="preserve">Post-Scriptum These thoughts were collected in 2016, and it seems appropriate to include a </w:t>
      </w:r>
      <w:proofErr w:type="spellStart"/>
      <w:r w:rsidRPr="008E282B">
        <w:rPr>
          <w:rFonts w:cs="Times New Roman"/>
        </w:rPr>
        <w:t>postscriptum</w:t>
      </w:r>
      <w:proofErr w:type="spellEnd"/>
      <w:r w:rsidRPr="008E282B">
        <w:rPr>
          <w:rFonts w:cs="Times New Roman"/>
        </w:rPr>
        <w:t xml:space="preserve"> in order to take the 2017 context into account. I would start by saying that </w:t>
      </w:r>
      <w:r w:rsidRPr="008E282B">
        <w:rPr>
          <w:rStyle w:val="StyleUnderline"/>
          <w:rFonts w:cs="Times New Roman"/>
        </w:rPr>
        <w:t>the unilateralist impulse</w:t>
      </w:r>
      <w:r w:rsidRPr="008E282B">
        <w:rPr>
          <w:rFonts w:cs="Times New Roman"/>
        </w:rPr>
        <w:t>, which has come to manifest itself anew</w:t>
      </w:r>
      <w:r w:rsidRPr="008E282B">
        <w:rPr>
          <w:rStyle w:val="StyleUnderline"/>
          <w:rFonts w:cs="Times New Roman"/>
        </w:rPr>
        <w:t>, is not in essence something new.</w:t>
      </w:r>
      <w:r w:rsidRPr="008E282B">
        <w:rPr>
          <w:rFonts w:cs="Times New Roman"/>
        </w:rPr>
        <w:t xml:space="preserve"> We witnessed it in 2003 with respect to Iraq. As </w:t>
      </w:r>
      <w:proofErr w:type="spellStart"/>
      <w:r w:rsidRPr="008E282B">
        <w:rPr>
          <w:rFonts w:cs="Times New Roman"/>
        </w:rPr>
        <w:t>Amitav</w:t>
      </w:r>
      <w:proofErr w:type="spellEnd"/>
      <w:r w:rsidRPr="008E282B">
        <w:rPr>
          <w:rFonts w:cs="Times New Roman"/>
        </w:rPr>
        <w:t xml:space="preserve"> Acharya points out, a neo-conservative disregard for multilateralism, at that time, may have hastened the end of the unipolar moment rather than enhanced the standing of the predominant military and economic power in world affairs. </w:t>
      </w:r>
      <w:r w:rsidRPr="008E282B">
        <w:rPr>
          <w:rStyle w:val="StyleUnderline"/>
          <w:rFonts w:cs="Times New Roman"/>
        </w:rPr>
        <w:t xml:space="preserve">In today’s more multipolar environment, </w:t>
      </w:r>
      <w:r w:rsidRPr="008E282B">
        <w:rPr>
          <w:rStyle w:val="Emphasis"/>
          <w:rFonts w:cs="Times New Roman"/>
        </w:rPr>
        <w:t xml:space="preserve">a renewed disregard for multilateralism could have even more problematic effects. </w:t>
      </w:r>
      <w:r w:rsidRPr="008E282B">
        <w:rPr>
          <w:rFonts w:cs="Times New Roman"/>
        </w:rPr>
        <w:t xml:space="preserve">Moreover, it is worth remembering, as Marcos </w:t>
      </w:r>
      <w:proofErr w:type="spellStart"/>
      <w:r w:rsidRPr="008E282B">
        <w:rPr>
          <w:rFonts w:cs="Times New Roman"/>
        </w:rPr>
        <w:t>Tourinho</w:t>
      </w:r>
      <w:proofErr w:type="spellEnd"/>
      <w:r w:rsidRPr="008E282B">
        <w:rPr>
          <w:rFonts w:cs="Times New Roman"/>
        </w:rPr>
        <w:t xml:space="preserve"> argues, that the current world order – with its multilateral institutions – cannot be adequately described as led or owned by a single country or region; it has become our collective property. In this sense, </w:t>
      </w:r>
      <w:r w:rsidRPr="008E282B">
        <w:rPr>
          <w:rStyle w:val="StyleUnderline"/>
          <w:rFonts w:cs="Times New Roman"/>
        </w:rPr>
        <w:t xml:space="preserve">it is to be expected that the international society – including </w:t>
      </w:r>
      <w:r w:rsidRPr="008E282B">
        <w:rPr>
          <w:rStyle w:val="Emphasis"/>
          <w:rFonts w:cs="Times New Roman"/>
        </w:rPr>
        <w:t>governmental and non-governmental actors</w:t>
      </w:r>
      <w:r w:rsidRPr="008E282B">
        <w:rPr>
          <w:rStyle w:val="StyleUnderline"/>
          <w:rFonts w:cs="Times New Roman"/>
        </w:rPr>
        <w:t xml:space="preserve"> – </w:t>
      </w:r>
      <w:r w:rsidRPr="008E282B">
        <w:rPr>
          <w:rStyle w:val="Emphasis"/>
          <w:rFonts w:cs="Times New Roman"/>
        </w:rPr>
        <w:t>will join forces to uphold the tenets of the established order and the international rules-based system</w:t>
      </w:r>
      <w:r w:rsidRPr="008E282B">
        <w:rPr>
          <w:rFonts w:cs="Times New Roman"/>
        </w:rPr>
        <w:t xml:space="preserve">. </w:t>
      </w:r>
      <w:r w:rsidRPr="008E282B">
        <w:rPr>
          <w:rStyle w:val="Emphasis"/>
          <w:rFonts w:cs="Times New Roman"/>
        </w:rPr>
        <w:t>Climate change</w:t>
      </w:r>
      <w:r w:rsidRPr="008E282B">
        <w:rPr>
          <w:rStyle w:val="StyleUnderline"/>
          <w:rFonts w:cs="Times New Roman"/>
        </w:rPr>
        <w:t>, the fight against</w:t>
      </w:r>
      <w:r w:rsidRPr="008E282B">
        <w:rPr>
          <w:rStyle w:val="Emphasis"/>
          <w:rFonts w:cs="Times New Roman"/>
        </w:rPr>
        <w:t xml:space="preserve"> terrorism</w:t>
      </w:r>
      <w:r w:rsidRPr="008E282B">
        <w:rPr>
          <w:rStyle w:val="StyleUnderline"/>
          <w:rFonts w:cs="Times New Roman"/>
        </w:rPr>
        <w:t xml:space="preserve"> and other unifying factors will play a part in exposing the limitations of unilateral approaches</w:t>
      </w:r>
      <w:r w:rsidRPr="008E282B">
        <w:rPr>
          <w:rFonts w:cs="Times New Roman"/>
        </w:rPr>
        <w:t xml:space="preserve"> to common challenges. Another set of considerations pertains to the limited power of nationalism to conquer hearts and minds internationally. Defending the national interest remains a priority for every government. But international leadership is difficult to sustain if it is lacking in content of universal resonance. Many in the Western media were quick to point out that Chinese President Xi Jinping struck a universal chord this year, at the Davos World Economic Forum, in highlighting the rewards of globalization, while recognizing that many had been excluded from its benefits and defending a more inclusive and humane economic order. Independently of one’s religious affiliation, Pope Francis’ words at the 70th UN General Assembly were met with a long unparalleled standing ovation, as his emphasis on the importance of enhancing international cooperation to alleviate poverty and protect the environment inspired and reassured. These two examples illustrate the fact that in our current international landscape, traditional categories of East and West, North and South may not fully capture the </w:t>
      </w:r>
      <w:proofErr w:type="spellStart"/>
      <w:r w:rsidRPr="008E282B">
        <w:rPr>
          <w:rFonts w:cs="Times New Roman"/>
        </w:rPr>
        <w:t>affnities</w:t>
      </w:r>
      <w:proofErr w:type="spellEnd"/>
      <w:r w:rsidRPr="008E282B">
        <w:rPr>
          <w:rFonts w:cs="Times New Roman"/>
        </w:rPr>
        <w:t xml:space="preserve"> that can arise across and above divisions based on geography, ideology or level of development. The </w:t>
      </w:r>
      <w:r w:rsidRPr="008E282B">
        <w:rPr>
          <w:rStyle w:val="StyleUnderline"/>
          <w:rFonts w:cs="Times New Roman"/>
        </w:rPr>
        <w:t>new divisions seem to be</w:t>
      </w:r>
      <w:r w:rsidRPr="008E282B">
        <w:rPr>
          <w:rFonts w:cs="Times New Roman"/>
        </w:rPr>
        <w:t xml:space="preserve"> between rationality and irrationality, humanism and exceptionalism, </w:t>
      </w:r>
      <w:r w:rsidRPr="008E282B">
        <w:rPr>
          <w:rStyle w:val="StyleUnderline"/>
          <w:rFonts w:cs="Times New Roman"/>
        </w:rPr>
        <w:t>the politics of cooperation and the politics of confrontation</w:t>
      </w:r>
      <w:r w:rsidRPr="008E282B">
        <w:rPr>
          <w:rFonts w:cs="Times New Roman"/>
        </w:rPr>
        <w:t xml:space="preserve">. </w:t>
      </w:r>
      <w:r w:rsidRPr="008E282B">
        <w:rPr>
          <w:rStyle w:val="StyleUnderline"/>
          <w:rFonts w:cs="Times New Roman"/>
        </w:rPr>
        <w:t>Multipolarity presupposes a competitive market for international political influence</w:t>
      </w:r>
      <w:r w:rsidRPr="008E282B">
        <w:rPr>
          <w:rFonts w:cs="Times New Roman"/>
        </w:rPr>
        <w:t xml:space="preserve">. </w:t>
      </w:r>
      <w:r w:rsidRPr="008E282B">
        <w:rPr>
          <w:rStyle w:val="StyleUnderline"/>
          <w:rFonts w:cs="Times New Roman"/>
        </w:rPr>
        <w:t>Diplomatic cl</w:t>
      </w:r>
      <w:r w:rsidRPr="008E282B">
        <w:rPr>
          <w:rFonts w:cs="Times New Roman"/>
        </w:rPr>
        <w:t xml:space="preserve">out, the capacity to lead and persuade </w:t>
      </w:r>
      <w:r w:rsidRPr="008E282B">
        <w:rPr>
          <w:rStyle w:val="StyleUnderline"/>
          <w:rFonts w:cs="Times New Roman"/>
        </w:rPr>
        <w:t>is not a direct consequence of economic and military power</w:t>
      </w:r>
      <w:r w:rsidRPr="008E282B">
        <w:rPr>
          <w:rFonts w:cs="Times New Roman"/>
        </w:rPr>
        <w:t xml:space="preserve">, as the reference to the Vatican, above, demonstrates. </w:t>
      </w:r>
      <w:r w:rsidRPr="008E282B">
        <w:rPr>
          <w:rStyle w:val="Emphasis"/>
          <w:rFonts w:cs="Times New Roman"/>
        </w:rPr>
        <w:t>The rise in the kind of populism that is lacking in solidarity towards migrants and refugees, tolerant towards prejudice, and ready to compromise universal values in favor of</w:t>
      </w:r>
      <w:r w:rsidRPr="008E282B">
        <w:rPr>
          <w:rFonts w:cs="Times New Roman"/>
        </w:rPr>
        <w:t xml:space="preserve"> narrowly defined </w:t>
      </w:r>
      <w:r w:rsidRPr="008E282B">
        <w:rPr>
          <w:rStyle w:val="Emphasis"/>
          <w:rFonts w:cs="Times New Roman"/>
        </w:rPr>
        <w:t>national interest</w:t>
      </w:r>
      <w:r w:rsidRPr="008E282B">
        <w:rPr>
          <w:rFonts w:cs="Times New Roman"/>
        </w:rPr>
        <w:t xml:space="preserve"> </w:t>
      </w:r>
      <w:r w:rsidRPr="008E282B">
        <w:rPr>
          <w:rStyle w:val="StyleUnderline"/>
          <w:rFonts w:cs="Times New Roman"/>
        </w:rPr>
        <w:t>represents a challenge</w:t>
      </w:r>
      <w:r w:rsidRPr="008E282B">
        <w:rPr>
          <w:rFonts w:cs="Times New Roman"/>
        </w:rPr>
        <w:t xml:space="preserve"> of considerable scope. </w:t>
      </w:r>
      <w:r w:rsidRPr="008E282B">
        <w:rPr>
          <w:rStyle w:val="Emphasis"/>
          <w:rFonts w:cs="Times New Roman"/>
        </w:rPr>
        <w:t>This only increases the responsibility of those who see merit in the institutional framework enshrined in our multilateral institutions to</w:t>
      </w:r>
      <w:r w:rsidRPr="008E282B">
        <w:rPr>
          <w:rFonts w:cs="Times New Roman"/>
        </w:rPr>
        <w:t xml:space="preserve"> work together to </w:t>
      </w:r>
      <w:r w:rsidRPr="008E282B">
        <w:rPr>
          <w:rStyle w:val="Emphasis"/>
          <w:rFonts w:cs="Times New Roman"/>
        </w:rPr>
        <w:t>preserve it</w:t>
      </w:r>
      <w:r w:rsidRPr="008E282B">
        <w:rPr>
          <w:rFonts w:cs="Times New Roman"/>
        </w:rPr>
        <w:t xml:space="preserve">, adapt it where necessary to the new geopolitical realities of multipolarity, </w:t>
      </w:r>
      <w:r w:rsidRPr="008E282B">
        <w:rPr>
          <w:rStyle w:val="StyleUnderline"/>
          <w:rFonts w:cs="Times New Roman"/>
        </w:rPr>
        <w:t>and join forces across ideologies, religions and continents to construct a more rational, humane, cooperative international society.</w:t>
      </w:r>
    </w:p>
    <w:p w14:paraId="2AE7299D" w14:textId="675E0F08" w:rsidR="00007707" w:rsidRPr="00BA628B" w:rsidRDefault="00007707" w:rsidP="00007707">
      <w:pPr>
        <w:pStyle w:val="Heading3"/>
      </w:pPr>
      <w:r>
        <w:t>Multipolarity Peaceful (OBOR)</w:t>
      </w:r>
    </w:p>
    <w:p w14:paraId="01343864" w14:textId="77777777" w:rsidR="00007707" w:rsidRDefault="00007707" w:rsidP="00007707">
      <w:pPr>
        <w:pStyle w:val="Heading4"/>
      </w:pPr>
      <w:r>
        <w:t>China will promote the multipolar order — OBOR proves</w:t>
      </w:r>
    </w:p>
    <w:p w14:paraId="4B640B53" w14:textId="77777777" w:rsidR="00007707" w:rsidRPr="002E396C" w:rsidRDefault="00007707" w:rsidP="00007707">
      <w:proofErr w:type="spellStart"/>
      <w:r w:rsidRPr="002E396C">
        <w:rPr>
          <w:rStyle w:val="Style13ptBold"/>
        </w:rPr>
        <w:t>Khattak</w:t>
      </w:r>
      <w:proofErr w:type="spellEnd"/>
      <w:r w:rsidRPr="002E396C">
        <w:rPr>
          <w:rStyle w:val="Style13ptBold"/>
        </w:rPr>
        <w:t xml:space="preserve"> and Khalid 17</w:t>
      </w:r>
      <w:r>
        <w:t xml:space="preserve"> – (</w:t>
      </w:r>
      <w:proofErr w:type="spellStart"/>
      <w:r>
        <w:t>AasiaKhatoon</w:t>
      </w:r>
      <w:proofErr w:type="spellEnd"/>
      <w:r>
        <w:t xml:space="preserve"> </w:t>
      </w:r>
      <w:proofErr w:type="spellStart"/>
      <w:r>
        <w:t>Khattak</w:t>
      </w:r>
      <w:proofErr w:type="spellEnd"/>
      <w:r>
        <w:t xml:space="preserve"> is a PhD Scholar in International Relations &amp; Political Science at the International Islamic University Islamabad.</w:t>
      </w:r>
      <w:r w:rsidRPr="002E396C">
        <w:t xml:space="preserve"> </w:t>
      </w:r>
      <w:proofErr w:type="spellStart"/>
      <w:r>
        <w:t>Iram</w:t>
      </w:r>
      <w:proofErr w:type="spellEnd"/>
      <w:r>
        <w:t xml:space="preserve"> Khalid is a Professor in the </w:t>
      </w:r>
      <w:r w:rsidRPr="002E396C">
        <w:t>Dep</w:t>
      </w:r>
      <w:r>
        <w:t>artment of Political Science at the</w:t>
      </w:r>
      <w:r w:rsidRPr="002E396C">
        <w:t xml:space="preserve"> University of Punjab, Lahore Pakistan.</w:t>
      </w:r>
      <w:r>
        <w:t xml:space="preserve"> “CHINA’S ONE BELT ONE ROAD INITIATIVE: TOWARDS MUTUAL PEACE &amp; DEVELOPMENT,” </w:t>
      </w:r>
      <w:r w:rsidRPr="002E396C">
        <w:t>Journal of Research Society of Pakistan – Vol. 54, No. 1, January-June, 2017</w:t>
      </w:r>
      <w:r>
        <w:t>, ProQuest, p.2)//</w:t>
      </w:r>
      <w:proofErr w:type="spellStart"/>
      <w:r>
        <w:t>sy</w:t>
      </w:r>
      <w:proofErr w:type="spellEnd"/>
    </w:p>
    <w:p w14:paraId="5813556E" w14:textId="77777777" w:rsidR="00007707" w:rsidRPr="00DA3C16" w:rsidRDefault="00007707" w:rsidP="00007707">
      <w:pPr>
        <w:rPr>
          <w:rStyle w:val="StyleUnderline"/>
        </w:rPr>
      </w:pPr>
      <w:r w:rsidRPr="00DA3C16">
        <w:rPr>
          <w:rStyle w:val="StyleUnderline"/>
        </w:rPr>
        <w:t xml:space="preserve">The significance of </w:t>
      </w:r>
      <w:r>
        <w:t xml:space="preserve">China’s active role through </w:t>
      </w:r>
      <w:r w:rsidRPr="00DA3C16">
        <w:rPr>
          <w:rStyle w:val="StyleUnderline"/>
        </w:rPr>
        <w:t>O</w:t>
      </w:r>
      <w:r>
        <w:t xml:space="preserve">ne </w:t>
      </w:r>
      <w:r w:rsidRPr="00DA3C16">
        <w:rPr>
          <w:rStyle w:val="StyleUnderline"/>
        </w:rPr>
        <w:t>B</w:t>
      </w:r>
      <w:r>
        <w:t xml:space="preserve">elt and </w:t>
      </w:r>
      <w:r w:rsidRPr="00DA3C16">
        <w:rPr>
          <w:rStyle w:val="StyleUnderline"/>
        </w:rPr>
        <w:t>O</w:t>
      </w:r>
      <w:r>
        <w:t xml:space="preserve">ne </w:t>
      </w:r>
      <w:r w:rsidRPr="00DA3C16">
        <w:rPr>
          <w:rStyle w:val="StyleUnderline"/>
        </w:rPr>
        <w:t>R</w:t>
      </w:r>
      <w:r>
        <w:t xml:space="preserve">oad initiative in the Asian </w:t>
      </w:r>
      <w:r w:rsidRPr="00DA3C16">
        <w:t xml:space="preserve">region </w:t>
      </w:r>
      <w:r w:rsidRPr="00DA3C16">
        <w:rPr>
          <w:rStyle w:val="StyleUnderline"/>
        </w:rPr>
        <w:t>for peace and development cannot be ignored</w:t>
      </w:r>
      <w:r>
        <w:t xml:space="preserve">. </w:t>
      </w:r>
      <w:r w:rsidRPr="00DA3C16">
        <w:rPr>
          <w:rStyle w:val="StyleUnderline"/>
        </w:rPr>
        <w:t>China is</w:t>
      </w:r>
      <w:r>
        <w:rPr>
          <w:rStyle w:val="StyleUnderline"/>
        </w:rPr>
        <w:t xml:space="preserve"> </w:t>
      </w:r>
      <w:r w:rsidRPr="00DA3C16">
        <w:rPr>
          <w:rStyle w:val="StyleUnderline"/>
        </w:rPr>
        <w:t>connecting the Asian region</w:t>
      </w:r>
      <w:r>
        <w:t xml:space="preserve"> includes Brunei, Singapore, Myanmar, Cambodia, Bangladesh, Sri-Lanka, Nepal, Maldives, India, Pakistan and Sudan </w:t>
      </w:r>
      <w:r w:rsidRPr="00DA3C16">
        <w:rPr>
          <w:rStyle w:val="StyleUnderline"/>
        </w:rPr>
        <w:t>on One Road</w:t>
      </w:r>
      <w:r>
        <w:rPr>
          <w:rStyle w:val="StyleUnderline"/>
        </w:rPr>
        <w:t xml:space="preserve"> </w:t>
      </w:r>
      <w:r>
        <w:t xml:space="preserve">Initiative </w:t>
      </w:r>
      <w:r w:rsidRPr="00DA3C16">
        <w:rPr>
          <w:rStyle w:val="StyleUnderline"/>
        </w:rPr>
        <w:t>through seaports, economic corridors and gas and oil pipelines etc. China</w:t>
      </w:r>
      <w:r>
        <w:rPr>
          <w:rStyle w:val="StyleUnderline"/>
        </w:rPr>
        <w:t xml:space="preserve"> </w:t>
      </w:r>
      <w:r>
        <w:t xml:space="preserve">under the sidelines of the initiative </w:t>
      </w:r>
      <w:r w:rsidRPr="00DA3C16">
        <w:rPr>
          <w:rStyle w:val="StyleUnderline"/>
        </w:rPr>
        <w:t>is financing and constructing free-trade</w:t>
      </w:r>
      <w:r>
        <w:rPr>
          <w:rStyle w:val="StyleUnderline"/>
        </w:rPr>
        <w:t xml:space="preserve"> </w:t>
      </w:r>
      <w:r w:rsidRPr="00DA3C16">
        <w:rPr>
          <w:rStyle w:val="StyleUnderline"/>
        </w:rPr>
        <w:t>economic zones and many energy development projects</w:t>
      </w:r>
      <w:r>
        <w:t xml:space="preserve"> in these countries. </w:t>
      </w:r>
      <w:r w:rsidRPr="00DA3C16">
        <w:rPr>
          <w:rStyle w:val="StyleUnderline"/>
        </w:rPr>
        <w:t>Its</w:t>
      </w:r>
      <w:r>
        <w:rPr>
          <w:rStyle w:val="StyleUnderline"/>
        </w:rPr>
        <w:t xml:space="preserve"> </w:t>
      </w:r>
      <w:r w:rsidRPr="00DA3C16">
        <w:rPr>
          <w:rStyle w:val="StyleUnderline"/>
        </w:rPr>
        <w:t>growing economic</w:t>
      </w:r>
      <w:r>
        <w:t xml:space="preserve"> developments and </w:t>
      </w:r>
      <w:r w:rsidRPr="00DA3C16">
        <w:rPr>
          <w:rStyle w:val="StyleUnderline"/>
        </w:rPr>
        <w:t>influence in these countries</w:t>
      </w:r>
      <w:r>
        <w:t xml:space="preserve"> of Asia, </w:t>
      </w:r>
      <w:r w:rsidRPr="00DA3C16">
        <w:rPr>
          <w:rStyle w:val="Emphasis"/>
        </w:rPr>
        <w:t>resultantly promoting mutual peace, development, cooperation and</w:t>
      </w:r>
      <w:r>
        <w:rPr>
          <w:rStyle w:val="Emphasis"/>
        </w:rPr>
        <w:t xml:space="preserve"> </w:t>
      </w:r>
      <w:r w:rsidRPr="00DA3C16">
        <w:rPr>
          <w:rStyle w:val="Emphasis"/>
        </w:rPr>
        <w:t xml:space="preserve">interdependence </w:t>
      </w:r>
      <w:r w:rsidRPr="00DA3C16">
        <w:rPr>
          <w:rStyle w:val="StyleUnderline"/>
        </w:rPr>
        <w:t>among the countries</w:t>
      </w:r>
      <w:r>
        <w:t xml:space="preserve">. </w:t>
      </w:r>
      <w:r w:rsidRPr="00DA3C16">
        <w:rPr>
          <w:rStyle w:val="StyleUnderline"/>
        </w:rPr>
        <w:t>It is promoting</w:t>
      </w:r>
      <w:r>
        <w:t xml:space="preserve"> </w:t>
      </w:r>
      <w:r w:rsidRPr="00DA3C16">
        <w:rPr>
          <w:rStyle w:val="Emphasis"/>
        </w:rPr>
        <w:t>economic development</w:t>
      </w:r>
      <w:r>
        <w:t xml:space="preserve"> </w:t>
      </w:r>
      <w:r w:rsidRPr="00DA3C16">
        <w:rPr>
          <w:rStyle w:val="StyleUnderline"/>
        </w:rPr>
        <w:t>to</w:t>
      </w:r>
      <w:r>
        <w:rPr>
          <w:rStyle w:val="StyleUnderline"/>
        </w:rPr>
        <w:t xml:space="preserve"> </w:t>
      </w:r>
      <w:r w:rsidRPr="00DA3C16">
        <w:rPr>
          <w:rStyle w:val="StyleUnderline"/>
        </w:rPr>
        <w:t>the poor and developing countries of Asia and empowering them by building their</w:t>
      </w:r>
      <w:r>
        <w:rPr>
          <w:rStyle w:val="StyleUnderline"/>
        </w:rPr>
        <w:t xml:space="preserve"> </w:t>
      </w:r>
      <w:r w:rsidRPr="00DA3C16">
        <w:rPr>
          <w:rStyle w:val="StyleUnderline"/>
        </w:rPr>
        <w:t>economies developed</w:t>
      </w:r>
      <w:r>
        <w:t xml:space="preserve">. Its growing economic influence in the region is posing a great security threat for the influence and interests of U.S., Japan and India. The </w:t>
      </w:r>
      <w:r w:rsidRPr="00DA3C16">
        <w:rPr>
          <w:rStyle w:val="StyleUnderline"/>
        </w:rPr>
        <w:t>policy makers</w:t>
      </w:r>
      <w:r>
        <w:t xml:space="preserve"> and scholars of these countries </w:t>
      </w:r>
      <w:r w:rsidRPr="00DA3C16">
        <w:rPr>
          <w:rStyle w:val="StyleUnderline"/>
        </w:rPr>
        <w:t>say that China is a growing threat</w:t>
      </w:r>
      <w:r>
        <w:rPr>
          <w:rStyle w:val="StyleUnderline"/>
        </w:rPr>
        <w:t xml:space="preserve"> </w:t>
      </w:r>
      <w:r w:rsidRPr="00DA3C16">
        <w:rPr>
          <w:rStyle w:val="StyleUnderline"/>
        </w:rPr>
        <w:t>for their sovereignty and to the world peace.</w:t>
      </w:r>
      <w:r>
        <w:t xml:space="preserve"> In response, China titling these claims as propaganda against its peaceful rise particularly through One Belt and One Road Initiative. The main objective of </w:t>
      </w:r>
      <w:r w:rsidRPr="00DA3C16">
        <w:rPr>
          <w:rStyle w:val="Emphasis"/>
        </w:rPr>
        <w:t>the initiative</w:t>
      </w:r>
      <w:r>
        <w:t xml:space="preserve"> is to establish China as a developed, prosperous and peaceful society. In result, it </w:t>
      </w:r>
      <w:r w:rsidRPr="00DA3C16">
        <w:rPr>
          <w:rStyle w:val="Emphasis"/>
        </w:rPr>
        <w:t>is promoting development</w:t>
      </w:r>
      <w:r>
        <w:rPr>
          <w:rStyle w:val="Emphasis"/>
        </w:rPr>
        <w:t xml:space="preserve"> </w:t>
      </w:r>
      <w:r w:rsidRPr="00DA3C16">
        <w:rPr>
          <w:rStyle w:val="Emphasis"/>
        </w:rPr>
        <w:t>and prosperity to the rest of the world</w:t>
      </w:r>
      <w:r w:rsidRPr="00DA3C16">
        <w:rPr>
          <w:rStyle w:val="StyleUnderline"/>
        </w:rPr>
        <w:t>. It is building a peaceful world of mutual</w:t>
      </w:r>
      <w:r>
        <w:rPr>
          <w:rStyle w:val="StyleUnderline"/>
        </w:rPr>
        <w:t xml:space="preserve"> </w:t>
      </w:r>
      <w:r w:rsidRPr="00DA3C16">
        <w:rPr>
          <w:rStyle w:val="StyleUnderline"/>
        </w:rPr>
        <w:t>cooperation, interdependence and integration.</w:t>
      </w:r>
      <w:r>
        <w:t xml:space="preserve"> </w:t>
      </w:r>
      <w:r w:rsidRPr="00DA3C16">
        <w:rPr>
          <w:rStyle w:val="Emphasis"/>
        </w:rPr>
        <w:t>It is establishing a multipolar world</w:t>
      </w:r>
      <w:r>
        <w:rPr>
          <w:rStyle w:val="Emphasis"/>
        </w:rPr>
        <w:t xml:space="preserve"> </w:t>
      </w:r>
      <w:r w:rsidRPr="00DA3C16">
        <w:rPr>
          <w:rStyle w:val="Emphasis"/>
        </w:rPr>
        <w:t>by promoting development to other countries</w:t>
      </w:r>
      <w:r w:rsidRPr="00DA3C16">
        <w:rPr>
          <w:rStyle w:val="StyleUnderline"/>
        </w:rPr>
        <w:t>. It is engaging the countries in</w:t>
      </w:r>
      <w:r>
        <w:rPr>
          <w:rStyle w:val="StyleUnderline"/>
        </w:rPr>
        <w:t xml:space="preserve"> </w:t>
      </w:r>
      <w:r w:rsidRPr="00DA3C16">
        <w:rPr>
          <w:rStyle w:val="StyleUnderline"/>
        </w:rPr>
        <w:t>mutual cooperation and interdependence. It is building new trends of harmony and</w:t>
      </w:r>
      <w:r>
        <w:rPr>
          <w:rStyle w:val="StyleUnderline"/>
        </w:rPr>
        <w:t xml:space="preserve"> </w:t>
      </w:r>
      <w:r w:rsidRPr="00DA3C16">
        <w:rPr>
          <w:rStyle w:val="StyleUnderline"/>
        </w:rPr>
        <w:t>peace.</w:t>
      </w:r>
    </w:p>
    <w:p w14:paraId="78C13FF0" w14:textId="77777777" w:rsidR="00007707" w:rsidRDefault="00007707" w:rsidP="00007707">
      <w:pPr>
        <w:pStyle w:val="Heading4"/>
      </w:pPr>
      <w:r>
        <w:t xml:space="preserve">OBOR lays the foundation for a peaceful multipolar order – it fosters interdependence, development, and mutual non-aggression. </w:t>
      </w:r>
    </w:p>
    <w:p w14:paraId="28BED85E" w14:textId="77777777" w:rsidR="00007707" w:rsidRPr="002E396C" w:rsidRDefault="00007707" w:rsidP="00007707">
      <w:proofErr w:type="spellStart"/>
      <w:r w:rsidRPr="002E396C">
        <w:rPr>
          <w:rStyle w:val="Style13ptBold"/>
        </w:rPr>
        <w:t>Khattak</w:t>
      </w:r>
      <w:proofErr w:type="spellEnd"/>
      <w:r w:rsidRPr="002E396C">
        <w:rPr>
          <w:rStyle w:val="Style13ptBold"/>
        </w:rPr>
        <w:t xml:space="preserve"> and Khalid 17</w:t>
      </w:r>
      <w:r>
        <w:t xml:space="preserve"> – (</w:t>
      </w:r>
      <w:proofErr w:type="spellStart"/>
      <w:r>
        <w:t>AasiaKhatoon</w:t>
      </w:r>
      <w:proofErr w:type="spellEnd"/>
      <w:r>
        <w:t xml:space="preserve"> </w:t>
      </w:r>
      <w:proofErr w:type="spellStart"/>
      <w:r>
        <w:t>Khattak</w:t>
      </w:r>
      <w:proofErr w:type="spellEnd"/>
      <w:r>
        <w:t xml:space="preserve"> is a PhD Scholar in International Relations &amp; Political Science at the International Islamic University Islamabad.</w:t>
      </w:r>
      <w:r w:rsidRPr="002E396C">
        <w:t xml:space="preserve"> </w:t>
      </w:r>
      <w:proofErr w:type="spellStart"/>
      <w:r>
        <w:t>Iram</w:t>
      </w:r>
      <w:proofErr w:type="spellEnd"/>
      <w:r>
        <w:t xml:space="preserve"> Khalid is a Professor in the </w:t>
      </w:r>
      <w:r w:rsidRPr="002E396C">
        <w:t>Dep</w:t>
      </w:r>
      <w:r>
        <w:t>artment of Political Science at the</w:t>
      </w:r>
      <w:r w:rsidRPr="002E396C">
        <w:t xml:space="preserve"> University of Punjab, Lahore Pakistan.</w:t>
      </w:r>
      <w:r>
        <w:t xml:space="preserve"> “CHINA’S ONE BELT ONE ROAD INITIATIVE: TOWARDS MUTUAL PEACE &amp; DEVELOPMENT,” </w:t>
      </w:r>
      <w:r w:rsidRPr="002E396C">
        <w:t>Journal of Research Society of Pakistan – Vol. 54, No. 1, January-June, 2017</w:t>
      </w:r>
      <w:r>
        <w:t>, ProQuest, p.3-5)//</w:t>
      </w:r>
      <w:proofErr w:type="spellStart"/>
      <w:r>
        <w:t>sy</w:t>
      </w:r>
      <w:proofErr w:type="spellEnd"/>
    </w:p>
    <w:p w14:paraId="3C7F637E" w14:textId="77777777" w:rsidR="00007707" w:rsidRPr="00007707" w:rsidRDefault="00007707" w:rsidP="00007707">
      <w:pPr>
        <w:rPr>
          <w:sz w:val="16"/>
        </w:rPr>
      </w:pPr>
      <w:r w:rsidRPr="003D504C">
        <w:rPr>
          <w:rStyle w:val="StyleUnderline"/>
        </w:rPr>
        <w:t>The entire structure of</w:t>
      </w:r>
      <w:r w:rsidRPr="00007707">
        <w:rPr>
          <w:sz w:val="16"/>
        </w:rPr>
        <w:t xml:space="preserve"> the </w:t>
      </w:r>
      <w:r w:rsidRPr="003D504C">
        <w:rPr>
          <w:rStyle w:val="StyleUnderline"/>
        </w:rPr>
        <w:t>O</w:t>
      </w:r>
      <w:r w:rsidRPr="00007707">
        <w:rPr>
          <w:sz w:val="16"/>
        </w:rPr>
        <w:t xml:space="preserve">ne Belt and </w:t>
      </w:r>
      <w:r w:rsidRPr="00DA3C16">
        <w:rPr>
          <w:rStyle w:val="StyleUnderline"/>
        </w:rPr>
        <w:t>O</w:t>
      </w:r>
      <w:r w:rsidRPr="00007707">
        <w:rPr>
          <w:sz w:val="16"/>
        </w:rPr>
        <w:t xml:space="preserve">ne </w:t>
      </w:r>
      <w:r w:rsidRPr="00DA3C16">
        <w:rPr>
          <w:rStyle w:val="StyleUnderline"/>
        </w:rPr>
        <w:t>R</w:t>
      </w:r>
      <w:r w:rsidRPr="00007707">
        <w:rPr>
          <w:sz w:val="16"/>
        </w:rPr>
        <w:t xml:space="preserve">oad Initiative </w:t>
      </w:r>
      <w:r w:rsidRPr="00DA3C16">
        <w:rPr>
          <w:rStyle w:val="StyleUnderline"/>
        </w:rPr>
        <w:t>is constructed of</w:t>
      </w:r>
      <w:r>
        <w:rPr>
          <w:rStyle w:val="StyleUnderline"/>
        </w:rPr>
        <w:t xml:space="preserve"> </w:t>
      </w:r>
      <w:r w:rsidRPr="00DA3C16">
        <w:rPr>
          <w:rStyle w:val="StyleUnderline"/>
        </w:rPr>
        <w:t xml:space="preserve">seaports, roads, railways, bridges, canals, gas and oil pipelines, dry-ports, </w:t>
      </w:r>
      <w:proofErr w:type="spellStart"/>
      <w:r w:rsidRPr="00DA3C16">
        <w:rPr>
          <w:rStyle w:val="StyleUnderline"/>
        </w:rPr>
        <w:t>freetrade</w:t>
      </w:r>
      <w:proofErr w:type="spellEnd"/>
      <w:r>
        <w:rPr>
          <w:rStyle w:val="StyleUnderline"/>
        </w:rPr>
        <w:t xml:space="preserve"> </w:t>
      </w:r>
      <w:r w:rsidRPr="00DA3C16">
        <w:rPr>
          <w:rStyle w:val="StyleUnderline"/>
        </w:rPr>
        <w:t>economic and industrial zones etc.</w:t>
      </w:r>
      <w:r w:rsidRPr="00007707">
        <w:rPr>
          <w:sz w:val="16"/>
        </w:rPr>
        <w:t xml:space="preserve"> The initiative is an extensive and broader economic interconnectivity project that interconnects far-distance regions of Asia, the Central-Asia, the Middle-East and Europe with each other through seaports, economic corridors and land-routes. China is promoting economic development particularly to the developing countries of Asia and African region. It is building a peaceful world of mutual cooperation and interdependence. </w:t>
      </w:r>
      <w:r w:rsidRPr="00DA3C16">
        <w:rPr>
          <w:rStyle w:val="Emphasis"/>
        </w:rPr>
        <w:t>It is changing the</w:t>
      </w:r>
      <w:r>
        <w:rPr>
          <w:rStyle w:val="Emphasis"/>
        </w:rPr>
        <w:t xml:space="preserve"> </w:t>
      </w:r>
      <w:r w:rsidRPr="00DA3C16">
        <w:rPr>
          <w:rStyle w:val="Emphasis"/>
        </w:rPr>
        <w:t>current trends of power-influence and disorder with the trends of mutual peace</w:t>
      </w:r>
      <w:r w:rsidRPr="00007707">
        <w:rPr>
          <w:sz w:val="16"/>
        </w:rPr>
        <w:t xml:space="preserve">, </w:t>
      </w:r>
      <w:r w:rsidRPr="00DA3C16">
        <w:rPr>
          <w:rStyle w:val="Emphasis"/>
        </w:rPr>
        <w:t>integration and economic development</w:t>
      </w:r>
      <w:r w:rsidRPr="00007707">
        <w:rPr>
          <w:sz w:val="16"/>
        </w:rPr>
        <w:t xml:space="preserve">. </w:t>
      </w:r>
      <w:r w:rsidRPr="00DA3C16">
        <w:rPr>
          <w:rStyle w:val="StyleUnderline"/>
        </w:rPr>
        <w:t>This initiative is open for participation of</w:t>
      </w:r>
      <w:r>
        <w:rPr>
          <w:rStyle w:val="StyleUnderline"/>
        </w:rPr>
        <w:t xml:space="preserve"> </w:t>
      </w:r>
      <w:r w:rsidRPr="00DA3C16">
        <w:rPr>
          <w:rStyle w:val="StyleUnderline"/>
        </w:rPr>
        <w:t>states, state actors, non-state actors and individuals</w:t>
      </w:r>
      <w:r w:rsidRPr="00007707">
        <w:rPr>
          <w:sz w:val="16"/>
        </w:rPr>
        <w:t xml:space="preserve"> (Ministry of Foreign Affairs China, 2015; China Business Daily, 2015). In 2015, more than 70 countries and organizations has expressed their support and willingness to join One Belt and One Road Initiative. Only 34 countries and organizations has signed agreements with China on development of the initiative. The broadness of this initiative is increasing rapidly. The countries priorities are now focusing towards economic development and social prosperity. </w:t>
      </w:r>
      <w:r w:rsidRPr="00DA3C16">
        <w:rPr>
          <w:rStyle w:val="Emphasis"/>
        </w:rPr>
        <w:t>China’s plays</w:t>
      </w:r>
      <w:r>
        <w:rPr>
          <w:rStyle w:val="Emphasis"/>
        </w:rPr>
        <w:t xml:space="preserve"> </w:t>
      </w:r>
      <w:r w:rsidRPr="00DA3C16">
        <w:rPr>
          <w:rStyle w:val="Emphasis"/>
        </w:rPr>
        <w:t>a significant role in empowering these countries and in building a multipolar world</w:t>
      </w:r>
      <w:r>
        <w:rPr>
          <w:rStyle w:val="Emphasis"/>
        </w:rPr>
        <w:t xml:space="preserve"> </w:t>
      </w:r>
      <w:r w:rsidRPr="00DA3C16">
        <w:rPr>
          <w:rStyle w:val="Emphasis"/>
        </w:rPr>
        <w:t xml:space="preserve">of mutual interdependence </w:t>
      </w:r>
      <w:r w:rsidRPr="00007707">
        <w:rPr>
          <w:sz w:val="16"/>
        </w:rPr>
        <w:t>(</w:t>
      </w:r>
      <w:proofErr w:type="spellStart"/>
      <w:r w:rsidRPr="00007707">
        <w:rPr>
          <w:sz w:val="16"/>
        </w:rPr>
        <w:t>Shaohui</w:t>
      </w:r>
      <w:proofErr w:type="spellEnd"/>
      <w:r w:rsidRPr="00007707">
        <w:rPr>
          <w:sz w:val="16"/>
        </w:rPr>
        <w:t xml:space="preserve">, 2016). </w:t>
      </w:r>
      <w:r w:rsidRPr="00DA3C16">
        <w:rPr>
          <w:rStyle w:val="StyleUnderline"/>
        </w:rPr>
        <w:t>China is empowering the Asian countries by providing them financial, technical</w:t>
      </w:r>
      <w:r>
        <w:rPr>
          <w:rStyle w:val="StyleUnderline"/>
        </w:rPr>
        <w:t xml:space="preserve"> </w:t>
      </w:r>
      <w:r w:rsidRPr="00DA3C16">
        <w:rPr>
          <w:rStyle w:val="StyleUnderline"/>
        </w:rPr>
        <w:t>and tech</w:t>
      </w:r>
      <w:r w:rsidRPr="00007707">
        <w:rPr>
          <w:sz w:val="16"/>
        </w:rPr>
        <w:t xml:space="preserve">nological </w:t>
      </w:r>
      <w:r w:rsidRPr="00DA3C16">
        <w:rPr>
          <w:rStyle w:val="StyleUnderline"/>
        </w:rPr>
        <w:t>assistance in the development of heavy infrastructures and</w:t>
      </w:r>
      <w:r w:rsidRPr="00007707">
        <w:rPr>
          <w:sz w:val="16"/>
        </w:rPr>
        <w:t xml:space="preserve"> other </w:t>
      </w:r>
      <w:r w:rsidRPr="00DA3C16">
        <w:rPr>
          <w:rStyle w:val="StyleUnderline"/>
        </w:rPr>
        <w:t xml:space="preserve">energy </w:t>
      </w:r>
      <w:r w:rsidRPr="00007707">
        <w:rPr>
          <w:sz w:val="16"/>
        </w:rPr>
        <w:t xml:space="preserve">development </w:t>
      </w:r>
      <w:r w:rsidRPr="00DA3C16">
        <w:rPr>
          <w:rStyle w:val="StyleUnderline"/>
        </w:rPr>
        <w:t>projects</w:t>
      </w:r>
      <w:r w:rsidRPr="00007707">
        <w:rPr>
          <w:sz w:val="16"/>
        </w:rPr>
        <w:t xml:space="preserve"> includes seaports, economic corridors, roads, railways, bridges, gas and oil pipelines, education institutions, industries, and </w:t>
      </w:r>
      <w:proofErr w:type="spellStart"/>
      <w:r w:rsidRPr="00007707">
        <w:rPr>
          <w:sz w:val="16"/>
        </w:rPr>
        <w:t>freetrade</w:t>
      </w:r>
      <w:proofErr w:type="spellEnd"/>
      <w:r w:rsidRPr="00007707">
        <w:rPr>
          <w:sz w:val="16"/>
        </w:rPr>
        <w:t xml:space="preserve"> economic zones etc. It is establishing these developments in countries includes Brunei, Cambodia, Myanmar, Bangladesh, Nepal, Sri-Lanka, Maldives, India, Pakistan and the rest of the countries of other regions. In result, it is expanding its trade market along with developing the economies of other countries. </w:t>
      </w:r>
      <w:r w:rsidRPr="00DA3C16">
        <w:rPr>
          <w:rStyle w:val="StyleUnderline"/>
        </w:rPr>
        <w:t>It is integrating the world in global trends of mutual peace and</w:t>
      </w:r>
      <w:r>
        <w:rPr>
          <w:rStyle w:val="StyleUnderline"/>
        </w:rPr>
        <w:t xml:space="preserve"> </w:t>
      </w:r>
      <w:r w:rsidRPr="00DA3C16">
        <w:rPr>
          <w:rStyle w:val="StyleUnderline"/>
        </w:rPr>
        <w:t>interdependence. It is establishing a new zone of economic power</w:t>
      </w:r>
      <w:r w:rsidRPr="00007707">
        <w:rPr>
          <w:sz w:val="16"/>
        </w:rPr>
        <w:t xml:space="preserve"> particularly in poor and developing countries of Asia. It is reducing the developing gap of North and South. </w:t>
      </w:r>
      <w:r w:rsidRPr="00DA3C16">
        <w:rPr>
          <w:rStyle w:val="StyleUnderline"/>
        </w:rPr>
        <w:t>It is building a balanced world of mutual cooperation</w:t>
      </w:r>
      <w:r w:rsidRPr="00007707">
        <w:rPr>
          <w:sz w:val="16"/>
        </w:rPr>
        <w:t xml:space="preserve"> (</w:t>
      </w:r>
      <w:proofErr w:type="spellStart"/>
      <w:r w:rsidRPr="00007707">
        <w:rPr>
          <w:sz w:val="16"/>
        </w:rPr>
        <w:t>Huaxia</w:t>
      </w:r>
      <w:proofErr w:type="spellEnd"/>
      <w:r w:rsidRPr="00007707">
        <w:rPr>
          <w:sz w:val="16"/>
        </w:rPr>
        <w:t xml:space="preserve">, 2015; China Daily News, 2015). Under One Belt and One Road Initiative, in 2015 </w:t>
      </w:r>
      <w:r w:rsidRPr="00DA3C16">
        <w:rPr>
          <w:rStyle w:val="StyleUnderline"/>
        </w:rPr>
        <w:t>China has established</w:t>
      </w:r>
      <w:r w:rsidRPr="00007707">
        <w:rPr>
          <w:sz w:val="16"/>
        </w:rPr>
        <w:t xml:space="preserve"> two major financial institutions in Asian region namely the Asian Infrastructure Investment Bank (</w:t>
      </w:r>
      <w:r w:rsidRPr="00DA3C16">
        <w:rPr>
          <w:rStyle w:val="StyleUnderline"/>
        </w:rPr>
        <w:t>AIIB</w:t>
      </w:r>
      <w:r w:rsidRPr="00007707">
        <w:rPr>
          <w:sz w:val="16"/>
        </w:rPr>
        <w:t xml:space="preserve">) </w:t>
      </w:r>
      <w:r w:rsidRPr="00DA3C16">
        <w:rPr>
          <w:rStyle w:val="StyleUnderline"/>
        </w:rPr>
        <w:t>and the New Silk Road Fund</w:t>
      </w:r>
      <w:r w:rsidRPr="00007707">
        <w:rPr>
          <w:sz w:val="16"/>
        </w:rPr>
        <w:t xml:space="preserve"> in order t</w:t>
      </w:r>
      <w:r w:rsidRPr="00DA3C16">
        <w:rPr>
          <w:rStyle w:val="StyleUnderline"/>
        </w:rPr>
        <w:t>o provide financial assistance</w:t>
      </w:r>
      <w:r>
        <w:rPr>
          <w:rStyle w:val="StyleUnderline"/>
        </w:rPr>
        <w:t xml:space="preserve"> </w:t>
      </w:r>
      <w:r w:rsidRPr="00DA3C16">
        <w:rPr>
          <w:rStyle w:val="StyleUnderline"/>
        </w:rPr>
        <w:t>to the countries for the development of infrastructures</w:t>
      </w:r>
      <w:r w:rsidRPr="00007707">
        <w:rPr>
          <w:sz w:val="16"/>
        </w:rPr>
        <w:t xml:space="preserve"> of seaports and of other development projects. These institutions are fully operated now. The member countries are financing these banks by providing funds to it for common development of the countries. In 2015, China has pledged to give $ 40 billion dollars as fund to New Silk Road Fund that facilitates the developing countries in construction of heavy development projects in the rest of the world (</w:t>
      </w:r>
      <w:proofErr w:type="spellStart"/>
      <w:r w:rsidRPr="00007707">
        <w:rPr>
          <w:sz w:val="16"/>
        </w:rPr>
        <w:t>Vr</w:t>
      </w:r>
      <w:proofErr w:type="spellEnd"/>
      <w:r w:rsidRPr="00007707">
        <w:rPr>
          <w:sz w:val="16"/>
        </w:rPr>
        <w:t xml:space="preserve">, 2015). In One Belt and One Road Initiative, among the countries the mutual trade, social development, cooperation and interdependence is increasing. </w:t>
      </w:r>
      <w:r w:rsidRPr="00DA3C16">
        <w:rPr>
          <w:rStyle w:val="StyleUnderline"/>
        </w:rPr>
        <w:t>China is promoting</w:t>
      </w:r>
      <w:r>
        <w:rPr>
          <w:rStyle w:val="StyleUnderline"/>
        </w:rPr>
        <w:t xml:space="preserve"> </w:t>
      </w:r>
      <w:r w:rsidRPr="00DA3C16">
        <w:rPr>
          <w:rStyle w:val="StyleUnderline"/>
        </w:rPr>
        <w:t>extensive mutual trade, development benefits and cooperation throughout the</w:t>
      </w:r>
      <w:r>
        <w:rPr>
          <w:rStyle w:val="StyleUnderline"/>
        </w:rPr>
        <w:t xml:space="preserve"> </w:t>
      </w:r>
      <w:r w:rsidRPr="00DA3C16">
        <w:rPr>
          <w:rStyle w:val="StyleUnderline"/>
        </w:rPr>
        <w:t>regions.</w:t>
      </w:r>
      <w:r w:rsidRPr="00007707">
        <w:rPr>
          <w:sz w:val="16"/>
        </w:rPr>
        <w:t xml:space="preserve"> It is expanding industrial, trade and technological capacity of the countries. It has signed agreements with 20 countries on development of industrialization capacity (</w:t>
      </w:r>
      <w:proofErr w:type="spellStart"/>
      <w:r w:rsidRPr="00007707">
        <w:rPr>
          <w:sz w:val="16"/>
        </w:rPr>
        <w:t>Xinhuanet</w:t>
      </w:r>
      <w:proofErr w:type="spellEnd"/>
      <w:r w:rsidRPr="00007707">
        <w:rPr>
          <w:sz w:val="16"/>
        </w:rPr>
        <w:t xml:space="preserve"> Newspaper, 2016; </w:t>
      </w:r>
      <w:proofErr w:type="spellStart"/>
      <w:r w:rsidRPr="00007707">
        <w:rPr>
          <w:sz w:val="16"/>
        </w:rPr>
        <w:t>Xinhuanet</w:t>
      </w:r>
      <w:proofErr w:type="spellEnd"/>
      <w:r w:rsidRPr="00007707">
        <w:rPr>
          <w:sz w:val="16"/>
        </w:rPr>
        <w:t xml:space="preserve"> News, 2016). Under the initiative, </w:t>
      </w:r>
      <w:r w:rsidRPr="00DA3C16">
        <w:rPr>
          <w:rStyle w:val="StyleUnderline"/>
        </w:rPr>
        <w:t>China’s trade with other countries has reached to above 1</w:t>
      </w:r>
      <w:r>
        <w:rPr>
          <w:rStyle w:val="StyleUnderline"/>
        </w:rPr>
        <w:t xml:space="preserve"> </w:t>
      </w:r>
      <w:r w:rsidRPr="00DA3C16">
        <w:rPr>
          <w:rStyle w:val="StyleUnderline"/>
        </w:rPr>
        <w:t>trillion US dollars</w:t>
      </w:r>
      <w:r w:rsidRPr="00007707">
        <w:rPr>
          <w:sz w:val="16"/>
        </w:rPr>
        <w:t xml:space="preserve">. Its direct investment in 49 countries has reached to 15 billion dollars with annual growth of 18 percent. These countries investment in China has surpassed to 8.2 billion dollars that constitutes 25 percent. China has signed agreements with 20 countries to increase the production capacity of the countries in various fields. It has in joint cooperation with these countries has set-up 46 overseas economic cooperation zones in 17 countries. </w:t>
      </w:r>
      <w:r w:rsidRPr="00DA3C16">
        <w:rPr>
          <w:rStyle w:val="StyleUnderline"/>
        </w:rPr>
        <w:t>Its investment</w:t>
      </w:r>
      <w:r>
        <w:rPr>
          <w:rStyle w:val="StyleUnderline"/>
        </w:rPr>
        <w:t xml:space="preserve"> </w:t>
      </w:r>
      <w:r w:rsidRPr="00DA3C16">
        <w:rPr>
          <w:rStyle w:val="StyleUnderline"/>
        </w:rPr>
        <w:t>in these projects has reached to above 14 billion dollars that has created job</w:t>
      </w:r>
      <w:r>
        <w:rPr>
          <w:rStyle w:val="StyleUnderline"/>
        </w:rPr>
        <w:t xml:space="preserve"> </w:t>
      </w:r>
      <w:r w:rsidRPr="00DA3C16">
        <w:rPr>
          <w:rStyle w:val="StyleUnderline"/>
        </w:rPr>
        <w:t>opportunities for 60,000 locals</w:t>
      </w:r>
      <w:r w:rsidRPr="00007707">
        <w:rPr>
          <w:sz w:val="16"/>
        </w:rPr>
        <w:t xml:space="preserve"> (</w:t>
      </w:r>
      <w:proofErr w:type="spellStart"/>
      <w:r w:rsidRPr="00007707">
        <w:rPr>
          <w:sz w:val="16"/>
        </w:rPr>
        <w:t>Shaohui</w:t>
      </w:r>
      <w:proofErr w:type="spellEnd"/>
      <w:r w:rsidRPr="00007707">
        <w:rPr>
          <w:sz w:val="16"/>
        </w:rPr>
        <w:t xml:space="preserve">, 2016; </w:t>
      </w:r>
      <w:proofErr w:type="spellStart"/>
      <w:r w:rsidRPr="00007707">
        <w:rPr>
          <w:sz w:val="16"/>
        </w:rPr>
        <w:t>Huaxia</w:t>
      </w:r>
      <w:proofErr w:type="spellEnd"/>
      <w:r w:rsidRPr="00007707">
        <w:rPr>
          <w:sz w:val="16"/>
        </w:rPr>
        <w:t xml:space="preserve">, 2015). </w:t>
      </w:r>
      <w:r w:rsidRPr="00DA3C16">
        <w:rPr>
          <w:rStyle w:val="StyleUnderline"/>
        </w:rPr>
        <w:t>China is moving to establish a free-trade agreement throughout One Belt and One</w:t>
      </w:r>
      <w:r>
        <w:rPr>
          <w:rStyle w:val="StyleUnderline"/>
        </w:rPr>
        <w:t xml:space="preserve"> </w:t>
      </w:r>
      <w:r w:rsidRPr="00DA3C16">
        <w:rPr>
          <w:rStyle w:val="StyleUnderline"/>
        </w:rPr>
        <w:t>Road</w:t>
      </w:r>
      <w:r w:rsidRPr="00007707">
        <w:rPr>
          <w:sz w:val="16"/>
        </w:rPr>
        <w:t xml:space="preserve"> initiative that covers 65 countries across Asia, the Central-Asia, the Middle- East, Africa and Europe. The initiative covers 4.4 billion population with 4 percent world GDP. It is promoting free-trade from country to country that integrating and strengthening the economic development of the rest of the world. China is expanding its trade volume and foreign investment that in result removing poverty, unemployment from Chinese society and in other countries and making it peaceful and prosperous (</w:t>
      </w:r>
      <w:proofErr w:type="spellStart"/>
      <w:r w:rsidRPr="00007707">
        <w:rPr>
          <w:sz w:val="16"/>
        </w:rPr>
        <w:t>Kanthadai</w:t>
      </w:r>
      <w:proofErr w:type="spellEnd"/>
      <w:r w:rsidRPr="00007707">
        <w:rPr>
          <w:sz w:val="16"/>
        </w:rPr>
        <w:t xml:space="preserve">, 2016). </w:t>
      </w:r>
      <w:r w:rsidRPr="00DA3C16">
        <w:rPr>
          <w:rStyle w:val="Emphasis"/>
        </w:rPr>
        <w:t>China is building a peaceful, cooperative and interdependent world that works</w:t>
      </w:r>
      <w:r>
        <w:rPr>
          <w:rStyle w:val="Emphasis"/>
        </w:rPr>
        <w:t xml:space="preserve"> </w:t>
      </w:r>
      <w:r w:rsidRPr="00DA3C16">
        <w:rPr>
          <w:rStyle w:val="Emphasis"/>
        </w:rPr>
        <w:t>without power influence and discrimination</w:t>
      </w:r>
      <w:r w:rsidRPr="00007707">
        <w:rPr>
          <w:sz w:val="16"/>
        </w:rPr>
        <w:t xml:space="preserve">. </w:t>
      </w:r>
      <w:r w:rsidRPr="00DA3C16">
        <w:rPr>
          <w:rStyle w:val="StyleUnderline"/>
        </w:rPr>
        <w:t>It has laid foundations of One Belt</w:t>
      </w:r>
      <w:r>
        <w:rPr>
          <w:rStyle w:val="StyleUnderline"/>
        </w:rPr>
        <w:t xml:space="preserve"> </w:t>
      </w:r>
      <w:r w:rsidRPr="00DA3C16">
        <w:rPr>
          <w:rStyle w:val="StyleUnderline"/>
        </w:rPr>
        <w:t>and One Road Initiative on five principles of</w:t>
      </w:r>
      <w:r w:rsidRPr="00007707">
        <w:rPr>
          <w:sz w:val="16"/>
        </w:rPr>
        <w:t xml:space="preserve"> peaceful co-existence includes </w:t>
      </w:r>
      <w:r w:rsidRPr="00DA3C16">
        <w:rPr>
          <w:rStyle w:val="Emphasis"/>
        </w:rPr>
        <w:t>mutual respect for each other sovereignty, territorial integrity, mutual non- aggression, mutual non-interference in each other internal matters, equality,</w:t>
      </w:r>
      <w:r>
        <w:rPr>
          <w:rStyle w:val="Emphasis"/>
        </w:rPr>
        <w:t xml:space="preserve"> </w:t>
      </w:r>
      <w:r w:rsidRPr="00DA3C16">
        <w:rPr>
          <w:rStyle w:val="Emphasis"/>
        </w:rPr>
        <w:t>mutual benefit and peaceful co-existence.</w:t>
      </w:r>
      <w:r w:rsidRPr="00007707">
        <w:rPr>
          <w:sz w:val="16"/>
        </w:rPr>
        <w:t xml:space="preserve"> The initiative is promoting mutual benefit, cooperation and interests. It is establishing a peaceful world of mutual cooperation (English CN, 2015).</w:t>
      </w:r>
    </w:p>
    <w:p w14:paraId="31307437" w14:textId="77777777" w:rsidR="00007707" w:rsidRPr="00007707" w:rsidRDefault="00007707" w:rsidP="00007707"/>
    <w:p w14:paraId="147FC610" w14:textId="0402F900" w:rsidR="00007707" w:rsidRDefault="00136C1A" w:rsidP="00007707">
      <w:pPr>
        <w:pStyle w:val="Heading1"/>
      </w:pPr>
      <w:r>
        <w:t>AT Hegemony Bad</w:t>
      </w:r>
    </w:p>
    <w:p w14:paraId="539B690D" w14:textId="6B180B8B" w:rsidR="00007707" w:rsidRDefault="00007707" w:rsidP="00007707">
      <w:pPr>
        <w:pStyle w:val="Heading2"/>
      </w:pPr>
      <w:r>
        <w:t>Sustainable</w:t>
      </w:r>
    </w:p>
    <w:p w14:paraId="6407B161" w14:textId="4095130E" w:rsidR="00007707" w:rsidRDefault="00007707" w:rsidP="00007707">
      <w:pPr>
        <w:pStyle w:val="Heading3"/>
      </w:pPr>
      <w:r>
        <w:t>Dollar Hegemony</w:t>
      </w:r>
    </w:p>
    <w:p w14:paraId="1943E345" w14:textId="77777777" w:rsidR="00007707" w:rsidRDefault="00007707" w:rsidP="00007707">
      <w:pPr>
        <w:pStyle w:val="Heading4"/>
      </w:pPr>
      <w:r>
        <w:t xml:space="preserve">It’s sustainable – </w:t>
      </w:r>
      <w:r w:rsidRPr="007B113F">
        <w:rPr>
          <w:u w:val="single"/>
        </w:rPr>
        <w:t>monetary hegemony</w:t>
      </w:r>
      <w:r>
        <w:t xml:space="preserve"> subsets their offense, it controls military advantages </w:t>
      </w:r>
      <w:r w:rsidRPr="007B113F">
        <w:rPr>
          <w:u w:val="single"/>
        </w:rPr>
        <w:t>despite Trump</w:t>
      </w:r>
      <w:r>
        <w:t xml:space="preserve">. </w:t>
      </w:r>
    </w:p>
    <w:p w14:paraId="5C729E9D" w14:textId="77777777" w:rsidR="00007707" w:rsidRPr="007B113F" w:rsidRDefault="00007707" w:rsidP="00007707">
      <w:r w:rsidRPr="007B113F">
        <w:rPr>
          <w:rStyle w:val="Style13ptBold"/>
        </w:rPr>
        <w:t>Stokes 18 –</w:t>
      </w:r>
      <w:r>
        <w:t xml:space="preserve"> </w:t>
      </w:r>
      <w:r w:rsidRPr="007B113F">
        <w:t>Doug Stokes is a Professor in International Security and Strategy in the Department of Politics at the University of Exeter</w:t>
      </w:r>
      <w:r>
        <w:t>.</w:t>
      </w:r>
      <w:r w:rsidRPr="007B113F">
        <w:t xml:space="preserve"> </w:t>
      </w:r>
      <w:r>
        <w:t>“Trump, American hegemony and the future of the liberal international order” Published in 2018. Accessed 7/7/18. (</w:t>
      </w:r>
      <w:hyperlink r:id="rId25" w:history="1">
        <w:r w:rsidRPr="002C0272">
          <w:rPr>
            <w:rStyle w:val="Hyperlink"/>
          </w:rPr>
          <w:t>https://www.chathamhouse.org/sites/default/files/images/ia/INTA94_1_8_238_Stokes.pdf</w:t>
        </w:r>
      </w:hyperlink>
      <w:r>
        <w:t>; EG)</w:t>
      </w:r>
    </w:p>
    <w:p w14:paraId="343BD0FE" w14:textId="77777777" w:rsidR="00007707" w:rsidRDefault="00007707" w:rsidP="00007707">
      <w:pPr>
        <w:rPr>
          <w:rStyle w:val="Emphasis"/>
        </w:rPr>
      </w:pPr>
      <w:r>
        <w:t xml:space="preserve">As the protector of an open, integrated international market, the American state can claim special privileges to enable it to </w:t>
      </w:r>
      <w:r w:rsidRPr="007B113F">
        <w:t xml:space="preserve">preserve the zone effectively, and there are a number of areas where being the system maker gives the US huge positional advantages. </w:t>
      </w:r>
      <w:r w:rsidRPr="007B113F">
        <w:rPr>
          <w:rStyle w:val="StyleUnderline"/>
        </w:rPr>
        <w:t xml:space="preserve">The first such area we should note here is its ‘dollar hegemony’, whereby the greenback acts as the world’s default global currency: this, most notably, allows it to run progressively larger current account deficits without having to worry about foreign exchange reserves. This makes the US Federal Reserve the world’s de facto central bank, giving it the luxury of unilaterally setting borrowing costs for the rest of the global economy. It is this form of dollar hegemony, and the ‘exorbitant privilege’ it affords the American state,28 that has helped inform a range of scholarship on American economic decline, especially in relation to a rising China and the potential internationalization of the renminbi and the associated challenge to US monetary regimes. </w:t>
      </w:r>
      <w:r w:rsidRPr="007B113F">
        <w:rPr>
          <w:rStyle w:val="StyleUnderline"/>
          <w:u w:val="none"/>
        </w:rPr>
        <w:t>According</w:t>
      </w:r>
      <w:r>
        <w:t xml:space="preserve"> to this ‘declinist’ narrative, if the dollar loses its international reserve currency status other aspects of US hegemony, most notably its global military primacy, will begin to crumble as other currencies vie for international monetary leadership.29 In short, the ‘dollar’s reserve currency role is central to America’s geopolitical preeminence and if it loses that status US hegemony will be literally unaffordable’.30 </w:t>
      </w:r>
      <w:r w:rsidRPr="007B113F">
        <w:rPr>
          <w:rStyle w:val="StyleUnderline"/>
        </w:rPr>
        <w:t>However, not only does this ‘renminbi revisionism’ ignore the ways in which US military primacy in east Asia helps bolster its monetary power (see below); it is not borne out by the hard data. According to the most recently available data from the Bank of International Settlements in its 2016 triennial survey, the dollar accounted for 88 per cent of all over-the-counter trades in foreign exchange markets in 2016.</w:t>
      </w:r>
      <w:r>
        <w:t xml:space="preserve"> The renminbi accounted for just 4 per cent.31 This is a huge disparity and hardly supports the idea of an imminent end to dollar hegemony. Dollar hegemony also has profound geopolitical implications. </w:t>
      </w:r>
      <w:r w:rsidRPr="007B113F">
        <w:rPr>
          <w:u w:val="single"/>
        </w:rPr>
        <w:t>Specifically, the United States can fund its overseas military operations with freshly printed dollars largely at will. Between 2003 and 2008, for example, the ‘largest airborne transfer of currency in the history of the world’ saw the Federal Reserve print and ship US$40 billion in cash to Iraq to help finance the war. In just ‘the first two years, the shipments included more than 281 million individual bills weighing a total of 363 tons’.32 Dollar dominance has thus ensured that imports, debts and overseas military–political operations could all be paid for with greenbacks produced by the American state, which at the same time could gear its domestic macroeconomic management exclusively to conditions within the United States without any significant external constraint</w:t>
      </w:r>
      <w:r>
        <w:t xml:space="preserve">. More interestingly, dollar liquidity means that investors continue to use US monetary regimes even in the context of major global economic instability. </w:t>
      </w:r>
      <w:r w:rsidRPr="007B113F">
        <w:rPr>
          <w:u w:val="single"/>
        </w:rPr>
        <w:t xml:space="preserve">For example, during the global financial crisis of 2008, not only did we not see a flight from US financial and monetary regimes, we actually saw the reverse: a global flight of capital into US debt markets, to the extent that in some instances US Treasury bonds had negative interest rates.33 In </w:t>
      </w:r>
      <w:r w:rsidRPr="007B113F">
        <w:rPr>
          <w:rStyle w:val="Emphasis"/>
        </w:rPr>
        <w:t>short, dollar hegemony and its privileges allow the US to externalize major crises through its unilateral capacity to alter its interest rates, to force other states to adjust accordingly, and to fund geopolitical hegemony on the cheap.</w:t>
      </w:r>
    </w:p>
    <w:p w14:paraId="3208DE46" w14:textId="70864773" w:rsidR="00007707" w:rsidRDefault="00007707" w:rsidP="00007707">
      <w:pPr>
        <w:pStyle w:val="Heading3"/>
      </w:pPr>
      <w:r>
        <w:t>AT Trump</w:t>
      </w:r>
    </w:p>
    <w:p w14:paraId="6669C145" w14:textId="77777777" w:rsidR="00007707" w:rsidRPr="00C27B41" w:rsidRDefault="00007707" w:rsidP="00007707">
      <w:pPr>
        <w:pStyle w:val="Heading4"/>
      </w:pPr>
      <w:r w:rsidRPr="00C27B41">
        <w:t xml:space="preserve">Political elites and congress </w:t>
      </w:r>
      <w:r w:rsidRPr="00C27B41">
        <w:rPr>
          <w:u w:val="single"/>
        </w:rPr>
        <w:t>check</w:t>
      </w:r>
      <w:r w:rsidRPr="00C27B41">
        <w:t xml:space="preserve"> Trump’s lack of leadership – </w:t>
      </w:r>
      <w:r w:rsidRPr="00C27B41">
        <w:rPr>
          <w:u w:val="single"/>
        </w:rPr>
        <w:t>1970s</w:t>
      </w:r>
      <w:r w:rsidRPr="00C27B41">
        <w:t xml:space="preserve"> historical comparison proves Trump is </w:t>
      </w:r>
      <w:r w:rsidRPr="00C27B41">
        <w:rPr>
          <w:u w:val="single"/>
        </w:rPr>
        <w:t>no match</w:t>
      </w:r>
      <w:r w:rsidRPr="00C27B41">
        <w:t xml:space="preserve"> for US Hegemony.</w:t>
      </w:r>
    </w:p>
    <w:p w14:paraId="0228704D" w14:textId="77777777" w:rsidR="00007707" w:rsidRPr="007B113F" w:rsidRDefault="00007707" w:rsidP="00007707">
      <w:r w:rsidRPr="007B113F">
        <w:rPr>
          <w:rStyle w:val="Style13ptBold"/>
        </w:rPr>
        <w:t xml:space="preserve">Brands &amp; </w:t>
      </w:r>
      <w:proofErr w:type="spellStart"/>
      <w:r w:rsidRPr="007B113F">
        <w:rPr>
          <w:rStyle w:val="Style13ptBold"/>
        </w:rPr>
        <w:t>Edel</w:t>
      </w:r>
      <w:proofErr w:type="spellEnd"/>
      <w:r w:rsidRPr="007B113F">
        <w:rPr>
          <w:rStyle w:val="Style13ptBold"/>
        </w:rPr>
        <w:t xml:space="preserve"> 17 –</w:t>
      </w:r>
      <w:r>
        <w:t xml:space="preserve"> </w:t>
      </w:r>
      <w:r w:rsidRPr="007B113F">
        <w:t xml:space="preserve">Hal Brands is the Henry A. Kissinger distinguished professor of global affairs at Johns Hopkins University’s School of Advanced International Studies. Charles </w:t>
      </w:r>
      <w:proofErr w:type="spellStart"/>
      <w:r w:rsidRPr="007B113F">
        <w:t>Edel</w:t>
      </w:r>
      <w:proofErr w:type="spellEnd"/>
      <w:r w:rsidRPr="007B113F">
        <w:t xml:space="preserve"> is an associate professor of strategy and policy at the U.S. Naval War College. He served as a special assistant to the secretary of state on the Asia-Pacific region in the State Department’s Office of Policy Planning. </w:t>
      </w:r>
      <w:r>
        <w:t>“</w:t>
      </w:r>
      <w:r w:rsidRPr="007B113F">
        <w:t>The Gathering Storm vs. the Crisis of Confidence</w:t>
      </w:r>
      <w:r>
        <w:t>” Published July 14, 2017. Accessed 7/7/18. (</w:t>
      </w:r>
      <w:hyperlink r:id="rId26" w:history="1">
        <w:r w:rsidRPr="002C0272">
          <w:rPr>
            <w:rStyle w:val="Hyperlink"/>
          </w:rPr>
          <w:t>https://foreignpolicy.com/2017/07/14/the-gathering-storm-vs-the-crisis-of-confidence-trump-1930s-1970s/</w:t>
        </w:r>
      </w:hyperlink>
      <w:r w:rsidRPr="007B113F">
        <w:t>; EG</w:t>
      </w:r>
      <w:r>
        <w:t>)</w:t>
      </w:r>
    </w:p>
    <w:p w14:paraId="6468F397" w14:textId="77777777" w:rsidR="00007707" w:rsidRPr="007B113F" w:rsidRDefault="00007707" w:rsidP="00007707">
      <w:r w:rsidRPr="007B113F">
        <w:t xml:space="preserve">Are we living through an era that resembles the 1930s, when authoritarian leaders were on the march, democratic leaders failed to stand up to them, the international system buckled, and the world was dragged into war? </w:t>
      </w:r>
      <w:r w:rsidRPr="007B113F">
        <w:rPr>
          <w:rStyle w:val="StyleUnderline"/>
        </w:rPr>
        <w:t xml:space="preserve">Or are we living through something more like the late 1970s, when America, recovering from its long engagement in a losing war and pulling itself out of a prolonged economic slump, began to take the course corrections that allowed it to embark on a period of national recovery and reassert its international ascendancy? People naturally try to wrap their heads around unfamiliar and challenging situations by comparing them to what has come before. And so since Donald Trump’s election, Americans have been searching for the best historical analogy to help them understand what is happening to the global order. </w:t>
      </w:r>
      <w:r w:rsidRPr="007B113F">
        <w:rPr>
          <w:rStyle w:val="Emphasis"/>
        </w:rPr>
        <w:t xml:space="preserve">The problem with historical analogies, however, is that they often obscure as much as they clarify. Our present era is not precisely “like” anything that came before it. </w:t>
      </w:r>
      <w:r w:rsidRPr="007B113F">
        <w:rPr>
          <w:rStyle w:val="StyleUnderline"/>
        </w:rPr>
        <w:t>And so fixating on a single analogy or comparison often causes us to exaggerate the broad similarities between yesterday and today while overlooking the myriad differences.</w:t>
      </w:r>
      <w:r w:rsidRPr="007B113F">
        <w:t xml:space="preserve"> The philosopher George Santayana famously proclaimed: “Those who cannot remember the past are condemned to repeat it.” But, in fact, those who rely too heavily on any particular historical precedent are likely to misunderstand the present.</w:t>
      </w:r>
      <w:r>
        <w:t xml:space="preserve"> </w:t>
      </w:r>
      <w:r w:rsidRPr="007B113F">
        <w:t xml:space="preserve">The historian Ernest May and the political scientist Richard Neustadt, both of whom also served as special advisors to multiple administrations, offered a better way. In their classic book, Thinking in Time, they argued that the only way of making analogies useful — rather than dangerous — was to pit them against one another. Specifically, they called for policymakers to examine multiple historical cases when searching for comparisons to the present. Such an approach, they argued, would push decision-makers to think critically about their favored analogies, grapple with differences as well as similarities, and gain a fuller and suppler understanding of the present. </w:t>
      </w:r>
      <w:r w:rsidRPr="00C27B41">
        <w:rPr>
          <w:rStyle w:val="StyleUnderline"/>
        </w:rPr>
        <w:t>A comparative model, they suggested, can help us think more rigorously about the real nature of the age. In this spirit, it is useful to compare the present to both of the two prior eras that have often been invoked by commentators seeking to make sense of the Trump era and the broader state of the world: the 1930s and the 1970s.</w:t>
      </w:r>
      <w:r w:rsidRPr="007B113F">
        <w:t xml:space="preserve"> Those who argue that we are reliving the 1930s believe that the international scene resembles a gathering storm, as authoritarians advance, democracies retreat, and the system slides quickly toward catastrophe. </w:t>
      </w:r>
      <w:r w:rsidRPr="00C27B41">
        <w:rPr>
          <w:rStyle w:val="Emphasis"/>
        </w:rPr>
        <w:t>A somewhat more optimistic analogy, however, holds that the present situation is more like the 1970s — another period in which U.S. leadership and the international order were sharply tested</w:t>
      </w:r>
      <w:r w:rsidRPr="00C27B41">
        <w:rPr>
          <w:rStyle w:val="StyleUnderline"/>
        </w:rPr>
        <w:t xml:space="preserve">. In this comparison, the United States is again in a funk, with wavering enthusiasm for internationalism at home and major geopolitical and </w:t>
      </w:r>
      <w:proofErr w:type="spellStart"/>
      <w:r w:rsidRPr="00C27B41">
        <w:rPr>
          <w:rStyle w:val="StyleUnderline"/>
        </w:rPr>
        <w:t>geoeconomic</w:t>
      </w:r>
      <w:proofErr w:type="spellEnd"/>
      <w:r w:rsidRPr="00C27B41">
        <w:rPr>
          <w:rStyle w:val="StyleUnderline"/>
        </w:rPr>
        <w:t xml:space="preserve"> challenges abroad. But, despite such worrying developments, long-range trends are on America’s side, and </w:t>
      </w:r>
      <w:r w:rsidRPr="00C27B41">
        <w:rPr>
          <w:rStyle w:val="StyleUnderline"/>
          <w:b/>
        </w:rPr>
        <w:t>U.S. power and activism will rebound</w:t>
      </w:r>
      <w:r w:rsidRPr="00C27B41">
        <w:rPr>
          <w:rStyle w:val="StyleUnderline"/>
        </w:rPr>
        <w:t xml:space="preserve">, just as they did during the late 1970s and 1980s. </w:t>
      </w:r>
      <w:r w:rsidRPr="007B113F">
        <w:t>So what is the better analogy? Comparing the two periods, in both their similarities and differences, suggests that America — and the world — is closer today to the 1970s than to the 1930s</w:t>
      </w:r>
      <w:r w:rsidRPr="00C27B41">
        <w:rPr>
          <w:rStyle w:val="StyleUnderline"/>
        </w:rPr>
        <w:t>. The international order is not yet crumbling; there are still more reasons for optimism than despair.</w:t>
      </w:r>
      <w:r w:rsidRPr="007B113F">
        <w:t xml:space="preserve"> But the 1930s analogy also yields a critical insight. </w:t>
      </w:r>
      <w:r w:rsidRPr="00C27B41">
        <w:rPr>
          <w:rStyle w:val="StyleUnderline"/>
        </w:rPr>
        <w:t>If the United States and other defenders of the international order lose the willpower to take decisive action in support of the global arrangements that they have worked to construct — as happened during the 1930s — things could go downhill in a hurry. We could end up slipping back, all too rapidly, toward a darker past after all</w:t>
      </w:r>
      <w:r w:rsidRPr="007B113F">
        <w:t>.</w:t>
      </w:r>
      <w:r>
        <w:t xml:space="preserve"> </w:t>
      </w:r>
      <w:r w:rsidRPr="007B113F">
        <w:t>The gathering storm</w:t>
      </w:r>
      <w:r>
        <w:t xml:space="preserve"> </w:t>
      </w:r>
      <w:r w:rsidRPr="007B113F">
        <w:t>In opening his six-volume history of World War II, Winston Churchill wrote: “It is my purpose, as one who lived and acted in these days, to show how easily the tragedy of the Second World War could have been prevented [and] how the malice of the wicked was reinforced by the weakness of the virtuous.” This purpose pervades the first volume of those memoirs, The Gathering Storm, which chronicles the interwar years with a sense of foreboding about the disaster to come. Many aspects of this story seem eerily familiar today.</w:t>
      </w:r>
      <w:r>
        <w:t xml:space="preserve"> </w:t>
      </w:r>
      <w:r w:rsidRPr="00C27B41">
        <w:rPr>
          <w:rStyle w:val="StyleUnderline"/>
        </w:rPr>
        <w:t>Abroad, the 1930s witnessed the rise of aggressive authoritarian powers and growing instability in key regions of Europe and Asia. A raging civil war in Spain became internationalized, serving as a proving ground for weapons and tactics that would play a prominent role in the larger conflagration to come and ending in the victory of a brutal authoritarian regime. Democracy was being hollowed out from within in key European states and was under siege from the rise of violent, authoritarian ideologies; the democratic powers were too frequently incapable of effective collection action. Rising economic nationalism and protectionism undermined global prosperity and undercut potential geopolitical cooperation to hold back the aggressive powers. Within the United States, the Great Depression had caused vicious economic insecurity and trauma for many Americans, and protectionism and populism — often of a quasi-authoritarian variety — were on the rise</w:t>
      </w:r>
      <w:r w:rsidRPr="007B113F">
        <w:t>. Disillusion with U.S. engagement overseas was rampant, given that America’s participation in World War I had failed to produce a peace that matched the soaring rhetoric and expectations that accompanied that crusade. There was a growing perception that a conspiracy of coastal elite — the “globalists” of today — had purposefully drawn the country into that conflict in order to advance their own economic interests. As the international security environment darkened in the late 1930s, many Americans favored pulling back from a dangerous world, with isolationist sentiments sometimes reinforced by nativist or even anti-Semitic themes. And yet American abstention from the global order simply exacerbated the brewing chaos, as aggressive dictators suppressed democracy, carved out spheres of influence, and ultimately took the world to war.</w:t>
      </w:r>
      <w:r>
        <w:t xml:space="preserve"> </w:t>
      </w:r>
      <w:r w:rsidRPr="007B113F">
        <w:t>It can be hard not to hear these echoes of the 1930s in today’s events.</w:t>
      </w:r>
      <w:r>
        <w:t xml:space="preserve"> </w:t>
      </w:r>
      <w:r w:rsidRPr="007B113F">
        <w:t>It can be hard not to hear these echoes of the 1930s in today’s events. Democracy is again under strain in many countries, and aggressive authoritarian powers are again advancing; many of the key democratic powers are demoralized and internally divided. A raging civil war, this time in Syria, has again become an arena for great-power competition; doubts about America’s commitment to maintaining a stable global system are again severe. As Robert Kagan and others have compellingly observed, the 1930s analogy certainly captures a widespread contemporary sense of dread about the state of the international order and the destabilizing uncertainty created by an apparent American turn away from internationalism. Whatever the limits of the comparison, the 1930s still stand as an apt warning about how quickly things can spin out of control — and what happens when the defenders of international peace and stability retreat from that task.</w:t>
      </w:r>
      <w:r>
        <w:t xml:space="preserve"> </w:t>
      </w:r>
      <w:r w:rsidRPr="007B113F">
        <w:t xml:space="preserve">There are, however, crucial differences between then and now. During the 1930s, the very idea of democratic governance was under mortal threat in a world of rising authoritarian states. </w:t>
      </w:r>
      <w:r w:rsidRPr="00C27B41">
        <w:rPr>
          <w:rStyle w:val="StyleUnderline"/>
        </w:rPr>
        <w:t xml:space="preserve">We may be living through a chastening democratic recession today, but </w:t>
      </w:r>
      <w:r w:rsidRPr="00C27B41">
        <w:rPr>
          <w:rStyle w:val="Emphasis"/>
        </w:rPr>
        <w:t>there are still more than 110 political democracies in the world, and the Western democracies still possess a clear preponderance of global power relative to any authoritarian adversaries</w:t>
      </w:r>
      <w:r w:rsidRPr="00C27B41">
        <w:rPr>
          <w:rStyle w:val="StyleUnderline"/>
        </w:rPr>
        <w:t xml:space="preserve">. In the 1930s, there were no strong coalitions in place to check Nazi Germany, Stalinist Russia, and imperial Japan, and it proved impossible to form those coalitions until the global system had already broken down. </w:t>
      </w:r>
      <w:r w:rsidRPr="007B113F">
        <w:t>Today, in Europe and the Asia-Pacific alike, coalitions that were created with the express purpose of preventing acts of aggression by revisionist states are already in place. This is not to argue that either NATO or America’s five treaty alliances in the Asia-Pacific region have deterred territorial land grabs by Russia in Ukraine or China in the South China Sea. But the core geopolitical mechanisms for checking further aggression do exist, have been quite successful in the past, and are in the process of being reinvigorated due to the pressures emanating from Beijing and Moscow.</w:t>
      </w:r>
      <w:r>
        <w:t xml:space="preserve"> </w:t>
      </w:r>
      <w:r w:rsidRPr="007B113F">
        <w:t xml:space="preserve">Additionally, whereas the 1930s witnessed the effective collapse of the League of Nations in the face of external aggression, international institutions from NATO to the United Nations to the International Monetary Fund are not yet breaking down and remain important forums for confronting global challenges. </w:t>
      </w:r>
      <w:r w:rsidRPr="00C27B41">
        <w:rPr>
          <w:rStyle w:val="StyleUnderline"/>
        </w:rPr>
        <w:t xml:space="preserve">Meanwhile, the world’s most significant regional organization, the European Union, is in crisis, but its outright collapse still seems unlikely, and its two most powerful states, Germany and France, remain committed to their common mission. In the interwar years, America was absent militarily from key theaters; today, </w:t>
      </w:r>
      <w:r w:rsidRPr="00C27B41">
        <w:rPr>
          <w:rStyle w:val="Emphasis"/>
        </w:rPr>
        <w:t>U.S. forces remain forward deployed in Europe, the Asia-Pacific, and the Persian Gulf, fortifying friendly regional powers against coercion and intimidatio</w:t>
      </w:r>
      <w:r w:rsidRPr="00C27B41">
        <w:rPr>
          <w:rStyle w:val="StyleUnderline"/>
        </w:rPr>
        <w:t>n. And while Russia, China, and Iran continue to undermine regional stability and threaten democracies on their peripheries</w:t>
      </w:r>
      <w:r w:rsidRPr="007B113F">
        <w:t>, it pushes the analogy too far to hold that any of these states are the equivalent of Adolf Hitler’s Germany or even imperial Japan — bent on domination and willing to risk global war to achieve it.</w:t>
      </w:r>
      <w:r>
        <w:t xml:space="preserve"> </w:t>
      </w:r>
      <w:r w:rsidRPr="007B113F">
        <w:t xml:space="preserve">Today’s domestic landscape also differs from the 1930s in critical ways. </w:t>
      </w:r>
      <w:r w:rsidRPr="00C27B41">
        <w:rPr>
          <w:rStyle w:val="Emphasis"/>
        </w:rPr>
        <w:t>The United States currently has a president who has questioned key aspects of American global leadership, but political and other elites — in Congress, the media, the foreign-policy establishment, the business community, and elsewhere — are largely committed to internationalism.</w:t>
      </w:r>
      <w:r w:rsidRPr="007B113F">
        <w:t xml:space="preserve"> The situation in the 1930s, when Franklin D. Roosevelt was powerfully constrained by an assertive and largely isolationist Congress — was far more daunting for advocates of a more active American role in global security. The public disillusion with internationalism that followed World War I was pervasive and severe; for all the weariness that has resulted from U.S. interventions in Iraq and Afghanistan, and all the complaints often heard about the burdens of American leadership, public opinion polling still shows relatively strong support for U.S. alliances, free trade, maintaining American military primacy, and other traditional foreign-policy goals. American foreign policy and international security clearly are not headed in a positive direction today, but the analogy to the 1930s risks overstating the problems and perils of our current situation and unduly deprecating the strengths and resources at our disposal.</w:t>
      </w:r>
      <w:r>
        <w:t xml:space="preserve"> </w:t>
      </w:r>
      <w:r w:rsidRPr="007B113F">
        <w:t>The darkness before the dawn</w:t>
      </w:r>
      <w:r>
        <w:t xml:space="preserve"> </w:t>
      </w:r>
      <w:r w:rsidRPr="007B113F">
        <w:t>So what about a more optimistic analogy? Darkness might mean a gathering storm, but it also could herald the arrival of a brighter future. The night before the 1980 presidential election, after a long period of national doubt and soul-searching, Ronald Reagan intuited that national renewal was at hand, declaring that “at last the sleeping giant stirs and is filled with resolve.” Such a vision seemed out of place with the dejected mood of the country. “Many of us,” he said, addressing the American people, “are unhappy about our worsening economic problems, about the constant crisis atmosphere in our foreign policy, about our diminishing prestige around the globe, about the weakness in our economy and national security that jeopardizes world peace, about our lack of strong, straight-forward leadership.” Reagan’s description purposefully built off Jimmy Carter’s infamous “malaise” speech of the previous year. Though Carter nowhere mentioned the word “malaise,” in the speech, he spoke of America’s “crisis of confidence,” which was “threatening to destroy the social and the political fabric of America.”</w:t>
      </w:r>
      <w:r>
        <w:t xml:space="preserve"> </w:t>
      </w:r>
      <w:r w:rsidRPr="007B113F">
        <w:t>In many ways, this was an accurate reflection of the national mood at the end of the 1970s. During that decade, the United States faced a raft of serious challenges — severe economic competition from other leading powers, the rise of the Soviet Union as a global peer competitor in military terms, the stagflation and national humiliation caused by the oil shocks. There were concerns that the United States was turning inward in the wake of Vietnam, as leading congressional observers even sought to withdraw significant numbers of U.S. troops from Europe. Economic nationalism was on the rise. Richard Nixon’s first treasury secretary, John Connally, artfully expressed the ethos: “Foreigners are out to screw us. Our job is to screw them first.”</w:t>
      </w:r>
      <w:r>
        <w:t xml:space="preserve"> </w:t>
      </w:r>
      <w:r w:rsidRPr="007B113F">
        <w:t>In these circumstances, doubts about the staying power of the United States and the postwar international system were pervasive. Defenders of that system fretted that the American era was coming to a close; enemies of the free world were often exultant. “The retreat of American power” could “become a rout,” James Schlesinger, the former secretary of defense and secretary of energy, wrote in 1979. “The trend could well become irreversible in many respects.” “Imperialism is not able to face the crises,” Leonid Brezhnev had told Warsaw Pact leaders the year prior.</w:t>
      </w:r>
      <w:r>
        <w:t xml:space="preserve"> </w:t>
      </w:r>
      <w:r w:rsidRPr="007B113F">
        <w:t>And yet the 1970s proved not to be the death knell for American power and the free world system erected after World War II, but simply a difficult moment that served as prelude to renewal.</w:t>
      </w:r>
      <w:r>
        <w:t xml:space="preserve"> </w:t>
      </w:r>
      <w:r w:rsidRPr="007B113F">
        <w:t>And yet the 1970s proved not to be the death knell for American power and the free world system erected after World War II, but simply a difficult moment that served as prelude to renewal. By the late 1970s, the world was again turning in America’s direction — democracy was spreading, globalization was racing ahead, America’s primary great-power competitor was sliding into irreversible decline. And by the early 1980s the United States was pursuing assertive and broadly effective strategies for re-establishing its global ascendancy and pushing the positive trends along. Within a decade, the Cold War had ended on American terms, as democracy and markets were advancing — with U.S. assistance — further than ever before.</w:t>
      </w:r>
      <w:r>
        <w:t xml:space="preserve"> </w:t>
      </w:r>
      <w:r w:rsidRPr="007B113F">
        <w:t xml:space="preserve">If focusing on the 1930s analogy thus leads one to fear that the end of the international order is nigh, looking at the 1970s encourages the conclusion that perhaps the future is relatively bright after all. </w:t>
      </w:r>
      <w:r w:rsidRPr="00C27B41">
        <w:rPr>
          <w:rStyle w:val="StyleUnderline"/>
        </w:rPr>
        <w:t>In this view, the United States and the international system it anchors still have tremendous and unmatched strengths vis-à-vis the competition, the long-term trends are working in Washington’s favor, and America is simply experiencing one of its periodic moments of doubt and introspection rather than a more fundamental turn away from internationalism — just as occurred during the 1970s.</w:t>
      </w:r>
      <w:r>
        <w:t xml:space="preserve"> </w:t>
      </w:r>
      <w:r w:rsidRPr="007B113F">
        <w:t xml:space="preserve">So how well does this analogy fit? In some ways, emphasizing the 1970s comparison risks understating the difficulties and challenges America faces today. For all the disillusion occasioned by Vietnam, America did not elect a president who repudiated key traditions of U.S. foreign policy as vehemently and frequently as Donald Trump did during the 2016 campaign. </w:t>
      </w:r>
      <w:r w:rsidRPr="00C27B41">
        <w:rPr>
          <w:rStyle w:val="StyleUnderline"/>
        </w:rPr>
        <w:t>American “soft power” took a beating amid the domestic upheaval of the 1970s, but that weakness may ultimately prove to be minor compared with the loss of prestige the United States is already suffering as a result of Trump’s presidency</w:t>
      </w:r>
      <w:r w:rsidRPr="007B113F">
        <w:t>.</w:t>
      </w:r>
      <w:r>
        <w:t xml:space="preserve"> </w:t>
      </w:r>
      <w:r w:rsidRPr="007B113F">
        <w:t>From a global perspective, the Soviet Union may have been an authentic military peer rival during the 1970s, but even at its peak its sclerotic, command economy never threatened U.S. economic primacy as China does today. And in the 1970s, the United States was able deftly to play China and the Soviet Union against each other; today, Washington has fraught and deteriorating relations with both powers as they challenge international norms and geopolitical arrangements to which they were never genuinely reconciled. The 1970s were a difficult period, no doubt, but the comparison may — at least in some ways — encourage too rosy a view of what America confronts today.</w:t>
      </w:r>
      <w:r>
        <w:t xml:space="preserve"> </w:t>
      </w:r>
      <w:r w:rsidRPr="007B113F">
        <w:t>Yet if the 1970s are far from the perfect analogy, the period does nonetheless illuminate important aspects of the contemporary moment. It reminds us that, today as in the past, America’s competitors face long-term challenges that make ours look relatively modest by comparison. Russia is, after all, a declining economic power and a demographic basket case; its military power thus rests on extremely precarious foundations. China is already dealing with slowing economic growth, a rapidly aging population, and a massive debt bubble, and its sense of geopolitical self-confidence hardly conceals its leadership’s transparent nervousness about growing social unrest and other signs of dissatisfaction with a corrupt and ruthlessly authoritarian political system.</w:t>
      </w:r>
      <w:r>
        <w:t xml:space="preserve"> </w:t>
      </w:r>
      <w:r w:rsidRPr="00C27B41">
        <w:rPr>
          <w:rStyle w:val="StyleUnderline"/>
        </w:rPr>
        <w:t>Similarly, the 1970s analogy reminds us to take into account long-range U.S. strengths that no adversary can match and to factor in emerging trends that may play to America’s advantage. Washington’s unequaled collection of allies, its relatively healthy demographic profile, its culture of innovation, and its repeated resilience in the face of macroeconomic shifts falls into the first category; an energy revolution that is giving America new economic and geopolitical leverage is but one example of the second</w:t>
      </w:r>
      <w:r w:rsidRPr="007B113F">
        <w:t>.</w:t>
      </w:r>
      <w:r>
        <w:t xml:space="preserve"> </w:t>
      </w:r>
      <w:r w:rsidRPr="007B113F">
        <w:t xml:space="preserve">Moreover, the experience of the 1970s underscores that assertive challengers often overplay their hand, thereby risking overreach and exposing vulnerabilities for the United States and its allies to exploit. An overconfident Moscow took on numerous Third World commitments during the 1970s, allowing Carter and then Reagan to punish that overextension through support to anti-communist guerrillas. Should Russia and China continue their revisionist behavior today, they are similarly likely to encourage geopolitical blowback, if only by driving their rivals toward closer cooperation with one another and with the United States. </w:t>
      </w:r>
      <w:r w:rsidRPr="00C27B41">
        <w:rPr>
          <w:rStyle w:val="StyleUnderline"/>
        </w:rPr>
        <w:t>Additionally, we can learn from the 1970s that our current traumas are neither unprecedented nor particularly severe by historical standards. In its effects on U.S. political stability and American power, the Vietnam War was far worse than anything the country has experienced in Iraq or Afghanistan over the past 15 years.</w:t>
      </w:r>
      <w:r>
        <w:t xml:space="preserve"> </w:t>
      </w:r>
      <w:r w:rsidRPr="007B113F">
        <w:t>Finally, the experience of the 1970s also cautions us not to panic about the state of American internationalism. Yes, the Trump phenomenon is deeply disturbing for those who wish to see a globally engaged America contributing constructively on issues including international trade and combating climate change. But we have lived through periods of American disillusion with the world before, as the experience of the 1970s reminds us, and the logic of global engagement and activism has generally reasserted itself after a fashion — usually in response to threatening developments abroad. Indeed, the fact that public opinion polling on support for U.S. alliances and honoring America’s overseas commitments actually looked much worse in the mid-1970s than it does at present (after the U.S. withdrawal from Vietnam, for instance, only 36 percent of Americans felt that “it was important for the United States to make and keep commitments to other nations”) provides some antidote to pessimism today.</w:t>
      </w:r>
      <w:r>
        <w:t xml:space="preserve"> </w:t>
      </w:r>
      <w:r w:rsidRPr="007B113F">
        <w:t>If there is a single key lesson to be learned from the 1970s, then, it is that we have been here before — that challenges to American engagement and the international system are not new, that they have often been more severe than they are today, and that American power and leadership have repeatedly proved more resilient than predicted. Near the end of his presidency, Jimmy Carter told the National Security Council that if the United States could just weather the near-term storms that were battering its geopolitical position, the longer-term horizon looked fairly promising. Present traumas and travails notwithstanding, a similar case for such optimism could be made today.</w:t>
      </w:r>
      <w:r>
        <w:t xml:space="preserve"> </w:t>
      </w:r>
      <w:r w:rsidRPr="007B113F">
        <w:t>Whither America</w:t>
      </w:r>
      <w:r>
        <w:t xml:space="preserve"> </w:t>
      </w:r>
      <w:r w:rsidRPr="007B113F">
        <w:t>But — and this is a huge “but” — such a forecast is dependent on America’s proactive efforts to correct course and grapple effectively with the forces shaping the international landscape today and in the future. What doomed the international system in the 1930s was not necessarily the overwhelming strength of the authoritarian powers — overall, Nazi Germany remained militarily inferior to Britain and France until 1938 — but the fact that their opponents did not react strongly or cohesively enough until it was nearly too late. And when the United States eventually pulled out of its 1970s malaise, it was not simply because the geopolitical winds began blowing in its favor. It was also because U.S. officials began to pursue far-sighted policies that allowed them to take advantage of their good fortune.</w:t>
      </w:r>
      <w:r>
        <w:t xml:space="preserve"> </w:t>
      </w:r>
      <w:r w:rsidRPr="007B113F">
        <w:t>At home, the policies associated with Reaganomics broke inflation and touched off two decades of robust economic growth.</w:t>
      </w:r>
      <w:r>
        <w:t xml:space="preserve"> </w:t>
      </w:r>
      <w:r w:rsidRPr="007B113F">
        <w:t xml:space="preserve">It is now well established that the Reagan administration — building on foundations laid by Carter — employed a multipronged offensive for taking advantage of Soviet weaknesses, made up of a historic military buildup, covert action against Soviet forces and proxies in the Third World, ideological and economic warfare, and other methods. U.S. officials also worked diligently to revitalize American alliances in both Europe and the Asia-Pacific. Washington developed — first under Carter and then under Reagan — a policy of using U.S. leverage to encourage political liberalization overseas, and it consistently employed American leverage to promote market-oriented reform that helped globalization spread. </w:t>
      </w:r>
      <w:r w:rsidRPr="00C27B41">
        <w:rPr>
          <w:rStyle w:val="StyleUnderline"/>
        </w:rPr>
        <w:t>At home, the policies associated with Reaganomics broke inflation and touched off two decades of robust economic growth. In all of these areas, America played to its strengths — and its opponents’ weaknesses — and took advantage of the opportunities that presented themselves. What remains to be seen is whether the United States and its geopolitical partners can do so again today. Until November 2016, the signs seemed at least partly promising. The Barack Obama administration had already started to firm up the U.S. geopolitical posture in some key areas — reinforcing NATO’s eastern flank, for instance, and progressively accelerating the fight against the Islamic State — and most observers deemed it likely that a Hillary Clinton administration would only have accelerated this trend. But Donald Trump was elected, of course, and so far he has been headed in a rather different direction — projecting incompetence and unpredictability in foreign policy, alienating rather than reassuring America’s partners, squandering rather than maximizing America’s advantages, and exacerbating rather than healing America’s domestic divisions</w:t>
      </w:r>
      <w:r w:rsidRPr="007B113F">
        <w:t>. As noted, there remains some reason to think that Trump’s apparent indifference to global order is not matched by a broader public turning away from American internationalism, and the administration is still charting its course in foreign affairs. Yet Trump’s rise has at least raised the possibility that the United States may not return to a posture of constructive, multilateral assertiveness and instead turn inward or pursue a narrow, destructive unilateralism.</w:t>
      </w:r>
      <w:r>
        <w:t xml:space="preserve"> </w:t>
      </w:r>
      <w:r w:rsidRPr="007B113F">
        <w:t xml:space="preserve">And if the United States takes the latter path, then things could get ugly indeed. </w:t>
      </w:r>
      <w:r w:rsidRPr="00C27B41">
        <w:rPr>
          <w:rStyle w:val="Emphasis"/>
        </w:rPr>
        <w:t>The one fundamental geopolitical fact of the post-World War II era — and the one primary reason why the experience of the 1930s has so far not recurred — has been imperfect but indispensable American leadership</w:t>
      </w:r>
      <w:r w:rsidRPr="00C27B41">
        <w:rPr>
          <w:rStyle w:val="StyleUnderline"/>
        </w:rPr>
        <w:t>. Should that leadership fade, the cohesion and effectiveness of the democratic world could fade. The challenges to international order could intensify. The revisionist authoritarian powers could deem this their moment of opportunity</w:t>
      </w:r>
      <w:r w:rsidRPr="007B113F">
        <w:t>. In this scenario, the 1930s might no longer seem like such a bad analogy after all.</w:t>
      </w:r>
      <w:r>
        <w:t xml:space="preserve"> </w:t>
      </w:r>
      <w:r w:rsidRPr="007B113F">
        <w:t xml:space="preserve">History is never a perfect guide to the future, of course, and it rarely provides concrete, specific lessons about what policies the United States should pursue today. </w:t>
      </w:r>
      <w:r w:rsidRPr="00C27B41">
        <w:rPr>
          <w:rStyle w:val="StyleUnderline"/>
        </w:rPr>
        <w:t>But history does provide reference points that can help us make sense of our own moment, as well as warnings about what might occur if America falters</w:t>
      </w:r>
      <w:r w:rsidRPr="007B113F">
        <w:t>. Let us all hope that this administration — or, perhaps more likely, its successors — finds the purpose and wisdom necessary to make sure that we someday look back on the present as a prelude to renewal, not a prelude to disaster.</w:t>
      </w:r>
      <w:r>
        <w:t xml:space="preserve"> </w:t>
      </w:r>
    </w:p>
    <w:p w14:paraId="6CD89A64" w14:textId="14DC6718" w:rsidR="00E87D1A" w:rsidRDefault="00E87D1A" w:rsidP="00E87D1A">
      <w:pPr>
        <w:pStyle w:val="Heading2"/>
      </w:pPr>
      <w:r>
        <w:t>AT Epistemology</w:t>
      </w:r>
    </w:p>
    <w:p w14:paraId="4CA7D175" w14:textId="77777777" w:rsidR="00E87D1A" w:rsidRDefault="00E87D1A" w:rsidP="00E87D1A">
      <w:pPr>
        <w:pStyle w:val="Heading4"/>
      </w:pPr>
      <w:r>
        <w:t>Their argument is a conspiracy theory Cold War holdover</w:t>
      </w:r>
    </w:p>
    <w:p w14:paraId="5D1B5B54" w14:textId="77777777" w:rsidR="00E87D1A" w:rsidRPr="00DD27BE" w:rsidRDefault="00E87D1A" w:rsidP="00E87D1A">
      <w:pPr>
        <w:rPr>
          <w:rStyle w:val="Style13ptBold"/>
          <w:b w:val="0"/>
          <w:sz w:val="22"/>
        </w:rPr>
      </w:pPr>
      <w:r>
        <w:rPr>
          <w:rStyle w:val="Style13ptBold"/>
        </w:rPr>
        <w:t xml:space="preserve">Orlando Sentinel 3 </w:t>
      </w:r>
      <w:r>
        <w:rPr>
          <w:rStyle w:val="Style13ptBold"/>
          <w:b w:val="0"/>
          <w:sz w:val="22"/>
        </w:rPr>
        <w:t xml:space="preserve">(Stan Crock, “An All-powerful </w:t>
      </w:r>
      <w:proofErr w:type="spellStart"/>
      <w:r>
        <w:rPr>
          <w:rStyle w:val="Style13ptBold"/>
          <w:b w:val="0"/>
          <w:sz w:val="22"/>
        </w:rPr>
        <w:t>U.s.</w:t>
      </w:r>
      <w:proofErr w:type="spellEnd"/>
      <w:r>
        <w:rPr>
          <w:rStyle w:val="Style13ptBold"/>
          <w:b w:val="0"/>
          <w:sz w:val="22"/>
        </w:rPr>
        <w:t xml:space="preserve"> Military-industrial Complex Is Simply An Enduring Myth,” Orlando Sentinel, October 12, 2003, http://articles.orlandosentinel.com/2003-10-12/news/0310110009_1_military-industrial-complex-defense-weapons)//glen</w:t>
      </w:r>
    </w:p>
    <w:p w14:paraId="7D8B9FF2" w14:textId="77777777" w:rsidR="00E87D1A" w:rsidRPr="00DD27BE" w:rsidRDefault="00E87D1A" w:rsidP="00E87D1A">
      <w:pPr>
        <w:rPr>
          <w:rStyle w:val="StyleUnderline"/>
        </w:rPr>
      </w:pPr>
      <w:r w:rsidRPr="00DD27BE">
        <w:rPr>
          <w:sz w:val="14"/>
        </w:rPr>
        <w:t xml:space="preserve">While hardly anyone was watching, </w:t>
      </w:r>
      <w:r w:rsidRPr="00C647B7">
        <w:rPr>
          <w:rStyle w:val="StyleUnderline"/>
        </w:rPr>
        <w:t>the American military-industrial complex died.</w:t>
      </w:r>
      <w:r>
        <w:rPr>
          <w:rStyle w:val="StyleUnderline"/>
        </w:rPr>
        <w:t xml:space="preserve"> </w:t>
      </w:r>
      <w:r w:rsidRPr="00C647B7">
        <w:rPr>
          <w:rStyle w:val="StyleUnderline"/>
        </w:rPr>
        <w:t>Sure, defense spending is soaring</w:t>
      </w:r>
      <w:r w:rsidRPr="00DD27BE">
        <w:rPr>
          <w:sz w:val="14"/>
        </w:rPr>
        <w:t xml:space="preserve">, and GIs are camping out in globe-girdling operations. </w:t>
      </w:r>
      <w:r w:rsidRPr="00C647B7">
        <w:rPr>
          <w:rStyle w:val="StyleUnderline"/>
        </w:rPr>
        <w:t>But most of the surge in spending is aimed at operations and maintenance -- not at purchasing planes, ships and tanks. America's arms merchants are in a long-term downward spiral.</w:t>
      </w:r>
      <w:r>
        <w:rPr>
          <w:rStyle w:val="StyleUnderline"/>
        </w:rPr>
        <w:t xml:space="preserve"> </w:t>
      </w:r>
      <w:r w:rsidRPr="00C647B7">
        <w:rPr>
          <w:rStyle w:val="StyleUnderline"/>
        </w:rPr>
        <w:t>Aerospace-defense employment is at its lowest level in 50 years. The number of major weapons programs has shriveled to a handful.</w:t>
      </w:r>
      <w:r w:rsidRPr="00DD27BE">
        <w:rPr>
          <w:sz w:val="14"/>
        </w:rPr>
        <w:t xml:space="preserve"> Though the nuclear threat from North Korea and Iran may be rising, </w:t>
      </w:r>
      <w:r w:rsidRPr="00C647B7">
        <w:rPr>
          <w:rStyle w:val="StyleUnderline"/>
        </w:rPr>
        <w:t>weapons procurement budgets, adjusting for inflation, are half their Reagan-era highs.</w:t>
      </w:r>
      <w:r>
        <w:rPr>
          <w:rStyle w:val="StyleUnderline"/>
        </w:rPr>
        <w:t xml:space="preserve"> </w:t>
      </w:r>
      <w:r w:rsidRPr="00C647B7">
        <w:rPr>
          <w:rStyle w:val="StyleUnderline"/>
        </w:rPr>
        <w:t>And the collapse of the Soviet Union, technological advances and what passes for fiscal responsibility in Washington conspire against an industry revival.</w:t>
      </w:r>
      <w:r>
        <w:rPr>
          <w:rStyle w:val="StyleUnderline"/>
        </w:rPr>
        <w:t xml:space="preserve"> </w:t>
      </w:r>
      <w:r w:rsidRPr="00DD27BE">
        <w:rPr>
          <w:sz w:val="14"/>
        </w:rPr>
        <w:t xml:space="preserve">The industry's swoon can't be reconciled with the conventional wisdom that the military-industrial complex -- the Iron Triangle of Pentagon brass, defense contractors and key congressional committees -- can pursue its interests impervious to external forces. </w:t>
      </w:r>
      <w:r w:rsidRPr="00DD27BE">
        <w:rPr>
          <w:rStyle w:val="StyleUnderline"/>
        </w:rPr>
        <w:t>To be sure, Lockheed Martin and General Dynamics won't disappear. But the notion of an all-powerful military-industrial complex is a vestige of the Cold War.</w:t>
      </w:r>
      <w:r>
        <w:rPr>
          <w:rStyle w:val="StyleUnderline"/>
        </w:rPr>
        <w:t xml:space="preserve"> </w:t>
      </w:r>
      <w:r w:rsidRPr="00DD27BE">
        <w:rPr>
          <w:sz w:val="14"/>
        </w:rPr>
        <w:t xml:space="preserve">As defense concerns consolidated in the 1990s, the aerospace-defense industry work force shriveled from 1.3 million in 1989 to 689,000 at the end of 2002 -- roughly the number employed in 1953, according to the Aerospace Industries Association. </w:t>
      </w:r>
      <w:r w:rsidRPr="00DD27BE">
        <w:rPr>
          <w:rStyle w:val="StyleUnderline"/>
        </w:rPr>
        <w:t>The industry has handed pink slips to 10 percent of its workers since the Sept. 11, 2001, terrorist attacks, and more shrinkage is likely.</w:t>
      </w:r>
      <w:r w:rsidRPr="00DD27BE">
        <w:rPr>
          <w:sz w:val="14"/>
        </w:rPr>
        <w:t xml:space="preserve"> Between 2002 and 2008, nearly half of the industry's work force -- what remains of the Apollo program generation -- will be eligible for retirement. </w:t>
      </w:r>
      <w:r w:rsidRPr="00DD27BE">
        <w:rPr>
          <w:rStyle w:val="StyleUnderline"/>
        </w:rPr>
        <w:t>That could mean the loss of unparalleled skill and experience -- and potentially America's technological edge.</w:t>
      </w:r>
      <w:r>
        <w:rPr>
          <w:rStyle w:val="StyleUnderline"/>
        </w:rPr>
        <w:t xml:space="preserve"> </w:t>
      </w:r>
      <w:r w:rsidRPr="00DD27BE">
        <w:rPr>
          <w:rStyle w:val="StyleUnderline"/>
        </w:rPr>
        <w:t>The budget picture is similarly bleak.</w:t>
      </w:r>
      <w:r w:rsidRPr="00DD27BE">
        <w:rPr>
          <w:sz w:val="14"/>
        </w:rPr>
        <w:t xml:space="preserve"> When Defense Secretary Donald Rumsfeld unveiled a $38 billion jump in the 2002 Pentagon budget in mid-2001, it looked like salvation, but </w:t>
      </w:r>
      <w:r w:rsidRPr="00DD27BE">
        <w:rPr>
          <w:rStyle w:val="StyleUnderline"/>
        </w:rPr>
        <w:t>none of that increase went to buy big weapons. Procurement, which had shrunk 30 percent since the end of the Cold War, dropped another $1 billion.</w:t>
      </w:r>
      <w:r>
        <w:rPr>
          <w:rStyle w:val="StyleUnderline"/>
        </w:rPr>
        <w:t xml:space="preserve"> </w:t>
      </w:r>
      <w:r w:rsidRPr="00DD27BE">
        <w:rPr>
          <w:sz w:val="14"/>
        </w:rPr>
        <w:t xml:space="preserve">In 2003, spending on new weaponry managed to bounce back a bit, rising by about $9 billion to $70 billion. A chunk of that, however, merely reflects more realistic costs for existing programs. The 2004 budget calls for just a 4 percent rise in weapons procurement. </w:t>
      </w:r>
      <w:r w:rsidRPr="00DD27BE">
        <w:rPr>
          <w:rStyle w:val="StyleUnderline"/>
        </w:rPr>
        <w:t>To cope with a growing cash crunch for the Defense Department, a broad swath of programs is under fire. The Pentagon has killed the Army's Crusader howitzer and a Navy sea-based missile-defense system that Star Warriors had high hopes for.</w:t>
      </w:r>
      <w:r>
        <w:rPr>
          <w:rStyle w:val="StyleUnderline"/>
        </w:rPr>
        <w:t xml:space="preserve"> </w:t>
      </w:r>
      <w:r w:rsidRPr="00DD27BE">
        <w:rPr>
          <w:rStyle w:val="StyleUnderline"/>
        </w:rPr>
        <w:t>Cuts in high-profile programs such as the Air Force's F-22 Raptor and the Army's Stryker armored vehicle are likely.</w:t>
      </w:r>
      <w:r>
        <w:rPr>
          <w:rStyle w:val="StyleUnderline"/>
        </w:rPr>
        <w:t xml:space="preserve"> </w:t>
      </w:r>
      <w:r w:rsidRPr="00DD27BE">
        <w:rPr>
          <w:sz w:val="14"/>
        </w:rPr>
        <w:t xml:space="preserve">Slashing these programs might be wise, as the projected numbers of these weapons are excessive, but it's a sign of the dollars dilemma that </w:t>
      </w:r>
      <w:r w:rsidRPr="00DD27BE">
        <w:rPr>
          <w:rStyle w:val="StyleUnderline"/>
        </w:rPr>
        <w:t>the decisions are driven more by budgetary constraints than strategic requirements.</w:t>
      </w:r>
      <w:r w:rsidRPr="00DD27BE">
        <w:rPr>
          <w:sz w:val="14"/>
        </w:rPr>
        <w:t xml:space="preserve"> Most startling, beginning with the first Bush administration, more than 100 big programs have stopped production, says Gordon Adams, a George Washington University professor who oversaw national security accounts at the Office of Management and Budget in the Clinton administration. Now, the Air Force has just one major weapon system on the drawing board: the Joint Strike Fighter. The Army also has only one: the Future Combat System. Meanwhile, </w:t>
      </w:r>
      <w:r w:rsidRPr="00DD27BE">
        <w:rPr>
          <w:rStyle w:val="StyleUnderline"/>
        </w:rPr>
        <w:t>advances in technology suggest that future U.S. military spending can afford to take a nosedive.</w:t>
      </w:r>
      <w:r w:rsidRPr="00DD27BE">
        <w:rPr>
          <w:sz w:val="14"/>
        </w:rPr>
        <w:t xml:space="preserve"> When a $25,000 kit can turn a dumb bomb into a smart bomb, generals ask how many targets one sortie can hit, not how many sorties it takes to hit one target. With precision munitions, we don't need as many $80 million fighters or $2 billion bombers to achieve a given goal. </w:t>
      </w:r>
      <w:r w:rsidRPr="00DD27BE">
        <w:rPr>
          <w:rStyle w:val="StyleUnderline"/>
        </w:rPr>
        <w:t>All of this suggests that the conventional wisdom about the clout of the defense industry is no longer valid, if it ever was.</w:t>
      </w:r>
      <w:r w:rsidRPr="00DD27BE">
        <w:rPr>
          <w:sz w:val="14"/>
        </w:rPr>
        <w:t xml:space="preserve"> Adams now argues (in an unpublished paper for the Ford Foundation) that </w:t>
      </w:r>
      <w:r w:rsidRPr="00DD27BE">
        <w:rPr>
          <w:rStyle w:val="StyleUnderline"/>
        </w:rPr>
        <w:t>defense policy is explained by a complex combination of factors: policy and strategy (an assessment of the threats the nation faces); bureaucratic imperatives (the military services care more about their assignments than buying weapons), macro politics (as Republicans and Democrats vie over who is more patriotic); and micro politics (as lawmakers try to serve their constituents' needs).</w:t>
      </w:r>
      <w:r>
        <w:rPr>
          <w:rStyle w:val="StyleUnderline"/>
        </w:rPr>
        <w:t xml:space="preserve"> </w:t>
      </w:r>
      <w:r w:rsidRPr="00DD27BE">
        <w:rPr>
          <w:rStyle w:val="StyleUnderline"/>
        </w:rPr>
        <w:t>The formulation of national security strategy, thus, is far more complicated than the conventional view that defense contractors simply call the shots.</w:t>
      </w:r>
    </w:p>
    <w:p w14:paraId="6A700481" w14:textId="330D7B38" w:rsidR="00007707" w:rsidRDefault="00692878" w:rsidP="00692878">
      <w:pPr>
        <w:pStyle w:val="Heading2"/>
      </w:pPr>
      <w:r>
        <w:t>AT Impacts</w:t>
      </w:r>
    </w:p>
    <w:p w14:paraId="645EB888" w14:textId="77777777" w:rsidR="00692878" w:rsidRPr="00BA628B" w:rsidRDefault="00692878" w:rsidP="00692878">
      <w:pPr>
        <w:pStyle w:val="Heading3"/>
      </w:pPr>
      <w:r>
        <w:t>Author Indict</w:t>
      </w:r>
    </w:p>
    <w:p w14:paraId="20DA3531" w14:textId="77777777" w:rsidR="00692878" w:rsidRDefault="00692878" w:rsidP="00692878">
      <w:pPr>
        <w:pStyle w:val="Heading4"/>
      </w:pPr>
      <w:r>
        <w:t xml:space="preserve">Their </w:t>
      </w:r>
      <w:proofErr w:type="spellStart"/>
      <w:r>
        <w:t>ev</w:t>
      </w:r>
      <w:proofErr w:type="spellEnd"/>
      <w:r>
        <w:t xml:space="preserve"> is one-sided and incomplete — offshore balancing poses more risks than benefits. </w:t>
      </w:r>
    </w:p>
    <w:p w14:paraId="6E374EF9" w14:textId="77777777" w:rsidR="00692878" w:rsidRPr="00EB1907" w:rsidRDefault="00692878" w:rsidP="00692878">
      <w:r w:rsidRPr="001E5101">
        <w:rPr>
          <w:rStyle w:val="Style13ptBold"/>
        </w:rPr>
        <w:t>Brands 15</w:t>
      </w:r>
      <w:r>
        <w:t xml:space="preserve"> – (Hal Brands is on the faculty at the Sanford School of Public Policy at Duke University. During 2015-16, he is also serving as a Council on Foreign Relations International Affairs Fellow in Washington, DC. He holds a Ph.D. in history from Yale University. “THE LIMITS OF OFFSHORE BALANCING,” September 2015, </w:t>
      </w:r>
      <w:hyperlink r:id="rId27" w:history="1">
        <w:r w:rsidRPr="002F3BD9">
          <w:rPr>
            <w:rStyle w:val="Hyperlink"/>
          </w:rPr>
          <w:t>http://www.dtic.mil/cgi-bin/GetTRDoc?AD=ADA621792</w:t>
        </w:r>
      </w:hyperlink>
      <w:r>
        <w:t>, p.1-3)//</w:t>
      </w:r>
      <w:proofErr w:type="spellStart"/>
      <w:r>
        <w:t>sy</w:t>
      </w:r>
      <w:proofErr w:type="spellEnd"/>
    </w:p>
    <w:p w14:paraId="5ADD8CCF" w14:textId="77777777" w:rsidR="00692878" w:rsidRDefault="00692878" w:rsidP="00692878">
      <w:r>
        <w:t xml:space="preserve">Should the United States embrace a fundamentally more modest and circumscribed approach to world affairs? </w:t>
      </w:r>
      <w:r w:rsidRPr="009B791C">
        <w:rPr>
          <w:rStyle w:val="StyleUnderline"/>
        </w:rPr>
        <w:t>Is it time for Washington to roll back</w:t>
      </w:r>
      <w:r>
        <w:t xml:space="preserve">, and perhaps do away with, the vast system of </w:t>
      </w:r>
      <w:r w:rsidRPr="009B791C">
        <w:rPr>
          <w:rStyle w:val="StyleUnderline"/>
        </w:rPr>
        <w:t>overseas</w:t>
      </w:r>
      <w:r>
        <w:rPr>
          <w:rStyle w:val="StyleUnderline"/>
        </w:rPr>
        <w:t xml:space="preserve"> </w:t>
      </w:r>
      <w:r w:rsidRPr="009B791C">
        <w:rPr>
          <w:rStyle w:val="StyleUnderline"/>
        </w:rPr>
        <w:t>security commitments and forward military deployments</w:t>
      </w:r>
      <w:r>
        <w:rPr>
          <w:rStyle w:val="StyleUnderline"/>
        </w:rPr>
        <w:t xml:space="preserve"> </w:t>
      </w:r>
      <w:r>
        <w:t xml:space="preserve">that have anchored its international posture since World War II? </w:t>
      </w:r>
      <w:r w:rsidRPr="009B791C">
        <w:rPr>
          <w:rStyle w:val="StyleUnderline"/>
        </w:rPr>
        <w:t>An expanding group of academic</w:t>
      </w:r>
      <w:r>
        <w:t xml:space="preserve"> and strategic studies </w:t>
      </w:r>
      <w:r w:rsidRPr="009B791C">
        <w:rPr>
          <w:rStyle w:val="StyleUnderline"/>
        </w:rPr>
        <w:t xml:space="preserve">observers </w:t>
      </w:r>
      <w:r>
        <w:t xml:space="preserve">have </w:t>
      </w:r>
      <w:r w:rsidRPr="009B791C">
        <w:rPr>
          <w:rStyle w:val="StyleUnderline"/>
        </w:rPr>
        <w:t>answered</w:t>
      </w:r>
      <w:r>
        <w:rPr>
          <w:rStyle w:val="StyleUnderline"/>
        </w:rPr>
        <w:t xml:space="preserve"> </w:t>
      </w:r>
      <w:r w:rsidRPr="009B791C">
        <w:rPr>
          <w:rStyle w:val="StyleUnderline"/>
        </w:rPr>
        <w:t>“yes”</w:t>
      </w:r>
      <w:r>
        <w:t xml:space="preserve"> to these questions in recent years. </w:t>
      </w:r>
      <w:r w:rsidRPr="009B791C">
        <w:rPr>
          <w:rStyle w:val="StyleUnderline"/>
        </w:rPr>
        <w:t>They assert</w:t>
      </w:r>
      <w:r>
        <w:rPr>
          <w:rStyle w:val="StyleUnderline"/>
        </w:rPr>
        <w:t xml:space="preserve"> </w:t>
      </w:r>
      <w:r w:rsidRPr="009B791C">
        <w:rPr>
          <w:rStyle w:val="StyleUnderline"/>
        </w:rPr>
        <w:t>that America’s long-standing, grand strategy has become</w:t>
      </w:r>
      <w:r>
        <w:rPr>
          <w:rStyle w:val="StyleUnderline"/>
        </w:rPr>
        <w:t xml:space="preserve"> </w:t>
      </w:r>
      <w:r>
        <w:t>both dispensable and self-defeating—</w:t>
      </w:r>
      <w:r w:rsidRPr="009B791C">
        <w:rPr>
          <w:rStyle w:val="StyleUnderline"/>
        </w:rPr>
        <w:t>dispensable</w:t>
      </w:r>
      <w:r>
        <w:rPr>
          <w:rStyle w:val="StyleUnderline"/>
        </w:rPr>
        <w:t xml:space="preserve"> </w:t>
      </w:r>
      <w:r w:rsidRPr="009B791C">
        <w:rPr>
          <w:rStyle w:val="StyleUnderline"/>
        </w:rPr>
        <w:t>because that grand strategy is no longer needed</w:t>
      </w:r>
      <w:r>
        <w:rPr>
          <w:rStyle w:val="StyleUnderline"/>
        </w:rPr>
        <w:t xml:space="preserve"> </w:t>
      </w:r>
      <w:r w:rsidRPr="009B791C">
        <w:rPr>
          <w:rStyle w:val="StyleUnderline"/>
        </w:rPr>
        <w:t>to secure U.S. interests and</w:t>
      </w:r>
      <w:r>
        <w:t xml:space="preserve"> sustain </w:t>
      </w:r>
      <w:r w:rsidRPr="009B791C">
        <w:rPr>
          <w:rStyle w:val="StyleUnderline"/>
        </w:rPr>
        <w:t>an advantageous</w:t>
      </w:r>
      <w:r>
        <w:rPr>
          <w:rStyle w:val="StyleUnderline"/>
        </w:rPr>
        <w:t xml:space="preserve"> </w:t>
      </w:r>
      <w:r w:rsidRPr="009B791C">
        <w:rPr>
          <w:rStyle w:val="StyleUnderline"/>
        </w:rPr>
        <w:t>global environment, and self-defeating because it</w:t>
      </w:r>
      <w:r>
        <w:rPr>
          <w:rStyle w:val="StyleUnderline"/>
        </w:rPr>
        <w:t xml:space="preserve"> </w:t>
      </w:r>
      <w:r w:rsidRPr="009B791C">
        <w:rPr>
          <w:rStyle w:val="StyleUnderline"/>
        </w:rPr>
        <w:t>wastes finite means while eliciting adverse behavior</w:t>
      </w:r>
      <w:r>
        <w:rPr>
          <w:rStyle w:val="StyleUnderline"/>
        </w:rPr>
        <w:t xml:space="preserve"> </w:t>
      </w:r>
      <w:r w:rsidRPr="009B791C">
        <w:rPr>
          <w:rStyle w:val="StyleUnderline"/>
        </w:rPr>
        <w:t>from allies and adversaries</w:t>
      </w:r>
      <w:r>
        <w:t xml:space="preserve"> alike. </w:t>
      </w:r>
      <w:r w:rsidRPr="009B791C">
        <w:rPr>
          <w:rStyle w:val="StyleUnderline"/>
        </w:rPr>
        <w:t>The proper response</w:t>
      </w:r>
      <w:r>
        <w:t xml:space="preserve"> to this situation, </w:t>
      </w:r>
      <w:r w:rsidRPr="009B791C">
        <w:rPr>
          <w:rStyle w:val="StyleUnderline"/>
        </w:rPr>
        <w:t>they believe, is to adopt</w:t>
      </w:r>
      <w:r>
        <w:t xml:space="preserve"> a minimalist approach usually referred to as</w:t>
      </w:r>
      <w:r w:rsidRPr="009B791C">
        <w:rPr>
          <w:rStyle w:val="StyleUnderline"/>
        </w:rPr>
        <w:t xml:space="preserve"> “offshore balancing.”</w:t>
      </w:r>
      <w:r>
        <w:t xml:space="preserve">2 At its core, </w:t>
      </w:r>
      <w:r w:rsidRPr="009B791C">
        <w:rPr>
          <w:rStyle w:val="StyleUnderline"/>
        </w:rPr>
        <w:t>offshore balancing envisions a dramatic reduction</w:t>
      </w:r>
      <w:r>
        <w:rPr>
          <w:rStyle w:val="StyleUnderline"/>
        </w:rPr>
        <w:t xml:space="preserve"> </w:t>
      </w:r>
      <w:r w:rsidRPr="009B791C">
        <w:rPr>
          <w:rStyle w:val="StyleUnderline"/>
        </w:rPr>
        <w:t>in America’s overseas military deployments</w:t>
      </w:r>
      <w:r>
        <w:t xml:space="preserve"> </w:t>
      </w:r>
      <w:r w:rsidRPr="009B791C">
        <w:rPr>
          <w:rStyle w:val="StyleUnderline"/>
        </w:rPr>
        <w:t>and alliance commitments and a shift toward greater</w:t>
      </w:r>
      <w:r>
        <w:rPr>
          <w:rStyle w:val="StyleUnderline"/>
        </w:rPr>
        <w:t xml:space="preserve"> </w:t>
      </w:r>
      <w:r w:rsidRPr="009B791C">
        <w:rPr>
          <w:rStyle w:val="StyleUnderline"/>
        </w:rPr>
        <w:t>restraint in U.S. foreign policy writ large</w:t>
      </w:r>
      <w:r>
        <w:t xml:space="preserve">. It is based on the seemingly counterintuitive idea that this type of retrenchment actually will produce better security outcomes at a better price—that when it comes to grand strategy, less will actually be more. “Less is more” is always a tempting proposition, and the attraction seems particularly strong of late. For at least a decade, </w:t>
      </w:r>
      <w:r w:rsidRPr="009B791C">
        <w:rPr>
          <w:rStyle w:val="StyleUnderline"/>
        </w:rPr>
        <w:t>offshore balancing has</w:t>
      </w:r>
      <w:r>
        <w:t xml:space="preserve"> represented </w:t>
      </w:r>
      <w:r w:rsidRPr="009B791C">
        <w:rPr>
          <w:rStyle w:val="StyleUnderline"/>
        </w:rPr>
        <w:t>the preferred</w:t>
      </w:r>
      <w:r>
        <w:t xml:space="preserve"> grand </w:t>
      </w:r>
      <w:r w:rsidRPr="009B791C">
        <w:rPr>
          <w:rStyle w:val="StyleUnderline"/>
        </w:rPr>
        <w:t>strategy for</w:t>
      </w:r>
      <w:r>
        <w:t xml:space="preserve"> many international relations scholars of the realist persuasion,</w:t>
      </w:r>
      <w:r w:rsidRPr="0039262D">
        <w:t xml:space="preserve"> </w:t>
      </w:r>
      <w:r>
        <w:t xml:space="preserve">including eminent analysts like Stephen </w:t>
      </w:r>
      <w:r w:rsidRPr="009B791C">
        <w:rPr>
          <w:rStyle w:val="StyleUnderline"/>
        </w:rPr>
        <w:t>Walt</w:t>
      </w:r>
      <w:r>
        <w:t xml:space="preserve">, John </w:t>
      </w:r>
      <w:r w:rsidRPr="009B791C">
        <w:rPr>
          <w:rStyle w:val="StyleUnderline"/>
        </w:rPr>
        <w:t>Mearsheimer</w:t>
      </w:r>
      <w:r>
        <w:t xml:space="preserve">, Barry </w:t>
      </w:r>
      <w:r w:rsidRPr="009B791C">
        <w:rPr>
          <w:rStyle w:val="StyleUnderline"/>
        </w:rPr>
        <w:t>Posen, and</w:t>
      </w:r>
      <w:r>
        <w:t xml:space="preserve"> Christopher </w:t>
      </w:r>
      <w:r w:rsidRPr="009B791C">
        <w:rPr>
          <w:rStyle w:val="StyleUnderline"/>
        </w:rPr>
        <w:t>Layne.</w:t>
      </w:r>
      <w:r>
        <w:t xml:space="preserve"> In the aftermath of the Iraq War and the global financial crisis of 2007-08, the overall visibility and popularity of the concept have increased further still. The appeal of offshore balancing has “jumped from the cloistered walls of academe to the real world of Washington policymaking,” wrote one proponent of the concept in 2012; the case for a “dramatic strategic retrenchment” is gaining strength.3 Offshore balancing, another leading scholar adds, represents “an idea whose time has come.”4 Offshore balancing is indeed a concept with significant currency in the ongoing debate on the future of American grand strategy. Unfortunately, </w:t>
      </w:r>
      <w:r w:rsidRPr="009B791C">
        <w:rPr>
          <w:rStyle w:val="Emphasis"/>
        </w:rPr>
        <w:t>assessments</w:t>
      </w:r>
      <w:r>
        <w:rPr>
          <w:rStyle w:val="Emphasis"/>
        </w:rPr>
        <w:t xml:space="preserve"> </w:t>
      </w:r>
      <w:r w:rsidRPr="009B791C">
        <w:rPr>
          <w:rStyle w:val="Emphasis"/>
        </w:rPr>
        <w:t>of that concept have often been one-sided and incomplete.</w:t>
      </w:r>
      <w:r>
        <w:rPr>
          <w:rStyle w:val="Emphasis"/>
        </w:rPr>
        <w:t xml:space="preserve"> </w:t>
      </w:r>
      <w:r>
        <w:t xml:space="preserve">Because offshore balancing commands such strong backing within the academic strategic studies community, and because it is generally advanced as part of a critique of America’s existing grand strategy, </w:t>
      </w:r>
      <w:r w:rsidRPr="009B791C">
        <w:rPr>
          <w:rStyle w:val="Emphasis"/>
        </w:rPr>
        <w:t>analysts have too rarely treated that proposal with the</w:t>
      </w:r>
      <w:r>
        <w:rPr>
          <w:rStyle w:val="Emphasis"/>
        </w:rPr>
        <w:t xml:space="preserve"> </w:t>
      </w:r>
      <w:r w:rsidRPr="009B791C">
        <w:rPr>
          <w:rStyle w:val="Emphasis"/>
        </w:rPr>
        <w:t>sort of sustained, in-depth scrutiny</w:t>
      </w:r>
      <w:r>
        <w:t xml:space="preserve"> that is required to adequately judge both its advantages and its limitations.5 The aim of this monograph is to redress that asymmetry through a critical assessment that explicates the core premises and rationale of offshore balancing in some detail, and then more vigorously probes its principal claims. The time is ripe for this sort of examination. </w:t>
      </w:r>
      <w:r w:rsidRPr="009B791C">
        <w:rPr>
          <w:rStyle w:val="StyleUnderline"/>
        </w:rPr>
        <w:t>The coming years will undoubtedly</w:t>
      </w:r>
      <w:r>
        <w:rPr>
          <w:rStyle w:val="StyleUnderline"/>
        </w:rPr>
        <w:t xml:space="preserve"> </w:t>
      </w:r>
      <w:r w:rsidRPr="009B791C">
        <w:rPr>
          <w:rStyle w:val="StyleUnderline"/>
        </w:rPr>
        <w:t>confront American officials with choices of great</w:t>
      </w:r>
      <w:r>
        <w:rPr>
          <w:rStyle w:val="StyleUnderline"/>
        </w:rPr>
        <w:t xml:space="preserve"> </w:t>
      </w:r>
      <w:r w:rsidRPr="009B791C">
        <w:rPr>
          <w:rStyle w:val="StyleUnderline"/>
        </w:rPr>
        <w:t>importance regarding U.S. global posture</w:t>
      </w:r>
      <w:r>
        <w:t xml:space="preserve"> and policy. A more rigorous evaluation of prominent grand strategic ideas and alternatives is thus vital.6 The outcomes of such </w:t>
      </w:r>
      <w:r w:rsidRPr="009B791C">
        <w:rPr>
          <w:rStyle w:val="StyleUnderline"/>
        </w:rPr>
        <w:t>an evaluation cast</w:t>
      </w:r>
      <w:r>
        <w:t xml:space="preserve"> serious </w:t>
      </w:r>
      <w:r w:rsidRPr="009B791C">
        <w:rPr>
          <w:rStyle w:val="StyleUnderline"/>
        </w:rPr>
        <w:t>doubt on the desirability</w:t>
      </w:r>
      <w:r>
        <w:t xml:space="preserve">, </w:t>
      </w:r>
      <w:r w:rsidRPr="009B791C">
        <w:rPr>
          <w:rStyle w:val="StyleUnderline"/>
        </w:rPr>
        <w:t>and even the basic viability, of offshore balancing.</w:t>
      </w:r>
      <w:r>
        <w:t xml:space="preserve"> That strategy derives its attraction from the idea, as Walt has argued, that it will allow America to increase its national security and influence, while also decreasing “the resistance that its power sometimes provokes.”7 In reality, however, offshore balancing promises far more than it can deliver. </w:t>
      </w:r>
      <w:r w:rsidRPr="009B791C">
        <w:rPr>
          <w:rStyle w:val="Emphasis"/>
        </w:rPr>
        <w:t>The probable benefits of that approach—both financial</w:t>
      </w:r>
      <w:r>
        <w:rPr>
          <w:rStyle w:val="Emphasis"/>
        </w:rPr>
        <w:t xml:space="preserve"> </w:t>
      </w:r>
      <w:r w:rsidRPr="009B791C">
        <w:rPr>
          <w:rStyle w:val="Emphasis"/>
        </w:rPr>
        <w:t>and geopolitical—are frequently exaggerated</w:t>
      </w:r>
      <w:r>
        <w:t xml:space="preserve">, </w:t>
      </w:r>
      <w:r w:rsidRPr="009B791C">
        <w:rPr>
          <w:rStyle w:val="StyleUnderline"/>
        </w:rPr>
        <w:t>while</w:t>
      </w:r>
      <w:r>
        <w:t xml:space="preserve"> the likely </w:t>
      </w:r>
      <w:r w:rsidRPr="009B791C">
        <w:rPr>
          <w:rStyle w:val="Emphasis"/>
        </w:rPr>
        <w:t>disadvantages and dangers are far</w:t>
      </w:r>
      <w:r>
        <w:rPr>
          <w:rStyle w:val="Emphasis"/>
        </w:rPr>
        <w:t xml:space="preserve"> </w:t>
      </w:r>
      <w:r w:rsidRPr="009B791C">
        <w:rPr>
          <w:rStyle w:val="Emphasis"/>
        </w:rPr>
        <w:t>more severe</w:t>
      </w:r>
      <w:r>
        <w:t xml:space="preserve"> than its proponents acknowledge. Offshore balancing ultimately hinges on a series of shaky and often unpersuasive claims about what the world would look like subsequent to a major retraction of American power. Once those claims come under close scrutiny, the appeal of offshore balancing crumbles. In all likelihood, adopting this strategy would not allow the United States to achieve more security and influence at a lower price. </w:t>
      </w:r>
      <w:r w:rsidRPr="009B791C">
        <w:rPr>
          <w:rStyle w:val="StyleUnderline"/>
        </w:rPr>
        <w:t>The more plausible results</w:t>
      </w:r>
      <w:r>
        <w:rPr>
          <w:rStyle w:val="StyleUnderline"/>
        </w:rPr>
        <w:t xml:space="preserve"> </w:t>
      </w:r>
      <w:r w:rsidRPr="009B791C">
        <w:rPr>
          <w:rStyle w:val="StyleUnderline"/>
        </w:rPr>
        <w:t xml:space="preserve">would be </w:t>
      </w:r>
      <w:r>
        <w:t xml:space="preserve">to dissipate American influence, to court heightened insecurity and instability, and </w:t>
      </w:r>
      <w:r w:rsidRPr="009B791C">
        <w:rPr>
          <w:rStyle w:val="StyleUnderline"/>
        </w:rPr>
        <w:t>to expose</w:t>
      </w:r>
      <w:r>
        <w:rPr>
          <w:rStyle w:val="StyleUnderline"/>
        </w:rPr>
        <w:t xml:space="preserve"> </w:t>
      </w:r>
      <w:r w:rsidRPr="009B791C">
        <w:rPr>
          <w:rStyle w:val="StyleUnderline"/>
        </w:rPr>
        <w:t>the United States to greater long-range risks and costs</w:t>
      </w:r>
      <w:r>
        <w:t>. The remainder of this monograph proceeds as follows. First, I briefly outline the basic parameters and rationale of the postwar (and now, post-Cold War) grand strategy that offshore balancers criticize. Second, I unpack the logic, claims, and purported benefits of offshore balancing itself. Third, and at greatest length, I critically scrutinize what effects a shift to offshore balancing would likely have for U.S. interests across a range of important issues. Fourth, and finally, I summarize the findings of this monograph and briefly discuss the implications for current debates on American grand strategy.</w:t>
      </w:r>
    </w:p>
    <w:p w14:paraId="60C33E4D" w14:textId="77777777" w:rsidR="00E87D1A" w:rsidRDefault="00E87D1A" w:rsidP="00E87D1A">
      <w:pPr>
        <w:pStyle w:val="Heading3"/>
      </w:pPr>
      <w:r>
        <w:t>AT – Genocide</w:t>
      </w:r>
    </w:p>
    <w:p w14:paraId="3D3A0D1A" w14:textId="77777777" w:rsidR="00E87D1A" w:rsidRDefault="00E87D1A" w:rsidP="00E87D1A">
      <w:pPr>
        <w:pStyle w:val="Heading4"/>
      </w:pPr>
      <w:r>
        <w:t>Liberal peacebuilding is good and inevitable – their evidence is founded in faulty logic and evidence by hyper-critical extremists</w:t>
      </w:r>
    </w:p>
    <w:p w14:paraId="77158552" w14:textId="77777777" w:rsidR="00E87D1A" w:rsidRPr="009209F6" w:rsidRDefault="00E87D1A" w:rsidP="00E87D1A">
      <w:pPr>
        <w:rPr>
          <w:rStyle w:val="Style13ptBold"/>
          <w:b w:val="0"/>
          <w:sz w:val="22"/>
        </w:rPr>
      </w:pPr>
      <w:r>
        <w:rPr>
          <w:rStyle w:val="Style13ptBold"/>
        </w:rPr>
        <w:t xml:space="preserve">Paris 10 </w:t>
      </w:r>
      <w:r>
        <w:rPr>
          <w:rStyle w:val="Style13ptBold"/>
          <w:b w:val="0"/>
          <w:sz w:val="22"/>
        </w:rPr>
        <w:t xml:space="preserve">(Roland, Ph.D. from Yale University, an M.Phil. from the University of Cambridge, and a B.A. from the University of Toronto, Professor of International Affairs in the Graduate School of Public and International Affairs at the University of Ottawa, where he founded the Centre for International Policy Studies (CIPS) in 2008, several prizes and citations for his research on international security, peacebuilding and global governance, including the </w:t>
      </w:r>
      <w:proofErr w:type="spellStart"/>
      <w:r>
        <w:rPr>
          <w:rStyle w:val="Style13ptBold"/>
          <w:b w:val="0"/>
          <w:sz w:val="22"/>
        </w:rPr>
        <w:t>Grawemeyer</w:t>
      </w:r>
      <w:proofErr w:type="spellEnd"/>
      <w:r>
        <w:rPr>
          <w:rStyle w:val="Style13ptBold"/>
          <w:b w:val="0"/>
          <w:sz w:val="22"/>
        </w:rPr>
        <w:t xml:space="preserve"> Award for Ideas Improving World Order, editorial board member of seven scholarly journals, served on a ten-member group of international experts advising the Secretary General of NATO, “Saving Liberal Peacebuilding,” Review of International Studies, Vol. 36, No. 2, Cambridge University Press, April, 2010)//glen</w:t>
      </w:r>
    </w:p>
    <w:p w14:paraId="0FA883B1" w14:textId="77777777" w:rsidR="00E87D1A" w:rsidRDefault="00E87D1A" w:rsidP="00E87D1A">
      <w:pPr>
        <w:rPr>
          <w:sz w:val="14"/>
        </w:rPr>
      </w:pPr>
      <w:r w:rsidRPr="00420165">
        <w:rPr>
          <w:sz w:val="14"/>
        </w:rPr>
        <w:t xml:space="preserve">Introduction The global experiment in post-conflict </w:t>
      </w:r>
      <w:r w:rsidRPr="00420165">
        <w:rPr>
          <w:rStyle w:val="StyleUnderline"/>
        </w:rPr>
        <w:t>peacebuilding</w:t>
      </w:r>
      <w:r w:rsidRPr="00420165">
        <w:rPr>
          <w:sz w:val="14"/>
        </w:rPr>
        <w:t xml:space="preserve">, underway since the end of the Cold War, </w:t>
      </w:r>
      <w:r w:rsidRPr="00420165">
        <w:rPr>
          <w:rStyle w:val="StyleUnderline"/>
        </w:rPr>
        <w:t>has arrived at a crossroads</w:t>
      </w:r>
      <w:r w:rsidRPr="00420165">
        <w:rPr>
          <w:sz w:val="14"/>
        </w:rPr>
        <w:t xml:space="preserve"> and it is uncertain how it will proceed.1 While the United Nations (UN) and its member states continue to reaffirm their support for peacebuilding and to mount new missions aimed at helping countries emerging from civil wars, </w:t>
      </w:r>
      <w:r w:rsidRPr="00420165">
        <w:rPr>
          <w:rStyle w:val="StyleUnderline"/>
        </w:rPr>
        <w:t xml:space="preserve">observers have questioned the effectiveness and </w:t>
      </w:r>
      <w:proofErr w:type="spellStart"/>
      <w:r w:rsidRPr="00420165">
        <w:rPr>
          <w:rStyle w:val="StyleUnderline"/>
        </w:rPr>
        <w:t>legiti</w:t>
      </w:r>
      <w:proofErr w:type="spellEnd"/>
      <w:r w:rsidRPr="00420165">
        <w:rPr>
          <w:rStyle w:val="StyleUnderline"/>
        </w:rPr>
        <w:t xml:space="preserve">- </w:t>
      </w:r>
      <w:proofErr w:type="spellStart"/>
      <w:r w:rsidRPr="00420165">
        <w:rPr>
          <w:rStyle w:val="StyleUnderline"/>
        </w:rPr>
        <w:t>macy</w:t>
      </w:r>
      <w:proofErr w:type="spellEnd"/>
      <w:r w:rsidRPr="00420165">
        <w:rPr>
          <w:rStyle w:val="StyleUnderline"/>
        </w:rPr>
        <w:t xml:space="preserve"> of these missions. Many of these criticisms are warranted:</w:t>
      </w:r>
      <w:r w:rsidRPr="00420165">
        <w:rPr>
          <w:sz w:val="14"/>
        </w:rPr>
        <w:t xml:space="preserve"> the record of peacebuilding has indeed been disappointing. Efforts to promote liberal democratic governing systems and market-oriented economic growth - both core elements of the prevailing liberal peacebuilding model - have been more difficult and unpredictable than initially expected, </w:t>
      </w:r>
      <w:r w:rsidRPr="00420165">
        <w:rPr>
          <w:rStyle w:val="StyleUnderline"/>
        </w:rPr>
        <w:t xml:space="preserve">in some cases producing </w:t>
      </w:r>
      <w:proofErr w:type="spellStart"/>
      <w:r w:rsidRPr="00420165">
        <w:rPr>
          <w:rStyle w:val="StyleUnderline"/>
        </w:rPr>
        <w:t>destabilising</w:t>
      </w:r>
      <w:proofErr w:type="spellEnd"/>
      <w:r w:rsidRPr="00420165">
        <w:rPr>
          <w:rStyle w:val="StyleUnderline"/>
        </w:rPr>
        <w:t xml:space="preserve"> side effects.</w:t>
      </w:r>
      <w:r w:rsidRPr="00420165">
        <w:rPr>
          <w:sz w:val="14"/>
        </w:rPr>
        <w:t xml:space="preserve">2 It is crucial for scholars and practitioners to gain a better understanding of the underlying tensions and contradictions of peacebuilding,3 including by using 'critical' methods of enquiry that dissect the assumptions of these operations.4 </w:t>
      </w:r>
      <w:r w:rsidRPr="00420165">
        <w:rPr>
          <w:rStyle w:val="StyleUnderline"/>
        </w:rPr>
        <w:t xml:space="preserve">But </w:t>
      </w:r>
      <w:r w:rsidRPr="00420165">
        <w:rPr>
          <w:rStyle w:val="StyleUnderline"/>
          <w:b/>
        </w:rPr>
        <w:t>recent years have</w:t>
      </w:r>
      <w:r w:rsidRPr="00420165">
        <w:rPr>
          <w:rStyle w:val="StyleUnderline"/>
        </w:rPr>
        <w:t xml:space="preserve"> also </w:t>
      </w:r>
      <w:r w:rsidRPr="00420165">
        <w:rPr>
          <w:rStyle w:val="StyleUnderline"/>
          <w:b/>
        </w:rPr>
        <w:t>witnessed the emergence of</w:t>
      </w:r>
      <w:r w:rsidRPr="00420165">
        <w:rPr>
          <w:sz w:val="14"/>
        </w:rPr>
        <w:t xml:space="preserve"> what might be called </w:t>
      </w:r>
      <w:r w:rsidRPr="00420165">
        <w:rPr>
          <w:rStyle w:val="StyleUnderline"/>
          <w:b/>
        </w:rPr>
        <w:t>a 'hyper- critical' school of scholars</w:t>
      </w:r>
      <w:r w:rsidRPr="00420165">
        <w:rPr>
          <w:rStyle w:val="StyleUnderline"/>
        </w:rPr>
        <w:t xml:space="preserve"> and commentators who view liberal peacebuilding as fundamentally destructive or illegitimate.</w:t>
      </w:r>
      <w:r w:rsidRPr="00420165">
        <w:rPr>
          <w:sz w:val="14"/>
        </w:rPr>
        <w:t xml:space="preserve"> Some of these critics maintain, for example, that the post-conflict operations of the past two decades have done more harm than good. Others go further, portraying these operations as a form of Western or liberal imperialism that seeks to exploit or subjugate the societies hosting the missions. In this article, I shall argue that </w:t>
      </w:r>
      <w:r w:rsidRPr="00420165">
        <w:rPr>
          <w:rStyle w:val="StyleUnderline"/>
          <w:b/>
        </w:rPr>
        <w:t>such claims tend to be just as exaggerated as</w:t>
      </w:r>
      <w:r w:rsidRPr="00420165">
        <w:rPr>
          <w:rStyle w:val="StyleUnderline"/>
        </w:rPr>
        <w:t xml:space="preserve"> the </w:t>
      </w:r>
      <w:r w:rsidRPr="00420165">
        <w:rPr>
          <w:rStyle w:val="StyleUnderline"/>
          <w:b/>
        </w:rPr>
        <w:t>rosy pro-</w:t>
      </w:r>
      <w:proofErr w:type="spellStart"/>
      <w:r w:rsidRPr="00420165">
        <w:rPr>
          <w:rStyle w:val="StyleUnderline"/>
          <w:b/>
        </w:rPr>
        <w:t>liberalisation</w:t>
      </w:r>
      <w:proofErr w:type="spellEnd"/>
      <w:r w:rsidRPr="00420165">
        <w:rPr>
          <w:rStyle w:val="StyleUnderline"/>
          <w:b/>
        </w:rPr>
        <w:t xml:space="preserve"> rhetoric</w:t>
      </w:r>
      <w:r w:rsidRPr="00420165">
        <w:rPr>
          <w:rStyle w:val="StyleUnderline"/>
        </w:rPr>
        <w:t xml:space="preserve"> that dominated the peacebuilding discourse in the early-to-mid- 1990s</w:t>
      </w:r>
      <w:r w:rsidRPr="00420165">
        <w:rPr>
          <w:sz w:val="14"/>
        </w:rPr>
        <w:t xml:space="preserve">, when </w:t>
      </w:r>
      <w:proofErr w:type="spellStart"/>
      <w:r w:rsidRPr="00420165">
        <w:rPr>
          <w:sz w:val="14"/>
        </w:rPr>
        <w:t>démocratisation</w:t>
      </w:r>
      <w:proofErr w:type="spellEnd"/>
      <w:r w:rsidRPr="00420165">
        <w:rPr>
          <w:sz w:val="14"/>
        </w:rPr>
        <w:t xml:space="preserve"> and marketisation were portrayed as almost magical formulas for peace in war-torn states. To borrow a phrase from Alan Greenspan, former chair of the US Federal Reserve, early peacebuilding commentary was 'irrationally exuberant' about post-conflict </w:t>
      </w:r>
      <w:proofErr w:type="spellStart"/>
      <w:r w:rsidRPr="00420165">
        <w:rPr>
          <w:sz w:val="14"/>
        </w:rPr>
        <w:t>liberalisation</w:t>
      </w:r>
      <w:proofErr w:type="spellEnd"/>
      <w:r w:rsidRPr="00420165">
        <w:rPr>
          <w:sz w:val="14"/>
        </w:rPr>
        <w:t xml:space="preserve"> </w:t>
      </w:r>
      <w:proofErr w:type="spellStart"/>
      <w:r w:rsidRPr="00420165">
        <w:rPr>
          <w:sz w:val="14"/>
        </w:rPr>
        <w:t>strate</w:t>
      </w:r>
      <w:proofErr w:type="spellEnd"/>
      <w:r w:rsidRPr="00420165">
        <w:rPr>
          <w:sz w:val="14"/>
        </w:rPr>
        <w:t xml:space="preserve">- </w:t>
      </w:r>
      <w:proofErr w:type="spellStart"/>
      <w:r w:rsidRPr="00420165">
        <w:rPr>
          <w:sz w:val="14"/>
        </w:rPr>
        <w:t>gies</w:t>
      </w:r>
      <w:proofErr w:type="spellEnd"/>
      <w:r w:rsidRPr="00420165">
        <w:rPr>
          <w:sz w:val="14"/>
        </w:rPr>
        <w:t xml:space="preserve">. The problematic record of peacebuilding in subsequent years chipped away at this enthusiasm as scholars began to dissect the assumptions and challenges of consolidating peace after civil wars,5 including assumptions about the relationship between </w:t>
      </w:r>
      <w:proofErr w:type="spellStart"/>
      <w:r w:rsidRPr="00420165">
        <w:rPr>
          <w:sz w:val="14"/>
        </w:rPr>
        <w:t>liberalisation</w:t>
      </w:r>
      <w:proofErr w:type="spellEnd"/>
      <w:r w:rsidRPr="00420165">
        <w:rPr>
          <w:sz w:val="14"/>
        </w:rPr>
        <w:t xml:space="preserve"> and peace in post-conflict settings.6 Like a swinging pendulum, however, </w:t>
      </w:r>
      <w:r w:rsidRPr="00420165">
        <w:rPr>
          <w:rStyle w:val="StyleUnderline"/>
          <w:b/>
        </w:rPr>
        <w:t>criticism of peacebuilding has</w:t>
      </w:r>
      <w:r w:rsidRPr="00420165">
        <w:rPr>
          <w:rStyle w:val="StyleUnderline"/>
        </w:rPr>
        <w:t xml:space="preserve"> recently </w:t>
      </w:r>
      <w:r w:rsidRPr="00420165">
        <w:rPr>
          <w:rStyle w:val="StyleUnderline"/>
          <w:b/>
        </w:rPr>
        <w:t>carried past the point of justified questioning and</w:t>
      </w:r>
      <w:r w:rsidRPr="00420165">
        <w:rPr>
          <w:sz w:val="14"/>
        </w:rPr>
        <w:t xml:space="preserve">, in some quarters, </w:t>
      </w:r>
      <w:r w:rsidRPr="00420165">
        <w:rPr>
          <w:rStyle w:val="StyleUnderline"/>
          <w:b/>
        </w:rPr>
        <w:t xml:space="preserve">now verges on unfounded </w:t>
      </w:r>
      <w:proofErr w:type="spellStart"/>
      <w:r w:rsidRPr="00420165">
        <w:rPr>
          <w:rStyle w:val="StyleUnderline"/>
          <w:b/>
        </w:rPr>
        <w:t>scepticism</w:t>
      </w:r>
      <w:proofErr w:type="spellEnd"/>
      <w:r w:rsidRPr="00420165">
        <w:rPr>
          <w:rStyle w:val="StyleUnderline"/>
        </w:rPr>
        <w:t xml:space="preserve"> and even cynicism. </w:t>
      </w:r>
      <w:r w:rsidRPr="00420165">
        <w:rPr>
          <w:rStyle w:val="StyleUnderline"/>
          <w:b/>
        </w:rPr>
        <w:t>Careless conflation of multilateral peace operations with the US-led 'war on terror' has accelerated this</w:t>
      </w:r>
      <w:r w:rsidRPr="00420165">
        <w:rPr>
          <w:rStyle w:val="StyleUnderline"/>
        </w:rPr>
        <w:t xml:space="preserve"> pendulum swing</w:t>
      </w:r>
      <w:r w:rsidRPr="00420165">
        <w:rPr>
          <w:sz w:val="14"/>
        </w:rPr>
        <w:t xml:space="preserve">, as I shall argue below, but whatever the explanation may be, </w:t>
      </w:r>
      <w:r w:rsidRPr="00420165">
        <w:rPr>
          <w:rStyle w:val="StyleUnderline"/>
          <w:b/>
        </w:rPr>
        <w:t>such denunciations of liberal peacebuilding are</w:t>
      </w:r>
      <w:r w:rsidRPr="00420165">
        <w:rPr>
          <w:rStyle w:val="StyleUnderline"/>
        </w:rPr>
        <w:t xml:space="preserve"> both </w:t>
      </w:r>
      <w:r w:rsidRPr="00420165">
        <w:rPr>
          <w:rStyle w:val="StyleUnderline"/>
          <w:b/>
        </w:rPr>
        <w:t>unwarranted</w:t>
      </w:r>
      <w:r w:rsidRPr="00420165">
        <w:rPr>
          <w:rStyle w:val="StyleUnderline"/>
        </w:rPr>
        <w:t xml:space="preserve"> and imprudent.</w:t>
      </w:r>
      <w:r w:rsidRPr="00420165">
        <w:rPr>
          <w:sz w:val="14"/>
        </w:rPr>
        <w:t xml:space="preserve"> They are unwarranted because </w:t>
      </w:r>
      <w:r w:rsidRPr="00420165">
        <w:rPr>
          <w:rStyle w:val="StyleUnderline"/>
          <w:b/>
        </w:rPr>
        <w:t>such missions, in spite of their many flaws, have done more good than harm;</w:t>
      </w:r>
      <w:r w:rsidRPr="00420165">
        <w:rPr>
          <w:sz w:val="14"/>
        </w:rPr>
        <w:t xml:space="preserve"> and they are imprudent because </w:t>
      </w:r>
      <w:r w:rsidRPr="00420165">
        <w:rPr>
          <w:rStyle w:val="StyleUnderline"/>
          <w:b/>
        </w:rPr>
        <w:t xml:space="preserve">the failure of the existing peacebuilding project would be tantamount to abandoning tens of millions of people to lawlessness, </w:t>
      </w:r>
      <w:proofErr w:type="spellStart"/>
      <w:r w:rsidRPr="00420165">
        <w:rPr>
          <w:rStyle w:val="StyleUnderline"/>
          <w:b/>
        </w:rPr>
        <w:t>prédation</w:t>
      </w:r>
      <w:proofErr w:type="spellEnd"/>
      <w:r w:rsidRPr="00420165">
        <w:rPr>
          <w:rStyle w:val="StyleUnderline"/>
          <w:b/>
        </w:rPr>
        <w:t>, disease and fear.</w:t>
      </w:r>
      <w:r w:rsidRPr="00420165">
        <w:rPr>
          <w:sz w:val="14"/>
        </w:rPr>
        <w:t xml:space="preserve"> In short, there is a need to clarify and rebalance existing academic debates over the meaning, shortcomings and prospects of liberal peacebuilding.</w:t>
      </w:r>
      <w:r>
        <w:rPr>
          <w:sz w:val="14"/>
        </w:rPr>
        <w:t xml:space="preserve"> </w:t>
      </w:r>
      <w:r w:rsidRPr="00420165">
        <w:rPr>
          <w:sz w:val="14"/>
        </w:rPr>
        <w:t xml:space="preserve">In 1993, Gerald Helman and Stephen Ratner wrote a seminal article titled 'Saving Failed States' in which they identified collapsing states as an emerging international security and development priority, and called for new multilateral method to assist such states.7 Nearly two decades later, the challenge of aiding countries beset by internal unrest and instability remains urgent - as regional conflicts </w:t>
      </w:r>
      <w:proofErr w:type="spellStart"/>
      <w:r w:rsidRPr="00420165">
        <w:rPr>
          <w:sz w:val="14"/>
        </w:rPr>
        <w:t>centred</w:t>
      </w:r>
      <w:proofErr w:type="spellEnd"/>
      <w:r w:rsidRPr="00420165">
        <w:rPr>
          <w:sz w:val="14"/>
        </w:rPr>
        <w:t xml:space="preserve"> in the Democratic Republic of Congo, Sudan and elsewhere attest. But whereas a few years ago it was irrational exuberance about liberal </w:t>
      </w:r>
      <w:proofErr w:type="spellStart"/>
      <w:r w:rsidRPr="00420165">
        <w:rPr>
          <w:sz w:val="14"/>
        </w:rPr>
        <w:t>peacebuild</w:t>
      </w:r>
      <w:proofErr w:type="spellEnd"/>
      <w:r w:rsidRPr="00420165">
        <w:rPr>
          <w:sz w:val="14"/>
        </w:rPr>
        <w:t xml:space="preserve">- </w:t>
      </w:r>
      <w:proofErr w:type="spellStart"/>
      <w:r w:rsidRPr="00420165">
        <w:rPr>
          <w:sz w:val="14"/>
        </w:rPr>
        <w:t>ing</w:t>
      </w:r>
      <w:proofErr w:type="spellEnd"/>
      <w:r w:rsidRPr="00420165">
        <w:rPr>
          <w:sz w:val="14"/>
        </w:rPr>
        <w:t xml:space="preserve"> that needed tempering, today the entire peacebuilding enterprise is being called into question. If the practice of providing large-scale assistance to post-conflict societies is to continue, </w:t>
      </w:r>
      <w:r w:rsidRPr="00420165">
        <w:rPr>
          <w:rStyle w:val="StyleUnderline"/>
          <w:b/>
        </w:rPr>
        <w:t>peacebuilding will need to be "saved" from this exaggerated backlash.</w:t>
      </w:r>
      <w:r w:rsidRPr="00420165">
        <w:rPr>
          <w:sz w:val="14"/>
        </w:rPr>
        <w:t xml:space="preserve"> Saving peacebuilding does not mean blindly defending current international practices. On the contrary, the principles and methods of these missions need to be challenged and </w:t>
      </w:r>
      <w:proofErr w:type="spellStart"/>
      <w:r w:rsidRPr="00420165">
        <w:rPr>
          <w:sz w:val="14"/>
        </w:rPr>
        <w:t>analysed</w:t>
      </w:r>
      <w:proofErr w:type="spellEnd"/>
      <w:r w:rsidRPr="00420165">
        <w:rPr>
          <w:sz w:val="14"/>
        </w:rPr>
        <w:t xml:space="preserve"> continuously. Scholars have an important role to play in this process: their writings help to inform debates, to confirm or to disconfirm assumptions, and to frame understandings about what these missions are and what they do. But not all criticism is equally valid or sound. </w:t>
      </w:r>
      <w:r w:rsidRPr="00420165">
        <w:rPr>
          <w:rStyle w:val="StyleUnderline"/>
        </w:rPr>
        <w:t>Critical perspectives</w:t>
      </w:r>
      <w:r w:rsidRPr="00420165">
        <w:rPr>
          <w:sz w:val="14"/>
        </w:rPr>
        <w:t xml:space="preserve"> </w:t>
      </w:r>
      <w:r w:rsidRPr="00420165">
        <w:rPr>
          <w:rStyle w:val="StyleUnderline"/>
        </w:rPr>
        <w:t>themselves need to be subject to ongoing scrutiny and review.</w:t>
      </w:r>
      <w:r w:rsidRPr="00420165">
        <w:rPr>
          <w:sz w:val="14"/>
        </w:rPr>
        <w:t xml:space="preserve"> As it turns out, </w:t>
      </w:r>
      <w:r w:rsidRPr="00420165">
        <w:rPr>
          <w:rStyle w:val="StyleUnderline"/>
          <w:b/>
        </w:rPr>
        <w:t>many hyper-critical writings have been based on questionable logic and evidence.</w:t>
      </w:r>
      <w:r w:rsidRPr="00420165">
        <w:rPr>
          <w:sz w:val="14"/>
        </w:rPr>
        <w:t xml:space="preserve"> Saving liberal peacebuilding thus involves both: (1) continuing to press forward with efforts to dissect and understand the paradoxes and pathologies of peace- building, and (2) ensuring that this critical enterprise is well-founded and justified. Critical studies of peacebuilding are 'critical' in the sense that they ask probing questions about underlying assumptions that might otherwise be taken for granted. However, this deeper questioning does not, in itself, lead to any particularly conclusions about the merits, morality or advisability of given peacebuilding paradigm. More precisely, nothing in critical theory or critical scholarship per se implies that liberal peacebuilding, broadly defined, should be rejected. </w:t>
      </w:r>
      <w:proofErr w:type="spellStart"/>
      <w:r w:rsidRPr="00420165">
        <w:rPr>
          <w:sz w:val="14"/>
        </w:rPr>
        <w:t>Neverthe</w:t>
      </w:r>
      <w:proofErr w:type="spellEnd"/>
      <w:r w:rsidRPr="00420165">
        <w:rPr>
          <w:sz w:val="14"/>
        </w:rPr>
        <w:t xml:space="preserve">- less, for one reason or another, critical peacebuilding studies have come to be associated - if not equated - with sweeping rejections of liberal peacebuilding. This is unfortunate, because the tools of critical analysis could just as easily be used to explore alternatives within liberal peacebuilding. It is also puzzling because </w:t>
      </w:r>
      <w:r w:rsidRPr="00420165">
        <w:rPr>
          <w:rStyle w:val="StyleUnderline"/>
        </w:rPr>
        <w:t>some of the strongest critics of liberal peacebuilding appear</w:t>
      </w:r>
      <w:r w:rsidRPr="00420165">
        <w:rPr>
          <w:sz w:val="14"/>
        </w:rPr>
        <w:t xml:space="preserve">, on close examination, </w:t>
      </w:r>
      <w:r w:rsidRPr="00420165">
        <w:rPr>
          <w:rStyle w:val="StyleUnderline"/>
        </w:rPr>
        <w:t>to be arguing from liberal principles themselves.</w:t>
      </w:r>
      <w:r w:rsidRPr="00420165">
        <w:rPr>
          <w:sz w:val="14"/>
        </w:rPr>
        <w:t xml:space="preserve"> The persistent appeal of liberal peacebuilding, even among many of its purported challengers, reveals two things. First, there is greater potential for conceiving of reforms within the liberal approach to peacebuilding than some of its critics seem to concede. If many of the proposed 'alternative' strategies (such as increasing the ability of local authorities to challenge the decisions of international officials) are themselves based in liberal principles, it follows that </w:t>
      </w:r>
      <w:r w:rsidRPr="00420165">
        <w:rPr>
          <w:rStyle w:val="StyleUnderline"/>
        </w:rPr>
        <w:t>much of the critical literature is actually espousing variations within, rather than alternatives to, liberal peacebuilding.</w:t>
      </w:r>
      <w:r w:rsidRPr="00420165">
        <w:rPr>
          <w:sz w:val="14"/>
        </w:rPr>
        <w:t xml:space="preserve"> </w:t>
      </w:r>
      <w:r w:rsidRPr="00420165">
        <w:rPr>
          <w:rStyle w:val="StyleUnderline"/>
        </w:rPr>
        <w:t>Liberalism is a broad canvas that can accommodate a wide range of political and economic structures as well as diverse methods for engaging with the inhabitants of war-shattered societies.</w:t>
      </w:r>
      <w:r w:rsidRPr="00420165">
        <w:rPr>
          <w:sz w:val="14"/>
        </w:rPr>
        <w:t xml:space="preserve"> Indeed, I shall argue below that </w:t>
      </w:r>
      <w:r w:rsidRPr="00420165">
        <w:rPr>
          <w:rStyle w:val="StyleUnderline"/>
          <w:b/>
        </w:rPr>
        <w:t>there is no realistic alternative to some form of liberal peacebuilding strategy.</w:t>
      </w:r>
      <w:r w:rsidRPr="00420165">
        <w:rPr>
          <w:sz w:val="14"/>
        </w:rPr>
        <w:t xml:space="preserve">8 Second, the apparent disjuncture between the discourse and content of many liberal peacebuilding critiques raises troubling questions about the current critical scholarship in this field. Is the rejection of liberal peacebuilding substantive or ritualistic? Is this rejection now considered a prerequisite of any 'genuinely' critical peacebuilding analysis? One hopes not. Critical scholarship is crucial to helping us understand the 'prevailing order' and how this order is reproduced,9 including in the realm of peacebuilding. But in the absence of self-criticism, critical theory can devolve into dogmas that can be just as unthinking as other unquestioned orthodoxies. While the turn to critical theory in this field has generated important insights over the past decade, nothing in the recent critical literature provides a convincing rationale for abandoning liberal peacebuilding or replacing it with a non-liberal or 'post-liberal' alternative. The literature does, however, reinforce the case for reforming current approaches to peacebuilding, without disavowing the broadly liberal orientation of these missions. Clarifying these points seems important - both for scholars of peacebuilding, and for broader debates about the future of international assistance to war-torn states. </w:t>
      </w:r>
    </w:p>
    <w:p w14:paraId="4ED0DC2A" w14:textId="77777777" w:rsidR="00E87D1A" w:rsidRDefault="00E87D1A" w:rsidP="00E87D1A"/>
    <w:p w14:paraId="3D9B204F" w14:textId="77777777" w:rsidR="00E87D1A" w:rsidRDefault="00E87D1A" w:rsidP="00E87D1A">
      <w:pPr>
        <w:pStyle w:val="Heading4"/>
      </w:pPr>
      <w:r>
        <w:t>Their sweeping claims are one-sided and full of mistakes and methodological errors</w:t>
      </w:r>
    </w:p>
    <w:p w14:paraId="03334381" w14:textId="77777777" w:rsidR="00E87D1A" w:rsidRPr="00BE6EFF" w:rsidRDefault="00E87D1A" w:rsidP="00E87D1A">
      <w:pPr>
        <w:rPr>
          <w:bCs/>
        </w:rPr>
      </w:pPr>
      <w:r>
        <w:rPr>
          <w:rStyle w:val="Style13ptBold"/>
        </w:rPr>
        <w:t xml:space="preserve">Paris 10 </w:t>
      </w:r>
      <w:r>
        <w:rPr>
          <w:rStyle w:val="Style13ptBold"/>
          <w:b w:val="0"/>
          <w:sz w:val="22"/>
        </w:rPr>
        <w:t xml:space="preserve">(Roland, Ph.D. from Yale University, an M.Phil. from the University of Cambridge, and a B.A. from the University of Toronto, Professor of International Affairs in the Graduate School of Public and International Affairs at the University of Ottawa, where he founded the Centre for International Policy Studies (CIPS) in 2008, several prizes and citations for his research on international security, peacebuilding and global governance, including the </w:t>
      </w:r>
      <w:proofErr w:type="spellStart"/>
      <w:r>
        <w:rPr>
          <w:rStyle w:val="Style13ptBold"/>
          <w:b w:val="0"/>
          <w:sz w:val="22"/>
        </w:rPr>
        <w:t>Grawemeyer</w:t>
      </w:r>
      <w:proofErr w:type="spellEnd"/>
      <w:r>
        <w:rPr>
          <w:rStyle w:val="Style13ptBold"/>
          <w:b w:val="0"/>
          <w:sz w:val="22"/>
        </w:rPr>
        <w:t xml:space="preserve"> Award for Ideas Improving World Order, editorial board member of seven scholarly journals, served on a ten-member group of international experts advising the Secretary General of NATO, “Saving Liberal Peacebuilding,” Review of International Studies, Vol. 36, No. 2, Cambridge University Press, April, 2010)//glen</w:t>
      </w:r>
    </w:p>
    <w:p w14:paraId="60B1664E" w14:textId="77777777" w:rsidR="00E87D1A" w:rsidRPr="00BE6EFF" w:rsidRDefault="00E87D1A" w:rsidP="00E87D1A">
      <w:pPr>
        <w:rPr>
          <w:rStyle w:val="StyleUnderline"/>
        </w:rPr>
      </w:pPr>
      <w:r w:rsidRPr="00BE6EFF">
        <w:rPr>
          <w:sz w:val="14"/>
        </w:rPr>
        <w:t xml:space="preserve">But </w:t>
      </w:r>
      <w:r w:rsidRPr="00C243D6">
        <w:rPr>
          <w:rStyle w:val="StyleUnderline"/>
        </w:rPr>
        <w:t>some critiques - including claims that peacebuilding missions have done more harm than good, or that they are essentially exploitative or imperialist - have gone too far. Many of these arguments rest on flawed information and fail to make important distinctions between different forms of liberal intervention.</w:t>
      </w:r>
      <w:r w:rsidRPr="00BE6EFF">
        <w:rPr>
          <w:sz w:val="14"/>
        </w:rPr>
        <w:t xml:space="preserve"> In what follows, I describe </w:t>
      </w:r>
      <w:r w:rsidRPr="00C243D6">
        <w:rPr>
          <w:rStyle w:val="StyleUnderline"/>
        </w:rPr>
        <w:t xml:space="preserve">five mistakes </w:t>
      </w:r>
      <w:r w:rsidRPr="00BE6EFF">
        <w:rPr>
          <w:sz w:val="14"/>
        </w:rPr>
        <w:t xml:space="preserve">that </w:t>
      </w:r>
      <w:r w:rsidRPr="00C243D6">
        <w:rPr>
          <w:rStyle w:val="StyleUnderline"/>
        </w:rPr>
        <w:t>underpin several such analyses. Mistake 1: conflating post-conquest and post-settlement peacebuilding</w:t>
      </w:r>
      <w:r w:rsidRPr="00BE6EFF">
        <w:rPr>
          <w:sz w:val="14"/>
        </w:rPr>
        <w:t xml:space="preserve"> As noted above, </w:t>
      </w:r>
      <w:r w:rsidRPr="00C243D6">
        <w:rPr>
          <w:rStyle w:val="StyleUnderline"/>
        </w:rPr>
        <w:t xml:space="preserve">several commentators have </w:t>
      </w:r>
      <w:proofErr w:type="spellStart"/>
      <w:r w:rsidRPr="00C243D6">
        <w:rPr>
          <w:rStyle w:val="StyleUnderline"/>
        </w:rPr>
        <w:t>characterised</w:t>
      </w:r>
      <w:proofErr w:type="spellEnd"/>
      <w:r w:rsidRPr="00C243D6">
        <w:rPr>
          <w:rStyle w:val="StyleUnderline"/>
        </w:rPr>
        <w:t xml:space="preserve"> the US invasion and subsequent occupation of Iraq as equivalent to</w:t>
      </w:r>
      <w:r w:rsidRPr="00BE6EFF">
        <w:rPr>
          <w:sz w:val="14"/>
        </w:rPr>
        <w:t xml:space="preserve">, or a natural extension of, </w:t>
      </w:r>
      <w:r w:rsidRPr="00C243D6">
        <w:rPr>
          <w:rStyle w:val="StyleUnderline"/>
        </w:rPr>
        <w:t>the multilateral peacebuilding missions of the post-Cold War era.</w:t>
      </w:r>
      <w:r w:rsidRPr="00BE6EFF">
        <w:rPr>
          <w:sz w:val="14"/>
        </w:rPr>
        <w:t xml:space="preserve"> According to this perspective, supporters of liberal peacebuilding as well as US neoconservatives who pushed for 'regime change' in Iraq have all suffered from the same delusions and hegemonic impulses, which have led to dangerous and futile efforts to impose democracy by force. Less extreme versions of this argument make distinctions between UN-sponsored and unilateral types of intervention, but nevertheless suggest that the practice of postwar peacebuilding 'open[ed] the door' to American liberal imperialism in Iraq and Afghanistan.43 Given the dreadful effects of the Iraq war, such assertions have the effect of raising serious doubts about the entire peacebuilding enterprise. Although the post-conflict </w:t>
      </w:r>
      <w:proofErr w:type="spellStart"/>
      <w:r w:rsidRPr="00BE6EFF">
        <w:rPr>
          <w:sz w:val="14"/>
        </w:rPr>
        <w:t>stabilisation</w:t>
      </w:r>
      <w:proofErr w:type="spellEnd"/>
      <w:r w:rsidRPr="00BE6EFF">
        <w:rPr>
          <w:sz w:val="14"/>
        </w:rPr>
        <w:t xml:space="preserve"> mission in Iraq and other peacebuilding missions share some characteristics in common, including a sometimes naïve belief in the salubrious effects of holding quick democratic elections, </w:t>
      </w:r>
      <w:r w:rsidRPr="001248D3">
        <w:rPr>
          <w:rStyle w:val="StyleUnderline"/>
        </w:rPr>
        <w:t>their differences should not be ignored.</w:t>
      </w:r>
      <w:r w:rsidRPr="00BE6EFF">
        <w:rPr>
          <w:sz w:val="14"/>
        </w:rPr>
        <w:t xml:space="preserve"> Most importantly, the US operation in Iraq began with an external invasion - a war of conquest - followed by peacebuilding and counter- insurgency efforts, whereas </w:t>
      </w:r>
      <w:r w:rsidRPr="001248D3">
        <w:rPr>
          <w:rStyle w:val="StyleUnderline"/>
        </w:rPr>
        <w:t>most peacebuilding missions since the end of the Cold War have been deployed at the request of local parties after the negotiation of peace settlements to civil wars.</w:t>
      </w:r>
      <w:r w:rsidRPr="00BE6EFF">
        <w:rPr>
          <w:sz w:val="14"/>
        </w:rPr>
        <w:t xml:space="preserve">44 These 'conditions of birth' are important. When peacebuilding follows conquest, foreign peacebuilders are more likely to be viewed as occupiers, particularly when they are the same parties that invaded the country in the first place; and any new governing arrangements established during this period are more likely to be viewed as external impositions.45 Although all peacebuilding missions involve a measure of foreign intrusion in domestic affairs, destroying a regime through external invasion is hardly equivalent, in degree or kind, to deploying a mission at the request of local parties with the goal of helping these parties to implement a peace settlement.46 To be sure, there are examples of post-Cold War peace operations that began in less-than-consensual conditions - most notably, the mission in Kosovo, which followed NATO's bombing of Serb targets in that territory - but </w:t>
      </w:r>
      <w:r w:rsidRPr="001248D3">
        <w:rPr>
          <w:rStyle w:val="StyleUnderline"/>
        </w:rPr>
        <w:t>the vast majority of missions have not involved forcible entry</w:t>
      </w:r>
      <w:r w:rsidRPr="00BE6EFF">
        <w:rPr>
          <w:sz w:val="14"/>
        </w:rPr>
        <w:t xml:space="preserve">: they have been examples of post-settlement, not post-conquest, peacebuilding. </w:t>
      </w:r>
      <w:r w:rsidRPr="001248D3">
        <w:rPr>
          <w:rStyle w:val="StyleUnderline"/>
        </w:rPr>
        <w:t xml:space="preserve">Blurring this distinction invites false </w:t>
      </w:r>
      <w:proofErr w:type="spellStart"/>
      <w:r w:rsidRPr="001248D3">
        <w:rPr>
          <w:rStyle w:val="StyleUnderline"/>
        </w:rPr>
        <w:t>analogising</w:t>
      </w:r>
      <w:proofErr w:type="spellEnd"/>
      <w:r w:rsidRPr="001248D3">
        <w:rPr>
          <w:rStyle w:val="StyleUnderline"/>
        </w:rPr>
        <w:t xml:space="preserve"> between</w:t>
      </w:r>
      <w:r w:rsidRPr="00BE6EFF">
        <w:rPr>
          <w:sz w:val="14"/>
        </w:rPr>
        <w:t xml:space="preserve"> UN </w:t>
      </w:r>
      <w:r w:rsidRPr="001248D3">
        <w:rPr>
          <w:rStyle w:val="StyleUnderline"/>
        </w:rPr>
        <w:t>peacebuilding and the</w:t>
      </w:r>
      <w:r w:rsidRPr="00BE6EFF">
        <w:rPr>
          <w:sz w:val="14"/>
        </w:rPr>
        <w:t xml:space="preserve"> American-led </w:t>
      </w:r>
      <w:r w:rsidRPr="001248D3">
        <w:rPr>
          <w:rStyle w:val="StyleUnderline"/>
        </w:rPr>
        <w:t>'war on terror'. Mistake 2: equating peacebuilding with imperialism or colonialism</w:t>
      </w:r>
      <w:r w:rsidRPr="00BE6EFF">
        <w:rPr>
          <w:sz w:val="14"/>
        </w:rPr>
        <w:t xml:space="preserve"> Although there are similarities between European colonialism and today's post- settlement peacebuilding operations, such comparisons should also not be taken too far. To be sure, both types of intervention have involved powerful external actors seeking to refashion the domestic structures of weaker societies in accordance with prevailing notions of good or 'civilized' governance. In this sense, today's post-conflict missions may be viewed as a modern version of the old mission </w:t>
      </w:r>
      <w:proofErr w:type="spellStart"/>
      <w:r w:rsidRPr="00BE6EFF">
        <w:rPr>
          <w:sz w:val="14"/>
        </w:rPr>
        <w:t>civilisatrice</w:t>
      </w:r>
      <w:proofErr w:type="spellEnd"/>
      <w:r w:rsidRPr="00BE6EFF">
        <w:rPr>
          <w:sz w:val="14"/>
        </w:rPr>
        <w:t xml:space="preserve"> - or the belief that European colonial powers had a duty to improve the people living in their overseas possessions - now translated into contemporary parlance of 'capacity building' and 'good governance'. Furthermore, as many have pointed out, international administrators have exercised </w:t>
      </w:r>
      <w:proofErr w:type="spellStart"/>
      <w:r w:rsidRPr="00BE6EFF">
        <w:rPr>
          <w:sz w:val="14"/>
        </w:rPr>
        <w:t>extraordi</w:t>
      </w:r>
      <w:proofErr w:type="spellEnd"/>
      <w:r w:rsidRPr="00BE6EFF">
        <w:rPr>
          <w:sz w:val="14"/>
        </w:rPr>
        <w:t xml:space="preserve">- </w:t>
      </w:r>
      <w:proofErr w:type="spellStart"/>
      <w:r w:rsidRPr="00BE6EFF">
        <w:rPr>
          <w:sz w:val="14"/>
        </w:rPr>
        <w:t>narily</w:t>
      </w:r>
      <w:proofErr w:type="spellEnd"/>
      <w:r w:rsidRPr="00BE6EFF">
        <w:rPr>
          <w:sz w:val="14"/>
        </w:rPr>
        <w:t xml:space="preserve"> broad powers in several modern missions, including the right to dismiss local officials from office who allegedly violate the terms or spirit of a peace agreement. To some commentators, these powers resemble the far-reaching authority of colonial administrators and create similar relations of dependency and domination. However, </w:t>
      </w:r>
      <w:r w:rsidRPr="001248D3">
        <w:rPr>
          <w:rStyle w:val="StyleUnderline"/>
        </w:rPr>
        <w:t xml:space="preserve">the old and new versions of </w:t>
      </w:r>
      <w:proofErr w:type="spellStart"/>
      <w:r w:rsidRPr="001248D3">
        <w:rPr>
          <w:rStyle w:val="StyleUnderline"/>
        </w:rPr>
        <w:t>civilising</w:t>
      </w:r>
      <w:proofErr w:type="spellEnd"/>
      <w:r w:rsidRPr="001248D3">
        <w:rPr>
          <w:rStyle w:val="StyleUnderline"/>
        </w:rPr>
        <w:t xml:space="preserve"> mission also differ in important respects - differences that are often elided by those who portray peacebuilding as a form of imperialism.</w:t>
      </w:r>
      <w:r w:rsidRPr="00BE6EFF">
        <w:rPr>
          <w:sz w:val="14"/>
        </w:rPr>
        <w:t xml:space="preserve">47 </w:t>
      </w:r>
      <w:r w:rsidRPr="001248D3">
        <w:rPr>
          <w:rStyle w:val="StyleUnderline"/>
        </w:rPr>
        <w:t xml:space="preserve">First, colonialism was practiced largely to benefit the imperial states themselves, including through the extraction of material and human resources from the </w:t>
      </w:r>
      <w:proofErr w:type="spellStart"/>
      <w:r w:rsidRPr="001248D3">
        <w:rPr>
          <w:rStyle w:val="StyleUnderline"/>
        </w:rPr>
        <w:t>colonised</w:t>
      </w:r>
      <w:proofErr w:type="spellEnd"/>
      <w:r w:rsidRPr="001248D3">
        <w:rPr>
          <w:rStyle w:val="StyleUnderline"/>
        </w:rPr>
        <w:t xml:space="preserve"> society.</w:t>
      </w:r>
      <w:r w:rsidRPr="00BE6EFF">
        <w:rPr>
          <w:sz w:val="14"/>
        </w:rPr>
        <w:t xml:space="preserve">48 In spite of the self-proclaimed </w:t>
      </w:r>
      <w:proofErr w:type="spellStart"/>
      <w:r w:rsidRPr="00BE6EFF">
        <w:rPr>
          <w:sz w:val="14"/>
        </w:rPr>
        <w:t>civilising</w:t>
      </w:r>
      <w:proofErr w:type="spellEnd"/>
      <w:r w:rsidRPr="00BE6EFF">
        <w:rPr>
          <w:sz w:val="14"/>
        </w:rPr>
        <w:t xml:space="preserve"> mission including the purported benefits of colonialism for the </w:t>
      </w:r>
      <w:proofErr w:type="spellStart"/>
      <w:r w:rsidRPr="00BE6EFF">
        <w:rPr>
          <w:sz w:val="14"/>
        </w:rPr>
        <w:t>colonised</w:t>
      </w:r>
      <w:proofErr w:type="spellEnd"/>
      <w:r w:rsidRPr="00BE6EFF">
        <w:rPr>
          <w:sz w:val="14"/>
        </w:rPr>
        <w:t xml:space="preserve">, the most enduring and 'unquestioned' assumption of French colonial policy, for instance, was that colonies must benefit France itself - both materially and strategically.49 The same was true of Britain, where 19th century debates over the costs and benefits of colonialism focused not on whether to get rid of the colonies, but rather, on 'how to organize them so as to make the best use of them with a minimum of effort and expense'.50 While </w:t>
      </w:r>
      <w:r w:rsidRPr="00FF36C9">
        <w:rPr>
          <w:rStyle w:val="StyleUnderline"/>
        </w:rPr>
        <w:t>modern</w:t>
      </w:r>
      <w:r w:rsidRPr="00BE6EFF">
        <w:rPr>
          <w:sz w:val="14"/>
        </w:rPr>
        <w:t xml:space="preserve"> UN-sponsored </w:t>
      </w:r>
      <w:r w:rsidRPr="00FF36C9">
        <w:rPr>
          <w:rStyle w:val="StyleUnderline"/>
        </w:rPr>
        <w:t>missions</w:t>
      </w:r>
      <w:r w:rsidRPr="00BE6EFF">
        <w:rPr>
          <w:sz w:val="14"/>
        </w:rPr>
        <w:t xml:space="preserve"> still reflect the interests of the world's most powerful countries - and therefore cannot be viewed as 'innocent assistance'51 - they </w:t>
      </w:r>
      <w:r w:rsidRPr="00FF36C9">
        <w:rPr>
          <w:rStyle w:val="StyleUnderline"/>
        </w:rPr>
        <w:t>have not principally been motivated by efforts to extract wealth from their host societies.</w:t>
      </w:r>
      <w:r w:rsidRPr="00BE6EFF">
        <w:rPr>
          <w:sz w:val="14"/>
        </w:rPr>
        <w:t xml:space="preserve">52 </w:t>
      </w:r>
      <w:r w:rsidRPr="00FF36C9">
        <w:rPr>
          <w:rStyle w:val="StyleUnderline"/>
        </w:rPr>
        <w:t>On the contrary, the predominant flow of resources in contemporary peacebuilding has been in the opposite direction: from international actors to the host state. Moreover, those who claim that post-settlement peacebuilding serves the interests of 'transnational capitalism' have yet to demonstrate that either the expectation or the desire for economic gain has driven the decision to launch any such operations.</w:t>
      </w:r>
      <w:r w:rsidRPr="00BE6EFF">
        <w:rPr>
          <w:sz w:val="14"/>
        </w:rPr>
        <w:t xml:space="preserve"> Second, although the various European colonial powers differed on the prospects and desirability of their respective colonies moving towards </w:t>
      </w:r>
      <w:proofErr w:type="spellStart"/>
      <w:r w:rsidRPr="00BE6EFF">
        <w:rPr>
          <w:sz w:val="14"/>
        </w:rPr>
        <w:t>indepen</w:t>
      </w:r>
      <w:proofErr w:type="spellEnd"/>
      <w:r w:rsidRPr="00BE6EFF">
        <w:rPr>
          <w:sz w:val="14"/>
        </w:rPr>
        <w:t xml:space="preserve">- </w:t>
      </w:r>
      <w:proofErr w:type="spellStart"/>
      <w:r w:rsidRPr="00BE6EFF">
        <w:rPr>
          <w:sz w:val="14"/>
        </w:rPr>
        <w:t>dence</w:t>
      </w:r>
      <w:proofErr w:type="spellEnd"/>
      <w:r w:rsidRPr="00BE6EFF">
        <w:rPr>
          <w:sz w:val="14"/>
        </w:rPr>
        <w:t xml:space="preserve">, it was not until the 20th century that the ethic of 'national self- determination' fully discredited the traditional view of colonies as imperial possessions. Put differently, </w:t>
      </w:r>
      <w:r w:rsidRPr="00FF36C9">
        <w:rPr>
          <w:rStyle w:val="StyleUnderline"/>
        </w:rPr>
        <w:t>shifts in the normative environment of international affairs gradually made colonialism impossible to justify or continue.</w:t>
      </w:r>
      <w:r w:rsidRPr="00BE6EFF">
        <w:rPr>
          <w:sz w:val="14"/>
        </w:rPr>
        <w:t xml:space="preserve"> As Neta Crawford points out, 'Colonialism - the political control, physical occupation, and domination by one group of people over another and their land for purposes of extraction and settlement to benefit the occupiers - was considered a "normal" practice until the early 20th century.'53 </w:t>
      </w:r>
      <w:r w:rsidRPr="00FF36C9">
        <w:rPr>
          <w:rStyle w:val="StyleUnderline"/>
        </w:rPr>
        <w:t>The anti-colonialist ethic continues to predominate today and shapes the normative environment in which modern peacebuilding operations have unfolded.</w:t>
      </w:r>
      <w:r w:rsidRPr="00BE6EFF">
        <w:rPr>
          <w:sz w:val="14"/>
        </w:rPr>
        <w:t xml:space="preserve">54 </w:t>
      </w:r>
      <w:r w:rsidRPr="00FF36C9">
        <w:rPr>
          <w:rStyle w:val="StyleUnderline"/>
        </w:rPr>
        <w:t>Even the longest-lasting and most intrusive missions of recent years have been designed</w:t>
      </w:r>
      <w:r w:rsidRPr="00BE6EFF">
        <w:rPr>
          <w:sz w:val="14"/>
        </w:rPr>
        <w:t xml:space="preserve"> to exercise temporary and transitional authority in their host states, and </w:t>
      </w:r>
      <w:r w:rsidRPr="00FF36C9">
        <w:rPr>
          <w:rStyle w:val="StyleUnderline"/>
        </w:rPr>
        <w:t>to create the conditions for effective self-government in those states.</w:t>
      </w:r>
      <w:r w:rsidRPr="00BE6EFF">
        <w:rPr>
          <w:sz w:val="14"/>
        </w:rPr>
        <w:t xml:space="preserve"> To be clear, I am not suggesting that colonialism was wholly self-interested or that modern peacebuilding is wholly altruistic. Both practices involved complex mixtures of motivations and effects.55 For this reason, it is interesting to compare and contrast these practices. But </w:t>
      </w:r>
      <w:r w:rsidRPr="00FF36C9">
        <w:rPr>
          <w:rStyle w:val="StyleUnderline"/>
        </w:rPr>
        <w:t xml:space="preserve">observing that there are echoes of colonialism in peacebuilding is quite different from asserting their equivalence. Not only is the colonialism-peacebuilding analogy overstated, but it also serves to discredit and </w:t>
      </w:r>
      <w:proofErr w:type="spellStart"/>
      <w:r w:rsidRPr="00FF36C9">
        <w:rPr>
          <w:rStyle w:val="StyleUnderline"/>
        </w:rPr>
        <w:t>delegitimise</w:t>
      </w:r>
      <w:proofErr w:type="spellEnd"/>
      <w:r w:rsidRPr="00FF36C9">
        <w:rPr>
          <w:rStyle w:val="StyleUnderline"/>
        </w:rPr>
        <w:t xml:space="preserve"> peacebuilding by establishing an 'interpretive frame' in which these missions are portrayed as exploitative, destructive, and ultimately disreputable forms of international intervention and assistance.</w:t>
      </w:r>
      <w:r w:rsidRPr="00BE6EFF">
        <w:rPr>
          <w:sz w:val="14"/>
        </w:rPr>
        <w:t xml:space="preserve">56 Further, </w:t>
      </w:r>
      <w:r w:rsidRPr="00FF36C9">
        <w:rPr>
          <w:rStyle w:val="StyleUnderline"/>
        </w:rPr>
        <w:t xml:space="preserve">such </w:t>
      </w:r>
      <w:proofErr w:type="spellStart"/>
      <w:r w:rsidRPr="00FF36C9">
        <w:rPr>
          <w:rStyle w:val="StyleUnderline"/>
        </w:rPr>
        <w:t>characterisations</w:t>
      </w:r>
      <w:proofErr w:type="spellEnd"/>
      <w:r w:rsidRPr="00FF36C9">
        <w:rPr>
          <w:rStyle w:val="StyleUnderline"/>
        </w:rPr>
        <w:t xml:space="preserve"> make it difficult to distinguish between different types of peacebuilding</w:t>
      </w:r>
      <w:r w:rsidRPr="00BE6EFF">
        <w:rPr>
          <w:sz w:val="14"/>
        </w:rPr>
        <w:t xml:space="preserve">, some of which have stronger echoes of imperialism than others. </w:t>
      </w:r>
      <w:r w:rsidRPr="00FF36C9">
        <w:rPr>
          <w:rStyle w:val="StyleUnderline"/>
        </w:rPr>
        <w:t>Mistake 3: defining the liberal peace' too broadly</w:t>
      </w:r>
      <w:r w:rsidRPr="00BE6EFF">
        <w:rPr>
          <w:sz w:val="14"/>
        </w:rPr>
        <w:t xml:space="preserve"> Many problems of peacebuilding appear to stem from contradictions within the objectives of peacebuilding itself, including complex tensions between different 'liberal' reform objectives.57 On one hand, </w:t>
      </w:r>
      <w:r w:rsidRPr="00E57F2B">
        <w:rPr>
          <w:rStyle w:val="StyleUnderline"/>
        </w:rPr>
        <w:t>liberalism</w:t>
      </w:r>
      <w:r w:rsidRPr="00BE6EFF">
        <w:rPr>
          <w:sz w:val="14"/>
        </w:rPr>
        <w:t xml:space="preserve"> contains a universalist (and </w:t>
      </w:r>
      <w:proofErr w:type="spellStart"/>
      <w:r w:rsidRPr="00BE6EFF">
        <w:rPr>
          <w:sz w:val="14"/>
        </w:rPr>
        <w:t>universalising</w:t>
      </w:r>
      <w:proofErr w:type="spellEnd"/>
      <w:r w:rsidRPr="00BE6EFF">
        <w:rPr>
          <w:sz w:val="14"/>
        </w:rPr>
        <w:t xml:space="preserve">) vision of emancipation through political and economic </w:t>
      </w:r>
      <w:proofErr w:type="spellStart"/>
      <w:r w:rsidRPr="00BE6EFF">
        <w:rPr>
          <w:sz w:val="14"/>
        </w:rPr>
        <w:t>liberalisa</w:t>
      </w:r>
      <w:proofErr w:type="spellEnd"/>
      <w:r w:rsidRPr="00BE6EFF">
        <w:rPr>
          <w:sz w:val="14"/>
        </w:rPr>
        <w:t xml:space="preserve">- </w:t>
      </w:r>
      <w:proofErr w:type="spellStart"/>
      <w:r w:rsidRPr="00BE6EFF">
        <w:rPr>
          <w:sz w:val="14"/>
        </w:rPr>
        <w:t>tion</w:t>
      </w:r>
      <w:proofErr w:type="spellEnd"/>
      <w:r w:rsidRPr="00BE6EFF">
        <w:rPr>
          <w:sz w:val="14"/>
        </w:rPr>
        <w:t xml:space="preserve">, but it simultaneously </w:t>
      </w:r>
      <w:r w:rsidRPr="00E57F2B">
        <w:rPr>
          <w:rStyle w:val="StyleUnderline"/>
        </w:rPr>
        <w:t>embraces an ethic of individual and collective choice or self-government</w:t>
      </w:r>
      <w:r w:rsidRPr="00BE6EFF">
        <w:rPr>
          <w:sz w:val="14"/>
        </w:rPr>
        <w:t xml:space="preserve">, which can conflict with universalist formulas. Some interesting recent scholarship on peacebuilding has explored these tensions and </w:t>
      </w:r>
      <w:proofErr w:type="spellStart"/>
      <w:r w:rsidRPr="00BE6EFF">
        <w:rPr>
          <w:sz w:val="14"/>
        </w:rPr>
        <w:t>contradic</w:t>
      </w:r>
      <w:proofErr w:type="spellEnd"/>
      <w:r w:rsidRPr="00BE6EFF">
        <w:rPr>
          <w:sz w:val="14"/>
        </w:rPr>
        <w:t xml:space="preserve">- </w:t>
      </w:r>
      <w:proofErr w:type="spellStart"/>
      <w:r w:rsidRPr="00BE6EFF">
        <w:rPr>
          <w:sz w:val="14"/>
        </w:rPr>
        <w:t>tions</w:t>
      </w:r>
      <w:proofErr w:type="spellEnd"/>
      <w:r w:rsidRPr="00BE6EFF">
        <w:rPr>
          <w:sz w:val="14"/>
        </w:rPr>
        <w:t xml:space="preserve"> - within liberalism itself, and between liberalism and other peacebuilding objectives.58 However, there is a danger of defining liberalism (or the liberal approach to peacebuilding) too broadly. If such definitions include elements of peacebuilding that have little to do with liberalism, they can lead to dubious conclusions about the viability or the legitimacy of the 'liberal peace'. Oliver Richmond, for example, argues that liberalism includes the idea of a 'victor's peace', or the notion that 'a peace that rests on a military victory, and upon the hegemony or domination of a victor peace, is more likely to survive' than one based on a negotiated </w:t>
      </w:r>
      <w:proofErr w:type="spellStart"/>
      <w:r w:rsidRPr="00BE6EFF">
        <w:rPr>
          <w:sz w:val="14"/>
        </w:rPr>
        <w:t>settlment</w:t>
      </w:r>
      <w:proofErr w:type="spellEnd"/>
      <w:r w:rsidRPr="00BE6EFF">
        <w:rPr>
          <w:sz w:val="14"/>
        </w:rPr>
        <w:t xml:space="preserve"> or ceasefire.59 </w:t>
      </w:r>
      <w:r w:rsidRPr="00E57F2B">
        <w:rPr>
          <w:rStyle w:val="StyleUnderline"/>
        </w:rPr>
        <w:t>The assertion that liberalism contains a penchant for military victory over negotiated settlement</w:t>
      </w:r>
      <w:r w:rsidRPr="00BE6EFF">
        <w:rPr>
          <w:sz w:val="14"/>
        </w:rPr>
        <w:t xml:space="preserve">, however, </w:t>
      </w:r>
      <w:r w:rsidRPr="00E57F2B">
        <w:rPr>
          <w:rStyle w:val="StyleUnderline"/>
        </w:rPr>
        <w:t>is dubious on both theoretical and an empirical grounds.</w:t>
      </w:r>
      <w:r w:rsidRPr="00BE6EFF">
        <w:rPr>
          <w:sz w:val="14"/>
        </w:rPr>
        <w:t xml:space="preserve"> Theoretically, this belief is more accurately associated with the realist project, as Richmond acknowledges elsewhere.60 </w:t>
      </w:r>
      <w:r w:rsidRPr="00E57F2B">
        <w:rPr>
          <w:rStyle w:val="StyleUnderline"/>
        </w:rPr>
        <w:t>Empirically, there is little support for the claim that peacebuilding operations rest on a preference for military victory.</w:t>
      </w:r>
      <w:r w:rsidRPr="00BE6EFF">
        <w:rPr>
          <w:sz w:val="14"/>
        </w:rPr>
        <w:t xml:space="preserve"> As noted above, </w:t>
      </w:r>
      <w:r w:rsidRPr="00E57F2B">
        <w:rPr>
          <w:rStyle w:val="StyleUnderline"/>
        </w:rPr>
        <w:t xml:space="preserve">most of these missions have been deployed to implement and uphold negotiated settlements to civil wars, not military victories. Once in the field, moreover, international peacebuilders have generally sought to prevent formerly warring parties from </w:t>
      </w:r>
      <w:proofErr w:type="spellStart"/>
      <w:r w:rsidRPr="00E57F2B">
        <w:rPr>
          <w:rStyle w:val="StyleUnderline"/>
        </w:rPr>
        <w:t>remobilising</w:t>
      </w:r>
      <w:proofErr w:type="spellEnd"/>
      <w:r w:rsidRPr="00E57F2B">
        <w:rPr>
          <w:rStyle w:val="StyleUnderline"/>
        </w:rPr>
        <w:t xml:space="preserve"> or renewing their attempts to defeat their rivals - in other words, they have stood in the way of military victories</w:t>
      </w:r>
      <w:r w:rsidRPr="00BE6EFF">
        <w:rPr>
          <w:sz w:val="14"/>
        </w:rPr>
        <w:t xml:space="preserve"> - which is why commentators who view military conquest as a surer foundation for peace have tended to </w:t>
      </w:r>
      <w:proofErr w:type="spellStart"/>
      <w:r w:rsidRPr="00BE6EFF">
        <w:rPr>
          <w:sz w:val="14"/>
        </w:rPr>
        <w:t>criticise</w:t>
      </w:r>
      <w:proofErr w:type="spellEnd"/>
      <w:r w:rsidRPr="00BE6EFF">
        <w:rPr>
          <w:sz w:val="14"/>
        </w:rPr>
        <w:t xml:space="preserve"> peacebuilding on these very grounds. They have argued that peacebuilders display a reflexive preference for negotiation and compromise, which, they claim, is less effective as a strategy for building peace than allowing (or actively helping) one party to achieve victory over its rivals.61 This is not a minor point: treating the victor's peace as a core element of peacebuilding serves to blur the distinction, once again, between post-conquest and post-settlement peacebuilding. Another example comes from the writing of </w:t>
      </w:r>
      <w:proofErr w:type="spellStart"/>
      <w:r w:rsidRPr="00BE6EFF">
        <w:rPr>
          <w:sz w:val="14"/>
        </w:rPr>
        <w:t>Beate</w:t>
      </w:r>
      <w:proofErr w:type="spellEnd"/>
      <w:r w:rsidRPr="00BE6EFF">
        <w:rPr>
          <w:sz w:val="14"/>
        </w:rPr>
        <w:t xml:space="preserve"> Jahn.62 By tracing the lineage of modern peacebuilding, Jahn offers an interesting analysis of the continuing relevance of </w:t>
      </w:r>
      <w:proofErr w:type="spellStart"/>
      <w:r w:rsidRPr="00BE6EFF">
        <w:rPr>
          <w:sz w:val="14"/>
        </w:rPr>
        <w:t>modernisation</w:t>
      </w:r>
      <w:proofErr w:type="spellEnd"/>
      <w:r w:rsidRPr="00BE6EFF">
        <w:rPr>
          <w:sz w:val="14"/>
        </w:rPr>
        <w:t xml:space="preserve"> approaches, but she then takes this argument to extraordinary lengths. Specifically, she suggests that post-settlement peacebuilding is an expression of the same liberal </w:t>
      </w:r>
      <w:proofErr w:type="spellStart"/>
      <w:r w:rsidRPr="00BE6EFF">
        <w:rPr>
          <w:sz w:val="14"/>
        </w:rPr>
        <w:t>modernisation</w:t>
      </w:r>
      <w:proofErr w:type="spellEnd"/>
      <w:r w:rsidRPr="00BE6EFF">
        <w:rPr>
          <w:sz w:val="14"/>
        </w:rPr>
        <w:t xml:space="preserve"> ethic that gave rise to realist balance of power and 'containment' policies during the Cold War, including US covert and overt interventions against authoritarian and liberal regimes alike. This claim is problematic. As one of Jahn's readers has noted: '[T]he inclusion of such a wide range of foreign policy motivations and activities under the liberal rubric makes the very idea of a particularly liberal foreign policy hard to specify.'63 </w:t>
      </w:r>
      <w:r w:rsidRPr="00E57F2B">
        <w:rPr>
          <w:rStyle w:val="StyleUnderline"/>
        </w:rPr>
        <w:t>Such definitional stretching</w:t>
      </w:r>
      <w:r w:rsidRPr="00BE6EFF">
        <w:rPr>
          <w:sz w:val="14"/>
        </w:rPr>
        <w:t xml:space="preserve"> is especially unfortunate because it </w:t>
      </w:r>
      <w:r w:rsidRPr="00E57F2B">
        <w:rPr>
          <w:rStyle w:val="StyleUnderline"/>
        </w:rPr>
        <w:t>elides critical distinctions between different forms of external intervention and thus invites misleading interpretations of post-conflict peacebuilding as being yet another instance of imperial meddling.</w:t>
      </w:r>
      <w:r w:rsidRPr="00BE6EFF">
        <w:rPr>
          <w:sz w:val="14"/>
        </w:rPr>
        <w:t xml:space="preserve"> </w:t>
      </w:r>
      <w:r w:rsidRPr="00E57F2B">
        <w:rPr>
          <w:rStyle w:val="StyleUnderline"/>
        </w:rPr>
        <w:t xml:space="preserve">Mistake 4: </w:t>
      </w:r>
      <w:proofErr w:type="spellStart"/>
      <w:r w:rsidRPr="00E57F2B">
        <w:rPr>
          <w:rStyle w:val="StyleUnderline"/>
        </w:rPr>
        <w:t>mischaracterising</w:t>
      </w:r>
      <w:proofErr w:type="spellEnd"/>
      <w:r w:rsidRPr="00E57F2B">
        <w:rPr>
          <w:rStyle w:val="StyleUnderline"/>
        </w:rPr>
        <w:t xml:space="preserve"> the peacebuilding record</w:t>
      </w:r>
      <w:r w:rsidRPr="00BE6EFF">
        <w:rPr>
          <w:sz w:val="14"/>
        </w:rPr>
        <w:t xml:space="preserve"> If the purpose of peacebuilding is to create the conditions for self-sustaining peace, most missions cannot be judged to have fully succeeded, and for this reason important questions have been raised about the sustainability of peacebuilding outcomes.64 But </w:t>
      </w:r>
      <w:proofErr w:type="spellStart"/>
      <w:r w:rsidRPr="00A40E9D">
        <w:rPr>
          <w:rStyle w:val="StyleUnderline"/>
        </w:rPr>
        <w:t>recognising</w:t>
      </w:r>
      <w:proofErr w:type="spellEnd"/>
      <w:r w:rsidRPr="00A40E9D">
        <w:rPr>
          <w:rStyle w:val="StyleUnderline"/>
        </w:rPr>
        <w:t xml:space="preserve"> the many shortcomings of these missions and their sometimes troubling effects does not, in itself, demonstrate that peacebuilding has on balance been harmful to the societies into which these operations have been deployed. Most of these countries are probably better off than they would have been without such missions.</w:t>
      </w:r>
      <w:r w:rsidRPr="00BE6EFF">
        <w:rPr>
          <w:sz w:val="14"/>
        </w:rPr>
        <w:t xml:space="preserve">65 </w:t>
      </w:r>
      <w:r w:rsidRPr="00A40E9D">
        <w:rPr>
          <w:rStyle w:val="StyleUnderline"/>
        </w:rPr>
        <w:t>Consider the specific case of Bosnia.</w:t>
      </w:r>
      <w:r w:rsidRPr="00BE6EFF">
        <w:rPr>
          <w:sz w:val="14"/>
        </w:rPr>
        <w:t xml:space="preserve"> Many commentators have critiqued the international role in that country - and with good cause. Rather than taking the time to design an electoral system that would encourage inter-factional </w:t>
      </w:r>
      <w:proofErr w:type="spellStart"/>
      <w:r w:rsidRPr="00BE6EFF">
        <w:rPr>
          <w:sz w:val="14"/>
        </w:rPr>
        <w:t>compro</w:t>
      </w:r>
      <w:proofErr w:type="spellEnd"/>
      <w:r w:rsidRPr="00BE6EFF">
        <w:rPr>
          <w:sz w:val="14"/>
        </w:rPr>
        <w:t xml:space="preserve">- mise, international peacebuilders rushed ahead with elections that served to reinforce ethnic divisions and the power of the most recalcitrant nationalist leaders. In effect, international agencies wound up supporting 'the dysfunctional political structures that emerged from the war, while failing to buttress the development of alternative political and social projects in civil society'.66 This is just one of several criticisms, including the one raised by David Chandler and others: that peace- builders have been too dirigiste and have done too little to ensure democratic accountability or to foster genuine political participation within the population.67 Acknowledging the validity of these criticisms, however, tells us little about the overall impact of the Bosnia mission. </w:t>
      </w:r>
      <w:r w:rsidRPr="00A40E9D">
        <w:rPr>
          <w:rStyle w:val="StyleUnderline"/>
        </w:rPr>
        <w:t>Although the Wilsonian assumptions informing this mission did not produce the hoped-for results, the fact that Bosnians are no longer killing each other, and have not been doing so for well over a decade, should figure prominently in any calculus of the 'net' effects of the operation.</w:t>
      </w:r>
      <w:r w:rsidRPr="00BE6EFF">
        <w:rPr>
          <w:sz w:val="14"/>
        </w:rPr>
        <w:t xml:space="preserve"> Even the specific criticism that international administrators have exercised excessive power in Bosnia needs to be interpreted with caution. </w:t>
      </w:r>
      <w:r w:rsidRPr="00A40E9D">
        <w:rPr>
          <w:rStyle w:val="StyleUnderline"/>
        </w:rPr>
        <w:t xml:space="preserve">Not all of Bosnia's problems - from unemployment and corruption to the passivity of the country's political class - can be attributed to the international administrator's robust authority. On the contrary, some of the most important postwar achievements can be traced to the very exercise of these powers, including internationally-driven measures to allow the return of refugees and displaced persons, to create a Bosnian central bank and currency, and to remove ethnic identifiers from </w:t>
      </w:r>
      <w:proofErr w:type="spellStart"/>
      <w:r w:rsidRPr="00A40E9D">
        <w:rPr>
          <w:rStyle w:val="StyleUnderline"/>
        </w:rPr>
        <w:t>officiai</w:t>
      </w:r>
      <w:proofErr w:type="spellEnd"/>
      <w:r w:rsidRPr="00A40E9D">
        <w:rPr>
          <w:rStyle w:val="StyleUnderline"/>
        </w:rPr>
        <w:t xml:space="preserve"> documents including passports.</w:t>
      </w:r>
      <w:r w:rsidRPr="00BE6EFF">
        <w:rPr>
          <w:sz w:val="14"/>
        </w:rPr>
        <w:t xml:space="preserve"> As </w:t>
      </w:r>
      <w:proofErr w:type="spellStart"/>
      <w:r w:rsidRPr="00BE6EFF">
        <w:rPr>
          <w:sz w:val="14"/>
        </w:rPr>
        <w:t>Sumantra</w:t>
      </w:r>
      <w:proofErr w:type="spellEnd"/>
      <w:r w:rsidRPr="00BE6EFF">
        <w:rPr>
          <w:sz w:val="14"/>
        </w:rPr>
        <w:t xml:space="preserve"> Bose puts it, </w:t>
      </w:r>
      <w:r w:rsidRPr="00A40E9D">
        <w:rPr>
          <w:rStyle w:val="StyleUnderline"/>
        </w:rPr>
        <w:t>'Virtually all developments in [Bosnia] since the end of the war that contribute to a slightly better present for its citizens and open up better prospects - however tenuous - for their future have been due to international effort, often very intensive and protracted.'</w:t>
      </w:r>
      <w:r w:rsidRPr="00BE6EFF">
        <w:rPr>
          <w:sz w:val="14"/>
        </w:rPr>
        <w:t xml:space="preserve">68 Bose's attribution of 'virtually all' major developments to international efforts may be debatable, but the broader point is that a balanced analysis of peacebuilding </w:t>
      </w:r>
      <w:proofErr w:type="spellStart"/>
      <w:r w:rsidRPr="00BE6EFF">
        <w:rPr>
          <w:sz w:val="14"/>
        </w:rPr>
        <w:t>behaviour</w:t>
      </w:r>
      <w:proofErr w:type="spellEnd"/>
      <w:r w:rsidRPr="00BE6EFF">
        <w:rPr>
          <w:sz w:val="14"/>
        </w:rPr>
        <w:t xml:space="preserve"> would consider both the costs and benefits of an assertive international presence, and that we stand to learn more from such an analysis than from caricatures of peacebuilders as a new 'Raj'.69 This point also applies to the larger peacebuilding record. </w:t>
      </w:r>
      <w:r w:rsidRPr="00A40E9D">
        <w:rPr>
          <w:rStyle w:val="StyleUnderline"/>
        </w:rPr>
        <w:t>Most of the countries that have hosted missions are no longer at war.</w:t>
      </w:r>
      <w:r w:rsidRPr="00BE6EFF">
        <w:rPr>
          <w:sz w:val="14"/>
        </w:rPr>
        <w:t xml:space="preserve"> This is not, in itself, an adequate measure of success, because the absence of fighting is not equivalent to stable peace. (Indeed, peacebuilders have devoted too little attention to the longer-term requirements for sustainable peace). But </w:t>
      </w:r>
      <w:r w:rsidRPr="00A40E9D">
        <w:rPr>
          <w:rStyle w:val="StyleUnderline"/>
        </w:rPr>
        <w:t>the record does not support claims that liberal peacebuilding, on the whole, has been 'counterproductive'</w:t>
      </w:r>
      <w:r w:rsidRPr="00BE6EFF">
        <w:rPr>
          <w:sz w:val="14"/>
        </w:rPr>
        <w:t>70 or '</w:t>
      </w:r>
      <w:proofErr w:type="spellStart"/>
      <w:r w:rsidRPr="00BE6EFF">
        <w:rPr>
          <w:sz w:val="14"/>
        </w:rPr>
        <w:t>nonsensi</w:t>
      </w:r>
      <w:proofErr w:type="spellEnd"/>
      <w:r w:rsidRPr="00BE6EFF">
        <w:rPr>
          <w:sz w:val="14"/>
        </w:rPr>
        <w:t xml:space="preserve">- cal'.71 </w:t>
      </w:r>
      <w:r w:rsidRPr="00A40E9D">
        <w:rPr>
          <w:rStyle w:val="StyleUnderline"/>
        </w:rPr>
        <w:t>It is impossible to say how many lives would have been lost if not for these interventions, but there is compelling evidence that peace agreements endure longer, and societies are less likely to slip back into internecine violence, when major peacebuilding missions are deployed.</w:t>
      </w:r>
      <w:r w:rsidRPr="00BE6EFF">
        <w:rPr>
          <w:sz w:val="14"/>
        </w:rPr>
        <w:t xml:space="preserve">72 The economic benefits of peace are also difficult to calculate, but one recent Oxfam study estimated the cost of Africa's armed conflicts from 1990 to 2005 as $284 billion, or approximately 15 per cent of GDP for the countries that experienced wars.73 </w:t>
      </w:r>
      <w:r w:rsidRPr="00A40E9D">
        <w:rPr>
          <w:rStyle w:val="StyleUnderline"/>
        </w:rPr>
        <w:t>Compared to peaceful countries,</w:t>
      </w:r>
      <w:r w:rsidRPr="00BE6EFF">
        <w:rPr>
          <w:sz w:val="14"/>
        </w:rPr>
        <w:t xml:space="preserve"> moreover, </w:t>
      </w:r>
      <w:r w:rsidRPr="00A40E9D">
        <w:rPr>
          <w:rStyle w:val="StyleUnderline"/>
        </w:rPr>
        <w:t>African states in conflict have 50 per cent more infant deaths, 15 per cent more undernourished people, five less years of life expectancy, 20 per cent more adult illiteracy, 2.5 fewer doctors per patient, and 12.4 per cent less food per person on average.</w:t>
      </w:r>
      <w:r w:rsidRPr="00BE6EFF">
        <w:rPr>
          <w:sz w:val="14"/>
        </w:rPr>
        <w:t xml:space="preserve">74 </w:t>
      </w:r>
      <w:r w:rsidRPr="00A40E9D">
        <w:rPr>
          <w:rStyle w:val="StyleUnderline"/>
        </w:rPr>
        <w:t>If and when international actors help to prevent such conflicts from reigniting, these human and developmental costs may be avoided.</w:t>
      </w:r>
      <w:r w:rsidRPr="00BE6EFF">
        <w:rPr>
          <w:sz w:val="14"/>
        </w:rPr>
        <w:t xml:space="preserve"> In other words, the specific problems of peacebuilding need to be considered in the light of the overall effects of these operations. </w:t>
      </w:r>
      <w:r w:rsidRPr="00A40E9D">
        <w:rPr>
          <w:rStyle w:val="StyleUnderline"/>
        </w:rPr>
        <w:t>Mistake 5: oversimplifying moral complexity</w:t>
      </w:r>
      <w:r w:rsidRPr="00BE6EFF">
        <w:rPr>
          <w:sz w:val="14"/>
        </w:rPr>
        <w:t xml:space="preserve"> Mark Duffield is one of several commentators who dispute the moral foundations of international peacebuilding. Intervention in post-conflict societies and other fragile states, he argues, reflects the 'liberal urge to deepen the west's external sovereign frontier' and represents a new and noxious kind of 'international occupation', tinged with 'cultural racism'.75 </w:t>
      </w:r>
      <w:r w:rsidRPr="00A40E9D">
        <w:rPr>
          <w:rStyle w:val="StyleUnderline"/>
        </w:rPr>
        <w:t>Duffield's analysis of peacebuilding</w:t>
      </w:r>
      <w:r w:rsidRPr="00BE6EFF">
        <w:rPr>
          <w:sz w:val="14"/>
        </w:rPr>
        <w:t xml:space="preserve"> - and of the larger security and development paradigm - </w:t>
      </w:r>
      <w:r w:rsidRPr="00A40E9D">
        <w:rPr>
          <w:rStyle w:val="StyleUnderline"/>
        </w:rPr>
        <w:t>is</w:t>
      </w:r>
      <w:r w:rsidRPr="00BE6EFF">
        <w:rPr>
          <w:sz w:val="14"/>
        </w:rPr>
        <w:t xml:space="preserve"> fascinating and insightful, but </w:t>
      </w:r>
      <w:r w:rsidRPr="00A40E9D">
        <w:rPr>
          <w:rStyle w:val="StyleUnderline"/>
        </w:rPr>
        <w:t xml:space="preserve">overstated and one-sided. He uses sharply reproving metaphors (occupation, racism) to </w:t>
      </w:r>
      <w:proofErr w:type="spellStart"/>
      <w:r w:rsidRPr="00A40E9D">
        <w:rPr>
          <w:rStyle w:val="StyleUnderline"/>
        </w:rPr>
        <w:t>characterise</w:t>
      </w:r>
      <w:proofErr w:type="spellEnd"/>
      <w:r w:rsidRPr="00A40E9D">
        <w:rPr>
          <w:rStyle w:val="StyleUnderline"/>
        </w:rPr>
        <w:t xml:space="preserve"> international development and peacebuilding efforts, while paying comparatively little attention to the positive effects of such interventions, or to the moral implications of not intervening in crisis situations. Nor does he spell out a clear alternative to current liberal peacebuilding practices</w:t>
      </w:r>
      <w:r w:rsidRPr="00BE6EFF">
        <w:rPr>
          <w:sz w:val="14"/>
        </w:rPr>
        <w:t xml:space="preserve">, other than offering attractive but vague appeals for 'a new formula for sharing the world with others'.76 William Bain, who focuses on missions involving the international admin- </w:t>
      </w:r>
      <w:proofErr w:type="spellStart"/>
      <w:r w:rsidRPr="00BE6EFF">
        <w:rPr>
          <w:sz w:val="14"/>
        </w:rPr>
        <w:t>istration</w:t>
      </w:r>
      <w:proofErr w:type="spellEnd"/>
      <w:r w:rsidRPr="00BE6EFF">
        <w:rPr>
          <w:sz w:val="14"/>
        </w:rPr>
        <w:t xml:space="preserve"> of war-torn territories, is also interested in the ethics of promoting </w:t>
      </w:r>
      <w:proofErr w:type="spellStart"/>
      <w:r w:rsidRPr="00BE6EFF">
        <w:rPr>
          <w:sz w:val="14"/>
        </w:rPr>
        <w:t>démocratisation</w:t>
      </w:r>
      <w:proofErr w:type="spellEnd"/>
      <w:r w:rsidRPr="00BE6EFF">
        <w:rPr>
          <w:sz w:val="14"/>
        </w:rPr>
        <w:t xml:space="preserve"> and self-government through external intervention.77 Although Bain is more willing than Duffield to credit to the humanitarian rationale of such operations, he nevertheless portrays internationally-run transitional administration as a destructive enterprise that 'subjects' local people to 'alien rule' and thus leads to a kind of 'moral corruption' that 'augurs the breakdown of social life' - due, in part, to contradictions between the stated liberal goals of peacebuilding and de facto illiberal actions of the peacebuilders.78 Like Duffield, Bain is a sophisticated observer who exposes uncomfortable and important tensions within the liberal peacebuilding project, but his ethical calculus is constricted and incomplete. If international administration of war-shattered territories is 'folly', as he concludes, surely this judgment should be based on a more complete evaluation of the various benefits of peacebuilding, not just its moral costs. It is a truism to observe that there are elements of 'folly' in every human institution, including international peacebuilding. If we accept this as a given, the more important ethical issue is whether international peacebuilding - viewed as a whole, not just in fragments - remains a justified and worthwhile enterprise. Among other considerations, answering this question requires careful assessment of possible alternative courses of action (or inaction). </w:t>
      </w:r>
      <w:r w:rsidRPr="00BE6EFF">
        <w:rPr>
          <w:rStyle w:val="StyleUnderline"/>
        </w:rPr>
        <w:t>To arrive at sweeping moral judgments about peacebuilding based on fragmentary analysis is not only methodologically suspect, but it is ethically problematic in itself, given how much is at stake in debates over how and when to provide assistance to societies emerging from conflict.</w:t>
      </w:r>
    </w:p>
    <w:p w14:paraId="38F831C3" w14:textId="77777777" w:rsidR="00E87D1A" w:rsidRDefault="00E87D1A" w:rsidP="00E87D1A">
      <w:pPr>
        <w:pStyle w:val="Heading3"/>
      </w:pPr>
      <w:r>
        <w:t>AT – Innovation</w:t>
      </w:r>
    </w:p>
    <w:p w14:paraId="2499E407" w14:textId="77777777" w:rsidR="00E87D1A" w:rsidRDefault="00E87D1A" w:rsidP="00E87D1A">
      <w:pPr>
        <w:pStyle w:val="Heading4"/>
      </w:pPr>
      <w:r>
        <w:t>China and Russia make their impacts inevitable – it’s just a question of US leadership</w:t>
      </w:r>
    </w:p>
    <w:p w14:paraId="3ECDA062" w14:textId="77777777" w:rsidR="00E87D1A" w:rsidRPr="00CA70EC" w:rsidRDefault="00E87D1A" w:rsidP="00E87D1A">
      <w:pPr>
        <w:rPr>
          <w:rStyle w:val="Style13ptBold"/>
          <w:b w:val="0"/>
          <w:sz w:val="22"/>
        </w:rPr>
      </w:pPr>
      <w:r>
        <w:rPr>
          <w:rStyle w:val="Style13ptBold"/>
        </w:rPr>
        <w:t xml:space="preserve">Grady 18 </w:t>
      </w:r>
      <w:r>
        <w:rPr>
          <w:rStyle w:val="Style13ptBold"/>
          <w:b w:val="0"/>
          <w:sz w:val="22"/>
        </w:rPr>
        <w:t xml:space="preserve">(John, retired as director of communications for the Association of the United States Army, a former managing editor of Navy Times, “Work: U.S. at Risk of Losing Military Technology Edge to China in Two Years,” USNI, June 21, 2018, </w:t>
      </w:r>
      <w:r w:rsidRPr="00CA70EC">
        <w:rPr>
          <w:rStyle w:val="Style13ptBold"/>
          <w:b w:val="0"/>
          <w:sz w:val="22"/>
        </w:rPr>
        <w:t>https://news.usni.org/2018/06/21/work-u-s-risk-losing-military-technology-edge-china-two-years?utm_source=USNI+News&amp;utm_campaign=d37d2cb2d6-USNI_NEWS_DAILY&amp;utm_medium=email&amp;utm_term=0_0dd4a1450b-d37d2cb2d6-233974637&amp;ct=t(USNI_NEWS_DAILY)&amp;mc_cid=d37d2</w:t>
      </w:r>
      <w:r>
        <w:rPr>
          <w:rStyle w:val="Style13ptBold"/>
          <w:b w:val="0"/>
          <w:sz w:val="22"/>
        </w:rPr>
        <w:t>)//glen</w:t>
      </w:r>
    </w:p>
    <w:p w14:paraId="718EA026" w14:textId="77777777" w:rsidR="00E87D1A" w:rsidRPr="00CA70EC" w:rsidRDefault="00E87D1A" w:rsidP="00E87D1A">
      <w:pPr>
        <w:rPr>
          <w:sz w:val="14"/>
        </w:rPr>
      </w:pPr>
      <w:r w:rsidRPr="003E6581">
        <w:rPr>
          <w:rStyle w:val="StyleUnderline"/>
        </w:rPr>
        <w:t>The United States will lose its military technological superiority to China in two years</w:t>
      </w:r>
      <w:r w:rsidRPr="00CA70EC">
        <w:rPr>
          <w:sz w:val="14"/>
        </w:rPr>
        <w:t xml:space="preserve"> if it does not put its $700 billion defense budget into areas that really matter, like artificial intelligence, the vice chairman of the Joint Chiefs of Staff and a former deputy secretary of defense warned on Thursday. “We should be prepared to be surprised” in any conflict with </w:t>
      </w:r>
      <w:r w:rsidRPr="003E6581">
        <w:rPr>
          <w:rStyle w:val="StyleUnderline"/>
        </w:rPr>
        <w:t>China</w:t>
      </w:r>
      <w:r w:rsidRPr="00CA70EC">
        <w:rPr>
          <w:sz w:val="14"/>
        </w:rPr>
        <w:t xml:space="preserve">, not only because it </w:t>
      </w:r>
      <w:r w:rsidRPr="003E6581">
        <w:rPr>
          <w:rStyle w:val="StyleUnderline"/>
        </w:rPr>
        <w:t>has invested heavily in modernizing its armed forces</w:t>
      </w:r>
      <w:r w:rsidRPr="00CA70EC">
        <w:rPr>
          <w:sz w:val="14"/>
        </w:rPr>
        <w:t xml:space="preserve"> but also how </w:t>
      </w:r>
      <w:r w:rsidRPr="003E6581">
        <w:rPr>
          <w:rStyle w:val="StyleUnderline"/>
        </w:rPr>
        <w:t>it has invested in next-generation military technology</w:t>
      </w:r>
      <w:r w:rsidRPr="00CA70EC">
        <w:rPr>
          <w:sz w:val="14"/>
        </w:rPr>
        <w:t xml:space="preserve">, said former Deputy Secretary of Defense Robert Work speaking at a forum sponsored by the Center for a New American Security. To show how serious Beijing is, Work said Chinese President </w:t>
      </w:r>
      <w:r w:rsidRPr="00CA70EC">
        <w:rPr>
          <w:rStyle w:val="StyleUnderline"/>
        </w:rPr>
        <w:t>Xi Jinping set down a marker for his military to be able to successfully invade Taiwan by 2020 and 10 years after to that be the world’s leader in artificial intelligence.</w:t>
      </w:r>
      <w:r>
        <w:rPr>
          <w:rStyle w:val="StyleUnderline"/>
        </w:rPr>
        <w:t xml:space="preserve"> </w:t>
      </w:r>
      <w:r w:rsidRPr="00CA70EC">
        <w:rPr>
          <w:rStyle w:val="StyleUnderline"/>
        </w:rPr>
        <w:t>China “wants to be a first mover” in A.I., incorporating the Internet of things, big data, robotics and machine learning.</w:t>
      </w:r>
      <w:r w:rsidRPr="00CA70EC">
        <w:rPr>
          <w:sz w:val="14"/>
        </w:rPr>
        <w:t xml:space="preserve"> “That will be how they will get ahead of the United States,” Work said. For its part, </w:t>
      </w:r>
      <w:r w:rsidRPr="00CA70EC">
        <w:rPr>
          <w:rStyle w:val="StyleUnderline"/>
        </w:rPr>
        <w:t>the Pentagon needs to invest in research and development that would give the United States an asymmetric advantage in any potential conflict with Russia and China</w:t>
      </w:r>
      <w:r w:rsidRPr="00CA70EC">
        <w:rPr>
          <w:sz w:val="14"/>
        </w:rPr>
        <w:t xml:space="preserve">, Air Force Gen. Paul </w:t>
      </w:r>
      <w:proofErr w:type="spellStart"/>
      <w:r w:rsidRPr="00CA70EC">
        <w:rPr>
          <w:sz w:val="14"/>
        </w:rPr>
        <w:t>Selva</w:t>
      </w:r>
      <w:proofErr w:type="spellEnd"/>
      <w:r w:rsidRPr="00CA70EC">
        <w:rPr>
          <w:sz w:val="14"/>
        </w:rPr>
        <w:t xml:space="preserve"> said later at the same event. “I’m not countering what they’re doing. I’m going around it,” </w:t>
      </w:r>
      <w:proofErr w:type="spellStart"/>
      <w:r w:rsidRPr="00CA70EC">
        <w:rPr>
          <w:sz w:val="14"/>
        </w:rPr>
        <w:t>Selva</w:t>
      </w:r>
      <w:proofErr w:type="spellEnd"/>
      <w:r w:rsidRPr="00CA70EC">
        <w:rPr>
          <w:sz w:val="14"/>
        </w:rPr>
        <w:t xml:space="preserve"> said. </w:t>
      </w:r>
      <w:r w:rsidRPr="00CA70EC">
        <w:rPr>
          <w:rStyle w:val="StyleUnderline"/>
        </w:rPr>
        <w:t xml:space="preserve">Beijing’s defense spending rose 620 percent from then until 2015 and continues to rise. </w:t>
      </w:r>
      <w:r w:rsidRPr="00CA70EC">
        <w:rPr>
          <w:sz w:val="14"/>
        </w:rPr>
        <w:t xml:space="preserve">Work said the emphasis initially was on systems that could target with precision and have them become increasingly effective over longer ranges. Beijing and Moscow saw great advantages in putting money into ballistic missiles over heavily investing in all the necessary components of a global air force, especially maintenance and logistics to keep the United States at a distance or make it pay a high price for closing. </w:t>
      </w:r>
      <w:r w:rsidRPr="00CA70EC">
        <w:rPr>
          <w:rStyle w:val="StyleUnderline"/>
        </w:rPr>
        <w:t>Both Russia and China also spent money on how to “duel” American battle networks with the aim to “cripple an enemy’s operational systems [and the] internal links” that could launch a concerted, concentrated attack or response</w:t>
      </w:r>
      <w:r w:rsidRPr="00CA70EC">
        <w:rPr>
          <w:sz w:val="14"/>
        </w:rPr>
        <w:t>, Work said.</w:t>
      </w:r>
      <w:r>
        <w:rPr>
          <w:rStyle w:val="StyleUnderline"/>
        </w:rPr>
        <w:t xml:space="preserve"> </w:t>
      </w:r>
      <w:r w:rsidRPr="00CA70EC">
        <w:rPr>
          <w:sz w:val="14"/>
        </w:rPr>
        <w:t xml:space="preserve">He said </w:t>
      </w:r>
      <w:r w:rsidRPr="00CA70EC">
        <w:rPr>
          <w:rStyle w:val="StyleUnderline"/>
        </w:rPr>
        <w:t>for the Chinese, their progress is evident in electronic warfare, cyber, counter-space systems, hypersonic and rail-guns.</w:t>
      </w:r>
      <w:r>
        <w:rPr>
          <w:rStyle w:val="StyleUnderline"/>
        </w:rPr>
        <w:t xml:space="preserve"> </w:t>
      </w:r>
      <w:r w:rsidRPr="00CA70EC">
        <w:rPr>
          <w:sz w:val="14"/>
        </w:rPr>
        <w:t xml:space="preserve">“Attack effectively fast” and in salvos, pre-emptively to overwhelm defenses, he said. The Chinese “are looking deep and shooting deep.” Work said there were five reinforcing legs to this build-up, starting with state-sponsored industrial and technological espionage that continues today, now often in targeting sensor technology where the United States still has an edge. To leapfrog ahead of the United States militarily, </w:t>
      </w:r>
      <w:proofErr w:type="spellStart"/>
      <w:r w:rsidRPr="00CA70EC">
        <w:rPr>
          <w:sz w:val="14"/>
        </w:rPr>
        <w:t>Selva</w:t>
      </w:r>
      <w:proofErr w:type="spellEnd"/>
      <w:r w:rsidRPr="00CA70EC">
        <w:rPr>
          <w:sz w:val="14"/>
        </w:rPr>
        <w:t xml:space="preserve"> said </w:t>
      </w:r>
      <w:r w:rsidRPr="00CA70EC">
        <w:rPr>
          <w:rStyle w:val="StyleUnderline"/>
        </w:rPr>
        <w:t>the Chinese have been pursuing a strategy of “learning, buying and stealing” from American and foreign companies, thus avoiding research costs and putting that money to use elsewhere.</w:t>
      </w:r>
      <w:r>
        <w:rPr>
          <w:rStyle w:val="StyleUnderline"/>
        </w:rPr>
        <w:t xml:space="preserve"> </w:t>
      </w:r>
      <w:r w:rsidRPr="00CA70EC">
        <w:rPr>
          <w:rStyle w:val="StyleUnderline"/>
        </w:rPr>
        <w:t>Where the Chinese found they lagged behind,</w:t>
      </w:r>
      <w:r w:rsidRPr="00CA70EC">
        <w:rPr>
          <w:sz w:val="14"/>
        </w:rPr>
        <w:t xml:space="preserve"> Work added </w:t>
      </w:r>
      <w:r w:rsidRPr="00CA70EC">
        <w:rPr>
          <w:rStyle w:val="StyleUnderline"/>
        </w:rPr>
        <w:t>they applied themselves “to close that technological gap [and] do it as quickly as they could.” The desired end-strength “is outright technological superiority” across the board.</w:t>
      </w:r>
      <w:r>
        <w:rPr>
          <w:rStyle w:val="StyleUnderline"/>
        </w:rPr>
        <w:t xml:space="preserve"> </w:t>
      </w:r>
      <w:r w:rsidRPr="00CA70EC">
        <w:rPr>
          <w:sz w:val="14"/>
        </w:rPr>
        <w:t>Work said in his address the new national security strategy was correct in id</w:t>
      </w:r>
      <w:r w:rsidRPr="00CA70EC">
        <w:rPr>
          <w:rStyle w:val="StyleUnderline"/>
        </w:rPr>
        <w:t>entifying China and Russia as major competitors. “This race is one we have to win,” he said.</w:t>
      </w:r>
    </w:p>
    <w:p w14:paraId="006FBFD6" w14:textId="77777777" w:rsidR="00692878" w:rsidRDefault="00692878" w:rsidP="00692878">
      <w:pPr>
        <w:pStyle w:val="Heading3"/>
      </w:pPr>
      <w:r>
        <w:t>AT – Retrenchment Good - Finances</w:t>
      </w:r>
    </w:p>
    <w:p w14:paraId="5A1F3807" w14:textId="77777777" w:rsidR="00692878" w:rsidRDefault="00692878" w:rsidP="00692878">
      <w:pPr>
        <w:pStyle w:val="Heading4"/>
      </w:pPr>
      <w:r>
        <w:t xml:space="preserve">Offshore balancing has </w:t>
      </w:r>
      <w:r w:rsidRPr="004E0E0A">
        <w:rPr>
          <w:u w:val="single"/>
        </w:rPr>
        <w:t>negligible</w:t>
      </w:r>
      <w:r>
        <w:t xml:space="preserve"> financial benefits — both strategies are expensive and cutting forward-deployment won’t be enough to balance the budget. </w:t>
      </w:r>
    </w:p>
    <w:p w14:paraId="7AB542BA" w14:textId="77777777" w:rsidR="00692878" w:rsidRPr="00EB1907" w:rsidRDefault="00692878" w:rsidP="00692878">
      <w:r w:rsidRPr="001E5101">
        <w:rPr>
          <w:rStyle w:val="Style13ptBold"/>
        </w:rPr>
        <w:t>Brands 15</w:t>
      </w:r>
      <w:r>
        <w:t xml:space="preserve"> – (Hal Brands is on the faculty at the Sanford School of Public Policy at Duke University. During 2015-16, he is also serving as a Council on Foreign Relations International Affairs Fellow in Washington, DC. He holds a Ph.D. in history from Yale University. “THE LIMITS OF OFFSHORE BALANCING,” September 2015, </w:t>
      </w:r>
      <w:hyperlink r:id="rId28" w:history="1">
        <w:r w:rsidRPr="002F3BD9">
          <w:rPr>
            <w:rStyle w:val="Hyperlink"/>
          </w:rPr>
          <w:t>http://www.dtic.mil/cgi-bin/GetTRDoc?AD=ADA621792</w:t>
        </w:r>
      </w:hyperlink>
      <w:r>
        <w:t>, p.21-28)//</w:t>
      </w:r>
      <w:proofErr w:type="spellStart"/>
      <w:r>
        <w:t>sy</w:t>
      </w:r>
      <w:proofErr w:type="spellEnd"/>
    </w:p>
    <w:p w14:paraId="16CDCB3D" w14:textId="77777777" w:rsidR="00692878" w:rsidRDefault="00692878" w:rsidP="00692878">
      <w:pPr>
        <w:rPr>
          <w:rStyle w:val="Emphasis"/>
        </w:rPr>
      </w:pPr>
      <w:r w:rsidRPr="00E558E4">
        <w:rPr>
          <w:rStyle w:val="StyleUnderline"/>
        </w:rPr>
        <w:t>Consider, first, the question of financial cost. One</w:t>
      </w:r>
      <w:r>
        <w:rPr>
          <w:rStyle w:val="StyleUnderline"/>
        </w:rPr>
        <w:t xml:space="preserve"> </w:t>
      </w:r>
      <w:r w:rsidRPr="00E558E4">
        <w:rPr>
          <w:rStyle w:val="StyleUnderline"/>
        </w:rPr>
        <w:t>purported advantage of offshore balancing is that it</w:t>
      </w:r>
      <w:r>
        <w:rPr>
          <w:rStyle w:val="StyleUnderline"/>
        </w:rPr>
        <w:t xml:space="preserve"> </w:t>
      </w:r>
      <w:r w:rsidRPr="00E558E4">
        <w:rPr>
          <w:rStyle w:val="StyleUnderline"/>
        </w:rPr>
        <w:t>will permit significant reductions in defense spending</w:t>
      </w:r>
      <w:r>
        <w:t xml:space="preserve">, </w:t>
      </w:r>
      <w:r w:rsidRPr="00E558E4">
        <w:rPr>
          <w:rStyle w:val="StyleUnderline"/>
        </w:rPr>
        <w:t>and put U.S</w:t>
      </w:r>
      <w:r>
        <w:t xml:space="preserve">. strategy—and the country as a whole— </w:t>
      </w:r>
      <w:r w:rsidRPr="00E558E4">
        <w:rPr>
          <w:rStyle w:val="StyleUnderline"/>
        </w:rPr>
        <w:t>on far better fiscal footing</w:t>
      </w:r>
      <w:r>
        <w:t>. “We spend too much,” Christopher Preble argues, especially “relative to alternative strategies that will keep us safe, but at far less cost.”45 There would indeed be some economies</w:t>
      </w:r>
      <w:r w:rsidRPr="00935381">
        <w:t xml:space="preserve"> </w:t>
      </w:r>
      <w:r>
        <w:t xml:space="preserve">if the United States were to adopt an offshore balancing type approach. </w:t>
      </w:r>
      <w:r w:rsidRPr="00B31D5B">
        <w:t xml:space="preserve">The country would undoubtedly save some money </w:t>
      </w:r>
      <w:r>
        <w:t xml:space="preserve">if it simply refused to use military force in any circumstance in which a regional balance was not in imminent danger of collapsing (although whether this would be a sensible policy to follow is another matter.)46 Moreover, an offshore balancing type military could probably be somewhat smaller and less costly than the current force, and </w:t>
      </w:r>
      <w:r w:rsidRPr="00B31D5B">
        <w:t>it would presumably require far fewer overseas bases.</w:t>
      </w:r>
      <w:r>
        <w:t xml:space="preserve"> </w:t>
      </w:r>
      <w:r w:rsidRPr="00E558E4">
        <w:rPr>
          <w:rStyle w:val="Emphasis"/>
        </w:rPr>
        <w:t>There</w:t>
      </w:r>
      <w:r>
        <w:rPr>
          <w:rStyle w:val="Emphasis"/>
        </w:rPr>
        <w:t xml:space="preserve"> </w:t>
      </w:r>
      <w:r w:rsidRPr="00E558E4">
        <w:rPr>
          <w:rStyle w:val="Emphasis"/>
        </w:rPr>
        <w:t>remain serious questions about how much smaller</w:t>
      </w:r>
      <w:r>
        <w:rPr>
          <w:rStyle w:val="Emphasis"/>
        </w:rPr>
        <w:t xml:space="preserve"> </w:t>
      </w:r>
      <w:r w:rsidRPr="00E558E4">
        <w:rPr>
          <w:rStyle w:val="Emphasis"/>
        </w:rPr>
        <w:t>and cheaper that force would actually be</w:t>
      </w:r>
      <w:r>
        <w:t xml:space="preserve">, however, </w:t>
      </w:r>
      <w:r w:rsidRPr="00E558E4">
        <w:rPr>
          <w:rStyle w:val="Emphasis"/>
        </w:rPr>
        <w:t>and there are</w:t>
      </w:r>
      <w:r>
        <w:t xml:space="preserve"> important </w:t>
      </w:r>
      <w:r w:rsidRPr="00E558E4">
        <w:rPr>
          <w:rStyle w:val="Emphasis"/>
        </w:rPr>
        <w:t>reasons to doubt that offshore</w:t>
      </w:r>
      <w:r>
        <w:rPr>
          <w:rStyle w:val="Emphasis"/>
        </w:rPr>
        <w:t xml:space="preserve"> </w:t>
      </w:r>
      <w:r w:rsidRPr="00E558E4">
        <w:rPr>
          <w:rStyle w:val="Emphasis"/>
        </w:rPr>
        <w:t>balancing would really yield such significant financial</w:t>
      </w:r>
      <w:r>
        <w:rPr>
          <w:rStyle w:val="Emphasis"/>
        </w:rPr>
        <w:t xml:space="preserve"> </w:t>
      </w:r>
      <w:r w:rsidRPr="00E558E4">
        <w:rPr>
          <w:rStyle w:val="Emphasis"/>
        </w:rPr>
        <w:t>dividends.</w:t>
      </w:r>
      <w:r>
        <w:rPr>
          <w:rStyle w:val="Emphasis"/>
        </w:rPr>
        <w:t xml:space="preserve"> </w:t>
      </w:r>
      <w:r>
        <w:t xml:space="preserve">One such reason is that the </w:t>
      </w:r>
      <w:r w:rsidRPr="00E558E4">
        <w:rPr>
          <w:rStyle w:val="Emphasis"/>
        </w:rPr>
        <w:t>legacy grand strategy</w:t>
      </w:r>
      <w:r>
        <w:t>—the baseline against which offshore balancing is either implicitly or explicitly compared—</w:t>
      </w:r>
      <w:r w:rsidRPr="00E558E4">
        <w:rPr>
          <w:rStyle w:val="Emphasis"/>
        </w:rPr>
        <w:t xml:space="preserve">is </w:t>
      </w:r>
      <w:r>
        <w:t xml:space="preserve">in reality much </w:t>
      </w:r>
      <w:r w:rsidRPr="00E558E4">
        <w:rPr>
          <w:rStyle w:val="Emphasis"/>
        </w:rPr>
        <w:t>less expensive than is often thought</w:t>
      </w:r>
      <w:r>
        <w:t xml:space="preserve">. To be sure, defense budgets that routinely exceed $500 billion annually consume massive amounts of money in absolute terms.47 But </w:t>
      </w:r>
      <w:r w:rsidRPr="00B31D5B">
        <w:t>when viewed</w:t>
      </w:r>
      <w:r w:rsidRPr="00E558E4">
        <w:rPr>
          <w:rStyle w:val="StyleUnderline"/>
        </w:rPr>
        <w:t xml:space="preserve"> in relative terms—</w:t>
      </w:r>
      <w:r>
        <w:rPr>
          <w:rStyle w:val="StyleUnderline"/>
        </w:rPr>
        <w:t xml:space="preserve"> </w:t>
      </w:r>
      <w:r w:rsidRPr="00E558E4">
        <w:rPr>
          <w:rStyle w:val="StyleUnderline"/>
        </w:rPr>
        <w:t>as a percentage of GDP</w:t>
      </w:r>
      <w:r>
        <w:t>—</w:t>
      </w:r>
      <w:r w:rsidRPr="00E558E4">
        <w:rPr>
          <w:rStyle w:val="StyleUnderline"/>
        </w:rPr>
        <w:t>U.S. military spending has</w:t>
      </w:r>
      <w:r>
        <w:rPr>
          <w:rStyle w:val="StyleUnderline"/>
        </w:rPr>
        <w:t xml:space="preserve"> </w:t>
      </w:r>
      <w:r w:rsidRPr="00E558E4">
        <w:rPr>
          <w:rStyle w:val="StyleUnderline"/>
        </w:rPr>
        <w:t>actually been comparatively low since the Cold War</w:t>
      </w:r>
      <w:r>
        <w:t xml:space="preserve">. At the peak of that conflict during the 1950s, for instance, the United States regularly spent upward of 10 percent of GDP on defense, reaching 14.2 percent in 1953. Even in the 1980s, the figure was often upward of 6 percent.48 </w:t>
      </w:r>
      <w:r w:rsidRPr="00E558E4">
        <w:rPr>
          <w:rStyle w:val="StyleUnderline"/>
        </w:rPr>
        <w:t>Since the mid-1990s</w:t>
      </w:r>
      <w:r>
        <w:t xml:space="preserve">, however, total U.S. </w:t>
      </w:r>
      <w:r w:rsidRPr="00E558E4">
        <w:rPr>
          <w:rStyle w:val="StyleUnderline"/>
        </w:rPr>
        <w:t>defense spending—including funds for overseas contingency</w:t>
      </w:r>
      <w:r>
        <w:rPr>
          <w:rStyle w:val="StyleUnderline"/>
        </w:rPr>
        <w:t xml:space="preserve"> </w:t>
      </w:r>
      <w:r w:rsidRPr="00E558E4">
        <w:rPr>
          <w:rStyle w:val="StyleUnderline"/>
        </w:rPr>
        <w:t>operations like the wars in Iraq and Afghanistan—has</w:t>
      </w:r>
      <w:r>
        <w:rPr>
          <w:rStyle w:val="StyleUnderline"/>
        </w:rPr>
        <w:t xml:space="preserve"> </w:t>
      </w:r>
      <w:r w:rsidRPr="00E558E4">
        <w:rPr>
          <w:rStyle w:val="StyleUnderline"/>
        </w:rPr>
        <w:t>generally been between 3 and 4 percent of</w:t>
      </w:r>
      <w:r>
        <w:rPr>
          <w:rStyle w:val="StyleUnderline"/>
        </w:rPr>
        <w:t xml:space="preserve"> </w:t>
      </w:r>
      <w:r w:rsidRPr="00E558E4">
        <w:rPr>
          <w:rStyle w:val="StyleUnderline"/>
        </w:rPr>
        <w:t xml:space="preserve">GDP. </w:t>
      </w:r>
      <w:r>
        <w:t xml:space="preserve">It rose as high as 4.7 percent at the peak of U.S. deployments in Iraq and Afghanistan in 2010, but then dropped back under 4 percent in 2013 and has continued downward since then.49 By relevant post-World War II standards, the United States has devoted a comparatively small percentage of its wealth to defense in the past 20 years, indicating that the </w:t>
      </w:r>
      <w:r w:rsidRPr="00E558E4">
        <w:rPr>
          <w:rStyle w:val="Emphasis"/>
        </w:rPr>
        <w:t>costs of American</w:t>
      </w:r>
      <w:r>
        <w:rPr>
          <w:rStyle w:val="Emphasis"/>
        </w:rPr>
        <w:t xml:space="preserve"> </w:t>
      </w:r>
      <w:r w:rsidRPr="00E558E4">
        <w:rPr>
          <w:rStyle w:val="Emphasis"/>
        </w:rPr>
        <w:t>presence and policy are not nearly as staggering as is</w:t>
      </w:r>
      <w:r>
        <w:rPr>
          <w:rStyle w:val="Emphasis"/>
        </w:rPr>
        <w:t xml:space="preserve"> </w:t>
      </w:r>
      <w:r w:rsidRPr="00E558E4">
        <w:rPr>
          <w:rStyle w:val="Emphasis"/>
        </w:rPr>
        <w:t>sometimes claimed.</w:t>
      </w:r>
      <w:r>
        <w:rPr>
          <w:rStyle w:val="Emphasis"/>
        </w:rPr>
        <w:t xml:space="preserve"> </w:t>
      </w:r>
      <w:r>
        <w:t xml:space="preserve">It is worth emphasizing that </w:t>
      </w:r>
      <w:r w:rsidRPr="00E558E4">
        <w:rPr>
          <w:rStyle w:val="StyleUnderline"/>
        </w:rPr>
        <w:t>this holds true even</w:t>
      </w:r>
      <w:r>
        <w:rPr>
          <w:rStyle w:val="StyleUnderline"/>
        </w:rPr>
        <w:t xml:space="preserve"> </w:t>
      </w:r>
      <w:r w:rsidRPr="00E558E4">
        <w:rPr>
          <w:rStyle w:val="StyleUnderline"/>
        </w:rPr>
        <w:t>when the cost of recent U.S. wars is considered</w:t>
      </w:r>
      <w:r>
        <w:t>. The wars in Iraq and Afghanistan were by far the costliest U.S. conflicts of the post-Cold War era, with operations and other war-related activities in those countries costing roughly $1.5 trillion between 2001 and 2014.50 Nonetheless, the vast majority (well over 90 percent) of those costs are included in the figures cited in the preceding paragraph, meaning that</w:t>
      </w:r>
      <w:r w:rsidRPr="00E558E4">
        <w:rPr>
          <w:rStyle w:val="StyleUnderline"/>
        </w:rPr>
        <w:t>, even during</w:t>
      </w:r>
      <w:r>
        <w:rPr>
          <w:rStyle w:val="StyleUnderline"/>
        </w:rPr>
        <w:t xml:space="preserve"> </w:t>
      </w:r>
      <w:r w:rsidRPr="00E558E4">
        <w:rPr>
          <w:rStyle w:val="StyleUnderline"/>
        </w:rPr>
        <w:t>a period of manpower-intensive ground operations,</w:t>
      </w:r>
      <w:r>
        <w:rPr>
          <w:rStyle w:val="StyleUnderline"/>
        </w:rPr>
        <w:t xml:space="preserve"> </w:t>
      </w:r>
      <w:r w:rsidRPr="00E558E4">
        <w:rPr>
          <w:rStyle w:val="StyleUnderline"/>
        </w:rPr>
        <w:t>U.S. defense costs were actually quite modest</w:t>
      </w:r>
      <w:r>
        <w:rPr>
          <w:rStyle w:val="StyleUnderline"/>
        </w:rPr>
        <w:t xml:space="preserve"> </w:t>
      </w:r>
      <w:r w:rsidRPr="00E558E4">
        <w:rPr>
          <w:rStyle w:val="StyleUnderline"/>
        </w:rPr>
        <w:t>in historical context.</w:t>
      </w:r>
      <w:r>
        <w:t xml:space="preserve"> This does not necessarily mean that the money spent in Iraq and Afghanistan was a productive investment, of course, but it does put the price tag of those conflicts in perspective. Moreover, </w:t>
      </w:r>
      <w:r w:rsidRPr="00E558E4">
        <w:rPr>
          <w:rStyle w:val="StyleUnderline"/>
        </w:rPr>
        <w:t xml:space="preserve">given that these conflicts were </w:t>
      </w:r>
      <w:r w:rsidRPr="00B31D5B">
        <w:t>actually massive</w:t>
      </w:r>
      <w:r w:rsidRPr="00E558E4">
        <w:rPr>
          <w:rStyle w:val="StyleUnderline"/>
        </w:rPr>
        <w:t xml:space="preserve"> outliers</w:t>
      </w:r>
      <w:r>
        <w:rPr>
          <w:rStyle w:val="StyleUnderline"/>
        </w:rPr>
        <w:t xml:space="preserve"> </w:t>
      </w:r>
      <w:r w:rsidRPr="00E558E4">
        <w:rPr>
          <w:rStyle w:val="StyleUnderline"/>
        </w:rPr>
        <w:t>among America’s post-Cold War interventions</w:t>
      </w:r>
      <w:r>
        <w:rPr>
          <w:rStyle w:val="StyleUnderline"/>
        </w:rPr>
        <w:t xml:space="preserve"> </w:t>
      </w:r>
      <w:r>
        <w:t>in terms of financial costs—</w:t>
      </w:r>
      <w:r w:rsidRPr="00E558E4">
        <w:rPr>
          <w:rStyle w:val="StyleUnderline"/>
        </w:rPr>
        <w:t>and that the response</w:t>
      </w:r>
      <w:r>
        <w:t xml:space="preserve"> to those costs </w:t>
      </w:r>
      <w:r w:rsidRPr="00E558E4">
        <w:rPr>
          <w:rStyle w:val="StyleUnderline"/>
        </w:rPr>
        <w:t>has already been</w:t>
      </w:r>
      <w:r>
        <w:t xml:space="preserve"> explicitly </w:t>
      </w:r>
      <w:r w:rsidRPr="00E558E4">
        <w:rPr>
          <w:rStyle w:val="StyleUnderline"/>
        </w:rPr>
        <w:t>to downgrade</w:t>
      </w:r>
      <w:r>
        <w:rPr>
          <w:rStyle w:val="StyleUnderline"/>
        </w:rPr>
        <w:t xml:space="preserve"> </w:t>
      </w:r>
      <w:r w:rsidRPr="00E558E4">
        <w:rPr>
          <w:rStyle w:val="StyleUnderline"/>
        </w:rPr>
        <w:t>the role of manpower-intensive stability operations</w:t>
      </w:r>
      <w:r>
        <w:t xml:space="preserve"> in U.S. defense strategy—</w:t>
      </w:r>
      <w:r w:rsidRPr="00E558E4">
        <w:rPr>
          <w:rStyle w:val="StyleUnderline"/>
        </w:rPr>
        <w:t>one begins to question whether</w:t>
      </w:r>
      <w:r>
        <w:rPr>
          <w:rStyle w:val="StyleUnderline"/>
        </w:rPr>
        <w:t xml:space="preserve"> </w:t>
      </w:r>
      <w:r w:rsidRPr="00E558E4">
        <w:rPr>
          <w:rStyle w:val="StyleUnderline"/>
        </w:rPr>
        <w:t>a U</w:t>
      </w:r>
      <w:r w:rsidRPr="00B31D5B">
        <w:t xml:space="preserve">nited </w:t>
      </w:r>
      <w:r w:rsidRPr="00E558E4">
        <w:rPr>
          <w:rStyle w:val="StyleUnderline"/>
        </w:rPr>
        <w:t>S</w:t>
      </w:r>
      <w:r w:rsidRPr="00B31D5B">
        <w:t xml:space="preserve">tates </w:t>
      </w:r>
      <w:r w:rsidRPr="00E558E4">
        <w:rPr>
          <w:rStyle w:val="StyleUnderline"/>
        </w:rPr>
        <w:t xml:space="preserve">that remains globally engaged </w:t>
      </w:r>
      <w:r>
        <w:t xml:space="preserve">and present </w:t>
      </w:r>
      <w:r w:rsidRPr="00E558E4">
        <w:rPr>
          <w:rStyle w:val="StyleUnderline"/>
        </w:rPr>
        <w:t xml:space="preserve">must </w:t>
      </w:r>
      <w:r>
        <w:t xml:space="preserve">necessarily </w:t>
      </w:r>
      <w:r w:rsidRPr="00E558E4">
        <w:rPr>
          <w:rStyle w:val="StyleUnderline"/>
        </w:rPr>
        <w:t>incur the expenses associated</w:t>
      </w:r>
      <w:r>
        <w:rPr>
          <w:rStyle w:val="StyleUnderline"/>
        </w:rPr>
        <w:t xml:space="preserve"> </w:t>
      </w:r>
      <w:r w:rsidRPr="00E558E4">
        <w:rPr>
          <w:rStyle w:val="StyleUnderline"/>
        </w:rPr>
        <w:t>with major Middle Eastern land wars</w:t>
      </w:r>
      <w:r>
        <w:t xml:space="preserve"> on a regular basis.51 </w:t>
      </w:r>
      <w:r w:rsidRPr="00D064E2">
        <w:rPr>
          <w:rStyle w:val="StyleUnderline"/>
        </w:rPr>
        <w:t>If the current grand strategy is not as expensive as</w:t>
      </w:r>
      <w:r>
        <w:rPr>
          <w:rStyle w:val="StyleUnderline"/>
        </w:rPr>
        <w:t xml:space="preserve"> </w:t>
      </w:r>
      <w:r w:rsidRPr="00D064E2">
        <w:rPr>
          <w:rStyle w:val="StyleUnderline"/>
        </w:rPr>
        <w:t>it sometimes seems, then</w:t>
      </w:r>
      <w:r>
        <w:t xml:space="preserve"> </w:t>
      </w:r>
      <w:r w:rsidRPr="00D064E2">
        <w:rPr>
          <w:rStyle w:val="Emphasis"/>
        </w:rPr>
        <w:t>neither is offshore balancing</w:t>
      </w:r>
      <w:r>
        <w:rPr>
          <w:rStyle w:val="Emphasis"/>
        </w:rPr>
        <w:t xml:space="preserve"> </w:t>
      </w:r>
      <w:r w:rsidRPr="00D064E2">
        <w:rPr>
          <w:rStyle w:val="Emphasis"/>
        </w:rPr>
        <w:t>as cheap as one might expect.</w:t>
      </w:r>
      <w:r>
        <w:t xml:space="preserve"> The basic reason for this is that </w:t>
      </w:r>
      <w:r w:rsidRPr="00D064E2">
        <w:rPr>
          <w:rStyle w:val="StyleUnderline"/>
        </w:rPr>
        <w:t>a military that can actually carry out an offshore balancing approach must still be capable of intervening</w:t>
      </w:r>
      <w:r>
        <w:rPr>
          <w:rStyle w:val="StyleUnderline"/>
        </w:rPr>
        <w:t xml:space="preserve"> </w:t>
      </w:r>
      <w:r w:rsidRPr="00D064E2">
        <w:rPr>
          <w:rStyle w:val="StyleUnderline"/>
        </w:rPr>
        <w:t>quickly</w:t>
      </w:r>
      <w:r>
        <w:t xml:space="preserve"> and decisively in regional contingencies, </w:t>
      </w:r>
      <w:r w:rsidRPr="00D064E2">
        <w:rPr>
          <w:rStyle w:val="StyleUnderline"/>
        </w:rPr>
        <w:t>and forcing its way back onshore if a regional balance</w:t>
      </w:r>
      <w:r>
        <w:rPr>
          <w:rStyle w:val="StyleUnderline"/>
        </w:rPr>
        <w:t xml:space="preserve"> </w:t>
      </w:r>
      <w:r w:rsidRPr="00D064E2">
        <w:rPr>
          <w:rStyle w:val="StyleUnderline"/>
        </w:rPr>
        <w:t xml:space="preserve">collapses. </w:t>
      </w:r>
      <w:r>
        <w:t xml:space="preserve">Despite its emphasis on retrenchment, Evan Braden Montgomery has recently observed, offshore balancing still hinges on the idea that “U.S. military power will remain sufficient to prevent any nation from dominating its neighbors through aggression or coercion.”52 </w:t>
      </w:r>
      <w:r w:rsidRPr="00D064E2">
        <w:rPr>
          <w:rStyle w:val="StyleUnderline"/>
        </w:rPr>
        <w:t>An offshore balancing type military would</w:t>
      </w:r>
      <w:r>
        <w:rPr>
          <w:rStyle w:val="StyleUnderline"/>
        </w:rPr>
        <w:t xml:space="preserve"> </w:t>
      </w:r>
      <w:r w:rsidRPr="00D064E2">
        <w:rPr>
          <w:rStyle w:val="StyleUnderline"/>
        </w:rPr>
        <w:t xml:space="preserve">have to possess </w:t>
      </w:r>
      <w:r w:rsidRPr="00D064E2">
        <w:t>the</w:t>
      </w:r>
      <w:r w:rsidRPr="00D064E2">
        <w:rPr>
          <w:rStyle w:val="StyleUnderline"/>
        </w:rPr>
        <w:t xml:space="preserve"> aerial and naval dominance</w:t>
      </w:r>
      <w:r>
        <w:t xml:space="preserve"> necessary to command the global commons and provide access into contested theaters in time of conflict. </w:t>
      </w:r>
      <w:r w:rsidRPr="00D064E2">
        <w:rPr>
          <w:rStyle w:val="Emphasis"/>
        </w:rPr>
        <w:t>This</w:t>
      </w:r>
      <w:r>
        <w:t xml:space="preserve">, presumably, </w:t>
      </w:r>
      <w:r w:rsidRPr="00D064E2">
        <w:rPr>
          <w:rStyle w:val="Emphasis"/>
        </w:rPr>
        <w:t>would mean major continuing investments</w:t>
      </w:r>
      <w:r>
        <w:rPr>
          <w:rStyle w:val="Emphasis"/>
        </w:rPr>
        <w:t xml:space="preserve"> </w:t>
      </w:r>
      <w:r w:rsidRPr="00D064E2">
        <w:rPr>
          <w:rStyle w:val="Emphasis"/>
        </w:rPr>
        <w:t>in the big-ticket, high-technology capabilities</w:t>
      </w:r>
      <w:r>
        <w:rPr>
          <w:rStyle w:val="Emphasis"/>
        </w:rPr>
        <w:t xml:space="preserve"> </w:t>
      </w:r>
      <w:r w:rsidRPr="00D064E2">
        <w:rPr>
          <w:rStyle w:val="Emphasis"/>
        </w:rPr>
        <w:t>needed to maintain such an edge</w:t>
      </w:r>
      <w:r>
        <w:t>. That military would also have to possess—or very rapidly be able to generate—the ground forces needed to intervene successfully if a regional equilibrium began to slip away. In short, an offshore balancing type military would still need to be very ready and very powerful, capable of prompt, effective global power projection with all its massive expense. “</w:t>
      </w:r>
      <w:r w:rsidRPr="00D064E2">
        <w:rPr>
          <w:rStyle w:val="StyleUnderline"/>
        </w:rPr>
        <w:t>While day-to-day demands on the</w:t>
      </w:r>
      <w:r>
        <w:rPr>
          <w:rStyle w:val="StyleUnderline"/>
        </w:rPr>
        <w:t xml:space="preserve"> </w:t>
      </w:r>
      <w:r w:rsidRPr="00D064E2">
        <w:rPr>
          <w:rStyle w:val="StyleUnderline"/>
        </w:rPr>
        <w:t>U.S. military would be less in offshore balancing</w:t>
      </w:r>
      <w:r>
        <w:t xml:space="preserve"> than in [a strategy of forward presence],” one informed analyst writes, “</w:t>
      </w:r>
      <w:r w:rsidRPr="00D064E2">
        <w:rPr>
          <w:rStyle w:val="StyleUnderline"/>
        </w:rPr>
        <w:t>it is not clear whether total military</w:t>
      </w:r>
      <w:r>
        <w:rPr>
          <w:rStyle w:val="StyleUnderline"/>
        </w:rPr>
        <w:t xml:space="preserve"> </w:t>
      </w:r>
      <w:r w:rsidRPr="00D064E2">
        <w:rPr>
          <w:rStyle w:val="StyleUnderline"/>
        </w:rPr>
        <w:t>requirements would be less burdensome</w:t>
      </w:r>
      <w:r>
        <w:t xml:space="preserve">.”53 </w:t>
      </w:r>
      <w:r w:rsidRPr="00D064E2">
        <w:rPr>
          <w:rStyle w:val="StyleUnderline"/>
        </w:rPr>
        <w:t>Could such a military still save considerable sums</w:t>
      </w:r>
      <w:r>
        <w:rPr>
          <w:rStyle w:val="StyleUnderline"/>
        </w:rPr>
        <w:t xml:space="preserve"> </w:t>
      </w:r>
      <w:r w:rsidRPr="00D064E2">
        <w:rPr>
          <w:rStyle w:val="StyleUnderline"/>
        </w:rPr>
        <w:t>by closing overseas bases and stationing its forces</w:t>
      </w:r>
      <w:r>
        <w:rPr>
          <w:rStyle w:val="StyleUnderline"/>
        </w:rPr>
        <w:t xml:space="preserve"> </w:t>
      </w:r>
      <w:r w:rsidRPr="00D064E2">
        <w:rPr>
          <w:rStyle w:val="StyleUnderline"/>
        </w:rPr>
        <w:t>within the U</w:t>
      </w:r>
      <w:r>
        <w:t xml:space="preserve">nited </w:t>
      </w:r>
      <w:r w:rsidRPr="00D064E2">
        <w:rPr>
          <w:rStyle w:val="StyleUnderline"/>
        </w:rPr>
        <w:t>S</w:t>
      </w:r>
      <w:r>
        <w:t xml:space="preserve">tates? </w:t>
      </w:r>
      <w:r w:rsidRPr="00D064E2">
        <w:rPr>
          <w:rStyle w:val="StyleUnderline"/>
        </w:rPr>
        <w:t>Not as readily as one might</w:t>
      </w:r>
      <w:r>
        <w:rPr>
          <w:rStyle w:val="StyleUnderline"/>
        </w:rPr>
        <w:t xml:space="preserve"> </w:t>
      </w:r>
      <w:r w:rsidRPr="00D064E2">
        <w:rPr>
          <w:rStyle w:val="StyleUnderline"/>
        </w:rPr>
        <w:t xml:space="preserve">think. </w:t>
      </w:r>
      <w:r>
        <w:t xml:space="preserve">Because </w:t>
      </w:r>
      <w:r w:rsidRPr="00D064E2">
        <w:rPr>
          <w:rStyle w:val="Emphasis"/>
        </w:rPr>
        <w:t>foreign countries often offset some costs</w:t>
      </w:r>
      <w:r>
        <w:rPr>
          <w:rStyle w:val="Emphasis"/>
        </w:rPr>
        <w:t xml:space="preserve"> </w:t>
      </w:r>
      <w:r w:rsidRPr="00D064E2">
        <w:rPr>
          <w:rStyle w:val="Emphasis"/>
        </w:rPr>
        <w:t>of U.S. presence</w:t>
      </w:r>
      <w:r>
        <w:t xml:space="preserve">, and for other financial and logistical reasons, relocating American forces in this manner achieves only very meager reductions in expenditures. </w:t>
      </w:r>
      <w:r w:rsidRPr="00B31D5B">
        <w:t>As one analysis by</w:t>
      </w:r>
      <w:r>
        <w:t xml:space="preserve"> the </w:t>
      </w:r>
      <w:r w:rsidRPr="00D064E2">
        <w:rPr>
          <w:rStyle w:val="StyleUnderline"/>
        </w:rPr>
        <w:t>RAND</w:t>
      </w:r>
      <w:r>
        <w:t xml:space="preserve"> Corporation has </w:t>
      </w:r>
      <w:r w:rsidRPr="00D064E2">
        <w:rPr>
          <w:rStyle w:val="StyleUnderline"/>
        </w:rPr>
        <w:t>noted</w:t>
      </w:r>
      <w:r>
        <w:t xml:space="preserve">, </w:t>
      </w:r>
      <w:r w:rsidRPr="00D064E2">
        <w:rPr>
          <w:rStyle w:val="StyleUnderline"/>
        </w:rPr>
        <w:t>stationing two squadrons of F-16s in the U</w:t>
      </w:r>
      <w:r>
        <w:t xml:space="preserve">nited </w:t>
      </w:r>
      <w:r w:rsidRPr="00D064E2">
        <w:rPr>
          <w:rStyle w:val="StyleUnderline"/>
        </w:rPr>
        <w:t>States instead of in Italy would result in savings of only 6</w:t>
      </w:r>
      <w:r>
        <w:rPr>
          <w:rStyle w:val="StyleUnderline"/>
        </w:rPr>
        <w:t xml:space="preserve"> </w:t>
      </w:r>
      <w:r w:rsidRPr="00D064E2">
        <w:rPr>
          <w:rStyle w:val="StyleUnderline"/>
        </w:rPr>
        <w:t>percent annually.</w:t>
      </w:r>
      <w:r>
        <w:t xml:space="preserve"> Similarly, </w:t>
      </w:r>
      <w:r w:rsidRPr="00D064E2">
        <w:rPr>
          <w:rStyle w:val="StyleUnderline"/>
        </w:rPr>
        <w:t>the C</w:t>
      </w:r>
      <w:r>
        <w:t xml:space="preserve">ongressional </w:t>
      </w:r>
      <w:r w:rsidRPr="00D064E2">
        <w:rPr>
          <w:rStyle w:val="StyleUnderline"/>
        </w:rPr>
        <w:t>B</w:t>
      </w:r>
      <w:r>
        <w:t xml:space="preserve">udget </w:t>
      </w:r>
      <w:r w:rsidRPr="00D064E2">
        <w:rPr>
          <w:rStyle w:val="StyleUnderline"/>
        </w:rPr>
        <w:t>O</w:t>
      </w:r>
      <w:r>
        <w:t>ffice has</w:t>
      </w:r>
      <w:r w:rsidRPr="00D064E2">
        <w:rPr>
          <w:rStyle w:val="StyleUnderline"/>
        </w:rPr>
        <w:t xml:space="preserve"> estimated that returning nearly all overseas</w:t>
      </w:r>
      <w:r>
        <w:rPr>
          <w:rStyle w:val="StyleUnderline"/>
        </w:rPr>
        <w:t xml:space="preserve"> </w:t>
      </w:r>
      <w:r w:rsidRPr="00D064E2">
        <w:rPr>
          <w:rStyle w:val="StyleUnderline"/>
        </w:rPr>
        <w:t>Army forces to the U</w:t>
      </w:r>
      <w:r>
        <w:t xml:space="preserve">nited </w:t>
      </w:r>
      <w:r w:rsidRPr="00D064E2">
        <w:rPr>
          <w:rStyle w:val="StyleUnderline"/>
        </w:rPr>
        <w:t>S</w:t>
      </w:r>
      <w:r>
        <w:t xml:space="preserve">tates </w:t>
      </w:r>
      <w:r w:rsidRPr="00D064E2">
        <w:rPr>
          <w:rStyle w:val="StyleUnderline"/>
        </w:rPr>
        <w:t>would yield annual</w:t>
      </w:r>
      <w:r>
        <w:rPr>
          <w:rStyle w:val="StyleUnderline"/>
        </w:rPr>
        <w:t xml:space="preserve"> </w:t>
      </w:r>
      <w:r w:rsidRPr="00D064E2">
        <w:rPr>
          <w:rStyle w:val="StyleUnderline"/>
        </w:rPr>
        <w:t>savings of less than $1.5 billion</w:t>
      </w:r>
      <w:r>
        <w:t xml:space="preserve">. “At the level of grand strategy,” the RAND study concludes, “the cost differences between CONUS [continental United States] and OCONUS [overseas] presence are insignificant.”54 The same goes for America’s nuclear arsenal. </w:t>
      </w:r>
      <w:r w:rsidRPr="00D064E2">
        <w:rPr>
          <w:rStyle w:val="StyleUnderline"/>
        </w:rPr>
        <w:t>Partisans</w:t>
      </w:r>
      <w:r>
        <w:rPr>
          <w:rStyle w:val="StyleUnderline"/>
        </w:rPr>
        <w:t xml:space="preserve"> </w:t>
      </w:r>
      <w:r w:rsidRPr="00D064E2">
        <w:rPr>
          <w:rStyle w:val="StyleUnderline"/>
        </w:rPr>
        <w:t>of offshore balancing have often argued that their</w:t>
      </w:r>
      <w:r>
        <w:rPr>
          <w:rStyle w:val="StyleUnderline"/>
        </w:rPr>
        <w:t xml:space="preserve"> </w:t>
      </w:r>
      <w:r w:rsidRPr="00D064E2">
        <w:rPr>
          <w:rStyle w:val="StyleUnderline"/>
        </w:rPr>
        <w:t>strategy would permit major cuts in U.S. nuclear forces</w:t>
      </w:r>
      <w:r>
        <w:t xml:space="preserve">. Here too, however, the practical requirements of a sufficiently resourced offshore balancing approach are likely to be far more onerous than advertised. </w:t>
      </w:r>
      <w:r w:rsidRPr="00D064E2">
        <w:rPr>
          <w:rStyle w:val="Emphasis"/>
        </w:rPr>
        <w:t>Even in an offshore balancing scenario, the United</w:t>
      </w:r>
      <w:r>
        <w:rPr>
          <w:rStyle w:val="Emphasis"/>
        </w:rPr>
        <w:t xml:space="preserve"> </w:t>
      </w:r>
      <w:r w:rsidRPr="00D064E2">
        <w:rPr>
          <w:rStyle w:val="Emphasis"/>
        </w:rPr>
        <w:t>States would require a very robust nuclear arsenal</w:t>
      </w:r>
      <w:r>
        <w:t xml:space="preserve"> if it hoped to sustain extended deterrence as its overseas conventional force posture was dramatically reduced. For if, as the Barack Obama administration noted in its 2010 Nuclear Posture Review, “strengthening the nonnuclear elements of regional security architectures is vital” to achieving further reductions in the U.S. nuclear arsenal, then weakening those non-nuclear elements via American retrenchment would logically place a higher premium on nuclear weapons.55 Under an offshore balancing approach, </w:t>
      </w:r>
      <w:r w:rsidRPr="00D064E2">
        <w:rPr>
          <w:rStyle w:val="StyleUnderline"/>
        </w:rPr>
        <w:t>superior nuclear</w:t>
      </w:r>
      <w:r>
        <w:rPr>
          <w:rStyle w:val="StyleUnderline"/>
        </w:rPr>
        <w:t xml:space="preserve"> </w:t>
      </w:r>
      <w:r w:rsidRPr="00D064E2">
        <w:rPr>
          <w:rStyle w:val="StyleUnderline"/>
        </w:rPr>
        <w:t>forces would also be needed to ensure the escalation</w:t>
      </w:r>
      <w:r>
        <w:rPr>
          <w:rStyle w:val="StyleUnderline"/>
        </w:rPr>
        <w:t xml:space="preserve"> </w:t>
      </w:r>
      <w:r w:rsidRPr="00D064E2">
        <w:rPr>
          <w:rStyle w:val="StyleUnderline"/>
        </w:rPr>
        <w:t>dominance that would allow the United States to intervene</w:t>
      </w:r>
      <w:r>
        <w:rPr>
          <w:rStyle w:val="StyleUnderline"/>
        </w:rPr>
        <w:t xml:space="preserve"> </w:t>
      </w:r>
      <w:r w:rsidRPr="00D064E2">
        <w:rPr>
          <w:rStyle w:val="StyleUnderline"/>
        </w:rPr>
        <w:t>in regional crises without danger of being</w:t>
      </w:r>
      <w:r>
        <w:rPr>
          <w:rStyle w:val="StyleUnderline"/>
        </w:rPr>
        <w:t xml:space="preserve"> </w:t>
      </w:r>
      <w:r w:rsidRPr="00D064E2">
        <w:rPr>
          <w:rStyle w:val="StyleUnderline"/>
        </w:rPr>
        <w:t>blackmailed or coerced by a powerful</w:t>
      </w:r>
      <w:r>
        <w:t xml:space="preserve">, nuclear-armed </w:t>
      </w:r>
      <w:r w:rsidRPr="00D064E2">
        <w:rPr>
          <w:rStyle w:val="StyleUnderline"/>
        </w:rPr>
        <w:t>rival.</w:t>
      </w:r>
      <w:r>
        <w:t xml:space="preserve">56 Consequently, </w:t>
      </w:r>
      <w:r w:rsidRPr="00D064E2">
        <w:rPr>
          <w:rStyle w:val="Emphasis"/>
        </w:rPr>
        <w:t>offshore balancing</w:t>
      </w:r>
      <w:r>
        <w:t xml:space="preserve"> would probably not permit significant reductions in the U.S. nuclear arsenal. Rather, it </w:t>
      </w:r>
      <w:r w:rsidRPr="00D064E2">
        <w:rPr>
          <w:rStyle w:val="Emphasis"/>
        </w:rPr>
        <w:t>would entail the major</w:t>
      </w:r>
      <w:r>
        <w:t>—and very expensive—</w:t>
      </w:r>
      <w:r w:rsidRPr="00D064E2">
        <w:rPr>
          <w:rStyle w:val="Emphasis"/>
        </w:rPr>
        <w:t>investments needed to modernize</w:t>
      </w:r>
      <w:r>
        <w:rPr>
          <w:rStyle w:val="Emphasis"/>
        </w:rPr>
        <w:t xml:space="preserve"> </w:t>
      </w:r>
      <w:r w:rsidRPr="00D064E2">
        <w:rPr>
          <w:rStyle w:val="Emphasis"/>
        </w:rPr>
        <w:t>that arsenal i</w:t>
      </w:r>
      <w:r>
        <w:t>n the coming years and decades.57</w:t>
      </w:r>
      <w:r w:rsidRPr="00935381">
        <w:t xml:space="preserve"> </w:t>
      </w:r>
      <w:r>
        <w:t xml:space="preserve">When these issues are factored into the equation, the financial benefits of offshore balancing seem considerably less striking. One scholar has projected that a strategy approximating offshore balancing could be sustained through military spending amounting to roughly 2.5 percent of U.S. GDP.58 </w:t>
      </w:r>
      <w:r w:rsidRPr="00D064E2">
        <w:rPr>
          <w:rStyle w:val="StyleUnderline"/>
        </w:rPr>
        <w:t>There are serious</w:t>
      </w:r>
      <w:r>
        <w:rPr>
          <w:rStyle w:val="StyleUnderline"/>
        </w:rPr>
        <w:t xml:space="preserve"> </w:t>
      </w:r>
      <w:r w:rsidRPr="00D064E2">
        <w:rPr>
          <w:rStyle w:val="StyleUnderline"/>
        </w:rPr>
        <w:t>questions regarding whether the resulting military</w:t>
      </w:r>
      <w:r>
        <w:t>— which would possess substantially diminished naval, air, ground, and nuclear forces—</w:t>
      </w:r>
      <w:r w:rsidRPr="00D064E2">
        <w:rPr>
          <w:rStyle w:val="StyleUnderline"/>
        </w:rPr>
        <w:t>would indeed be sufficient</w:t>
      </w:r>
      <w:r>
        <w:rPr>
          <w:rStyle w:val="StyleUnderline"/>
        </w:rPr>
        <w:t xml:space="preserve"> </w:t>
      </w:r>
      <w:r w:rsidRPr="00D064E2">
        <w:rPr>
          <w:rStyle w:val="StyleUnderline"/>
        </w:rPr>
        <w:t>to accomplish the aforementioned tasks</w:t>
      </w:r>
      <w:r>
        <w:t xml:space="preserve"> without courting intolerable risks of mission failure.59 But even setting those questions aside for the sake of argument, this level of spending is only 0.5 percent of GDP lower than what the United States paid for defense in the late-1990s, and perhaps 1 percent of GDP lower than what military spending is projected to be in the near future.60 Stated differently, </w:t>
      </w:r>
      <w:r w:rsidRPr="00D064E2">
        <w:t>even if one assumes that a</w:t>
      </w:r>
      <w:r>
        <w:t xml:space="preserve"> </w:t>
      </w:r>
      <w:r w:rsidRPr="00D064E2">
        <w:t>force costing 2.5 percent of GDP could accomplish its</w:t>
      </w:r>
      <w:r>
        <w:t xml:space="preserve"> </w:t>
      </w:r>
      <w:r w:rsidRPr="00D064E2">
        <w:t>stated objectives in an offshore balancing scenario, a</w:t>
      </w:r>
      <w:r>
        <w:t xml:space="preserve"> </w:t>
      </w:r>
      <w:r w:rsidRPr="00D064E2">
        <w:t>shift to that strategy would result in defense-related</w:t>
      </w:r>
      <w:r>
        <w:t xml:space="preserve"> </w:t>
      </w:r>
      <w:r w:rsidRPr="00D064E2">
        <w:t>savings of perhaps 16 to 29 percent relative to the relevant</w:t>
      </w:r>
      <w:r>
        <w:t xml:space="preserve"> </w:t>
      </w:r>
      <w:r w:rsidRPr="00D064E2">
        <w:t>post-Cold War figures.</w:t>
      </w:r>
      <w:r>
        <w:t xml:space="preserve"> </w:t>
      </w:r>
      <w:r w:rsidRPr="00D064E2">
        <w:rPr>
          <w:rStyle w:val="StyleUnderline"/>
        </w:rPr>
        <w:t>Such savings are certainly not trivial</w:t>
      </w:r>
      <w:r>
        <w:t>. If fully realized, they might reduce federal deficits that have ranged from nearly $500 billion to just over $1.4 trillion per year in the years since 2009 by perhaps $100­ 200 billion annually</w:t>
      </w:r>
      <w:r w:rsidRPr="00D064E2">
        <w:rPr>
          <w:rStyle w:val="StyleUnderline"/>
        </w:rPr>
        <w:t xml:space="preserve">. </w:t>
      </w:r>
      <w:r w:rsidRPr="00D064E2">
        <w:rPr>
          <w:rStyle w:val="Emphasis"/>
        </w:rPr>
        <w:t>But even in the most favorable</w:t>
      </w:r>
      <w:r>
        <w:rPr>
          <w:rStyle w:val="Emphasis"/>
        </w:rPr>
        <w:t xml:space="preserve"> </w:t>
      </w:r>
      <w:r w:rsidRPr="00D064E2">
        <w:rPr>
          <w:rStyle w:val="Emphasis"/>
        </w:rPr>
        <w:t>scenario, these savings would still be much less than</w:t>
      </w:r>
      <w:r>
        <w:rPr>
          <w:rStyle w:val="Emphasis"/>
        </w:rPr>
        <w:t xml:space="preserve"> </w:t>
      </w:r>
      <w:r w:rsidRPr="00D064E2">
        <w:rPr>
          <w:rStyle w:val="Emphasis"/>
        </w:rPr>
        <w:t>what is needed to balance the federal budget</w:t>
      </w:r>
      <w:r>
        <w:t xml:space="preserve">. In fact, because defense spending accounts for roughly 18 percent (and falling) of federal spending, and because present and out-year deficits are caused primarily by spiraling entitlement costs (48 percent and rising quickly as of 2014), the </w:t>
      </w:r>
      <w:r w:rsidRPr="00D064E2">
        <w:rPr>
          <w:rStyle w:val="Emphasis"/>
        </w:rPr>
        <w:t>defense cuts that would accompany</w:t>
      </w:r>
      <w:r>
        <w:rPr>
          <w:rStyle w:val="Emphasis"/>
        </w:rPr>
        <w:t xml:space="preserve"> </w:t>
      </w:r>
      <w:r w:rsidRPr="00D064E2">
        <w:rPr>
          <w:rStyle w:val="Emphasis"/>
        </w:rPr>
        <w:t>offshore balancing would have only a fairly marginal effect on the country’s long-run fiscal prospects</w:t>
      </w:r>
      <w:r>
        <w:t xml:space="preserve">.61 To put it another way, if the United States effectively addresses the ballooning cost of entitlements, it will easily be able to afford its current grand strategy well into the future. If it does not do so, then even far more draconian defense cuts will not close the fiscal gap. Finally, </w:t>
      </w:r>
      <w:r w:rsidRPr="00D064E2">
        <w:rPr>
          <w:rStyle w:val="StyleUnderline"/>
        </w:rPr>
        <w:t>it is reasonable to inquire whether offshore</w:t>
      </w:r>
      <w:r>
        <w:rPr>
          <w:rStyle w:val="StyleUnderline"/>
        </w:rPr>
        <w:t xml:space="preserve"> </w:t>
      </w:r>
      <w:r w:rsidRPr="00D064E2">
        <w:rPr>
          <w:rStyle w:val="StyleUnderline"/>
        </w:rPr>
        <w:t>balancing might simply exchange these relatively</w:t>
      </w:r>
      <w:r>
        <w:rPr>
          <w:rStyle w:val="StyleUnderline"/>
        </w:rPr>
        <w:t xml:space="preserve"> </w:t>
      </w:r>
      <w:r w:rsidRPr="00D064E2">
        <w:rPr>
          <w:rStyle w:val="StyleUnderline"/>
        </w:rPr>
        <w:t>modest short-term economies for higher long-term</w:t>
      </w:r>
      <w:r>
        <w:rPr>
          <w:rStyle w:val="StyleUnderline"/>
        </w:rPr>
        <w:t xml:space="preserve"> </w:t>
      </w:r>
      <w:r w:rsidRPr="00D064E2">
        <w:rPr>
          <w:rStyle w:val="StyleUnderline"/>
        </w:rPr>
        <w:t>costs and burdens. Offshore balancing is premised on</w:t>
      </w:r>
      <w:r>
        <w:rPr>
          <w:rStyle w:val="StyleUnderline"/>
        </w:rPr>
        <w:t xml:space="preserve"> </w:t>
      </w:r>
      <w:r w:rsidRPr="00D064E2">
        <w:rPr>
          <w:rStyle w:val="StyleUnderline"/>
        </w:rPr>
        <w:t xml:space="preserve">the notion that </w:t>
      </w:r>
      <w:r w:rsidRPr="00D064E2">
        <w:t>regional balances are</w:t>
      </w:r>
      <w:r>
        <w:t xml:space="preserve"> inherently robust, and so the most expensive and dangerous types of </w:t>
      </w:r>
      <w:r w:rsidRPr="00D064E2">
        <w:rPr>
          <w:rStyle w:val="StyleUnderline"/>
        </w:rPr>
        <w:t xml:space="preserve">military intervention will be </w:t>
      </w:r>
      <w:r>
        <w:t xml:space="preserve">quite </w:t>
      </w:r>
      <w:r w:rsidRPr="00D064E2">
        <w:rPr>
          <w:rStyle w:val="StyleUnderline"/>
        </w:rPr>
        <w:t>rare. Yet</w:t>
      </w:r>
      <w:r>
        <w:t xml:space="preserve"> an inconvenient truth for offshore balancers is that in each of the major cases in which </w:t>
      </w:r>
      <w:r w:rsidRPr="00D064E2">
        <w:t xml:space="preserve">America </w:t>
      </w:r>
      <w:r>
        <w:t xml:space="preserve">relied on that strategy </w:t>
      </w:r>
      <w:r w:rsidRPr="00D064E2">
        <w:rPr>
          <w:rStyle w:val="StyleUnderline"/>
        </w:rPr>
        <w:t>during the past 100 years</w:t>
      </w:r>
      <w:r>
        <w:t>—in Europe and East Asia in the period of the world wars, and in the Persian Gulf in the period before 1990—</w:t>
      </w:r>
      <w:r w:rsidRPr="00D064E2">
        <w:rPr>
          <w:rStyle w:val="StyleUnderline"/>
        </w:rPr>
        <w:t>it ended up having</w:t>
      </w:r>
      <w:r>
        <w:rPr>
          <w:rStyle w:val="StyleUnderline"/>
        </w:rPr>
        <w:t xml:space="preserve"> </w:t>
      </w:r>
      <w:r w:rsidRPr="00D064E2">
        <w:rPr>
          <w:rStyle w:val="StyleUnderline"/>
        </w:rPr>
        <w:t xml:space="preserve">to wage a </w:t>
      </w:r>
      <w:r w:rsidRPr="00B31D5B">
        <w:t>major, high-intensity</w:t>
      </w:r>
      <w:r w:rsidRPr="00D064E2">
        <w:rPr>
          <w:rStyle w:val="StyleUnderline"/>
        </w:rPr>
        <w:t xml:space="preserve"> conflict to repair a regional</w:t>
      </w:r>
      <w:r>
        <w:rPr>
          <w:rStyle w:val="StyleUnderline"/>
        </w:rPr>
        <w:t xml:space="preserve"> </w:t>
      </w:r>
      <w:r w:rsidRPr="00D064E2">
        <w:rPr>
          <w:rStyle w:val="StyleUnderline"/>
        </w:rPr>
        <w:t xml:space="preserve">equilibrium </w:t>
      </w:r>
      <w:r>
        <w:t xml:space="preserve">that had either broken entirely or was in imminent danger of breaking. </w:t>
      </w:r>
      <w:r w:rsidRPr="00B31D5B">
        <w:rPr>
          <w:rStyle w:val="StyleUnderline"/>
        </w:rPr>
        <w:t>In each of these</w:t>
      </w:r>
      <w:r>
        <w:rPr>
          <w:rStyle w:val="StyleUnderline"/>
        </w:rPr>
        <w:t xml:space="preserve"> </w:t>
      </w:r>
      <w:r w:rsidRPr="00B31D5B">
        <w:rPr>
          <w:rStyle w:val="StyleUnderline"/>
        </w:rPr>
        <w:t>instances, the U</w:t>
      </w:r>
      <w:r w:rsidRPr="00B31D5B">
        <w:t>nited</w:t>
      </w:r>
      <w:r w:rsidRPr="00B31D5B">
        <w:rPr>
          <w:rStyle w:val="StyleUnderline"/>
        </w:rPr>
        <w:t xml:space="preserve"> S</w:t>
      </w:r>
      <w:r w:rsidRPr="00B31D5B">
        <w:t xml:space="preserve">tates </w:t>
      </w:r>
      <w:r w:rsidRPr="00B31D5B">
        <w:rPr>
          <w:rStyle w:val="StyleUnderline"/>
        </w:rPr>
        <w:t>eventually did beat back</w:t>
      </w:r>
      <w:r>
        <w:rPr>
          <w:rStyle w:val="StyleUnderline"/>
        </w:rPr>
        <w:t xml:space="preserve"> </w:t>
      </w:r>
      <w:r w:rsidRPr="00B31D5B">
        <w:rPr>
          <w:rStyle w:val="StyleUnderline"/>
        </w:rPr>
        <w:t xml:space="preserve">the offending aggressor </w:t>
      </w:r>
      <w:r>
        <w:t xml:space="preserve">and restore a favorable configuration of power, and so these episodes are generally treated as “successes” by offshore balancers. </w:t>
      </w:r>
      <w:r w:rsidRPr="00B31D5B">
        <w:rPr>
          <w:rStyle w:val="StyleUnderline"/>
        </w:rPr>
        <w:t>Yet,</w:t>
      </w:r>
      <w:r>
        <w:rPr>
          <w:rStyle w:val="StyleUnderline"/>
        </w:rPr>
        <w:t xml:space="preserve"> </w:t>
      </w:r>
      <w:r w:rsidRPr="00B31D5B">
        <w:rPr>
          <w:rStyle w:val="StyleUnderline"/>
        </w:rPr>
        <w:t>from a long-term perspective, perhaps the wiser and</w:t>
      </w:r>
      <w:r>
        <w:rPr>
          <w:rStyle w:val="StyleUnderline"/>
        </w:rPr>
        <w:t xml:space="preserve"> </w:t>
      </w:r>
      <w:r w:rsidRPr="00B31D5B">
        <w:rPr>
          <w:rStyle w:val="StyleUnderline"/>
        </w:rPr>
        <w:t>more economical choice would have been to accept the</w:t>
      </w:r>
      <w:r>
        <w:rPr>
          <w:rStyle w:val="StyleUnderline"/>
        </w:rPr>
        <w:t xml:space="preserve"> </w:t>
      </w:r>
      <w:r w:rsidRPr="00B31D5B">
        <w:rPr>
          <w:rStyle w:val="StyleUnderline"/>
        </w:rPr>
        <w:t>peacetime commitments that might have sustained</w:t>
      </w:r>
      <w:r>
        <w:rPr>
          <w:rStyle w:val="StyleUnderline"/>
        </w:rPr>
        <w:t xml:space="preserve"> </w:t>
      </w:r>
      <w:r w:rsidRPr="00B31D5B">
        <w:rPr>
          <w:rStyle w:val="StyleUnderline"/>
        </w:rPr>
        <w:t>the balance</w:t>
      </w:r>
      <w:r>
        <w:t xml:space="preserve"> and prevented the situation from reaching such a critical and costly juncture. In Europe and East Asia especially, it was precisely this hard-earned awareness that foreswearing onshore commitments was a penny-wise but pound-foolish approach that caused the United States to embrace a much different</w:t>
      </w:r>
      <w:r w:rsidRPr="00CF7EA3">
        <w:t xml:space="preserve"> </w:t>
      </w:r>
      <w:r>
        <w:t xml:space="preserve">strategy from 1945 onward. Many years have passed since then, but </w:t>
      </w:r>
      <w:r w:rsidRPr="00B31D5B">
        <w:rPr>
          <w:rStyle w:val="Emphasis"/>
        </w:rPr>
        <w:t>the basic truth remains the same: the</w:t>
      </w:r>
      <w:r>
        <w:rPr>
          <w:rStyle w:val="Emphasis"/>
        </w:rPr>
        <w:t xml:space="preserve"> </w:t>
      </w:r>
      <w:r w:rsidRPr="00B31D5B">
        <w:rPr>
          <w:rStyle w:val="Emphasis"/>
        </w:rPr>
        <w:t>financial argument for offshore balancing is weaker</w:t>
      </w:r>
      <w:r>
        <w:rPr>
          <w:rStyle w:val="Emphasis"/>
        </w:rPr>
        <w:t xml:space="preserve"> </w:t>
      </w:r>
      <w:r w:rsidRPr="00B31D5B">
        <w:rPr>
          <w:rStyle w:val="Emphasis"/>
        </w:rPr>
        <w:t>than it might initially appear.</w:t>
      </w:r>
    </w:p>
    <w:p w14:paraId="6FFAABC3" w14:textId="77777777" w:rsidR="00692878" w:rsidRDefault="00692878" w:rsidP="00692878">
      <w:pPr>
        <w:pStyle w:val="Heading3"/>
        <w:rPr>
          <w:rStyle w:val="Emphasis"/>
        </w:rPr>
      </w:pPr>
      <w:r>
        <w:t>AT – Retrenchment Good - Counterterror</w:t>
      </w:r>
    </w:p>
    <w:p w14:paraId="7E9C586A" w14:textId="77777777" w:rsidR="00692878" w:rsidRDefault="00692878" w:rsidP="00692878">
      <w:pPr>
        <w:pStyle w:val="Heading4"/>
        <w:rPr>
          <w:rStyle w:val="Emphasis"/>
          <w:b/>
          <w:sz w:val="26"/>
          <w:u w:val="none"/>
        </w:rPr>
      </w:pPr>
      <w:r>
        <w:rPr>
          <w:rStyle w:val="Emphasis"/>
          <w:sz w:val="26"/>
          <w:u w:val="none"/>
        </w:rPr>
        <w:t xml:space="preserve">US withdrawal wrecks counterterrorism efforts and boosts the anti-American sentiment that drives attacks to begin with </w:t>
      </w:r>
    </w:p>
    <w:p w14:paraId="4EF8CF05" w14:textId="77777777" w:rsidR="00692878" w:rsidRPr="00EB1907" w:rsidRDefault="00692878" w:rsidP="00692878">
      <w:r w:rsidRPr="001E5101">
        <w:rPr>
          <w:rStyle w:val="Style13ptBold"/>
        </w:rPr>
        <w:t>Brands 15</w:t>
      </w:r>
      <w:r>
        <w:t xml:space="preserve"> – (Hal Brands is on the faculty at the Sanford School of Public Policy at Duke University. During 2015-16, he is also serving as a Council on Foreign Relations International Affairs Fellow in Washington, DC. He holds a Ph.D. in history from Yale University. “THE LIMITS OF OFFSHORE BALANCING,” September 2015, </w:t>
      </w:r>
      <w:hyperlink r:id="rId29" w:history="1">
        <w:r w:rsidRPr="002F3BD9">
          <w:rPr>
            <w:rStyle w:val="Hyperlink"/>
          </w:rPr>
          <w:t>http://www.dtic.mil/cgi-bin/GetTRDoc?AD=ADA621792</w:t>
        </w:r>
      </w:hyperlink>
      <w:r>
        <w:t>, p.28-34)//</w:t>
      </w:r>
      <w:proofErr w:type="spellStart"/>
      <w:r>
        <w:t>sy</w:t>
      </w:r>
      <w:proofErr w:type="spellEnd"/>
    </w:p>
    <w:p w14:paraId="3A2ADE0A" w14:textId="77777777" w:rsidR="00692878" w:rsidRDefault="00692878" w:rsidP="00692878">
      <w:r>
        <w:t xml:space="preserve">Exaggerated Security Benefits: Terrorism. The prospect of financial savings, of course, is but one aspect of </w:t>
      </w:r>
      <w:r w:rsidRPr="00AF4553">
        <w:rPr>
          <w:rStyle w:val="StyleUnderline"/>
        </w:rPr>
        <w:t>offshore balancing</w:t>
      </w:r>
      <w:r>
        <w:t xml:space="preserve">’s appeal. Its </w:t>
      </w:r>
      <w:r w:rsidRPr="00AF4553">
        <w:rPr>
          <w:rStyle w:val="StyleUnderline"/>
        </w:rPr>
        <w:t>proponents</w:t>
      </w:r>
      <w:r>
        <w:rPr>
          <w:rStyle w:val="StyleUnderline"/>
        </w:rPr>
        <w:t xml:space="preserve"> </w:t>
      </w:r>
      <w:r>
        <w:t xml:space="preserve">also </w:t>
      </w:r>
      <w:r w:rsidRPr="00AF4553">
        <w:rPr>
          <w:rStyle w:val="StyleUnderline"/>
        </w:rPr>
        <w:t>claim that the strategy will yield important</w:t>
      </w:r>
      <w:r>
        <w:t xml:space="preserve"> security </w:t>
      </w:r>
      <w:r w:rsidRPr="00AF4553">
        <w:rPr>
          <w:rStyle w:val="StyleUnderline"/>
        </w:rPr>
        <w:t>benefits by reducing the severity of</w:t>
      </w:r>
      <w:r>
        <w:t xml:space="preserve"> critical threats like international </w:t>
      </w:r>
      <w:r w:rsidRPr="00AF4553">
        <w:rPr>
          <w:rStyle w:val="StyleUnderline"/>
        </w:rPr>
        <w:t>terrorism and nuclear proliferation</w:t>
      </w:r>
      <w:r>
        <w:t xml:space="preserve">, and better positioning the United States to deal with those issues. If these claims were true, they would provide powerful vindication for offshore balancing and its “less can be more” ethos. In reality, however, </w:t>
      </w:r>
      <w:r w:rsidRPr="00AF4553">
        <w:rPr>
          <w:rStyle w:val="StyleUnderline"/>
        </w:rPr>
        <w:t>the advantages of retrenchment are frequently</w:t>
      </w:r>
      <w:r>
        <w:rPr>
          <w:rStyle w:val="StyleUnderline"/>
        </w:rPr>
        <w:t xml:space="preserve"> </w:t>
      </w:r>
      <w:r w:rsidRPr="00AF4553">
        <w:rPr>
          <w:rStyle w:val="StyleUnderline"/>
        </w:rPr>
        <w:t>inflated when it comes to these matters</w:t>
      </w:r>
      <w:r>
        <w:t xml:space="preserve">, while substantial dangers and drawbacks are often obscured or ignored. </w:t>
      </w:r>
      <w:r w:rsidRPr="00AF4553">
        <w:rPr>
          <w:rStyle w:val="StyleUnderline"/>
        </w:rPr>
        <w:t>This is</w:t>
      </w:r>
      <w:r>
        <w:t xml:space="preserve"> certainly </w:t>
      </w:r>
      <w:r w:rsidRPr="00AF4553">
        <w:rPr>
          <w:rStyle w:val="StyleUnderline"/>
        </w:rPr>
        <w:t>true with</w:t>
      </w:r>
      <w:r>
        <w:t xml:space="preserve"> respect to </w:t>
      </w:r>
      <w:r w:rsidRPr="00AF4553">
        <w:rPr>
          <w:rStyle w:val="StyleUnderline"/>
        </w:rPr>
        <w:t>terrorism</w:t>
      </w:r>
      <w:r>
        <w:t xml:space="preserve">. In fairness, </w:t>
      </w:r>
      <w:r w:rsidRPr="00AF4553">
        <w:rPr>
          <w:rStyle w:val="StyleUnderline"/>
        </w:rPr>
        <w:t>offshore balancers</w:t>
      </w:r>
      <w:r>
        <w:t xml:space="preserve"> certainly h</w:t>
      </w:r>
      <w:r w:rsidRPr="00AF4553">
        <w:rPr>
          <w:rStyle w:val="StyleUnderline"/>
        </w:rPr>
        <w:t>ave a point in</w:t>
      </w:r>
      <w:r>
        <w:rPr>
          <w:rStyle w:val="StyleUnderline"/>
        </w:rPr>
        <w:t xml:space="preserve"> </w:t>
      </w:r>
      <w:r w:rsidRPr="00AF4553">
        <w:rPr>
          <w:rStyle w:val="StyleUnderline"/>
        </w:rPr>
        <w:t>arguing that America’s onshore presence in the Gulf</w:t>
      </w:r>
      <w:r>
        <w:t xml:space="preserve"> </w:t>
      </w:r>
      <w:r w:rsidRPr="00AF4553">
        <w:rPr>
          <w:rStyle w:val="StyleUnderline"/>
        </w:rPr>
        <w:t xml:space="preserve">and </w:t>
      </w:r>
      <w:r w:rsidRPr="00AF4553">
        <w:t>t</w:t>
      </w:r>
      <w:r>
        <w:t xml:space="preserve">he larger </w:t>
      </w:r>
      <w:r w:rsidRPr="00AF4553">
        <w:rPr>
          <w:rStyle w:val="StyleUnderline"/>
        </w:rPr>
        <w:t>Middle East has</w:t>
      </w:r>
      <w:r>
        <w:t xml:space="preserve"> long s</w:t>
      </w:r>
      <w:r w:rsidRPr="00AF4553">
        <w:rPr>
          <w:rStyle w:val="StyleUnderline"/>
        </w:rPr>
        <w:t>erved as a key</w:t>
      </w:r>
      <w:r>
        <w:rPr>
          <w:rStyle w:val="StyleUnderline"/>
        </w:rPr>
        <w:t xml:space="preserve"> </w:t>
      </w:r>
      <w:r w:rsidRPr="00AF4553">
        <w:rPr>
          <w:rStyle w:val="StyleUnderline"/>
        </w:rPr>
        <w:t>source of incitement to jihadist attacks.</w:t>
      </w:r>
      <w:r>
        <w:t xml:space="preserve"> It was U.S. intervention in Lebanon in 1982-84 that first brought America into the crosshairs of suicide terrorism by provoking Hezbollah’s deadly bombings of the U.S. Embassy and Marine barracks in Beirut. In the Gulf specifically, the presence of U.S. troops in Saudi Arabia during and after the Persian Gulf Crisis of 1990-91 was indeed a primary motivator of al-Qaeda’s escalating campaign of terrorism against American targets, and the later invasion and occupation of Iraq breathed new life into a jihadist movement that had been badly</w:t>
      </w:r>
      <w:r w:rsidRPr="00455952">
        <w:t xml:space="preserve"> </w:t>
      </w:r>
      <w:r>
        <w:t xml:space="preserve">damaged in the wake of 9/11. The Iraq War, National Intelligence Council Chairman Robert Hutchings commented in 2005, acted as “a magnet for international terrorist activity” and a key recruiting device for alQaeda.62 Finally, and at a broader level of analysis, </w:t>
      </w:r>
      <w:r w:rsidRPr="00AF4553">
        <w:rPr>
          <w:rStyle w:val="StyleUnderline"/>
        </w:rPr>
        <w:t>scholarly research indicates that resentment of foreign</w:t>
      </w:r>
      <w:r>
        <w:rPr>
          <w:rStyle w:val="StyleUnderline"/>
        </w:rPr>
        <w:t xml:space="preserve"> </w:t>
      </w:r>
      <w:r w:rsidRPr="00AF4553">
        <w:rPr>
          <w:rStyle w:val="StyleUnderline"/>
        </w:rPr>
        <w:t>troop deployments and military occupations have traditionally</w:t>
      </w:r>
      <w:r>
        <w:rPr>
          <w:rStyle w:val="StyleUnderline"/>
        </w:rPr>
        <w:t xml:space="preserve"> </w:t>
      </w:r>
      <w:r w:rsidRPr="00AF4553">
        <w:rPr>
          <w:rStyle w:val="StyleUnderline"/>
        </w:rPr>
        <w:t>been leading causes of suicide terrorism</w:t>
      </w:r>
      <w:r>
        <w:t xml:space="preserve">.63 There is thus little doubt that certain U.S. policies have fanned the flames of terror, as offshore balancers allege. </w:t>
      </w:r>
      <w:r w:rsidRPr="00AF4553">
        <w:rPr>
          <w:rStyle w:val="Emphasis"/>
        </w:rPr>
        <w:t>More problematic</w:t>
      </w:r>
      <w:r>
        <w:t xml:space="preserve">, however, </w:t>
      </w:r>
      <w:r w:rsidRPr="00AF4553">
        <w:rPr>
          <w:rStyle w:val="Emphasis"/>
        </w:rPr>
        <w:t>is the assertion that</w:t>
      </w:r>
      <w:r>
        <w:rPr>
          <w:rStyle w:val="Emphasis"/>
        </w:rPr>
        <w:t xml:space="preserve"> </w:t>
      </w:r>
      <w:r w:rsidRPr="00AF4553">
        <w:rPr>
          <w:rStyle w:val="Emphasis"/>
        </w:rPr>
        <w:t>their preferred strategy would significantly reduce the</w:t>
      </w:r>
      <w:r>
        <w:rPr>
          <w:rStyle w:val="Emphasis"/>
        </w:rPr>
        <w:t xml:space="preserve"> </w:t>
      </w:r>
      <w:r w:rsidRPr="00AF4553">
        <w:rPr>
          <w:rStyle w:val="Emphasis"/>
        </w:rPr>
        <w:t>threat.</w:t>
      </w:r>
      <w:r>
        <w:rPr>
          <w:rStyle w:val="Emphasis"/>
        </w:rPr>
        <w:t xml:space="preserve"> </w:t>
      </w:r>
      <w:r>
        <w:t xml:space="preserve">One key reason for skepticism is that the </w:t>
      </w:r>
      <w:r w:rsidRPr="005C46AA">
        <w:rPr>
          <w:rStyle w:val="Emphasis"/>
        </w:rPr>
        <w:t>military</w:t>
      </w:r>
      <w:r>
        <w:rPr>
          <w:rStyle w:val="Emphasis"/>
        </w:rPr>
        <w:t xml:space="preserve"> </w:t>
      </w:r>
      <w:r w:rsidRPr="005C46AA">
        <w:rPr>
          <w:rStyle w:val="Emphasis"/>
        </w:rPr>
        <w:t>withdrawal</w:t>
      </w:r>
      <w:r w:rsidRPr="005C46AA">
        <w:rPr>
          <w:rStyle w:val="StyleUnderline"/>
        </w:rPr>
        <w:t xml:space="preserve"> that</w:t>
      </w:r>
      <w:r>
        <w:t xml:space="preserve"> most </w:t>
      </w:r>
      <w:r w:rsidRPr="005C46AA">
        <w:rPr>
          <w:rStyle w:val="Emphasis"/>
        </w:rPr>
        <w:t>offshore balancers envision</w:t>
      </w:r>
      <w:r>
        <w:rPr>
          <w:rStyle w:val="Emphasis"/>
        </w:rPr>
        <w:t xml:space="preserve"> </w:t>
      </w:r>
      <w:r w:rsidRPr="005C46AA">
        <w:rPr>
          <w:rStyle w:val="Emphasis"/>
        </w:rPr>
        <w:t>is not the withdrawal that jihadist groups have</w:t>
      </w:r>
      <w:r>
        <w:rPr>
          <w:rStyle w:val="Emphasis"/>
        </w:rPr>
        <w:t xml:space="preserve"> </w:t>
      </w:r>
      <w:r w:rsidRPr="005C46AA">
        <w:rPr>
          <w:rStyle w:val="Emphasis"/>
        </w:rPr>
        <w:t>demanded as the price of peace.</w:t>
      </w:r>
      <w:r w:rsidRPr="005C46AA">
        <w:rPr>
          <w:rStyle w:val="StyleUnderline"/>
        </w:rPr>
        <w:t xml:space="preserve"> When al-Qaeda</w:t>
      </w:r>
      <w:r>
        <w:t xml:space="preserve"> and other groups </w:t>
      </w:r>
      <w:r w:rsidRPr="005C46AA">
        <w:rPr>
          <w:rStyle w:val="StyleUnderline"/>
        </w:rPr>
        <w:t>call for a U.S. military withdrawal</w:t>
      </w:r>
      <w:r>
        <w:t xml:space="preserve"> from the Muslim world, </w:t>
      </w:r>
      <w:r w:rsidRPr="005C46AA">
        <w:rPr>
          <w:rStyle w:val="StyleUnderline"/>
        </w:rPr>
        <w:t>they are calling for the removal</w:t>
      </w:r>
      <w:r>
        <w:t xml:space="preserve"> not simply of large-scale ground forces and other sizable units (the assets that most offshore balancers focus on in advocating retrenchment). Rather, they are calling for the removal </w:t>
      </w:r>
      <w:r w:rsidRPr="005C46AA">
        <w:rPr>
          <w:rStyle w:val="StyleUnderline"/>
        </w:rPr>
        <w:t>of all forms of American military</w:t>
      </w:r>
      <w:r>
        <w:t xml:space="preserve"> power and influence, </w:t>
      </w:r>
      <w:r w:rsidRPr="005C46AA">
        <w:rPr>
          <w:rStyle w:val="StyleUnderline"/>
        </w:rPr>
        <w:t>including trainers and advisers,</w:t>
      </w:r>
      <w:r>
        <w:rPr>
          <w:rStyle w:val="StyleUnderline"/>
        </w:rPr>
        <w:t xml:space="preserve"> </w:t>
      </w:r>
      <w:r w:rsidRPr="005C46AA">
        <w:rPr>
          <w:rStyle w:val="StyleUnderline"/>
        </w:rPr>
        <w:t>drones, security assistance and weapons sales, and</w:t>
      </w:r>
      <w:r>
        <w:rPr>
          <w:rStyle w:val="StyleUnderline"/>
        </w:rPr>
        <w:t xml:space="preserve"> </w:t>
      </w:r>
      <w:r w:rsidRPr="005C46AA">
        <w:rPr>
          <w:rStyle w:val="StyleUnderline"/>
        </w:rPr>
        <w:t xml:space="preserve">other tools </w:t>
      </w:r>
      <w:r>
        <w:t xml:space="preserve">that would presumably continue to be </w:t>
      </w:r>
      <w:r w:rsidRPr="005C46AA">
        <w:rPr>
          <w:rStyle w:val="StyleUnderline"/>
        </w:rPr>
        <w:t>crucial</w:t>
      </w:r>
      <w:r>
        <w:rPr>
          <w:rStyle w:val="StyleUnderline"/>
        </w:rPr>
        <w:t xml:space="preserve"> </w:t>
      </w:r>
      <w:r w:rsidRPr="005C46AA">
        <w:rPr>
          <w:rStyle w:val="StyleUnderline"/>
        </w:rPr>
        <w:t>to counterterrorism, even in an offshore balancing</w:t>
      </w:r>
      <w:r>
        <w:rPr>
          <w:rStyle w:val="StyleUnderline"/>
        </w:rPr>
        <w:t xml:space="preserve"> </w:t>
      </w:r>
      <w:r w:rsidRPr="005C46AA">
        <w:rPr>
          <w:rStyle w:val="StyleUnderline"/>
        </w:rPr>
        <w:t>context</w:t>
      </w:r>
      <w:r>
        <w:t xml:space="preserve">. “Even U.S. intelligence liaison, which involves sharing information, training, and other forms of exchange, is . . . a sensitive issue” for al-Qaeda and other jihadists, one expert writes.64 This leaves advocates of retrenchment stuck with an awkward dilemma. </w:t>
      </w:r>
      <w:r w:rsidRPr="005C46AA">
        <w:rPr>
          <w:rStyle w:val="StyleUnderline"/>
        </w:rPr>
        <w:t>Undertaking</w:t>
      </w:r>
      <w:r>
        <w:t xml:space="preserve"> the tr</w:t>
      </w:r>
      <w:r w:rsidRPr="005C46AA">
        <w:t xml:space="preserve">uly comprehensive </w:t>
      </w:r>
      <w:r w:rsidRPr="005C46AA">
        <w:rPr>
          <w:rStyle w:val="StyleUnderline"/>
        </w:rPr>
        <w:t>military</w:t>
      </w:r>
      <w:r>
        <w:rPr>
          <w:rStyle w:val="StyleUnderline"/>
        </w:rPr>
        <w:t xml:space="preserve"> </w:t>
      </w:r>
      <w:r w:rsidRPr="005C46AA">
        <w:rPr>
          <w:rStyle w:val="StyleUnderline"/>
        </w:rPr>
        <w:t>withdrawal that al-Qaeda</w:t>
      </w:r>
      <w:r>
        <w:t xml:space="preserve"> and other extremist groups </w:t>
      </w:r>
      <w:r w:rsidRPr="005C46AA">
        <w:rPr>
          <w:rStyle w:val="StyleUnderline"/>
        </w:rPr>
        <w:t>demand would</w:t>
      </w:r>
      <w:r>
        <w:t xml:space="preserve"> utterly [</w:t>
      </w:r>
      <w:r w:rsidRPr="005C46AA">
        <w:rPr>
          <w:rStyle w:val="StyleUnderline"/>
        </w:rPr>
        <w:t>devastate</w:t>
      </w:r>
      <w:r>
        <w:t xml:space="preserve">] </w:t>
      </w:r>
      <w:r w:rsidRPr="005C46AA">
        <w:rPr>
          <w:strike/>
        </w:rPr>
        <w:t xml:space="preserve">cripple </w:t>
      </w:r>
      <w:r w:rsidRPr="005C46AA">
        <w:rPr>
          <w:rStyle w:val="StyleUnderline"/>
        </w:rPr>
        <w:t>America’s approach to counterterrorism</w:t>
      </w:r>
      <w:r>
        <w:t xml:space="preserve"> </w:t>
      </w:r>
      <w:r w:rsidRPr="005C46AA">
        <w:rPr>
          <w:rStyle w:val="StyleUnderline"/>
        </w:rPr>
        <w:t>as well as its broader ability to</w:t>
      </w:r>
      <w:r>
        <w:rPr>
          <w:rStyle w:val="StyleUnderline"/>
        </w:rPr>
        <w:t xml:space="preserve"> </w:t>
      </w:r>
      <w:r w:rsidRPr="005C46AA">
        <w:rPr>
          <w:rStyle w:val="StyleUnderline"/>
        </w:rPr>
        <w:t>support friendly regimes in the region.</w:t>
      </w:r>
      <w:r>
        <w:t xml:space="preserve"> </w:t>
      </w:r>
      <w:r w:rsidRPr="005C46AA">
        <w:rPr>
          <w:rStyle w:val="Emphasis"/>
        </w:rPr>
        <w:t>Undertaking</w:t>
      </w:r>
      <w:r>
        <w:rPr>
          <w:rStyle w:val="Emphasis"/>
        </w:rPr>
        <w:t xml:space="preserve"> </w:t>
      </w:r>
      <w:r w:rsidRPr="005C46AA">
        <w:rPr>
          <w:rStyle w:val="Emphasis"/>
        </w:rPr>
        <w:t>a lesser withdrawal</w:t>
      </w:r>
      <w:r>
        <w:t xml:space="preserve">, by contrast, </w:t>
      </w:r>
      <w:r w:rsidRPr="005C46AA">
        <w:rPr>
          <w:rStyle w:val="Emphasis"/>
        </w:rPr>
        <w:t>might still assuage</w:t>
      </w:r>
      <w:r>
        <w:rPr>
          <w:rStyle w:val="Emphasis"/>
        </w:rPr>
        <w:t xml:space="preserve"> </w:t>
      </w:r>
      <w:r w:rsidRPr="005C46AA">
        <w:rPr>
          <w:rStyle w:val="Emphasis"/>
        </w:rPr>
        <w:t>some anti-U.S. resentment, but it would</w:t>
      </w:r>
      <w:r>
        <w:t xml:space="preserve"> presumably </w:t>
      </w:r>
      <w:r w:rsidRPr="005C46AA">
        <w:rPr>
          <w:rStyle w:val="Emphasis"/>
        </w:rPr>
        <w:t>not mollify jihadist grievances to the extent that offshore</w:t>
      </w:r>
      <w:r>
        <w:rPr>
          <w:rStyle w:val="Emphasis"/>
        </w:rPr>
        <w:t xml:space="preserve"> </w:t>
      </w:r>
      <w:r w:rsidRPr="005C46AA">
        <w:rPr>
          <w:rStyle w:val="Emphasis"/>
        </w:rPr>
        <w:t>balancers believe.</w:t>
      </w:r>
      <w:r>
        <w:rPr>
          <w:rStyle w:val="Emphasis"/>
        </w:rPr>
        <w:t xml:space="preserve"> </w:t>
      </w:r>
      <w:r>
        <w:t xml:space="preserve">This first reason for skepticism is reinforced by a second, which is that even though the </w:t>
      </w:r>
      <w:r w:rsidRPr="005C46AA">
        <w:rPr>
          <w:rStyle w:val="Emphasis"/>
        </w:rPr>
        <w:t>deployment</w:t>
      </w:r>
      <w:r>
        <w:rPr>
          <w:rStyle w:val="Emphasis"/>
        </w:rPr>
        <w:t xml:space="preserve"> </w:t>
      </w:r>
      <w:r w:rsidRPr="005C46AA">
        <w:rPr>
          <w:rStyle w:val="Emphasis"/>
        </w:rPr>
        <w:t>of American troops</w:t>
      </w:r>
      <w:r>
        <w:t xml:space="preserve"> on Muslim </w:t>
      </w:r>
      <w:r w:rsidRPr="005C46AA">
        <w:rPr>
          <w:rStyle w:val="Emphasis"/>
        </w:rPr>
        <w:t>lands has historically</w:t>
      </w:r>
      <w:r>
        <w:rPr>
          <w:rStyle w:val="Emphasis"/>
        </w:rPr>
        <w:t xml:space="preserve"> </w:t>
      </w:r>
      <w:r w:rsidRPr="005C46AA">
        <w:rPr>
          <w:rStyle w:val="Emphasis"/>
        </w:rPr>
        <w:t>been a cause of anti-U.S. extremism, it has never</w:t>
      </w:r>
      <w:r>
        <w:rPr>
          <w:rStyle w:val="Emphasis"/>
        </w:rPr>
        <w:t xml:space="preserve"> </w:t>
      </w:r>
      <w:r w:rsidRPr="005C46AA">
        <w:rPr>
          <w:rStyle w:val="Emphasis"/>
        </w:rPr>
        <w:t xml:space="preserve">been the sole cause. </w:t>
      </w:r>
      <w:r>
        <w:t xml:space="preserve">That </w:t>
      </w:r>
      <w:r w:rsidRPr="005C46AA">
        <w:rPr>
          <w:rStyle w:val="StyleUnderline"/>
        </w:rPr>
        <w:t>extremism also originated</w:t>
      </w:r>
      <w:r>
        <w:rPr>
          <w:rStyle w:val="StyleUnderline"/>
        </w:rPr>
        <w:t xml:space="preserve"> </w:t>
      </w:r>
      <w:r w:rsidRPr="005C46AA">
        <w:rPr>
          <w:rStyle w:val="StyleUnderline"/>
        </w:rPr>
        <w:t>from grievances fueled by U.S. policy toward Iraq in</w:t>
      </w:r>
      <w:r>
        <w:rPr>
          <w:rStyle w:val="StyleUnderline"/>
        </w:rPr>
        <w:t xml:space="preserve"> </w:t>
      </w:r>
      <w:r w:rsidRPr="005C46AA">
        <w:rPr>
          <w:rStyle w:val="StyleUnderline"/>
        </w:rPr>
        <w:t>the 1990s</w:t>
      </w:r>
      <w:r>
        <w:t>, long-</w:t>
      </w:r>
      <w:r w:rsidRPr="005C46AA">
        <w:rPr>
          <w:rStyle w:val="StyleUnderline"/>
        </w:rPr>
        <w:t>standing American support for dictatorial</w:t>
      </w:r>
      <w:r>
        <w:rPr>
          <w:rStyle w:val="StyleUnderline"/>
        </w:rPr>
        <w:t xml:space="preserve"> </w:t>
      </w:r>
      <w:r w:rsidRPr="005C46AA">
        <w:rPr>
          <w:rStyle w:val="StyleUnderline"/>
        </w:rPr>
        <w:t>Arab regimes, the</w:t>
      </w:r>
      <w:r>
        <w:t xml:space="preserve"> extensive and intimate </w:t>
      </w:r>
      <w:r w:rsidRPr="005C46AA">
        <w:rPr>
          <w:rStyle w:val="StyleUnderline"/>
        </w:rPr>
        <w:t>U.S.</w:t>
      </w:r>
      <w:r>
        <w:rPr>
          <w:rStyle w:val="StyleUnderline"/>
        </w:rPr>
        <w:t xml:space="preserve"> </w:t>
      </w:r>
      <w:r w:rsidRPr="005C46AA">
        <w:rPr>
          <w:rStyle w:val="StyleUnderline"/>
        </w:rPr>
        <w:t>relationship with Israel, and</w:t>
      </w:r>
      <w:r>
        <w:t xml:space="preserve"> the </w:t>
      </w:r>
      <w:r w:rsidRPr="005C46AA">
        <w:rPr>
          <w:rStyle w:val="StyleUnderline"/>
        </w:rPr>
        <w:t>perceived invasion of</w:t>
      </w:r>
      <w:r>
        <w:rPr>
          <w:rStyle w:val="StyleUnderline"/>
        </w:rPr>
        <w:t xml:space="preserve"> </w:t>
      </w:r>
      <w:r w:rsidRPr="005C46AA">
        <w:rPr>
          <w:rStyle w:val="StyleUnderline"/>
        </w:rPr>
        <w:t xml:space="preserve">Muslim societies by Western </w:t>
      </w:r>
      <w:r>
        <w:t xml:space="preserve">cultural and economic </w:t>
      </w:r>
      <w:r w:rsidRPr="005C46AA">
        <w:rPr>
          <w:rStyle w:val="StyleUnderline"/>
        </w:rPr>
        <w:t>influences.</w:t>
      </w:r>
      <w:r>
        <w:t xml:space="preserve"> Many of these grievances were featured in early al-Qaeda pronouncements, including bin Laden’s famous 1998 fatwa declaring that “the ruling to kill the Americans and their allies . . . is an individual duty for every Muslim who can do it.”65 Many of the same issues continue to figure prominently today. As al-Qaeda spokesman Adam Gadahn declared in 2010, removal of U.S. troops from the Persian Gulf and beyond was only one of a series of requirements that Washington must meet in order to earn a respite from jihadist attacks: First, you must pull every last one of your soldiers, spies, security advisors, trainers, attaches, contractors, robots, drones, and all other American personnel, ships, and aircraft out of every Muslim land from Afghanistan to Zanzibar. Second, you must end all support—both moral and material—to Israel and bar your citizens from traveling to Occupied Palestine or settling there, and you must impose a blanket ban on American trade with the Zionist regime and investment in it. Third, you must stop all support and aid—be it military, political, or economic, or otherwise—to the hated regimes of the Muslim world. This includes the </w:t>
      </w:r>
      <w:proofErr w:type="spellStart"/>
      <w:r>
        <w:t>socalled</w:t>
      </w:r>
      <w:proofErr w:type="spellEnd"/>
      <w:r>
        <w:t xml:space="preserve"> “development aid” . . . Fourth, you must cease all interference in the religion, society, politics, economy, and government of the Islamic world. Fifth, you must also put an end to all forms of American and American-sponsored interference in the educational curricula and information media of the Muslim world. And sixth, you must free all Muslim captives from your prisons, detention facilities, and concentration camps, regardless of whether they have been recipients of what you call a ‘fair’ trial or not. “Your refusal to release our prisoners or your failure to meet any of our other legitimate demands,” the pronouncement concluded, “will mean the continuation of our just struggle against your tyranny.” As this statement indicates, </w:t>
      </w:r>
      <w:r w:rsidRPr="005C46AA">
        <w:rPr>
          <w:rStyle w:val="StyleUnderline"/>
        </w:rPr>
        <w:t>anti-American terrorism has</w:t>
      </w:r>
      <w:r>
        <w:rPr>
          <w:rStyle w:val="StyleUnderline"/>
        </w:rPr>
        <w:t xml:space="preserve"> </w:t>
      </w:r>
      <w:r w:rsidRPr="005C46AA">
        <w:rPr>
          <w:rStyle w:val="StyleUnderline"/>
        </w:rPr>
        <w:t>complex and multi-faceted causes</w:t>
      </w:r>
      <w:r>
        <w:t xml:space="preserve">, and foreswearing forward military presence in the Middle East would satisfy just one of a wide range of grievances.66 </w:t>
      </w:r>
      <w:r w:rsidRPr="005C46AA">
        <w:rPr>
          <w:rStyle w:val="Emphasis"/>
        </w:rPr>
        <w:t>By truly adopting offshore balancing</w:t>
      </w:r>
      <w:r>
        <w:t xml:space="preserve">, in fact, </w:t>
      </w:r>
      <w:r w:rsidRPr="005C46AA">
        <w:rPr>
          <w:rStyle w:val="Emphasis"/>
        </w:rPr>
        <w:t>Washington would merely inflame some of those</w:t>
      </w:r>
      <w:r>
        <w:rPr>
          <w:rStyle w:val="Emphasis"/>
        </w:rPr>
        <w:t xml:space="preserve"> </w:t>
      </w:r>
      <w:r w:rsidRPr="005C46AA">
        <w:rPr>
          <w:rStyle w:val="Emphasis"/>
        </w:rPr>
        <w:t>grievances all the more</w:t>
      </w:r>
      <w:r>
        <w:t xml:space="preserve">. </w:t>
      </w:r>
      <w:r w:rsidRPr="005C46AA">
        <w:rPr>
          <w:rStyle w:val="Emphasis"/>
        </w:rPr>
        <w:t>A strategy that ruled out</w:t>
      </w:r>
      <w:r>
        <w:rPr>
          <w:rStyle w:val="Emphasis"/>
        </w:rPr>
        <w:t xml:space="preserve"> </w:t>
      </w:r>
      <w:r w:rsidRPr="005C46AA">
        <w:rPr>
          <w:rStyle w:val="Emphasis"/>
        </w:rPr>
        <w:t>stationing American forces in the region would</w:t>
      </w:r>
      <w:r>
        <w:t xml:space="preserve"> unavoidably </w:t>
      </w:r>
      <w:r w:rsidRPr="005C46AA">
        <w:rPr>
          <w:rStyle w:val="Emphasis"/>
        </w:rPr>
        <w:t>make the United States more dependent</w:t>
      </w:r>
      <w:r>
        <w:rPr>
          <w:rStyle w:val="Emphasis"/>
        </w:rPr>
        <w:t xml:space="preserve"> </w:t>
      </w:r>
      <w:r w:rsidRPr="005C46AA">
        <w:rPr>
          <w:rStyle w:val="Emphasis"/>
        </w:rPr>
        <w:t>on its authoritarian Arab allies</w:t>
      </w:r>
      <w:r>
        <w:t>—</w:t>
      </w:r>
      <w:r w:rsidRPr="005C46AA">
        <w:rPr>
          <w:rStyle w:val="StyleUnderline"/>
        </w:rPr>
        <w:t>Egypt, Jordan, Saudi</w:t>
      </w:r>
      <w:r>
        <w:rPr>
          <w:rStyle w:val="StyleUnderline"/>
        </w:rPr>
        <w:t xml:space="preserve"> </w:t>
      </w:r>
      <w:r w:rsidRPr="005C46AA">
        <w:rPr>
          <w:rStyle w:val="StyleUnderline"/>
        </w:rPr>
        <w:t>Arabia, the smaller Gulf sheikdoms—as providers of security and stability</w:t>
      </w:r>
      <w:r>
        <w:t xml:space="preserve">. During the 1970s, for instance, America poured arms into the Persian Gulf autocracies, particularly Saudi Arabia and the Shah’s Iran, at a time when it had only a skeletal military presence of its own in the area.67 </w:t>
      </w:r>
      <w:r w:rsidRPr="000B07C5">
        <w:rPr>
          <w:rStyle w:val="StyleUnderline"/>
        </w:rPr>
        <w:t>Retrenchment</w:t>
      </w:r>
      <w:r w:rsidRPr="006201FE">
        <w:t xml:space="preserve"> today </w:t>
      </w:r>
      <w:r w:rsidRPr="000B07C5">
        <w:rPr>
          <w:rStyle w:val="StyleUnderline"/>
        </w:rPr>
        <w:t xml:space="preserve">would </w:t>
      </w:r>
      <w:r w:rsidRPr="006201FE">
        <w:t xml:space="preserve">similarly </w:t>
      </w:r>
      <w:r w:rsidRPr="000B07C5">
        <w:rPr>
          <w:rStyle w:val="StyleUnderline"/>
        </w:rPr>
        <w:t>imply</w:t>
      </w:r>
      <w:r w:rsidRPr="006201FE">
        <w:t xml:space="preserve"> </w:t>
      </w:r>
      <w:r w:rsidRPr="000B07C5">
        <w:rPr>
          <w:rStyle w:val="StyleUnderline"/>
        </w:rPr>
        <w:t>increased American military sales, intelligence cooperation, and other forms of support for local allies, and a</w:t>
      </w:r>
      <w:r>
        <w:t xml:space="preserve"> general </w:t>
      </w:r>
      <w:r w:rsidRPr="000B07C5">
        <w:rPr>
          <w:rStyle w:val="Emphasis"/>
        </w:rPr>
        <w:t>accentuation of the “friendly dictators” approach that has so incensed Muslim radicals</w:t>
      </w:r>
      <w:r>
        <w:t xml:space="preserve">. By the same token, even though many </w:t>
      </w:r>
      <w:r w:rsidRPr="006201FE">
        <w:rPr>
          <w:rStyle w:val="StyleUnderline"/>
        </w:rPr>
        <w:t>advocates</w:t>
      </w:r>
      <w:r>
        <w:rPr>
          <w:rStyle w:val="StyleUnderline"/>
        </w:rPr>
        <w:t xml:space="preserve"> </w:t>
      </w:r>
      <w:r w:rsidRPr="006201FE">
        <w:rPr>
          <w:rStyle w:val="StyleUnderline"/>
        </w:rPr>
        <w:t>of offshore balancing argue</w:t>
      </w:r>
      <w:r>
        <w:t xml:space="preserve"> </w:t>
      </w:r>
      <w:r w:rsidRPr="006201FE">
        <w:rPr>
          <w:rStyle w:val="StyleUnderline"/>
        </w:rPr>
        <w:t>that Washington should</w:t>
      </w:r>
      <w:r>
        <w:rPr>
          <w:rStyle w:val="StyleUnderline"/>
        </w:rPr>
        <w:t xml:space="preserve"> </w:t>
      </w:r>
      <w:r w:rsidRPr="006201FE">
        <w:t>sharply</w:t>
      </w:r>
      <w:r w:rsidRPr="006201FE">
        <w:rPr>
          <w:rStyle w:val="StyleUnderline"/>
        </w:rPr>
        <w:t xml:space="preserve"> curtail </w:t>
      </w:r>
      <w:r w:rsidRPr="006201FE">
        <w:t xml:space="preserve">its security </w:t>
      </w:r>
      <w:r w:rsidRPr="006201FE">
        <w:rPr>
          <w:rStyle w:val="StyleUnderline"/>
        </w:rPr>
        <w:t>ties to Israel</w:t>
      </w:r>
      <w:r>
        <w:t xml:space="preserve">, commentators like Marc Lynch and Colin Kahl have correctly observed that </w:t>
      </w:r>
      <w:r w:rsidRPr="006201FE">
        <w:rPr>
          <w:rStyle w:val="StyleUnderline"/>
        </w:rPr>
        <w:t>retrenchment would undoubtedly heighten</w:t>
      </w:r>
      <w:r>
        <w:rPr>
          <w:rStyle w:val="StyleUnderline"/>
        </w:rPr>
        <w:t xml:space="preserve"> </w:t>
      </w:r>
      <w:r w:rsidRPr="006201FE">
        <w:rPr>
          <w:rStyle w:val="StyleUnderline"/>
        </w:rPr>
        <w:t>American reliance on that country</w:t>
      </w:r>
      <w:r>
        <w:t xml:space="preserve"> as the strongest, most pro-U.S. partner in an endemically unstable region. “While some advocates of offshore balancing are highly critical of America’s special relationship with Israel,” they write, “it is worth noting that, in practice, the approach would have to rely on and work indirectly through allies such as Israel to help uphold a regional balance of power favorable to U.S. interests.”68 In these respects, </w:t>
      </w:r>
      <w:r w:rsidRPr="006201FE">
        <w:rPr>
          <w:rStyle w:val="Emphasis"/>
        </w:rPr>
        <w:t>offshore balancing would actually</w:t>
      </w:r>
      <w:r>
        <w:rPr>
          <w:rStyle w:val="Emphasis"/>
        </w:rPr>
        <w:t xml:space="preserve"> </w:t>
      </w:r>
      <w:r w:rsidRPr="006201FE">
        <w:rPr>
          <w:rStyle w:val="Emphasis"/>
        </w:rPr>
        <w:t>mean redoubling certain U.S. policies that have long</w:t>
      </w:r>
      <w:r>
        <w:rPr>
          <w:rStyle w:val="Emphasis"/>
        </w:rPr>
        <w:t xml:space="preserve"> </w:t>
      </w:r>
      <w:r w:rsidRPr="006201FE">
        <w:rPr>
          <w:rStyle w:val="Emphasis"/>
        </w:rPr>
        <w:t>provoked terrorist attacks.</w:t>
      </w:r>
      <w:r>
        <w:rPr>
          <w:rStyle w:val="Emphasis"/>
        </w:rPr>
        <w:t xml:space="preserve"> </w:t>
      </w:r>
      <w:r>
        <w:t xml:space="preserve">Offshore balancing has troubling implications for counterterrorism in other respects, too. </w:t>
      </w:r>
      <w:r w:rsidRPr="0054444B">
        <w:rPr>
          <w:rStyle w:val="StyleUnderline"/>
        </w:rPr>
        <w:t>Terrorist</w:t>
      </w:r>
      <w:r>
        <w:rPr>
          <w:rStyle w:val="StyleUnderline"/>
        </w:rPr>
        <w:t xml:space="preserve"> </w:t>
      </w:r>
      <w:r w:rsidRPr="0054444B">
        <w:rPr>
          <w:rStyle w:val="StyleUnderline"/>
        </w:rPr>
        <w:t>groups like al-Qaeda prosper amid instability and</w:t>
      </w:r>
      <w:r>
        <w:rPr>
          <w:rStyle w:val="StyleUnderline"/>
        </w:rPr>
        <w:t xml:space="preserve"> </w:t>
      </w:r>
      <w:r w:rsidRPr="0054444B">
        <w:rPr>
          <w:rStyle w:val="StyleUnderline"/>
        </w:rPr>
        <w:t>security vacuums</w:t>
      </w:r>
      <w:r>
        <w:t xml:space="preserve">; </w:t>
      </w:r>
      <w:r w:rsidRPr="0054444B">
        <w:rPr>
          <w:rStyle w:val="StyleUnderline"/>
        </w:rPr>
        <w:t>such instability</w:t>
      </w:r>
      <w:r>
        <w:t xml:space="preserve"> and vacuums, in turn, unwittingly </w:t>
      </w:r>
      <w:r w:rsidRPr="0054444B">
        <w:rPr>
          <w:rStyle w:val="StyleUnderline"/>
        </w:rPr>
        <w:t>can be encouraged by the premature</w:t>
      </w:r>
      <w:r>
        <w:rPr>
          <w:rStyle w:val="StyleUnderline"/>
        </w:rPr>
        <w:t xml:space="preserve"> </w:t>
      </w:r>
      <w:r w:rsidRPr="0054444B">
        <w:rPr>
          <w:rStyle w:val="StyleUnderline"/>
        </w:rPr>
        <w:t>withdrawal of U.S. military power</w:t>
      </w:r>
      <w:r>
        <w:t xml:space="preserve"> from troubled areas. </w:t>
      </w:r>
      <w:r w:rsidRPr="0054444B">
        <w:rPr>
          <w:rStyle w:val="StyleUnderline"/>
        </w:rPr>
        <w:t>One illustration</w:t>
      </w:r>
      <w:r>
        <w:t xml:space="preserve"> of this phenomenon </w:t>
      </w:r>
      <w:r w:rsidRPr="0054444B">
        <w:rPr>
          <w:rStyle w:val="StyleUnderline"/>
        </w:rPr>
        <w:t>would be the</w:t>
      </w:r>
      <w:r>
        <w:rPr>
          <w:rStyle w:val="StyleUnderline"/>
        </w:rPr>
        <w:t xml:space="preserve"> </w:t>
      </w:r>
      <w:r w:rsidRPr="0054444B">
        <w:rPr>
          <w:rStyle w:val="StyleUnderline"/>
        </w:rPr>
        <w:t>U.S. drawdown in Iraq in 2011</w:t>
      </w:r>
      <w:r>
        <w:t>,</w:t>
      </w:r>
      <w:r w:rsidRPr="0054444B">
        <w:rPr>
          <w:rStyle w:val="StyleUnderline"/>
        </w:rPr>
        <w:t xml:space="preserve"> which demonstrated</w:t>
      </w:r>
      <w:r>
        <w:rPr>
          <w:rStyle w:val="StyleUnderline"/>
        </w:rPr>
        <w:t xml:space="preserve"> </w:t>
      </w:r>
      <w:r w:rsidRPr="0054444B">
        <w:rPr>
          <w:rStyle w:val="StyleUnderline"/>
        </w:rPr>
        <w:t>that the removal of American forces from a still unstable</w:t>
      </w:r>
      <w:r>
        <w:rPr>
          <w:rStyle w:val="StyleUnderline"/>
        </w:rPr>
        <w:t xml:space="preserve"> </w:t>
      </w:r>
      <w:r w:rsidRPr="0054444B">
        <w:rPr>
          <w:rStyle w:val="StyleUnderline"/>
        </w:rPr>
        <w:t xml:space="preserve">context could undercut </w:t>
      </w:r>
      <w:r>
        <w:t xml:space="preserve">previous </w:t>
      </w:r>
      <w:r w:rsidRPr="0054444B">
        <w:rPr>
          <w:rStyle w:val="StyleUnderline"/>
        </w:rPr>
        <w:t xml:space="preserve">counterterrorism </w:t>
      </w:r>
      <w:r>
        <w:t xml:space="preserve">gains and facilitate the insecurity in which jihadist organizations thrive. Although that move was generally consistent with offshore balancers’ desire for reduced American military exposure in the Gulf, </w:t>
      </w:r>
      <w:r w:rsidRPr="0054444B">
        <w:rPr>
          <w:rStyle w:val="StyleUnderline"/>
        </w:rPr>
        <w:t>it ended up</w:t>
      </w:r>
      <w:r>
        <w:rPr>
          <w:rStyle w:val="StyleUnderline"/>
        </w:rPr>
        <w:t xml:space="preserve"> </w:t>
      </w:r>
      <w:r w:rsidRPr="0054444B">
        <w:rPr>
          <w:rStyle w:val="StyleUnderline"/>
        </w:rPr>
        <w:t>facilitating the renewed destabilization of large swaths</w:t>
      </w:r>
      <w:r>
        <w:rPr>
          <w:rStyle w:val="StyleUnderline"/>
        </w:rPr>
        <w:t xml:space="preserve"> </w:t>
      </w:r>
      <w:r w:rsidRPr="0054444B">
        <w:rPr>
          <w:rStyle w:val="StyleUnderline"/>
        </w:rPr>
        <w:t>of Iraq and the emergence of the Islamic State</w:t>
      </w:r>
      <w:r>
        <w:t xml:space="preserve"> (IS) as a potent force in that area. “Had a residual U.S. force stayed in Iraq after 2011,” one senior adviser to the U.S. military in Iraq has written: the United States would have had far greater insight into the growing threat posed by ISIS [the Islamic States in Iraq and Syria] and could have helped the Iraqis stop the group from taking so much territory. Instead, ISIS’ march across northern Iraq took Washington almost completely by surprise.69 </w:t>
      </w:r>
      <w:r w:rsidRPr="0054444B">
        <w:rPr>
          <w:rStyle w:val="Emphasis"/>
        </w:rPr>
        <w:t>Withdrawal</w:t>
      </w:r>
      <w:r>
        <w:t xml:space="preserve">, in other words, </w:t>
      </w:r>
      <w:r w:rsidRPr="0054444B">
        <w:rPr>
          <w:rStyle w:val="Emphasis"/>
        </w:rPr>
        <w:t>does not always lead to a</w:t>
      </w:r>
      <w:r>
        <w:rPr>
          <w:rStyle w:val="Emphasis"/>
        </w:rPr>
        <w:t xml:space="preserve"> </w:t>
      </w:r>
      <w:r w:rsidRPr="0054444B">
        <w:rPr>
          <w:rStyle w:val="Emphasis"/>
        </w:rPr>
        <w:t>reduced terrorist threat—its effects can sometimes cut</w:t>
      </w:r>
      <w:r>
        <w:rPr>
          <w:rStyle w:val="Emphasis"/>
        </w:rPr>
        <w:t xml:space="preserve"> </w:t>
      </w:r>
      <w:r w:rsidRPr="0054444B">
        <w:rPr>
          <w:rStyle w:val="Emphasis"/>
        </w:rPr>
        <w:t>in the opposite direction.</w:t>
      </w:r>
      <w:r>
        <w:rPr>
          <w:rStyle w:val="Emphasis"/>
        </w:rPr>
        <w:t xml:space="preserve"> </w:t>
      </w:r>
      <w:r>
        <w:t xml:space="preserve">Finally, </w:t>
      </w:r>
      <w:r w:rsidRPr="000B07C5">
        <w:rPr>
          <w:rStyle w:val="StyleUnderline"/>
        </w:rPr>
        <w:t>offshore balancing would</w:t>
      </w:r>
      <w:r>
        <w:t xml:space="preserve"> simultaneously </w:t>
      </w:r>
      <w:r w:rsidRPr="000B07C5">
        <w:rPr>
          <w:rStyle w:val="StyleUnderline"/>
        </w:rPr>
        <w:t>make it more difficult to respond</w:t>
      </w:r>
      <w:r>
        <w:t xml:space="preserve"> effectively to </w:t>
      </w:r>
      <w:r w:rsidRPr="000B07C5">
        <w:rPr>
          <w:rStyle w:val="StyleUnderline"/>
        </w:rPr>
        <w:t>largescale</w:t>
      </w:r>
      <w:r>
        <w:rPr>
          <w:rStyle w:val="StyleUnderline"/>
        </w:rPr>
        <w:t xml:space="preserve"> </w:t>
      </w:r>
      <w:r w:rsidRPr="000B07C5">
        <w:rPr>
          <w:rStyle w:val="StyleUnderline"/>
        </w:rPr>
        <w:t>terrorism by</w:t>
      </w:r>
      <w:r>
        <w:t xml:space="preserve"> </w:t>
      </w:r>
      <w:r w:rsidRPr="000B07C5">
        <w:rPr>
          <w:rStyle w:val="Emphasis"/>
        </w:rPr>
        <w:t>corroding</w:t>
      </w:r>
      <w:r w:rsidRPr="000B07C5">
        <w:t xml:space="preserve"> the </w:t>
      </w:r>
      <w:r w:rsidRPr="000B07C5">
        <w:rPr>
          <w:rStyle w:val="Emphasis"/>
        </w:rPr>
        <w:t>infrastructure and</w:t>
      </w:r>
      <w:r>
        <w:rPr>
          <w:rStyle w:val="Emphasis"/>
        </w:rPr>
        <w:t xml:space="preserve"> </w:t>
      </w:r>
      <w:r w:rsidRPr="000B07C5">
        <w:rPr>
          <w:rStyle w:val="Emphasis"/>
        </w:rPr>
        <w:t xml:space="preserve">partnerships </w:t>
      </w:r>
      <w:r>
        <w:t xml:space="preserve">that America has long employed to do so. As Robert Art observes, the conduct of Operation ENDURING FREEDOM in Afghanistan after 9/11 depended extensively on just those overseas bases and units that would likely be reduced or eliminated as Washington slashed its forward presence. (Since 2014, U.S. military operations against the IS have utilized many of these same assets.) </w:t>
      </w:r>
      <w:r w:rsidRPr="000B07C5">
        <w:rPr>
          <w:rStyle w:val="StyleUnderline"/>
        </w:rPr>
        <w:t>In an offshore balancing</w:t>
      </w:r>
      <w:r>
        <w:rPr>
          <w:rStyle w:val="StyleUnderline"/>
        </w:rPr>
        <w:t xml:space="preserve"> </w:t>
      </w:r>
      <w:r w:rsidRPr="000B07C5">
        <w:rPr>
          <w:rStyle w:val="StyleUnderline"/>
        </w:rPr>
        <w:t>scenario</w:t>
      </w:r>
      <w:r>
        <w:t xml:space="preserve">, by contrast, </w:t>
      </w:r>
      <w:r w:rsidRPr="000B07C5">
        <w:rPr>
          <w:rStyle w:val="StyleUnderline"/>
        </w:rPr>
        <w:t>America</w:t>
      </w:r>
      <w:r>
        <w:t xml:space="preserve"> “</w:t>
      </w:r>
      <w:r w:rsidRPr="000B07C5">
        <w:rPr>
          <w:rStyle w:val="StyleUnderline"/>
        </w:rPr>
        <w:t>would have to start</w:t>
      </w:r>
      <w:r>
        <w:rPr>
          <w:rStyle w:val="StyleUnderline"/>
        </w:rPr>
        <w:t xml:space="preserve"> </w:t>
      </w:r>
      <w:r w:rsidRPr="000B07C5">
        <w:rPr>
          <w:rStyle w:val="StyleUnderline"/>
        </w:rPr>
        <w:t>from scratch to build alliances and gain access to</w:t>
      </w:r>
      <w:r>
        <w:rPr>
          <w:rStyle w:val="StyleUnderline"/>
        </w:rPr>
        <w:t xml:space="preserve"> </w:t>
      </w:r>
      <w:r w:rsidRPr="000B07C5">
        <w:rPr>
          <w:rStyle w:val="StyleUnderline"/>
        </w:rPr>
        <w:t>bases</w:t>
      </w:r>
      <w:r>
        <w:t xml:space="preserve">, a difficult and problematic process” </w:t>
      </w:r>
      <w:r w:rsidRPr="000B07C5">
        <w:rPr>
          <w:rStyle w:val="StyleUnderline"/>
        </w:rPr>
        <w:t>that would</w:t>
      </w:r>
      <w:r>
        <w:t xml:space="preserve"> likely </w:t>
      </w:r>
      <w:r w:rsidRPr="000B07C5">
        <w:rPr>
          <w:rStyle w:val="Emphasis"/>
        </w:rPr>
        <w:t>lengthen the timeline and reduce the impact of</w:t>
      </w:r>
      <w:r>
        <w:rPr>
          <w:rStyle w:val="Emphasis"/>
        </w:rPr>
        <w:t xml:space="preserve"> </w:t>
      </w:r>
      <w:r w:rsidRPr="000B07C5">
        <w:rPr>
          <w:rStyle w:val="Emphasis"/>
        </w:rPr>
        <w:t>U.S. response.</w:t>
      </w:r>
      <w:r>
        <w:t xml:space="preserve"> In the same vein, </w:t>
      </w:r>
      <w:r w:rsidRPr="000B07C5">
        <w:rPr>
          <w:rStyle w:val="Emphasis"/>
        </w:rPr>
        <w:t>U.S. forward deployments</w:t>
      </w:r>
      <w:r>
        <w:t xml:space="preserve"> and security commitments have long </w:t>
      </w:r>
      <w:r w:rsidRPr="000B07C5">
        <w:rPr>
          <w:rStyle w:val="Emphasis"/>
        </w:rPr>
        <w:t>fostered</w:t>
      </w:r>
      <w:r>
        <w:rPr>
          <w:rStyle w:val="Emphasis"/>
        </w:rPr>
        <w:t xml:space="preserve"> </w:t>
      </w:r>
      <w:r>
        <w:t xml:space="preserve">the relationships and leverage that American officials can use to obtain greater cooperation in the “quieter phase of fighting terrorism”—the </w:t>
      </w:r>
      <w:r w:rsidRPr="000B07C5">
        <w:rPr>
          <w:rStyle w:val="Emphasis"/>
        </w:rPr>
        <w:t>diplomatic collaboration</w:t>
      </w:r>
      <w:r w:rsidRPr="000B07C5">
        <w:rPr>
          <w:rStyle w:val="StyleUnderline"/>
        </w:rPr>
        <w:t>,</w:t>
      </w:r>
      <w:r>
        <w:rPr>
          <w:rStyle w:val="StyleUnderline"/>
        </w:rPr>
        <w:t xml:space="preserve"> </w:t>
      </w:r>
      <w:r w:rsidRPr="000B07C5">
        <w:rPr>
          <w:rStyle w:val="Emphasis"/>
        </w:rPr>
        <w:t>intelligence liaison, and</w:t>
      </w:r>
      <w:r>
        <w:t xml:space="preserve"> other largely </w:t>
      </w:r>
      <w:r w:rsidRPr="000B07C5">
        <w:rPr>
          <w:rStyle w:val="Emphasis"/>
        </w:rPr>
        <w:t>out-</w:t>
      </w:r>
      <w:proofErr w:type="spellStart"/>
      <w:r w:rsidRPr="000B07C5">
        <w:rPr>
          <w:rStyle w:val="Emphasis"/>
        </w:rPr>
        <w:t>ofsight</w:t>
      </w:r>
      <w:proofErr w:type="spellEnd"/>
      <w:r>
        <w:rPr>
          <w:rStyle w:val="Emphasis"/>
        </w:rPr>
        <w:t xml:space="preserve"> </w:t>
      </w:r>
      <w:r w:rsidRPr="000B07C5">
        <w:rPr>
          <w:rStyle w:val="Emphasis"/>
        </w:rPr>
        <w:t>measures that are crucial to defeating jihadist organizations</w:t>
      </w:r>
      <w:r>
        <w:t xml:space="preserve">.70 Were America significantly to retract its security posture, one could reasonably surmise that the relationships and leverage would erode as well. Writing in 2010, Daniel </w:t>
      </w:r>
      <w:proofErr w:type="spellStart"/>
      <w:r>
        <w:t>Byman</w:t>
      </w:r>
      <w:proofErr w:type="spellEnd"/>
      <w:r>
        <w:t xml:space="preserve"> observed that largescale military retrenchment “would likely have mixed results on the threat of terrorism, some of which are difficult to predict with certainty and a few of which could prove exceptionally dangerous.”71 This appraisal still seems appropriate today. </w:t>
      </w:r>
      <w:r w:rsidRPr="000B07C5">
        <w:rPr>
          <w:rStyle w:val="StyleUnderline"/>
        </w:rPr>
        <w:t>Offshore balancing</w:t>
      </w:r>
      <w:r>
        <w:rPr>
          <w:rStyle w:val="StyleUnderline"/>
        </w:rPr>
        <w:t xml:space="preserve"> </w:t>
      </w:r>
      <w:r w:rsidRPr="000B07C5">
        <w:rPr>
          <w:rStyle w:val="StyleUnderline"/>
        </w:rPr>
        <w:t>offers no panaceas when it comes to counterterrorism</w:t>
      </w:r>
      <w:r>
        <w:t xml:space="preserve">. </w:t>
      </w:r>
      <w:r w:rsidRPr="000B07C5">
        <w:rPr>
          <w:rStyle w:val="StyleUnderline"/>
        </w:rPr>
        <w:t>Its advantages are not nearly as clear-cut as one might</w:t>
      </w:r>
      <w:r>
        <w:rPr>
          <w:rStyle w:val="StyleUnderline"/>
        </w:rPr>
        <w:t xml:space="preserve"> </w:t>
      </w:r>
      <w:r w:rsidRPr="000B07C5">
        <w:rPr>
          <w:rStyle w:val="StyleUnderline"/>
        </w:rPr>
        <w:t>think, and significant perils and liabilities lurk just beneath</w:t>
      </w:r>
      <w:r>
        <w:rPr>
          <w:rStyle w:val="StyleUnderline"/>
        </w:rPr>
        <w:t xml:space="preserve"> </w:t>
      </w:r>
      <w:r w:rsidRPr="000B07C5">
        <w:rPr>
          <w:rStyle w:val="StyleUnderline"/>
        </w:rPr>
        <w:t>the surface.</w:t>
      </w:r>
      <w:r>
        <w:t xml:space="preserve"> As will be seen, that pattern is even more pronounced when it comes to another security issue that offshore balancers emphasize: nuclear proliferation.</w:t>
      </w:r>
    </w:p>
    <w:p w14:paraId="1994FCB4" w14:textId="77777777" w:rsidR="00692878" w:rsidRDefault="00692878" w:rsidP="00692878">
      <w:pPr>
        <w:pStyle w:val="Heading3"/>
      </w:pPr>
      <w:r>
        <w:t xml:space="preserve">AT – Retrenchment Good – </w:t>
      </w:r>
      <w:proofErr w:type="spellStart"/>
      <w:r>
        <w:t>Prolif</w:t>
      </w:r>
      <w:proofErr w:type="spellEnd"/>
      <w:r>
        <w:t xml:space="preserve"> </w:t>
      </w:r>
    </w:p>
    <w:p w14:paraId="03AF3B6B" w14:textId="77777777" w:rsidR="00692878" w:rsidRDefault="00692878" w:rsidP="00692878">
      <w:pPr>
        <w:pStyle w:val="Heading4"/>
      </w:pPr>
      <w:r>
        <w:t>Retrenchment</w:t>
      </w:r>
      <w:r w:rsidRPr="008F643E">
        <w:t xml:space="preserve"> </w:t>
      </w:r>
      <w:r w:rsidRPr="008F643E">
        <w:rPr>
          <w:u w:val="single"/>
        </w:rPr>
        <w:t>triggers</w:t>
      </w:r>
      <w:r>
        <w:t xml:space="preserve"> </w:t>
      </w:r>
      <w:proofErr w:type="spellStart"/>
      <w:r>
        <w:t>prolif</w:t>
      </w:r>
      <w:proofErr w:type="spellEnd"/>
      <w:r>
        <w:t xml:space="preserve"> — reverses security guarantees and nonproliferation initiatives. </w:t>
      </w:r>
    </w:p>
    <w:p w14:paraId="748729EC" w14:textId="77777777" w:rsidR="00692878" w:rsidRPr="00EB1907" w:rsidRDefault="00692878" w:rsidP="00692878">
      <w:r w:rsidRPr="001E5101">
        <w:rPr>
          <w:rStyle w:val="Style13ptBold"/>
        </w:rPr>
        <w:t>Brands 15</w:t>
      </w:r>
      <w:r>
        <w:t xml:space="preserve"> – (Hal Brands is on the faculty at the Sanford School of Public Policy at Duke University. During 2015-16, he is also serving as a Council on Foreign Relations International Affairs Fellow in Washington, DC. He holds a Ph.D. in history from Yale University. “THE LIMITS OF OFFSHORE BALANCING,” September 2015, </w:t>
      </w:r>
      <w:hyperlink r:id="rId30" w:history="1">
        <w:r w:rsidRPr="002F3BD9">
          <w:rPr>
            <w:rStyle w:val="Hyperlink"/>
          </w:rPr>
          <w:t>http://www.dtic.mil/cgi-bin/GetTRDoc?AD=ADA621792</w:t>
        </w:r>
      </w:hyperlink>
      <w:r>
        <w:t>, p.34-39)//</w:t>
      </w:r>
      <w:proofErr w:type="spellStart"/>
      <w:r>
        <w:t>sy</w:t>
      </w:r>
      <w:proofErr w:type="spellEnd"/>
    </w:p>
    <w:p w14:paraId="00602977" w14:textId="77777777" w:rsidR="00692878" w:rsidRDefault="00692878" w:rsidP="00692878">
      <w:r>
        <w:t xml:space="preserve">Exaggerated Security Benefits: Nuclear Proliferation. </w:t>
      </w:r>
      <w:r w:rsidRPr="00FC656C">
        <w:rPr>
          <w:rStyle w:val="StyleUnderline"/>
        </w:rPr>
        <w:t>The idea that U.S. presence</w:t>
      </w:r>
      <w:r>
        <w:t xml:space="preserve"> and assertiveness actually </w:t>
      </w:r>
      <w:r w:rsidRPr="00FC656C">
        <w:rPr>
          <w:rStyle w:val="StyleUnderline"/>
        </w:rPr>
        <w:t xml:space="preserve">motivate </w:t>
      </w:r>
      <w:r>
        <w:t>nuclear p</w:t>
      </w:r>
      <w:r w:rsidRPr="00FC656C">
        <w:rPr>
          <w:rStyle w:val="StyleUnderline"/>
        </w:rPr>
        <w:t>roliferation is a consensus view</w:t>
      </w:r>
      <w:r>
        <w:rPr>
          <w:rStyle w:val="StyleUnderline"/>
        </w:rPr>
        <w:t xml:space="preserve"> </w:t>
      </w:r>
      <w:r w:rsidRPr="00FC656C">
        <w:rPr>
          <w:rStyle w:val="StyleUnderline"/>
        </w:rPr>
        <w:t>among offshore balancers</w:t>
      </w:r>
      <w:r>
        <w:t>, and as with the origins of terrorism, there is a certain ring of truth to the argument. As political scientists like Kenneth Waltz and Nuno Monteiro have long understood, the very fact of American military dominance creates incentives for weaker rivals to seek nuclear weapons as a means of ensuring their own security. “There is only one way</w:t>
      </w:r>
      <w:r w:rsidRPr="006F6253">
        <w:t xml:space="preserve"> </w:t>
      </w:r>
      <w:r>
        <w:t xml:space="preserve">that a country can reliably deter a dominant power,” Waltz once noted, “and that is by developing its own nuclear force.”72 </w:t>
      </w:r>
      <w:r w:rsidRPr="00FC656C">
        <w:rPr>
          <w:rStyle w:val="StyleUnderline"/>
        </w:rPr>
        <w:t>This assertion is borne out by historical evidence</w:t>
      </w:r>
      <w:r>
        <w:t xml:space="preserve">, as is the idea that the way that the United States uses its power has sometimes added to proliferation incentives. During the 1950s, China began its pursuit of the bomb largely in order to address the security threat posed by U.S. presence in East Asia and to resist coercion over Taiwan and other matters. “In today’s world, if we don’t want to be bullied, then we cannot do without this thing,” Mao Zedong declared amid repeated confrontations with Washington.73 More recently, and as the National Intelligence Council correctly predicted beforehand, the U.S. decision to invade Iraq in 2003 seems to have had the adverse results with respect to proliferation—in particular, by driving the North Korean and Iranian governments to intensify their own nuclear efforts so as to afford themselves some protection against suffering Saddam Hussein’s fate.74 </w:t>
      </w:r>
      <w:r w:rsidRPr="00FC656C">
        <w:rPr>
          <w:rStyle w:val="Emphasis"/>
        </w:rPr>
        <w:t>Yet if U.S. strategy has periodically pushed its</w:t>
      </w:r>
      <w:r>
        <w:rPr>
          <w:rStyle w:val="Emphasis"/>
        </w:rPr>
        <w:t xml:space="preserve"> </w:t>
      </w:r>
      <w:r w:rsidRPr="00FC656C">
        <w:rPr>
          <w:rStyle w:val="Emphasis"/>
        </w:rPr>
        <w:t>rivals toward the bomb, there is again much reason</w:t>
      </w:r>
      <w:r>
        <w:rPr>
          <w:rStyle w:val="Emphasis"/>
        </w:rPr>
        <w:t xml:space="preserve"> </w:t>
      </w:r>
      <w:r w:rsidRPr="00FC656C">
        <w:rPr>
          <w:rStyle w:val="Emphasis"/>
        </w:rPr>
        <w:t>to doubt that adopting offshore balancing would significantly</w:t>
      </w:r>
      <w:r>
        <w:rPr>
          <w:rStyle w:val="Emphasis"/>
        </w:rPr>
        <w:t xml:space="preserve"> </w:t>
      </w:r>
      <w:r w:rsidRPr="00FC656C">
        <w:rPr>
          <w:rStyle w:val="Emphasis"/>
        </w:rPr>
        <w:t>redress the proliferation problem</w:t>
      </w:r>
      <w:r>
        <w:t xml:space="preserve">. To begin with, </w:t>
      </w:r>
      <w:r w:rsidRPr="00FC656C">
        <w:rPr>
          <w:rStyle w:val="StyleUnderline"/>
        </w:rPr>
        <w:t>even though American policy may be one reason</w:t>
      </w:r>
      <w:r>
        <w:rPr>
          <w:rStyle w:val="StyleUnderline"/>
        </w:rPr>
        <w:t xml:space="preserve"> </w:t>
      </w:r>
      <w:r w:rsidRPr="00FC656C">
        <w:rPr>
          <w:rStyle w:val="StyleUnderline"/>
        </w:rPr>
        <w:t>why “rogue states” pursue nuclear arsenals, there</w:t>
      </w:r>
      <w:r>
        <w:rPr>
          <w:rStyle w:val="StyleUnderline"/>
        </w:rPr>
        <w:t xml:space="preserve"> </w:t>
      </w:r>
      <w:r w:rsidRPr="00FC656C">
        <w:rPr>
          <w:rStyle w:val="StyleUnderline"/>
        </w:rPr>
        <w:t>are many other reasons as well</w:t>
      </w:r>
      <w:r>
        <w:t xml:space="preserve">. Academic scholarship demonstrates that there are numerous motives that influence nuclear proliferation, </w:t>
      </w:r>
      <w:r w:rsidRPr="00FC656C">
        <w:rPr>
          <w:rStyle w:val="StyleUnderline"/>
        </w:rPr>
        <w:t xml:space="preserve">ranging from </w:t>
      </w:r>
      <w:r w:rsidRPr="00FC656C">
        <w:rPr>
          <w:rStyle w:val="Emphasis"/>
        </w:rPr>
        <w:t>desires</w:t>
      </w:r>
      <w:r>
        <w:rPr>
          <w:rStyle w:val="StyleUnderline"/>
        </w:rPr>
        <w:t xml:space="preserve"> </w:t>
      </w:r>
      <w:r w:rsidRPr="00FC656C">
        <w:rPr>
          <w:rStyle w:val="Emphasis"/>
        </w:rPr>
        <w:t>for</w:t>
      </w:r>
      <w:r w:rsidRPr="00FC656C">
        <w:rPr>
          <w:rStyle w:val="StyleUnderline"/>
        </w:rPr>
        <w:t xml:space="preserve"> international or </w:t>
      </w:r>
      <w:r w:rsidRPr="00FC656C">
        <w:rPr>
          <w:rStyle w:val="Emphasis"/>
        </w:rPr>
        <w:t>domestic prestige</w:t>
      </w:r>
      <w:r>
        <w:t xml:space="preserve">, to </w:t>
      </w:r>
      <w:r w:rsidRPr="00FC656C">
        <w:rPr>
          <w:rStyle w:val="Emphasis"/>
        </w:rPr>
        <w:t>bureaucratic</w:t>
      </w:r>
      <w:r>
        <w:rPr>
          <w:rStyle w:val="Emphasis"/>
        </w:rPr>
        <w:t xml:space="preserve"> </w:t>
      </w:r>
      <w:r w:rsidRPr="00FC656C">
        <w:rPr>
          <w:rStyle w:val="Emphasis"/>
        </w:rPr>
        <w:t>pressures, to ambitions to wield nuclear weapons as</w:t>
      </w:r>
      <w:r>
        <w:rPr>
          <w:rStyle w:val="Emphasis"/>
        </w:rPr>
        <w:t xml:space="preserve"> </w:t>
      </w:r>
      <w:r w:rsidRPr="00FC656C">
        <w:rPr>
          <w:rStyle w:val="Emphasis"/>
        </w:rPr>
        <w:t>tools of offensive or coercive leverage</w:t>
      </w:r>
      <w:r>
        <w:t xml:space="preserve">.75 Saddam </w:t>
      </w:r>
      <w:r w:rsidRPr="00FC656C">
        <w:rPr>
          <w:rStyle w:val="StyleUnderline"/>
        </w:rPr>
        <w:t>Hussein’s</w:t>
      </w:r>
      <w:r>
        <w:rPr>
          <w:rStyle w:val="StyleUnderline"/>
        </w:rPr>
        <w:t xml:space="preserve"> </w:t>
      </w:r>
      <w:r w:rsidRPr="00FC656C">
        <w:rPr>
          <w:rStyle w:val="StyleUnderline"/>
        </w:rPr>
        <w:t xml:space="preserve">quest for nuclear weapons </w:t>
      </w:r>
      <w:r>
        <w:t xml:space="preserve">in the late-1970s and 1980s, for example, </w:t>
      </w:r>
      <w:r w:rsidRPr="00FC656C">
        <w:rPr>
          <w:rStyle w:val="StyleUnderline"/>
        </w:rPr>
        <w:t>was</w:t>
      </w:r>
      <w:r>
        <w:t xml:space="preserve"> envisioned not just as an effort to achieve defensive deterrence against rivals like</w:t>
      </w:r>
      <w:r w:rsidRPr="006F6253">
        <w:t xml:space="preserve"> </w:t>
      </w:r>
      <w:r>
        <w:t xml:space="preserve">Israel, but also </w:t>
      </w:r>
      <w:r w:rsidRPr="00FC656C">
        <w:rPr>
          <w:rStyle w:val="StyleUnderline"/>
        </w:rPr>
        <w:t>as a means of underwriting</w:t>
      </w:r>
      <w:r>
        <w:t xml:space="preserve"> aggressive, </w:t>
      </w:r>
      <w:r w:rsidRPr="00FC656C">
        <w:rPr>
          <w:rStyle w:val="StyleUnderline"/>
        </w:rPr>
        <w:t xml:space="preserve">revisionist initiatives </w:t>
      </w:r>
      <w:r w:rsidRPr="00FC656C">
        <w:t>vis-à-vis that country</w:t>
      </w:r>
      <w:r>
        <w:t xml:space="preserve">. Nuclear weapons, Saddam once commented, would allow Iraq to “guarantee the long war that is destructive to our enemy, and take at our leisure each meter of land and drown the enemy with rivers of blood.”76 Similarly complex motives have figured in other cases of nuclear proliferation. The drivers of that phenomenon, like the drivers of terrorism, are more multi-faceted than offshore balancers believe, and so altering American strategy would address but one aspect of the challenge. More likely, </w:t>
      </w:r>
      <w:r w:rsidRPr="00FC656C">
        <w:rPr>
          <w:rStyle w:val="Emphasis"/>
        </w:rPr>
        <w:t>offshore balancing would make matters</w:t>
      </w:r>
      <w:r>
        <w:rPr>
          <w:rStyle w:val="Emphasis"/>
        </w:rPr>
        <w:t xml:space="preserve"> </w:t>
      </w:r>
      <w:r w:rsidRPr="00FC656C">
        <w:rPr>
          <w:rStyle w:val="Emphasis"/>
        </w:rPr>
        <w:t>worse</w:t>
      </w:r>
      <w:r>
        <w:t xml:space="preserve">, because </w:t>
      </w:r>
      <w:r w:rsidRPr="00FC656C">
        <w:rPr>
          <w:rStyle w:val="Emphasis"/>
        </w:rPr>
        <w:t>it would forfeit the leverage and</w:t>
      </w:r>
      <w:r>
        <w:rPr>
          <w:rStyle w:val="Emphasis"/>
        </w:rPr>
        <w:t xml:space="preserve"> </w:t>
      </w:r>
      <w:r w:rsidRPr="00FC656C">
        <w:rPr>
          <w:rStyle w:val="Emphasis"/>
        </w:rPr>
        <w:t>influence that Washington traditionally has employed</w:t>
      </w:r>
      <w:r>
        <w:rPr>
          <w:rStyle w:val="Emphasis"/>
        </w:rPr>
        <w:t xml:space="preserve"> </w:t>
      </w:r>
      <w:r w:rsidRPr="00FC656C">
        <w:rPr>
          <w:rStyle w:val="Emphasis"/>
        </w:rPr>
        <w:t xml:space="preserve">to restrain widespread proliferation. </w:t>
      </w:r>
      <w:r>
        <w:t xml:space="preserve">Whatever their pitfalls, U.S. forward presence and security commitments have, on the whole, exerted a powerful restraining effect on the spread of nuclear weapons. As both academics and government officials have recognized, </w:t>
      </w:r>
      <w:r w:rsidRPr="00FC656C">
        <w:rPr>
          <w:rStyle w:val="Emphasis"/>
        </w:rPr>
        <w:t>U.S. security guarantees</w:t>
      </w:r>
      <w:r>
        <w:t xml:space="preserve"> and troop deployments provide reassurance that drastically </w:t>
      </w:r>
      <w:r w:rsidRPr="00FC656C">
        <w:rPr>
          <w:rStyle w:val="Emphasis"/>
        </w:rPr>
        <w:t>reduces the need for</w:t>
      </w:r>
      <w:r>
        <w:rPr>
          <w:rStyle w:val="Emphasis"/>
        </w:rPr>
        <w:t xml:space="preserve"> </w:t>
      </w:r>
      <w:r w:rsidRPr="00FC656C">
        <w:rPr>
          <w:rStyle w:val="Emphasis"/>
        </w:rPr>
        <w:t>American allies to seek safety in independent nuclear</w:t>
      </w:r>
      <w:r>
        <w:rPr>
          <w:rStyle w:val="Emphasis"/>
        </w:rPr>
        <w:t xml:space="preserve"> </w:t>
      </w:r>
      <w:r w:rsidRPr="00FC656C">
        <w:rPr>
          <w:rStyle w:val="Emphasis"/>
        </w:rPr>
        <w:t>arsenals.</w:t>
      </w:r>
      <w:r>
        <w:t xml:space="preserve"> Those arrangements, the Obama administration’s 2010 Nuclear Posture Review noted, limit proliferation “by reassuring non-nuclear U.S. allies and partners that their security interests can be protected without their own nuclear deterrent capabilities.”77 Conversely,</w:t>
      </w:r>
      <w:r w:rsidRPr="00F41BAF">
        <w:rPr>
          <w:rStyle w:val="StyleUnderline"/>
        </w:rPr>
        <w:t xml:space="preserve"> the implicit</w:t>
      </w:r>
      <w:r>
        <w:t>—and sometimes explicit—</w:t>
      </w:r>
      <w:r w:rsidRPr="00F41BAF">
        <w:rPr>
          <w:rStyle w:val="StyleUnderline"/>
        </w:rPr>
        <w:t>threat</w:t>
      </w:r>
      <w:r>
        <w:rPr>
          <w:rStyle w:val="StyleUnderline"/>
        </w:rPr>
        <w:t xml:space="preserve"> </w:t>
      </w:r>
      <w:r w:rsidRPr="00F41BAF">
        <w:rPr>
          <w:rStyle w:val="StyleUnderline"/>
        </w:rPr>
        <w:t>that U.S. guarantees</w:t>
      </w:r>
      <w:r>
        <w:t xml:space="preserve"> and presence </w:t>
      </w:r>
      <w:r w:rsidRPr="00F41BAF">
        <w:rPr>
          <w:rStyle w:val="StyleUnderline"/>
        </w:rPr>
        <w:t>might</w:t>
      </w:r>
      <w:r>
        <w:rPr>
          <w:rStyle w:val="StyleUnderline"/>
        </w:rPr>
        <w:t xml:space="preserve"> </w:t>
      </w:r>
      <w:r w:rsidRPr="00F41BAF">
        <w:rPr>
          <w:rStyle w:val="StyleUnderline"/>
        </w:rPr>
        <w:t>be rescinded if an ally chooses to go nuclear offers a</w:t>
      </w:r>
      <w:r>
        <w:rPr>
          <w:rStyle w:val="StyleUnderline"/>
        </w:rPr>
        <w:t xml:space="preserve"> </w:t>
      </w:r>
      <w:r w:rsidRPr="00F41BAF">
        <w:rPr>
          <w:rStyle w:val="StyleUnderline"/>
        </w:rPr>
        <w:t>“stick” that can be</w:t>
      </w:r>
      <w:r>
        <w:t xml:space="preserve">, and has been, </w:t>
      </w:r>
      <w:r w:rsidRPr="00F41BAF">
        <w:rPr>
          <w:rStyle w:val="StyleUnderline"/>
        </w:rPr>
        <w:t>used to dissuade aspiring</w:t>
      </w:r>
      <w:r>
        <w:rPr>
          <w:rStyle w:val="StyleUnderline"/>
        </w:rPr>
        <w:t xml:space="preserve"> </w:t>
      </w:r>
      <w:r w:rsidRPr="00F41BAF">
        <w:rPr>
          <w:rStyle w:val="StyleUnderline"/>
        </w:rPr>
        <w:t>proliferators.</w:t>
      </w:r>
      <w:r>
        <w:t xml:space="preserve">78 Finally, and no less important, </w:t>
      </w:r>
      <w:r w:rsidRPr="00F41BAF">
        <w:rPr>
          <w:rStyle w:val="Emphasis"/>
        </w:rPr>
        <w:t>the United States can use its position</w:t>
      </w:r>
      <w:r>
        <w:t xml:space="preserve"> of centrality in the international system—a position that rests largely</w:t>
      </w:r>
      <w:r w:rsidRPr="006F6253">
        <w:t xml:space="preserve"> </w:t>
      </w:r>
      <w:r>
        <w:t>on its role as provider of security in key regions—</w:t>
      </w:r>
      <w:r w:rsidRPr="00F41BAF">
        <w:rPr>
          <w:rStyle w:val="Emphasis"/>
        </w:rPr>
        <w:t>to</w:t>
      </w:r>
      <w:r>
        <w:rPr>
          <w:rStyle w:val="Emphasis"/>
        </w:rPr>
        <w:t xml:space="preserve"> </w:t>
      </w:r>
      <w:r w:rsidRPr="00F41BAF">
        <w:rPr>
          <w:rStyle w:val="Emphasis"/>
        </w:rPr>
        <w:t xml:space="preserve">spearhead </w:t>
      </w:r>
      <w:r>
        <w:t xml:space="preserve">other </w:t>
      </w:r>
      <w:r w:rsidRPr="00F41BAF">
        <w:rPr>
          <w:rStyle w:val="Emphasis"/>
        </w:rPr>
        <w:t>nonproliferation initiatives</w:t>
      </w:r>
      <w:r>
        <w:t>,</w:t>
      </w:r>
      <w:r w:rsidRPr="00F41BAF">
        <w:rPr>
          <w:rStyle w:val="StyleUnderline"/>
        </w:rPr>
        <w:t xml:space="preserve"> such</w:t>
      </w:r>
      <w:r>
        <w:rPr>
          <w:rStyle w:val="StyleUnderline"/>
        </w:rPr>
        <w:t xml:space="preserve"> </w:t>
      </w:r>
      <w:r w:rsidRPr="00F41BAF">
        <w:rPr>
          <w:rStyle w:val="StyleUnderline"/>
        </w:rPr>
        <w:t>as efforts to constrict the supply of</w:t>
      </w:r>
      <w:r>
        <w:t xml:space="preserve"> critical </w:t>
      </w:r>
      <w:r w:rsidRPr="00F41BAF">
        <w:rPr>
          <w:rStyle w:val="StyleUnderline"/>
        </w:rPr>
        <w:t>nuclear</w:t>
      </w:r>
      <w:r>
        <w:rPr>
          <w:rStyle w:val="StyleUnderline"/>
        </w:rPr>
        <w:t xml:space="preserve"> </w:t>
      </w:r>
      <w:r w:rsidRPr="00F41BAF">
        <w:rPr>
          <w:rStyle w:val="StyleUnderline"/>
        </w:rPr>
        <w:t>components and materials, and</w:t>
      </w:r>
      <w:r>
        <w:t xml:space="preserve"> to </w:t>
      </w:r>
      <w:r w:rsidRPr="00F41BAF">
        <w:rPr>
          <w:rStyle w:val="StyleUnderline"/>
        </w:rPr>
        <w:t>sanction aspiring</w:t>
      </w:r>
      <w:r>
        <w:rPr>
          <w:rStyle w:val="StyleUnderline"/>
        </w:rPr>
        <w:t xml:space="preserve"> </w:t>
      </w:r>
      <w:r w:rsidRPr="00F41BAF">
        <w:rPr>
          <w:rStyle w:val="StyleUnderline"/>
        </w:rPr>
        <w:t>proliferators.</w:t>
      </w:r>
      <w:r>
        <w:t xml:space="preserve">79 To be clear, these are not merely abstract or theoretical advantages of America’s long-standing approach to grand strategy. Rather, a host of academic research demonstrates that in case after case during the postwar decades, this combination of elements has been vital to keeping proliferation as relatively limited as it has been. </w:t>
      </w:r>
      <w:r w:rsidRPr="009939DD">
        <w:rPr>
          <w:rStyle w:val="StyleUnderline"/>
        </w:rPr>
        <w:t>During the Cold War, this mixture</w:t>
      </w:r>
      <w:r>
        <w:rPr>
          <w:rStyle w:val="StyleUnderline"/>
        </w:rPr>
        <w:t xml:space="preserve"> </w:t>
      </w:r>
      <w:r w:rsidRPr="009939DD">
        <w:rPr>
          <w:rStyle w:val="StyleUnderline"/>
        </w:rPr>
        <w:t>of carrots and sticks played a vital role in preventing</w:t>
      </w:r>
      <w:r>
        <w:rPr>
          <w:rStyle w:val="StyleUnderline"/>
        </w:rPr>
        <w:t xml:space="preserve"> </w:t>
      </w:r>
      <w:r w:rsidRPr="009939DD">
        <w:rPr>
          <w:rStyle w:val="StyleUnderline"/>
        </w:rPr>
        <w:t>countries from West Germany and Sweden, to Australia,</w:t>
      </w:r>
      <w:r>
        <w:rPr>
          <w:rStyle w:val="StyleUnderline"/>
        </w:rPr>
        <w:t xml:space="preserve"> </w:t>
      </w:r>
      <w:r w:rsidRPr="009939DD">
        <w:rPr>
          <w:rStyle w:val="StyleUnderline"/>
        </w:rPr>
        <w:t>South Korea, Taiwan, and Japan, from</w:t>
      </w:r>
      <w:r>
        <w:t xml:space="preserve"> </w:t>
      </w:r>
      <w:r w:rsidRPr="009939DD">
        <w:rPr>
          <w:rStyle w:val="StyleUnderline"/>
        </w:rPr>
        <w:t>taking</w:t>
      </w:r>
      <w:r>
        <w:t xml:space="preserve"> the decisive </w:t>
      </w:r>
      <w:r w:rsidRPr="009939DD">
        <w:rPr>
          <w:rStyle w:val="StyleUnderline"/>
        </w:rPr>
        <w:t xml:space="preserve">steps </w:t>
      </w:r>
      <w:r>
        <w:t xml:space="preserve">needed </w:t>
      </w:r>
      <w:r w:rsidRPr="009939DD">
        <w:rPr>
          <w:rStyle w:val="StyleUnderline"/>
        </w:rPr>
        <w:t>to obtain nuclear weapons.</w:t>
      </w:r>
      <w:r>
        <w:t xml:space="preserve">80 After the Cold War, realist scholars like John Mearsheimer predicted that the collapse of bipolarity would lead to widespread proliferation in key regions like Europe.81 The continued provision of reassurance by the United States helped contain this threat, however, and as Mark Kramer has written, the promise of robust security guarantees from NATO helped dampen the proliferation pressures that might otherwise have arisen in Poland and other former Warsaw Pact states.82 American security commitments and alliances, one recent survey aptly concludes, “have been arguably the most important and consequential of the strategies of [nonproliferation].”83 What effect would a shift to offshore balancing have on proliferation dynamics? As offshore balancers argue, </w:t>
      </w:r>
      <w:r w:rsidRPr="009939DD">
        <w:rPr>
          <w:rStyle w:val="StyleUnderline"/>
        </w:rPr>
        <w:t>retracting U.S. presence and posture might</w:t>
      </w:r>
      <w:r>
        <w:rPr>
          <w:rStyle w:val="StyleUnderline"/>
        </w:rPr>
        <w:t xml:space="preserve"> </w:t>
      </w:r>
      <w:r w:rsidRPr="009939DD">
        <w:rPr>
          <w:rStyle w:val="StyleUnderline"/>
        </w:rPr>
        <w:t>ease some pressures for nuclear proliferation among</w:t>
      </w:r>
      <w:r>
        <w:rPr>
          <w:rStyle w:val="StyleUnderline"/>
        </w:rPr>
        <w:t xml:space="preserve"> </w:t>
      </w:r>
      <w:r w:rsidRPr="009939DD">
        <w:rPr>
          <w:rStyle w:val="StyleUnderline"/>
        </w:rPr>
        <w:t>American rivals.</w:t>
      </w:r>
      <w:r w:rsidRPr="009939DD">
        <w:rPr>
          <w:rStyle w:val="Emphasis"/>
        </w:rPr>
        <w:t xml:space="preserve"> </w:t>
      </w:r>
      <w:r w:rsidRPr="009939DD">
        <w:rPr>
          <w:rStyle w:val="StyleUnderline"/>
        </w:rPr>
        <w:t>The number of those countries is</w:t>
      </w:r>
      <w:r>
        <w:rPr>
          <w:rStyle w:val="StyleUnderline"/>
        </w:rPr>
        <w:t xml:space="preserve"> </w:t>
      </w:r>
      <w:r w:rsidRPr="009939DD">
        <w:rPr>
          <w:rStyle w:val="StyleUnderline"/>
        </w:rPr>
        <w:t>quite small</w:t>
      </w:r>
      <w:r>
        <w:t xml:space="preserve">, however, and it is hard to see how, in practice, </w:t>
      </w:r>
      <w:r w:rsidRPr="009939DD">
        <w:t>retrenchment would reverse the well-advanced</w:t>
      </w:r>
      <w:r>
        <w:t xml:space="preserve"> </w:t>
      </w:r>
      <w:r w:rsidRPr="009939DD">
        <w:t xml:space="preserve">nuclear programs of countries like North Korea. </w:t>
      </w:r>
      <w:r>
        <w:t xml:space="preserve">What significant </w:t>
      </w:r>
      <w:r w:rsidRPr="009939DD">
        <w:rPr>
          <w:rStyle w:val="Emphasis"/>
        </w:rPr>
        <w:t>U.S. retrenchment could</w:t>
      </w:r>
      <w:r>
        <w:t xml:space="preserve"> quite plausibly do is to dramatically </w:t>
      </w:r>
      <w:r w:rsidRPr="009939DD">
        <w:rPr>
          <w:rStyle w:val="Emphasis"/>
        </w:rPr>
        <w:t>exacerbate the pressures for proliferation</w:t>
      </w:r>
      <w:r>
        <w:t xml:space="preserve"> in a broader and more meaningful sense. In East Asia, a </w:t>
      </w:r>
      <w:r w:rsidRPr="009939DD">
        <w:rPr>
          <w:rStyle w:val="StyleUnderline"/>
        </w:rPr>
        <w:t>U.S. pullback would accentuate insecurity</w:t>
      </w:r>
      <w:r>
        <w:t xml:space="preserve"> </w:t>
      </w:r>
      <w:r w:rsidRPr="009939DD">
        <w:rPr>
          <w:rStyle w:val="StyleUnderline"/>
        </w:rPr>
        <w:t>on</w:t>
      </w:r>
      <w:r>
        <w:t xml:space="preserve"> the part of </w:t>
      </w:r>
      <w:r w:rsidRPr="009939DD">
        <w:rPr>
          <w:rStyle w:val="StyleUnderline"/>
        </w:rPr>
        <w:t xml:space="preserve">countries </w:t>
      </w:r>
      <w:r>
        <w:t xml:space="preserve">that are </w:t>
      </w:r>
      <w:r w:rsidRPr="009939DD">
        <w:rPr>
          <w:rStyle w:val="StyleUnderline"/>
        </w:rPr>
        <w:t>contending with a</w:t>
      </w:r>
      <w:r>
        <w:t xml:space="preserve"> more </w:t>
      </w:r>
      <w:r w:rsidRPr="009939DD">
        <w:rPr>
          <w:rStyle w:val="StyleUnderline"/>
        </w:rPr>
        <w:t>assertive China</w:t>
      </w:r>
      <w:r>
        <w:t xml:space="preserve">, and whose nuclear forbearance has long been inextricably linked to the American presence.84 In the Middle East, Iran’s nuclear progress has already stirred proliferation impulses in countries like Saudi Arabia and the United Arab Emirates; those impulses would likely become far more difficult to repress were U.S. reassurance weakened.85 Even in a region like Eastern Europe, one can easily imagine how the destabilizing mix of </w:t>
      </w:r>
      <w:r w:rsidRPr="009939DD">
        <w:rPr>
          <w:rStyle w:val="StyleUnderline"/>
        </w:rPr>
        <w:t>U.S. retrenchment and</w:t>
      </w:r>
      <w:r>
        <w:rPr>
          <w:rStyle w:val="StyleUnderline"/>
        </w:rPr>
        <w:t xml:space="preserve"> </w:t>
      </w:r>
      <w:r w:rsidRPr="009939DD">
        <w:rPr>
          <w:rStyle w:val="StyleUnderline"/>
        </w:rPr>
        <w:t>Russian aggressiveness could lead a tech</w:t>
      </w:r>
      <w:r>
        <w:t xml:space="preserve">nologically </w:t>
      </w:r>
      <w:r w:rsidRPr="009939DD">
        <w:rPr>
          <w:rStyle w:val="StyleUnderline"/>
        </w:rPr>
        <w:t>adept</w:t>
      </w:r>
      <w:r>
        <w:t xml:space="preserve">, and deeply security-conscious, </w:t>
      </w:r>
      <w:r w:rsidRPr="009939DD">
        <w:rPr>
          <w:rStyle w:val="StyleUnderline"/>
        </w:rPr>
        <w:t>country like</w:t>
      </w:r>
      <w:r>
        <w:rPr>
          <w:rStyle w:val="StyleUnderline"/>
        </w:rPr>
        <w:t xml:space="preserve"> </w:t>
      </w:r>
      <w:r w:rsidRPr="009939DD">
        <w:rPr>
          <w:rStyle w:val="StyleUnderline"/>
        </w:rPr>
        <w:t>Poland to consider pursuing its own nuclear option</w:t>
      </w:r>
      <w:r>
        <w:t xml:space="preserve">. Throughout the key geopolitical regions, offshore balancing would run considerable risk of heightening proliferation incentives and encouraging a more nuclearized world.86 </w:t>
      </w:r>
      <w:r w:rsidRPr="009939DD">
        <w:rPr>
          <w:rStyle w:val="Emphasis"/>
        </w:rPr>
        <w:t>That world</w:t>
      </w:r>
      <w:r>
        <w:t xml:space="preserve">, in turn, </w:t>
      </w:r>
      <w:r w:rsidRPr="009939DD">
        <w:rPr>
          <w:rStyle w:val="Emphasis"/>
        </w:rPr>
        <w:t>would probably be more dangerous</w:t>
      </w:r>
      <w:r>
        <w:rPr>
          <w:rStyle w:val="Emphasis"/>
        </w:rPr>
        <w:t xml:space="preserve"> </w:t>
      </w:r>
      <w:r w:rsidRPr="009939DD">
        <w:rPr>
          <w:rStyle w:val="Emphasis"/>
        </w:rPr>
        <w:t>and unstable than the one we currently inhabit.</w:t>
      </w:r>
      <w:r>
        <w:rPr>
          <w:rStyle w:val="Emphasis"/>
        </w:rPr>
        <w:t xml:space="preserve"> </w:t>
      </w:r>
      <w:r>
        <w:t xml:space="preserve">Some </w:t>
      </w:r>
      <w:r w:rsidRPr="009939DD">
        <w:rPr>
          <w:rStyle w:val="StyleUnderline"/>
        </w:rPr>
        <w:t>offshore balancers</w:t>
      </w:r>
      <w:r>
        <w:t xml:space="preserve">, hailing from the tradition of defensive realism, </w:t>
      </w:r>
      <w:r w:rsidRPr="009939DD">
        <w:rPr>
          <w:rStyle w:val="StyleUnderline"/>
        </w:rPr>
        <w:t>argue that the emergence of more</w:t>
      </w:r>
      <w:r>
        <w:rPr>
          <w:rStyle w:val="StyleUnderline"/>
        </w:rPr>
        <w:t xml:space="preserve"> </w:t>
      </w:r>
      <w:r w:rsidRPr="009939DD">
        <w:rPr>
          <w:rStyle w:val="StyleUnderline"/>
        </w:rPr>
        <w:t>nuclear-armed states will lead to the establishment of</w:t>
      </w:r>
      <w:r>
        <w:rPr>
          <w:rStyle w:val="StyleUnderline"/>
        </w:rPr>
        <w:t xml:space="preserve"> </w:t>
      </w:r>
      <w:r w:rsidRPr="009939DD">
        <w:rPr>
          <w:rStyle w:val="StyleUnderline"/>
        </w:rPr>
        <w:t xml:space="preserve">effective deterrence </w:t>
      </w:r>
      <w:r>
        <w:t xml:space="preserve">between adversaries and result in greater geopolitical stability.87 Yet </w:t>
      </w:r>
      <w:r w:rsidRPr="009939DD">
        <w:rPr>
          <w:rStyle w:val="StyleUnderline"/>
        </w:rPr>
        <w:t>a growing body of</w:t>
      </w:r>
      <w:r>
        <w:rPr>
          <w:rStyle w:val="StyleUnderline"/>
        </w:rPr>
        <w:t xml:space="preserve"> </w:t>
      </w:r>
      <w:r w:rsidRPr="009939DD">
        <w:rPr>
          <w:rStyle w:val="StyleUnderline"/>
        </w:rPr>
        <w:t>academic research</w:t>
      </w:r>
      <w:r>
        <w:t xml:space="preserve">, </w:t>
      </w:r>
      <w:r w:rsidRPr="009939DD">
        <w:rPr>
          <w:rStyle w:val="StyleUnderline"/>
        </w:rPr>
        <w:t>as well as basic common sense, cast</w:t>
      </w:r>
      <w:r>
        <w:rPr>
          <w:rStyle w:val="StyleUnderline"/>
        </w:rPr>
        <w:t xml:space="preserve"> </w:t>
      </w:r>
      <w:r w:rsidRPr="009939DD">
        <w:rPr>
          <w:rStyle w:val="StyleUnderline"/>
        </w:rPr>
        <w:t>doubt on this sanguine outlook</w:t>
      </w:r>
      <w:r w:rsidRPr="009939DD">
        <w:rPr>
          <w:rStyle w:val="Emphasis"/>
        </w:rPr>
        <w:t>. More nuclear capabilities</w:t>
      </w:r>
      <w:r>
        <w:rPr>
          <w:rStyle w:val="Emphasis"/>
        </w:rPr>
        <w:t xml:space="preserve"> </w:t>
      </w:r>
      <w:r w:rsidRPr="009939DD">
        <w:rPr>
          <w:rStyle w:val="Emphasis"/>
        </w:rPr>
        <w:t>might mean more chances for nuclear terrorism</w:t>
      </w:r>
      <w:r>
        <w:rPr>
          <w:rStyle w:val="Emphasis"/>
        </w:rPr>
        <w:t xml:space="preserve"> </w:t>
      </w:r>
      <w:r w:rsidRPr="009939DD">
        <w:rPr>
          <w:rStyle w:val="Emphasis"/>
        </w:rPr>
        <w:t>or nuclear accidents.</w:t>
      </w:r>
      <w:r>
        <w:t>88</w:t>
      </w:r>
      <w:r w:rsidRPr="008F643E">
        <w:rPr>
          <w:rStyle w:val="StyleUnderline"/>
        </w:rPr>
        <w:t xml:space="preserve"> Proliferating states might not</w:t>
      </w:r>
      <w:r>
        <w:rPr>
          <w:rStyle w:val="StyleUnderline"/>
        </w:rPr>
        <w:t xml:space="preserve"> </w:t>
      </w:r>
      <w:r w:rsidRPr="008F643E">
        <w:rPr>
          <w:rStyle w:val="StyleUnderline"/>
        </w:rPr>
        <w:t>develop the secure second-strike and command-and control capabilities</w:t>
      </w:r>
      <w:r>
        <w:t xml:space="preserve"> that are </w:t>
      </w:r>
      <w:r w:rsidRPr="008F643E">
        <w:rPr>
          <w:rStyle w:val="StyleUnderline"/>
        </w:rPr>
        <w:t>essential to decreasing</w:t>
      </w:r>
      <w:r>
        <w:rPr>
          <w:rStyle w:val="StyleUnderline"/>
        </w:rPr>
        <w:t xml:space="preserve"> </w:t>
      </w:r>
      <w:r w:rsidRPr="008F643E">
        <w:t>first-strike incentives and ensuring stable deterrence.89</w:t>
      </w:r>
      <w:r>
        <w:t xml:space="preserve"> </w:t>
      </w:r>
      <w:r w:rsidRPr="008F643E">
        <w:t>Recent scholarly work also suggests that proliferation</w:t>
      </w:r>
      <w:r>
        <w:t xml:space="preserve"> </w:t>
      </w:r>
      <w:r w:rsidRPr="008F643E">
        <w:t>can increase the propensity for conflict</w:t>
      </w:r>
      <w:r w:rsidRPr="008F643E">
        <w:rPr>
          <w:rStyle w:val="StyleUnderline"/>
        </w:rPr>
        <w:t xml:space="preserve"> </w:t>
      </w:r>
      <w:r>
        <w:t xml:space="preserve">in affected regions, and that it causes the rulers of proliferating states to behave more aggressively in the period following acquisition of nuclear weapons.90 </w:t>
      </w:r>
      <w:r w:rsidRPr="008F643E">
        <w:rPr>
          <w:rStyle w:val="StyleUnderline"/>
        </w:rPr>
        <w:t>Especially if</w:t>
      </w:r>
      <w:r>
        <w:rPr>
          <w:rStyle w:val="StyleUnderline"/>
        </w:rPr>
        <w:t xml:space="preserve"> </w:t>
      </w:r>
      <w:r w:rsidRPr="008F643E">
        <w:rPr>
          <w:rStyle w:val="StyleUnderline"/>
        </w:rPr>
        <w:t>a U.S. withdrawal leads to intensified security competitions</w:t>
      </w:r>
      <w:r>
        <w:rPr>
          <w:rStyle w:val="StyleUnderline"/>
        </w:rPr>
        <w:t xml:space="preserve"> </w:t>
      </w:r>
      <w:r>
        <w:t>in key regions—and as discussed later, there is good reason to think that it might—the</w:t>
      </w:r>
      <w:r w:rsidRPr="008F643E">
        <w:rPr>
          <w:rStyle w:val="StyleUnderline"/>
        </w:rPr>
        <w:t xml:space="preserve"> results could</w:t>
      </w:r>
      <w:r>
        <w:rPr>
          <w:rStyle w:val="StyleUnderline"/>
        </w:rPr>
        <w:t xml:space="preserve"> </w:t>
      </w:r>
      <w:r w:rsidRPr="008F643E">
        <w:rPr>
          <w:rStyle w:val="StyleUnderline"/>
        </w:rPr>
        <w:t xml:space="preserve">be perilous </w:t>
      </w:r>
      <w:r>
        <w:t>indeed. In sum, when offshore balancing is subjected to greater scrutiny, it no longer looks like such a bargain where proliferation is concerned. For rather than alleviating a major challenge to U.S. interests and international stability, it might very well increase that challenge instead.</w:t>
      </w:r>
    </w:p>
    <w:p w14:paraId="04236EE9" w14:textId="77777777" w:rsidR="00692878" w:rsidRDefault="00692878" w:rsidP="00692878">
      <w:pPr>
        <w:pStyle w:val="Heading3"/>
      </w:pPr>
      <w:r>
        <w:t>AT - Counterbalancing</w:t>
      </w:r>
    </w:p>
    <w:p w14:paraId="5E62885B" w14:textId="77777777" w:rsidR="00692878" w:rsidRDefault="00692878" w:rsidP="00692878">
      <w:pPr>
        <w:pStyle w:val="Heading4"/>
      </w:pPr>
      <w:r>
        <w:t xml:space="preserve">No counterbalancing — historical evidence proves that forward-presence makes countries align </w:t>
      </w:r>
      <w:r w:rsidRPr="008B5C1D">
        <w:rPr>
          <w:u w:val="single"/>
        </w:rPr>
        <w:t>with</w:t>
      </w:r>
      <w:r>
        <w:t xml:space="preserve"> the US. </w:t>
      </w:r>
    </w:p>
    <w:p w14:paraId="0515FD9D" w14:textId="77777777" w:rsidR="00692878" w:rsidRPr="00EB1907" w:rsidRDefault="00692878" w:rsidP="00692878">
      <w:r w:rsidRPr="001E5101">
        <w:rPr>
          <w:rStyle w:val="Style13ptBold"/>
        </w:rPr>
        <w:t>Brands 15</w:t>
      </w:r>
      <w:r>
        <w:t xml:space="preserve"> – (Hal Brands is on the faculty at the Sanford School of Public Policy at Duke University. During 2015-16, he is also serving as a Council on Foreign Relations International Affairs Fellow in Washington, DC. He holds a Ph.D. in history from Yale University. “THE LIMITS OF OFFSHORE BALANCING,” September 2015, </w:t>
      </w:r>
      <w:hyperlink r:id="rId31" w:history="1">
        <w:r w:rsidRPr="002F3BD9">
          <w:rPr>
            <w:rStyle w:val="Hyperlink"/>
          </w:rPr>
          <w:t>http://www.dtic.mil/cgi-bin/GetTRDoc?AD=ADA621792</w:t>
        </w:r>
      </w:hyperlink>
      <w:r>
        <w:t>, p.39-42)//</w:t>
      </w:r>
      <w:proofErr w:type="spellStart"/>
      <w:r>
        <w:t>sy</w:t>
      </w:r>
      <w:proofErr w:type="spellEnd"/>
    </w:p>
    <w:p w14:paraId="37AF289B" w14:textId="77777777" w:rsidR="00692878" w:rsidRDefault="00692878" w:rsidP="00692878">
      <w:r w:rsidRPr="00A31807">
        <w:rPr>
          <w:rStyle w:val="StyleUnderline"/>
        </w:rPr>
        <w:t>Offshore balancing</w:t>
      </w:r>
      <w:r>
        <w:t xml:space="preserve">, then, </w:t>
      </w:r>
      <w:r w:rsidRPr="00A31807">
        <w:rPr>
          <w:rStyle w:val="StyleUnderline"/>
        </w:rPr>
        <w:t>would probably not pay</w:t>
      </w:r>
      <w:r>
        <w:t xml:space="preserve"> great </w:t>
      </w:r>
      <w:r w:rsidRPr="00A31807">
        <w:rPr>
          <w:rStyle w:val="StyleUnderline"/>
        </w:rPr>
        <w:t>dividends on</w:t>
      </w:r>
      <w:r>
        <w:t xml:space="preserve"> essential security issues like </w:t>
      </w:r>
      <w:r w:rsidRPr="00A31807">
        <w:rPr>
          <w:rStyle w:val="StyleUnderline"/>
        </w:rPr>
        <w:t>terrorism</w:t>
      </w:r>
      <w:r>
        <w:rPr>
          <w:rStyle w:val="StyleUnderline"/>
        </w:rPr>
        <w:t xml:space="preserve"> </w:t>
      </w:r>
      <w:r w:rsidRPr="00A31807">
        <w:rPr>
          <w:rStyle w:val="StyleUnderline"/>
        </w:rPr>
        <w:t>and</w:t>
      </w:r>
      <w:r>
        <w:t xml:space="preserve"> nuclear </w:t>
      </w:r>
      <w:r w:rsidRPr="00A31807">
        <w:rPr>
          <w:rStyle w:val="StyleUnderline"/>
        </w:rPr>
        <w:t>proliferation</w:t>
      </w:r>
      <w:r w:rsidRPr="00A31807">
        <w:t>, and</w:t>
      </w:r>
      <w:r w:rsidRPr="00A31807">
        <w:rPr>
          <w:rStyle w:val="StyleUnderline"/>
        </w:rPr>
        <w:t>,</w:t>
      </w:r>
      <w:r>
        <w:t xml:space="preserve"> in key respects, it would likely cause more harm than good. But how does offshore balancing fare when one considers the broader and even more crucial issue at hand—the question of how successful that strategy will be in preserving U.S. global influence and maintaining a comparatively stable and advantageous international environment? </w:t>
      </w:r>
      <w:r w:rsidRPr="00A31807">
        <w:rPr>
          <w:rStyle w:val="StyleUnderline"/>
        </w:rPr>
        <w:t>A core assumption of offshore balancing</w:t>
      </w:r>
      <w:r>
        <w:rPr>
          <w:rStyle w:val="StyleUnderline"/>
        </w:rPr>
        <w:t xml:space="preserve"> </w:t>
      </w:r>
      <w:r w:rsidRPr="00A31807">
        <w:rPr>
          <w:rStyle w:val="StyleUnderline"/>
        </w:rPr>
        <w:t>is that retrenchment will not imperil that environment</w:t>
      </w:r>
      <w:r>
        <w:t xml:space="preserve">. </w:t>
      </w:r>
      <w:r w:rsidRPr="00A31807">
        <w:rPr>
          <w:rStyle w:val="StyleUnderline"/>
        </w:rPr>
        <w:t xml:space="preserve">Offshore balancers believe </w:t>
      </w:r>
      <w:r>
        <w:t xml:space="preserve">that </w:t>
      </w:r>
      <w:r w:rsidRPr="00A31807">
        <w:rPr>
          <w:rStyle w:val="StyleUnderline"/>
        </w:rPr>
        <w:t>a</w:t>
      </w:r>
      <w:r>
        <w:t xml:space="preserve"> more </w:t>
      </w:r>
      <w:r w:rsidRPr="00A31807">
        <w:rPr>
          <w:rStyle w:val="StyleUnderline"/>
        </w:rPr>
        <w:t>circumspect</w:t>
      </w:r>
      <w:r>
        <w:rPr>
          <w:rStyle w:val="StyleUnderline"/>
        </w:rPr>
        <w:t xml:space="preserve"> </w:t>
      </w:r>
      <w:r w:rsidRPr="00A31807">
        <w:rPr>
          <w:rStyle w:val="StyleUnderline"/>
        </w:rPr>
        <w:t>grand strategy will lessen great power frictions,</w:t>
      </w:r>
      <w:r>
        <w:rPr>
          <w:rStyle w:val="StyleUnderline"/>
        </w:rPr>
        <w:t xml:space="preserve"> </w:t>
      </w:r>
      <w:r w:rsidRPr="00A31807">
        <w:rPr>
          <w:rStyle w:val="StyleUnderline"/>
        </w:rPr>
        <w:t>compel free-riding American allies to bear more of</w:t>
      </w:r>
      <w:r>
        <w:rPr>
          <w:rStyle w:val="StyleUnderline"/>
        </w:rPr>
        <w:t xml:space="preserve"> </w:t>
      </w:r>
      <w:r w:rsidRPr="00A31807">
        <w:rPr>
          <w:rStyle w:val="StyleUnderline"/>
        </w:rPr>
        <w:t>the load, and</w:t>
      </w:r>
      <w:r>
        <w:t xml:space="preserve"> thus </w:t>
      </w:r>
      <w:r w:rsidRPr="00A31807">
        <w:rPr>
          <w:rStyle w:val="StyleUnderline"/>
        </w:rPr>
        <w:t>sustain basic global stability</w:t>
      </w:r>
      <w:r>
        <w:t xml:space="preserve"> at a</w:t>
      </w:r>
      <w:r w:rsidRPr="00424720">
        <w:t xml:space="preserve"> </w:t>
      </w:r>
      <w:r>
        <w:t xml:space="preserve">reduced price. As noted earlier, some proponents of the strategy also believe that offshore balancing will, counterintuitively, enhance American influence overseas. Here as elsewhere, the central claim of offshore balancing is that less activism and engagement will produce equal or even better results. Here as elsewhere, however, that argument is deeply suspect. Grasping this point requires understanding that offshore balancers’ critique of the inherited U.S. strategy is considerably overdrawn. From reading arguments in favor of offshore balancing, one often gets the impression that American strategy actively undercuts the nation’s influence and interests, by eliciting widespread systemic resistance and making Washington more enemies than friends. Yet the reality is not nearly so bleak. Yes, </w:t>
      </w:r>
      <w:r w:rsidRPr="00A31807">
        <w:rPr>
          <w:rStyle w:val="StyleUnderline"/>
        </w:rPr>
        <w:t>American power and interventions</w:t>
      </w:r>
      <w:r>
        <w:rPr>
          <w:rStyle w:val="StyleUnderline"/>
        </w:rPr>
        <w:t xml:space="preserve"> </w:t>
      </w:r>
      <w:r w:rsidRPr="00A31807">
        <w:rPr>
          <w:rStyle w:val="StyleUnderline"/>
        </w:rPr>
        <w:t>undoubtedly appear threatening to</w:t>
      </w:r>
      <w:r>
        <w:t xml:space="preserve"> U.S. </w:t>
      </w:r>
      <w:r w:rsidRPr="00A31807">
        <w:rPr>
          <w:rStyle w:val="StyleUnderline"/>
        </w:rPr>
        <w:t>rivals</w:t>
      </w:r>
      <w:r>
        <w:t xml:space="preserve">, and certain post-Cold War endeavors—particularly the invasion of Iraq—were highly unpopular overseas.91 </w:t>
      </w:r>
      <w:r w:rsidRPr="00A31807">
        <w:rPr>
          <w:rStyle w:val="Emphasis"/>
        </w:rPr>
        <w:t>But even so, it is misleading to suggest that American</w:t>
      </w:r>
      <w:r>
        <w:rPr>
          <w:rStyle w:val="Emphasis"/>
        </w:rPr>
        <w:t xml:space="preserve"> </w:t>
      </w:r>
      <w:r w:rsidRPr="00A31807">
        <w:rPr>
          <w:rStyle w:val="Emphasis"/>
        </w:rPr>
        <w:t>policy causes such widespread, systematic alienation</w:t>
      </w:r>
      <w:r>
        <w:rPr>
          <w:rStyle w:val="Emphasis"/>
        </w:rPr>
        <w:t xml:space="preserve"> </w:t>
      </w:r>
      <w:r w:rsidRPr="00A31807">
        <w:rPr>
          <w:rStyle w:val="Emphasis"/>
        </w:rPr>
        <w:t>and pushback</w:t>
      </w:r>
      <w:r>
        <w:t xml:space="preserve"> as offshore balancers believe. As several leading scholars have noted, for example, the importance of anti-U.S. “soft balancing” is frequently exaggerated, because empirical support for that phenomenon is actually quite weak, and because </w:t>
      </w:r>
      <w:r w:rsidRPr="00A31807">
        <w:rPr>
          <w:rStyle w:val="StyleUnderline"/>
        </w:rPr>
        <w:t>it is really Washington that most frequently utilizes</w:t>
      </w:r>
      <w:r>
        <w:rPr>
          <w:rStyle w:val="StyleUnderline"/>
        </w:rPr>
        <w:t xml:space="preserve"> </w:t>
      </w:r>
      <w:r w:rsidRPr="00A31807">
        <w:rPr>
          <w:rStyle w:val="StyleUnderline"/>
        </w:rPr>
        <w:t>the tools of “soft balancing”—international institutions,</w:t>
      </w:r>
      <w:r>
        <w:rPr>
          <w:rStyle w:val="StyleUnderline"/>
        </w:rPr>
        <w:t xml:space="preserve"> </w:t>
      </w:r>
      <w:r w:rsidRPr="00A31807">
        <w:rPr>
          <w:rStyle w:val="StyleUnderline"/>
        </w:rPr>
        <w:t>diplomatic coalition-building, and others—to</w:t>
      </w:r>
      <w:r>
        <w:rPr>
          <w:rStyle w:val="StyleUnderline"/>
        </w:rPr>
        <w:t xml:space="preserve"> </w:t>
      </w:r>
      <w:r w:rsidRPr="00A31807">
        <w:rPr>
          <w:rStyle w:val="StyleUnderline"/>
        </w:rPr>
        <w:t>achieve its foreign-policy preferences.</w:t>
      </w:r>
      <w:r>
        <w:t xml:space="preserve">92 Moreover, and contrary to what one might expect from reading the offshore balancing literature, </w:t>
      </w:r>
      <w:r w:rsidRPr="00A31807">
        <w:rPr>
          <w:rStyle w:val="Emphasis"/>
        </w:rPr>
        <w:t>the dominant tendency</w:t>
      </w:r>
      <w:r>
        <w:rPr>
          <w:rStyle w:val="Emphasis"/>
        </w:rPr>
        <w:t xml:space="preserve"> </w:t>
      </w:r>
      <w:r w:rsidRPr="00A31807">
        <w:rPr>
          <w:rStyle w:val="Emphasis"/>
        </w:rPr>
        <w:t>of the post-Cold War era has been for countries</w:t>
      </w:r>
      <w:r>
        <w:rPr>
          <w:rStyle w:val="Emphasis"/>
        </w:rPr>
        <w:t xml:space="preserve"> </w:t>
      </w:r>
      <w:r w:rsidRPr="00A31807">
        <w:rPr>
          <w:rStyle w:val="Emphasis"/>
        </w:rPr>
        <w:t>to align with, rather than against, America</w:t>
      </w:r>
      <w:r>
        <w:t>. This has been true in Europe, where the United States has not</w:t>
      </w:r>
      <w:r w:rsidRPr="00424720">
        <w:t xml:space="preserve"> </w:t>
      </w:r>
      <w:r>
        <w:t xml:space="preserve">simply maintained NATO but taken on 12 additional allies since the outset of the unipolar period. It has also been true in Asia, where American defense, security, and political relationships have frequently been upgraded, intensified, and expanded since the mid1990s. </w:t>
      </w:r>
      <w:r w:rsidRPr="00A31807">
        <w:rPr>
          <w:rStyle w:val="Emphasis"/>
        </w:rPr>
        <w:t xml:space="preserve">Even </w:t>
      </w:r>
      <w:r>
        <w:t xml:space="preserve">during the George W. Bush administration—the years </w:t>
      </w:r>
      <w:r w:rsidRPr="00A31807">
        <w:rPr>
          <w:rStyle w:val="Emphasis"/>
        </w:rPr>
        <w:t>when anti-American sentiment was</w:t>
      </w:r>
      <w:r>
        <w:t xml:space="preserve"> probably </w:t>
      </w:r>
      <w:r w:rsidRPr="00A31807">
        <w:rPr>
          <w:rStyle w:val="Emphasis"/>
        </w:rPr>
        <w:t>at its peak</w:t>
      </w:r>
      <w:r>
        <w:t>—</w:t>
      </w:r>
      <w:r w:rsidRPr="00A31807">
        <w:rPr>
          <w:rStyle w:val="StyleUnderline"/>
        </w:rPr>
        <w:t>Washington actually increased</w:t>
      </w:r>
      <w:r>
        <w:rPr>
          <w:rStyle w:val="StyleUnderline"/>
        </w:rPr>
        <w:t xml:space="preserve"> </w:t>
      </w:r>
      <w:r w:rsidRPr="00A31807">
        <w:rPr>
          <w:rStyle w:val="StyleUnderline"/>
        </w:rPr>
        <w:t>and improved its security ties with a wide range</w:t>
      </w:r>
      <w:r>
        <w:t xml:space="preserve"> of second- and third-</w:t>
      </w:r>
      <w:r w:rsidRPr="008B5C1D">
        <w:t xml:space="preserve">tier </w:t>
      </w:r>
      <w:r w:rsidRPr="00A31807">
        <w:rPr>
          <w:rStyle w:val="StyleUnderline"/>
        </w:rPr>
        <w:t>states that saw American influence</w:t>
      </w:r>
      <w:r>
        <w:t xml:space="preserve"> not as a threat but </w:t>
      </w:r>
      <w:r w:rsidRPr="00A31807">
        <w:rPr>
          <w:rStyle w:val="Emphasis"/>
        </w:rPr>
        <w:t>as a source of reassurance</w:t>
      </w:r>
      <w:r>
        <w:t xml:space="preserve"> </w:t>
      </w:r>
      <w:r w:rsidRPr="00A31807">
        <w:rPr>
          <w:rStyle w:val="StyleUnderline"/>
        </w:rPr>
        <w:t>and</w:t>
      </w:r>
      <w:r>
        <w:rPr>
          <w:rStyle w:val="StyleUnderline"/>
        </w:rPr>
        <w:t xml:space="preserve"> </w:t>
      </w:r>
      <w:r w:rsidRPr="00A31807">
        <w:rPr>
          <w:rStyle w:val="StyleUnderline"/>
        </w:rPr>
        <w:t xml:space="preserve">protection vis-à-vis </w:t>
      </w:r>
      <w:r>
        <w:t xml:space="preserve">rising regional powers like </w:t>
      </w:r>
      <w:r w:rsidRPr="00A31807">
        <w:rPr>
          <w:rStyle w:val="StyleUnderline"/>
        </w:rPr>
        <w:t>Russia</w:t>
      </w:r>
      <w:r>
        <w:rPr>
          <w:rStyle w:val="StyleUnderline"/>
        </w:rPr>
        <w:t xml:space="preserve"> </w:t>
      </w:r>
      <w:r w:rsidRPr="00A31807">
        <w:rPr>
          <w:rStyle w:val="StyleUnderline"/>
        </w:rPr>
        <w:t>and China.</w:t>
      </w:r>
      <w:r>
        <w:t xml:space="preserve"> Certain American policies may elicit widespread global disapproval, but </w:t>
      </w:r>
      <w:r w:rsidRPr="00A31807">
        <w:rPr>
          <w:rStyle w:val="Emphasis"/>
        </w:rPr>
        <w:t>the recent trend has</w:t>
      </w:r>
      <w:r>
        <w:rPr>
          <w:rStyle w:val="Emphasis"/>
        </w:rPr>
        <w:t xml:space="preserve"> </w:t>
      </w:r>
      <w:r w:rsidRPr="00A31807">
        <w:rPr>
          <w:rStyle w:val="Emphasis"/>
        </w:rPr>
        <w:t>been one of “balancing with” the United States</w:t>
      </w:r>
      <w:r>
        <w:t xml:space="preserve"> </w:t>
      </w:r>
      <w:r w:rsidRPr="00A31807">
        <w:rPr>
          <w:rStyle w:val="StyleUnderline"/>
        </w:rPr>
        <w:t>rather</w:t>
      </w:r>
      <w:r>
        <w:rPr>
          <w:rStyle w:val="StyleUnderline"/>
        </w:rPr>
        <w:t xml:space="preserve"> </w:t>
      </w:r>
      <w:r w:rsidRPr="00A31807">
        <w:rPr>
          <w:rStyle w:val="StyleUnderline"/>
        </w:rPr>
        <w:t>than</w:t>
      </w:r>
      <w:r>
        <w:t xml:space="preserve"> “balancing </w:t>
      </w:r>
      <w:r w:rsidRPr="00A31807">
        <w:rPr>
          <w:rStyle w:val="StyleUnderline"/>
        </w:rPr>
        <w:t>against it.</w:t>
      </w:r>
      <w:r>
        <w:t>”93 Far from being a geopolitical liability, in fact, America’s forward presence and engagement have long been deeply interlinked with both U.S. influence and international stability. On the subject of influence, the security that America has provided its friends and allies has, in turn, provided America with substantial leverage in shaping those partners’ policies. “</w:t>
      </w:r>
      <w:r w:rsidRPr="00A31807">
        <w:rPr>
          <w:rStyle w:val="StyleUnderline"/>
        </w:rPr>
        <w:t>The more U.S. troops are stationed in a country</w:t>
      </w:r>
      <w:r>
        <w:t>,” one statistical analysis of this question finds, “</w:t>
      </w:r>
      <w:r w:rsidRPr="00A31807">
        <w:rPr>
          <w:rStyle w:val="StyleUnderline"/>
        </w:rPr>
        <w:t>the more</w:t>
      </w:r>
      <w:r>
        <w:rPr>
          <w:rStyle w:val="StyleUnderline"/>
        </w:rPr>
        <w:t xml:space="preserve"> </w:t>
      </w:r>
      <w:r w:rsidRPr="00A31807">
        <w:rPr>
          <w:rStyle w:val="StyleUnderline"/>
        </w:rPr>
        <w:t>closely that country’s foreign policy orientation aligns</w:t>
      </w:r>
      <w:r>
        <w:rPr>
          <w:rStyle w:val="StyleUnderline"/>
        </w:rPr>
        <w:t xml:space="preserve"> </w:t>
      </w:r>
      <w:r w:rsidRPr="00A31807">
        <w:rPr>
          <w:rStyle w:val="StyleUnderline"/>
        </w:rPr>
        <w:t>with that of the U</w:t>
      </w:r>
      <w:r w:rsidRPr="00A31807">
        <w:t>nited</w:t>
      </w:r>
      <w:r w:rsidRPr="00A31807">
        <w:rPr>
          <w:rStyle w:val="StyleUnderline"/>
        </w:rPr>
        <w:t xml:space="preserve"> St</w:t>
      </w:r>
      <w:r w:rsidRPr="00A31807">
        <w:t>ates</w:t>
      </w:r>
      <w:r w:rsidRPr="00A31807">
        <w:rPr>
          <w:rStyle w:val="StyleUnderline"/>
        </w:rPr>
        <w:t>.”</w:t>
      </w:r>
      <w:r>
        <w:t xml:space="preserve">94 </w:t>
      </w:r>
      <w:r w:rsidRPr="00A31807">
        <w:rPr>
          <w:rStyle w:val="StyleUnderline"/>
        </w:rPr>
        <w:t>Historical evidence</w:t>
      </w:r>
      <w:r>
        <w:rPr>
          <w:rStyle w:val="StyleUnderline"/>
        </w:rPr>
        <w:t xml:space="preserve"> </w:t>
      </w:r>
      <w:r w:rsidRPr="00A31807">
        <w:rPr>
          <w:rStyle w:val="StyleUnderline"/>
        </w:rPr>
        <w:t xml:space="preserve">supports this assertion. </w:t>
      </w:r>
      <w:r>
        <w:t xml:space="preserve">From the early Cold War to the present, </w:t>
      </w:r>
      <w:r w:rsidRPr="00A31807">
        <w:rPr>
          <w:rStyle w:val="StyleUnderline"/>
        </w:rPr>
        <w:t>U.S. officials</w:t>
      </w:r>
      <w:r>
        <w:t xml:space="preserve"> have often </w:t>
      </w:r>
      <w:r w:rsidRPr="00A31807">
        <w:rPr>
          <w:rStyle w:val="StyleUnderline"/>
        </w:rPr>
        <w:t>invoked</w:t>
      </w:r>
      <w:r>
        <w:t xml:space="preserve"> the sway afforded by </w:t>
      </w:r>
      <w:r w:rsidRPr="00A31807">
        <w:rPr>
          <w:rStyle w:val="StyleUnderline"/>
        </w:rPr>
        <w:t>America’s forward presence to prevent</w:t>
      </w:r>
      <w:r>
        <w:t xml:space="preserve"> allies from pursuing </w:t>
      </w:r>
      <w:r w:rsidRPr="00A31807">
        <w:rPr>
          <w:rStyle w:val="StyleUnderline"/>
        </w:rPr>
        <w:t>nuclear weapons, to gain more</w:t>
      </w:r>
      <w:r>
        <w:t xml:space="preserve"> beneficial terms in </w:t>
      </w:r>
      <w:r w:rsidRPr="00A31807">
        <w:rPr>
          <w:rStyle w:val="StyleUnderline"/>
        </w:rPr>
        <w:t xml:space="preserve">trade </w:t>
      </w:r>
      <w:r>
        <w:t xml:space="preserve">and financial pacts, </w:t>
      </w:r>
      <w:r w:rsidRPr="00A31807">
        <w:rPr>
          <w:rStyle w:val="StyleUnderline"/>
        </w:rPr>
        <w:t>and</w:t>
      </w:r>
      <w:r>
        <w:t xml:space="preserve"> even to </w:t>
      </w:r>
      <w:r w:rsidRPr="00A31807">
        <w:rPr>
          <w:rStyle w:val="StyleUnderline"/>
        </w:rPr>
        <w:t>impact the makeup of its allies’ governments</w:t>
      </w:r>
      <w:r>
        <w:t xml:space="preserve">.95 In the trade and financial realm, for instance, </w:t>
      </w:r>
      <w:r w:rsidRPr="00A31807">
        <w:rPr>
          <w:rStyle w:val="StyleUnderline"/>
        </w:rPr>
        <w:t>U.S. troop</w:t>
      </w:r>
      <w:r>
        <w:rPr>
          <w:rStyle w:val="StyleUnderline"/>
        </w:rPr>
        <w:t xml:space="preserve"> </w:t>
      </w:r>
      <w:r w:rsidRPr="00A31807">
        <w:rPr>
          <w:rStyle w:val="StyleUnderline"/>
        </w:rPr>
        <w:t>presence provided a bargaining chip that Washington employed to get NATO allies to bolster the dollar</w:t>
      </w:r>
      <w:r>
        <w:t xml:space="preserve"> during the 1960s. Over 40 years later, </w:t>
      </w:r>
      <w:r w:rsidRPr="00A31807">
        <w:rPr>
          <w:rStyle w:val="StyleUnderline"/>
        </w:rPr>
        <w:t>the U.S.-South Korea</w:t>
      </w:r>
      <w:r>
        <w:rPr>
          <w:rStyle w:val="StyleUnderline"/>
        </w:rPr>
        <w:t xml:space="preserve"> </w:t>
      </w:r>
      <w:r w:rsidRPr="00A31807">
        <w:rPr>
          <w:rStyle w:val="StyleUnderline"/>
        </w:rPr>
        <w:t>security relationship provided leverage</w:t>
      </w:r>
      <w:r>
        <w:t xml:space="preserve"> that American negotiators used</w:t>
      </w:r>
      <w:r w:rsidRPr="00A31807">
        <w:rPr>
          <w:rStyle w:val="StyleUnderline"/>
        </w:rPr>
        <w:t xml:space="preserve"> to obtain</w:t>
      </w:r>
      <w:r>
        <w:t xml:space="preserve"> better terms in the U.S.­ </w:t>
      </w:r>
      <w:r w:rsidRPr="00A31807">
        <w:rPr>
          <w:rStyle w:val="StyleUnderline"/>
        </w:rPr>
        <w:t>South Korea Free Trade Agreement</w:t>
      </w:r>
      <w:r>
        <w:t>.96 More broadly, American alliances have served as mechanisms for influencing economic, political, and security agendas in key regions, and for projecting Washington’s voice on a wide array of matters. Admittedly, that voice might not be as strong as U.S. officials desire or some international observers believe, but it has nonetheless been quite powerful and pervasive by any meaningful comparison.</w:t>
      </w:r>
    </w:p>
    <w:p w14:paraId="55B5A177" w14:textId="77777777" w:rsidR="00692878" w:rsidRDefault="00692878" w:rsidP="00692878">
      <w:pPr>
        <w:pStyle w:val="Heading3"/>
      </w:pPr>
      <w:r>
        <w:t xml:space="preserve">AT – </w:t>
      </w:r>
      <w:proofErr w:type="spellStart"/>
      <w:r>
        <w:t>Heg</w:t>
      </w:r>
      <w:proofErr w:type="spellEnd"/>
      <w:r>
        <w:t xml:space="preserve"> </w:t>
      </w:r>
      <w:r>
        <w:sym w:font="Wingdings" w:char="F0E0"/>
      </w:r>
      <w:r>
        <w:t xml:space="preserve"> Arms Racing</w:t>
      </w:r>
    </w:p>
    <w:p w14:paraId="3400464C" w14:textId="77777777" w:rsidR="00692878" w:rsidRDefault="00692878" w:rsidP="00692878">
      <w:pPr>
        <w:pStyle w:val="Heading4"/>
      </w:pPr>
      <w:r>
        <w:t xml:space="preserve">US presence solves arms racing and keeps historical antagonisms from escalating. </w:t>
      </w:r>
    </w:p>
    <w:p w14:paraId="099592F3" w14:textId="77777777" w:rsidR="00692878" w:rsidRPr="00EB1907" w:rsidRDefault="00692878" w:rsidP="00692878">
      <w:r w:rsidRPr="001E5101">
        <w:rPr>
          <w:rStyle w:val="Style13ptBold"/>
        </w:rPr>
        <w:t>Brands 15</w:t>
      </w:r>
      <w:r>
        <w:t xml:space="preserve"> – (Hal Brands is on the faculty at the Sanford School of Public Policy at Duke University. During 2015-16, he is also serving as a Council on Foreign Relations International Affairs Fellow in Washington, DC. He holds a Ph.D. in history from Yale University. “THE LIMITS OF OFFSHORE BALANCING,” September 2015, </w:t>
      </w:r>
      <w:hyperlink r:id="rId32" w:history="1">
        <w:r w:rsidRPr="002F3BD9">
          <w:rPr>
            <w:rStyle w:val="Hyperlink"/>
          </w:rPr>
          <w:t>http://www.dtic.mil/cgi-bin/GetTRDoc?AD=ADA621792</w:t>
        </w:r>
      </w:hyperlink>
      <w:r>
        <w:t>, p.42-43)//</w:t>
      </w:r>
      <w:proofErr w:type="spellStart"/>
      <w:r>
        <w:t>sy</w:t>
      </w:r>
      <w:proofErr w:type="spellEnd"/>
    </w:p>
    <w:p w14:paraId="4A3336BD" w14:textId="77777777" w:rsidR="00692878" w:rsidRDefault="00692878" w:rsidP="00692878">
      <w:r>
        <w:t>The relative international stability of the postwar period has an equally intimate relationship with America’s global posture. As even some advocates of retrenchment concede, the fact t</w:t>
      </w:r>
      <w:r w:rsidRPr="00BD57F1">
        <w:rPr>
          <w:rStyle w:val="StyleUnderline"/>
        </w:rPr>
        <w:t>hat historically war-prone</w:t>
      </w:r>
      <w:r>
        <w:rPr>
          <w:rStyle w:val="StyleUnderline"/>
        </w:rPr>
        <w:t xml:space="preserve"> </w:t>
      </w:r>
      <w:r w:rsidRPr="00BD57F1">
        <w:rPr>
          <w:rStyle w:val="StyleUnderline"/>
        </w:rPr>
        <w:t>regions like Europe have remained</w:t>
      </w:r>
      <w:r>
        <w:t xml:space="preserve"> comparatively </w:t>
      </w:r>
      <w:r w:rsidRPr="00BD57F1">
        <w:rPr>
          <w:rStyle w:val="StyleUnderline"/>
        </w:rPr>
        <w:t xml:space="preserve">peaceful </w:t>
      </w:r>
      <w:r>
        <w:t xml:space="preserve">in recent decades is not primarily a function of any dramatic advance in human enlightenment. Rather, that phenomenon </w:t>
      </w:r>
      <w:r w:rsidRPr="00BD57F1">
        <w:rPr>
          <w:rStyle w:val="StyleUnderline"/>
        </w:rPr>
        <w:t>has owed</w:t>
      </w:r>
      <w:r>
        <w:t xml:space="preserve"> largely </w:t>
      </w:r>
      <w:r w:rsidRPr="00BD57F1">
        <w:rPr>
          <w:rStyle w:val="StyleUnderline"/>
        </w:rPr>
        <w:t>to</w:t>
      </w:r>
      <w:r>
        <w:t xml:space="preserve"> the way that </w:t>
      </w:r>
      <w:r w:rsidRPr="00BD57F1">
        <w:rPr>
          <w:rStyle w:val="StyleUnderline"/>
        </w:rPr>
        <w:t>the “American pacifier”</w:t>
      </w:r>
      <w:r>
        <w:t xml:space="preserve"> has soothed just those destabilizing impulses that previously caused upheaval and war. In key strategic regions, </w:t>
      </w:r>
      <w:r w:rsidRPr="00BD57F1">
        <w:rPr>
          <w:rStyle w:val="Emphasis"/>
        </w:rPr>
        <w:t>the U.S.</w:t>
      </w:r>
      <w:r>
        <w:rPr>
          <w:rStyle w:val="Emphasis"/>
        </w:rPr>
        <w:t xml:space="preserve"> </w:t>
      </w:r>
      <w:r w:rsidRPr="00BD57F1">
        <w:rPr>
          <w:rStyle w:val="Emphasis"/>
        </w:rPr>
        <w:t>presence has suppressed arms races</w:t>
      </w:r>
      <w:r>
        <w:t xml:space="preserve"> and geopolitical competitions </w:t>
      </w:r>
      <w:r w:rsidRPr="00BD57F1">
        <w:rPr>
          <w:rStyle w:val="StyleUnderline"/>
        </w:rPr>
        <w:t>by affording</w:t>
      </w:r>
      <w:r>
        <w:t xml:space="preserve"> the </w:t>
      </w:r>
      <w:r w:rsidRPr="00BD57F1">
        <w:rPr>
          <w:rStyle w:val="StyleUnderline"/>
        </w:rPr>
        <w:t>security that permits</w:t>
      </w:r>
      <w:r>
        <w:t xml:space="preserve"> other </w:t>
      </w:r>
      <w:r w:rsidRPr="00BD57F1">
        <w:rPr>
          <w:rStyle w:val="StyleUnderline"/>
        </w:rPr>
        <w:t xml:space="preserve">countries </w:t>
      </w:r>
      <w:r>
        <w:t>effectively t</w:t>
      </w:r>
      <w:r w:rsidRPr="00BD57F1">
        <w:rPr>
          <w:rStyle w:val="StyleUnderline"/>
        </w:rPr>
        <w:t xml:space="preserve">o </w:t>
      </w:r>
      <w:proofErr w:type="spellStart"/>
      <w:r w:rsidRPr="00BD57F1">
        <w:rPr>
          <w:rStyle w:val="StyleUnderline"/>
        </w:rPr>
        <w:t>underbuild</w:t>
      </w:r>
      <w:proofErr w:type="spellEnd"/>
      <w:r w:rsidRPr="00BD57F1">
        <w:rPr>
          <w:rStyle w:val="StyleUnderline"/>
        </w:rPr>
        <w:t xml:space="preserve"> their armed</w:t>
      </w:r>
      <w:r>
        <w:rPr>
          <w:rStyle w:val="StyleUnderline"/>
        </w:rPr>
        <w:t xml:space="preserve"> </w:t>
      </w:r>
      <w:r w:rsidRPr="00BD57F1">
        <w:rPr>
          <w:rStyle w:val="StyleUnderline"/>
        </w:rPr>
        <w:t>forces.</w:t>
      </w:r>
      <w:r>
        <w:t xml:space="preserve"> Likewise, </w:t>
      </w:r>
      <w:r w:rsidRPr="00BD57F1">
        <w:rPr>
          <w:rStyle w:val="Emphasis"/>
        </w:rPr>
        <w:t>it has eased long-standing historical</w:t>
      </w:r>
      <w:r>
        <w:rPr>
          <w:rStyle w:val="Emphasis"/>
        </w:rPr>
        <w:t xml:space="preserve"> </w:t>
      </w:r>
      <w:r w:rsidRPr="00BD57F1">
        <w:rPr>
          <w:rStyle w:val="Emphasis"/>
        </w:rPr>
        <w:t xml:space="preserve">antagonisms </w:t>
      </w:r>
      <w:r w:rsidRPr="00BD57F1">
        <w:rPr>
          <w:rStyle w:val="StyleUnderline"/>
        </w:rPr>
        <w:t>by providing the atmosphere of reassurance</w:t>
      </w:r>
      <w:r>
        <w:rPr>
          <w:rStyle w:val="StyleUnderline"/>
        </w:rPr>
        <w:t xml:space="preserve"> </w:t>
      </w:r>
      <w:r w:rsidRPr="00BD57F1">
        <w:rPr>
          <w:rStyle w:val="StyleUnderline"/>
        </w:rPr>
        <w:t>in which powerful nations like Japan and</w:t>
      </w:r>
      <w:r>
        <w:rPr>
          <w:rStyle w:val="StyleUnderline"/>
        </w:rPr>
        <w:t xml:space="preserve"> </w:t>
      </w:r>
      <w:r w:rsidRPr="00BD57F1">
        <w:rPr>
          <w:rStyle w:val="StyleUnderline"/>
        </w:rPr>
        <w:t>Germany could be reinvigorated</w:t>
      </w:r>
      <w:r>
        <w:t xml:space="preserve"> economically and reintegrated into functioning regional orders. Finally, </w:t>
      </w:r>
      <w:r w:rsidRPr="00BD57F1">
        <w:rPr>
          <w:rStyle w:val="StyleUnderline"/>
        </w:rPr>
        <w:t>the U.S. presence has been</w:t>
      </w:r>
      <w:r>
        <w:t xml:space="preserve"> a force for moderation in the conduct of both allies and adversaries, </w:t>
      </w:r>
      <w:r w:rsidRPr="00BD57F1">
        <w:rPr>
          <w:rStyle w:val="StyleUnderline"/>
        </w:rPr>
        <w:t>deterring</w:t>
      </w:r>
      <w:r>
        <w:rPr>
          <w:rStyle w:val="StyleUnderline"/>
        </w:rPr>
        <w:t xml:space="preserve"> </w:t>
      </w:r>
      <w:r w:rsidRPr="00BD57F1">
        <w:rPr>
          <w:rStyle w:val="StyleUnderline"/>
        </w:rPr>
        <w:t>outright aggression</w:t>
      </w:r>
      <w:r>
        <w:t xml:space="preserve"> and discouraging other forms</w:t>
      </w:r>
      <w:r w:rsidRPr="00424720">
        <w:t xml:space="preserve"> </w:t>
      </w:r>
      <w:r>
        <w:t xml:space="preserve">of disruptive behavior. </w:t>
      </w:r>
      <w:r w:rsidRPr="00BD57F1">
        <w:rPr>
          <w:rStyle w:val="StyleUnderline"/>
        </w:rPr>
        <w:t>America</w:t>
      </w:r>
      <w:r>
        <w:t xml:space="preserve"> </w:t>
      </w:r>
      <w:r w:rsidRPr="00BD57F1">
        <w:rPr>
          <w:rStyle w:val="StyleUnderline"/>
        </w:rPr>
        <w:t>“</w:t>
      </w:r>
      <w:r>
        <w:t xml:space="preserve">effectively </w:t>
      </w:r>
      <w:r w:rsidRPr="00BD57F1">
        <w:rPr>
          <w:rStyle w:val="StyleUnderline"/>
        </w:rPr>
        <w:t>acts as</w:t>
      </w:r>
      <w:r>
        <w:rPr>
          <w:rStyle w:val="StyleUnderline"/>
        </w:rPr>
        <w:t xml:space="preserve"> </w:t>
      </w:r>
      <w:r w:rsidRPr="00BD57F1">
        <w:rPr>
          <w:rStyle w:val="StyleUnderline"/>
        </w:rPr>
        <w:t>a night watchman,” Mearsheimer acknowledges</w:t>
      </w:r>
      <w:r>
        <w:t>, a geopolitical “Leviathan” that brings order and stability to an otherwise anarchical realm.97 “The contribution that the United States makes” to preventing the febrile international instability of earlier eras, another prominent political scientist observes, “is similar to the services that governments provide within sovereign states.”98</w:t>
      </w:r>
    </w:p>
    <w:p w14:paraId="51360291" w14:textId="71D97DAB" w:rsidR="00692878" w:rsidRDefault="00692878" w:rsidP="00692878">
      <w:pPr>
        <w:pStyle w:val="Heading2"/>
      </w:pPr>
      <w:r>
        <w:t>Transition Bad</w:t>
      </w:r>
    </w:p>
    <w:p w14:paraId="29C7CEEC" w14:textId="73B8181F" w:rsidR="00692878" w:rsidRDefault="00692878" w:rsidP="00692878">
      <w:pPr>
        <w:pStyle w:val="Heading3"/>
      </w:pPr>
      <w:r>
        <w:t>Conflict General</w:t>
      </w:r>
    </w:p>
    <w:p w14:paraId="7159FA8A" w14:textId="77777777" w:rsidR="00692878" w:rsidRDefault="00692878" w:rsidP="00692878">
      <w:pPr>
        <w:pStyle w:val="Heading4"/>
      </w:pPr>
      <w:r>
        <w:t xml:space="preserve">The transition will be riddled with conflict because retrenchment emboldens revisionist powers globally. </w:t>
      </w:r>
    </w:p>
    <w:p w14:paraId="23ED72ED" w14:textId="77777777" w:rsidR="00692878" w:rsidRPr="00EB1907" w:rsidRDefault="00692878" w:rsidP="00692878">
      <w:r w:rsidRPr="001E5101">
        <w:rPr>
          <w:rStyle w:val="Style13ptBold"/>
        </w:rPr>
        <w:t>Brands 15</w:t>
      </w:r>
      <w:r>
        <w:t xml:space="preserve"> – (Hal Brands is on the faculty at the Sanford School of Public Policy at Duke University. During 2015-16, he is also serving as a Council on Foreign Relations International Affairs Fellow in Washington, DC. He holds a Ph.D. in history from Yale University. “THE LIMITS OF OFFSHORE BALANCING,” September 2015, </w:t>
      </w:r>
      <w:hyperlink r:id="rId33" w:history="1">
        <w:r w:rsidRPr="002F3BD9">
          <w:rPr>
            <w:rStyle w:val="Hyperlink"/>
          </w:rPr>
          <w:t>http://www.dtic.mil/cgi-bin/GetTRDoc?AD=ADA621792</w:t>
        </w:r>
      </w:hyperlink>
      <w:r>
        <w:t>, p.)//</w:t>
      </w:r>
      <w:proofErr w:type="spellStart"/>
      <w:r>
        <w:t>sy</w:t>
      </w:r>
      <w:proofErr w:type="spellEnd"/>
    </w:p>
    <w:p w14:paraId="675EAC10" w14:textId="77777777" w:rsidR="00692878" w:rsidRDefault="00692878" w:rsidP="00692878">
      <w:r w:rsidRPr="00BD57F1">
        <w:rPr>
          <w:rStyle w:val="Emphasis"/>
        </w:rPr>
        <w:t xml:space="preserve">What </w:t>
      </w:r>
      <w:r>
        <w:t xml:space="preserve">consequences </w:t>
      </w:r>
      <w:r w:rsidRPr="00BD57F1">
        <w:rPr>
          <w:rStyle w:val="Emphasis"/>
        </w:rPr>
        <w:t>would follow if the United</w:t>
      </w:r>
      <w:r>
        <w:rPr>
          <w:rStyle w:val="Emphasis"/>
        </w:rPr>
        <w:t xml:space="preserve"> </w:t>
      </w:r>
      <w:r w:rsidRPr="00BD57F1">
        <w:rPr>
          <w:rStyle w:val="Emphasis"/>
        </w:rPr>
        <w:t>States retracted</w:t>
      </w:r>
      <w:r>
        <w:t xml:space="preserve"> the </w:t>
      </w:r>
      <w:r w:rsidRPr="00BD57F1">
        <w:rPr>
          <w:rStyle w:val="Emphasis"/>
        </w:rPr>
        <w:t xml:space="preserve">presence </w:t>
      </w:r>
      <w:r>
        <w:t>and commitments that have permitted it to play this role</w:t>
      </w:r>
      <w:r w:rsidRPr="00BD57F1">
        <w:t>?</w:t>
      </w:r>
      <w:r>
        <w:t xml:space="preserve"> While the future cannot be predicted with certainty, </w:t>
      </w:r>
      <w:r w:rsidRPr="00BD57F1">
        <w:rPr>
          <w:rStyle w:val="Emphasis"/>
        </w:rPr>
        <w:t>the most logical</w:t>
      </w:r>
      <w:r>
        <w:rPr>
          <w:rStyle w:val="Emphasis"/>
        </w:rPr>
        <w:t xml:space="preserve"> </w:t>
      </w:r>
      <w:r>
        <w:t xml:space="preserve">and obvious result </w:t>
      </w:r>
      <w:r w:rsidRPr="00BD57F1">
        <w:rPr>
          <w:rStyle w:val="Emphasis"/>
        </w:rPr>
        <w:t>would be to imperil</w:t>
      </w:r>
      <w:r>
        <w:t xml:space="preserve"> influence and </w:t>
      </w:r>
      <w:r w:rsidRPr="00BD57F1">
        <w:rPr>
          <w:rStyle w:val="Emphasis"/>
        </w:rPr>
        <w:t>stability</w:t>
      </w:r>
      <w:r>
        <w:t xml:space="preserve"> alike. On the former issue, it is simply not clear why American influence in other countries’ and regions’ affairs would persist—much less expand—if the policies and presence that have so long enabled that influence were abandoned. It seems far more probable that </w:t>
      </w:r>
      <w:r w:rsidRPr="00BD57F1">
        <w:rPr>
          <w:rStyle w:val="StyleUnderline"/>
        </w:rPr>
        <w:t>actors who no longer benefitted</w:t>
      </w:r>
      <w:r>
        <w:rPr>
          <w:rStyle w:val="StyleUnderline"/>
        </w:rPr>
        <w:t xml:space="preserve"> </w:t>
      </w:r>
      <w:r w:rsidRPr="00BD57F1">
        <w:rPr>
          <w:rStyle w:val="StyleUnderline"/>
        </w:rPr>
        <w:t>from</w:t>
      </w:r>
      <w:r>
        <w:t xml:space="preserve"> such </w:t>
      </w:r>
      <w:r w:rsidRPr="00BD57F1">
        <w:rPr>
          <w:rStyle w:val="StyleUnderline"/>
        </w:rPr>
        <w:t>strong</w:t>
      </w:r>
      <w:r>
        <w:t xml:space="preserve"> and visible </w:t>
      </w:r>
      <w:r w:rsidRPr="00BD57F1">
        <w:rPr>
          <w:rStyle w:val="StyleUnderline"/>
        </w:rPr>
        <w:t>U.S. support would have</w:t>
      </w:r>
      <w:r>
        <w:rPr>
          <w:rStyle w:val="StyleUnderline"/>
        </w:rPr>
        <w:t xml:space="preserve"> </w:t>
      </w:r>
      <w:r w:rsidRPr="00BD57F1">
        <w:rPr>
          <w:rStyle w:val="StyleUnderline"/>
        </w:rPr>
        <w:t>considerably less reason to defer to American wish</w:t>
      </w:r>
      <w:r>
        <w:t xml:space="preserve">es, just as it seems probable that the weakening or </w:t>
      </w:r>
      <w:r w:rsidRPr="00BD57F1">
        <w:rPr>
          <w:rStyle w:val="StyleUnderline"/>
        </w:rPr>
        <w:t>termination</w:t>
      </w:r>
      <w:r>
        <w:rPr>
          <w:rStyle w:val="StyleUnderline"/>
        </w:rPr>
        <w:t xml:space="preserve"> </w:t>
      </w:r>
      <w:r w:rsidRPr="00BD57F1">
        <w:rPr>
          <w:rStyle w:val="StyleUnderline"/>
        </w:rPr>
        <w:t xml:space="preserve">of </w:t>
      </w:r>
      <w:r>
        <w:t xml:space="preserve">U.S. alliances </w:t>
      </w:r>
      <w:r w:rsidRPr="00BD57F1">
        <w:rPr>
          <w:rStyle w:val="StyleUnderline"/>
        </w:rPr>
        <w:t>would leave Washington</w:t>
      </w:r>
      <w:r>
        <w:t xml:space="preserve"> </w:t>
      </w:r>
      <w:r w:rsidRPr="00BD57F1">
        <w:rPr>
          <w:rStyle w:val="StyleUnderline"/>
        </w:rPr>
        <w:t>with diminished ability to exert leadership</w:t>
      </w:r>
      <w:r>
        <w:t xml:space="preserve"> in crucial regions. Likewise, </w:t>
      </w:r>
      <w:r w:rsidRPr="00BD57F1">
        <w:rPr>
          <w:rStyle w:val="StyleUnderline"/>
        </w:rPr>
        <w:t>a</w:t>
      </w:r>
      <w:r>
        <w:t xml:space="preserve"> major geopolitical p</w:t>
      </w:r>
      <w:r w:rsidRPr="00BD57F1">
        <w:rPr>
          <w:rStyle w:val="StyleUnderline"/>
        </w:rPr>
        <w:t>ullback could</w:t>
      </w:r>
      <w:r>
        <w:rPr>
          <w:rStyle w:val="StyleUnderline"/>
        </w:rPr>
        <w:t xml:space="preserve"> </w:t>
      </w:r>
      <w:r w:rsidRPr="00BD57F1">
        <w:rPr>
          <w:rStyle w:val="StyleUnderline"/>
        </w:rPr>
        <w:t>make it</w:t>
      </w:r>
      <w:r>
        <w:t xml:space="preserve"> more </w:t>
      </w:r>
      <w:r w:rsidRPr="00BD57F1">
        <w:rPr>
          <w:rStyle w:val="StyleUnderline"/>
        </w:rPr>
        <w:t>difficult to maintain</w:t>
      </w:r>
      <w:r>
        <w:t xml:space="preserve"> the regular international </w:t>
      </w:r>
      <w:r w:rsidRPr="00BD57F1">
        <w:rPr>
          <w:rStyle w:val="StyleUnderline"/>
        </w:rPr>
        <w:t>military training</w:t>
      </w:r>
      <w:r w:rsidRPr="00BD57F1">
        <w:t xml:space="preserve"> and</w:t>
      </w:r>
      <w:r>
        <w:t xml:space="preserve"> exercises that expand American reach </w:t>
      </w:r>
      <w:r w:rsidRPr="00BD57F1">
        <w:rPr>
          <w:rStyle w:val="StyleUnderline"/>
        </w:rPr>
        <w:t xml:space="preserve">by promoting interoperability </w:t>
      </w:r>
      <w:r w:rsidRPr="00BD57F1">
        <w:t>with</w:t>
      </w:r>
      <w:r>
        <w:t xml:space="preserve"> friends and partners.99 In effect, forward presence and security commitments have been the currency that Washington uses to buy a good portion of its international influence. A broad-based retrenchment would presumably devalue that currency and weaken other mechanisms that Washington has traditionally used to shape relationships and project its global voice. Retrenchment would seem a little less dangerous when it comes to international stability. Offshore balancers may be right to predict that their strategy would compel local or regional powers to devote additional resources to defense, and perhaps mitigate certain issues of contention with those nations that are currently antagonized by U.S. presence.100 </w:t>
      </w:r>
      <w:r w:rsidRPr="00453ED1">
        <w:rPr>
          <w:rStyle w:val="StyleUnderline"/>
        </w:rPr>
        <w:t>Cutting</w:t>
      </w:r>
      <w:r>
        <w:rPr>
          <w:rStyle w:val="StyleUnderline"/>
        </w:rPr>
        <w:t xml:space="preserve"> </w:t>
      </w:r>
      <w:r w:rsidRPr="00453ED1">
        <w:rPr>
          <w:rStyle w:val="StyleUnderline"/>
        </w:rPr>
        <w:t>Taiwan loose would</w:t>
      </w:r>
      <w:r>
        <w:t xml:space="preserve"> certainly </w:t>
      </w:r>
      <w:r w:rsidRPr="00453ED1">
        <w:rPr>
          <w:rStyle w:val="StyleUnderline"/>
        </w:rPr>
        <w:t>remove one potential</w:t>
      </w:r>
      <w:r>
        <w:rPr>
          <w:rStyle w:val="StyleUnderline"/>
        </w:rPr>
        <w:t xml:space="preserve"> </w:t>
      </w:r>
      <w:r w:rsidRPr="00453ED1">
        <w:rPr>
          <w:rStyle w:val="StyleUnderline"/>
        </w:rPr>
        <w:t>flashpoint vis-à-vis China</w:t>
      </w:r>
      <w:r>
        <w:t xml:space="preserve">; </w:t>
      </w:r>
      <w:r w:rsidRPr="00453ED1">
        <w:rPr>
          <w:rStyle w:val="Emphasis"/>
        </w:rPr>
        <w:t>reducing or eliminating</w:t>
      </w:r>
      <w:r>
        <w:rPr>
          <w:rStyle w:val="Emphasis"/>
        </w:rPr>
        <w:t xml:space="preserve"> </w:t>
      </w:r>
      <w:r w:rsidRPr="00453ED1">
        <w:rPr>
          <w:rStyle w:val="Emphasis"/>
        </w:rPr>
        <w:t>the American military presence in Europe might indeed</w:t>
      </w:r>
      <w:r>
        <w:rPr>
          <w:rStyle w:val="Emphasis"/>
        </w:rPr>
        <w:t xml:space="preserve"> </w:t>
      </w:r>
      <w:r w:rsidRPr="00453ED1">
        <w:rPr>
          <w:rStyle w:val="Emphasis"/>
        </w:rPr>
        <w:t>meet with Russian approbation</w:t>
      </w:r>
      <w:r>
        <w:t xml:space="preserve">. The problem, alas, is that </w:t>
      </w:r>
      <w:r w:rsidRPr="00453ED1">
        <w:rPr>
          <w:rStyle w:val="Emphasis"/>
        </w:rPr>
        <w:t>it is also logical to expect that removing</w:t>
      </w:r>
      <w:r>
        <w:rPr>
          <w:rStyle w:val="Emphasis"/>
        </w:rPr>
        <w:t xml:space="preserve"> </w:t>
      </w:r>
      <w:r w:rsidRPr="00453ED1">
        <w:rPr>
          <w:rStyle w:val="Emphasis"/>
        </w:rPr>
        <w:t>the American pacifier would unleash</w:t>
      </w:r>
      <w:r>
        <w:t xml:space="preserve"> the more </w:t>
      </w:r>
      <w:r w:rsidRPr="00453ED1">
        <w:rPr>
          <w:rStyle w:val="Emphasis"/>
        </w:rPr>
        <w:t>pernicious</w:t>
      </w:r>
      <w:r>
        <w:rPr>
          <w:rStyle w:val="Emphasis"/>
        </w:rPr>
        <w:t xml:space="preserve"> </w:t>
      </w:r>
      <w:r w:rsidRPr="00453ED1">
        <w:rPr>
          <w:rStyle w:val="Emphasis"/>
        </w:rPr>
        <w:t xml:space="preserve">impulses that U.S. presence </w:t>
      </w:r>
      <w:r w:rsidRPr="00453ED1">
        <w:t xml:space="preserve">traditionally </w:t>
      </w:r>
      <w:r w:rsidRPr="00453ED1">
        <w:rPr>
          <w:rStyle w:val="Emphasis"/>
        </w:rPr>
        <w:t>has</w:t>
      </w:r>
      <w:r>
        <w:rPr>
          <w:rStyle w:val="Emphasis"/>
        </w:rPr>
        <w:t xml:space="preserve"> </w:t>
      </w:r>
      <w:r w:rsidRPr="00453ED1">
        <w:rPr>
          <w:rStyle w:val="Emphasis"/>
        </w:rPr>
        <w:t>suppressed. Security competitions</w:t>
      </w:r>
      <w:r>
        <w:t xml:space="preserve"> that have long lain dormant </w:t>
      </w:r>
      <w:r w:rsidRPr="00453ED1">
        <w:rPr>
          <w:rStyle w:val="Emphasis"/>
        </w:rPr>
        <w:t xml:space="preserve">might </w:t>
      </w:r>
      <w:r>
        <w:t xml:space="preserve">reawaken and </w:t>
      </w:r>
      <w:r w:rsidRPr="00453ED1">
        <w:rPr>
          <w:rStyle w:val="Emphasis"/>
        </w:rPr>
        <w:t>intensify</w:t>
      </w:r>
      <w:r>
        <w:t xml:space="preserve"> as countries more actively built up their own military capabilities. </w:t>
      </w:r>
      <w:r w:rsidRPr="00453ED1">
        <w:t>Long-repressed</w:t>
      </w:r>
      <w:r>
        <w:t xml:space="preserve"> national rivalries might reignite following the elimination of strong American presence and the reassurance it offers. Additionally, while </w:t>
      </w:r>
      <w:r w:rsidRPr="00A45A2D">
        <w:rPr>
          <w:rStyle w:val="Emphasis"/>
        </w:rPr>
        <w:t>revisionist</w:t>
      </w:r>
      <w:r>
        <w:rPr>
          <w:rStyle w:val="Emphasis"/>
        </w:rPr>
        <w:t xml:space="preserve"> </w:t>
      </w:r>
      <w:r w:rsidRPr="00A45A2D">
        <w:rPr>
          <w:rStyle w:val="Emphasis"/>
        </w:rPr>
        <w:t xml:space="preserve">powers </w:t>
      </w:r>
      <w:r>
        <w:t xml:space="preserve">that dislike existing orders in Europe, the Persian Gulf, or East Asia would probably take a positive view of American retrenchment, they </w:t>
      </w:r>
      <w:r w:rsidRPr="00A45A2D">
        <w:rPr>
          <w:rStyle w:val="Emphasis"/>
        </w:rPr>
        <w:t>might</w:t>
      </w:r>
      <w:r>
        <w:rPr>
          <w:rStyle w:val="Emphasis"/>
        </w:rPr>
        <w:t xml:space="preserve"> </w:t>
      </w:r>
      <w:r>
        <w:t xml:space="preserve">just as likely </w:t>
      </w:r>
      <w:r w:rsidRPr="00A45A2D">
        <w:rPr>
          <w:rStyle w:val="Emphasis"/>
        </w:rPr>
        <w:t>exploit the retraction</w:t>
      </w:r>
      <w:r>
        <w:t xml:space="preserve"> of U.S. power </w:t>
      </w:r>
      <w:r w:rsidRPr="00A45A2D">
        <w:rPr>
          <w:rStyle w:val="Emphasis"/>
        </w:rPr>
        <w:t>to assert</w:t>
      </w:r>
      <w:r>
        <w:rPr>
          <w:rStyle w:val="Emphasis"/>
        </w:rPr>
        <w:t xml:space="preserve"> </w:t>
      </w:r>
      <w:r w:rsidRPr="00A45A2D">
        <w:rPr>
          <w:rStyle w:val="Emphasis"/>
        </w:rPr>
        <w:t>their own claims more forcefully.</w:t>
      </w:r>
      <w:r>
        <w:t xml:space="preserve"> In sum, if one accepts Mearsheimer’s own view that Washington has long played Leviathan in crucial regions, then it is hard to dispute the corresponding concern: “Take away that Leviathan, and there is likely to be big trouble.”101 As with the question of nuclear proliferation, this is more than a theoretical concern. It does not take much imagination to see where and how such trouble might reemerge today. In Europe, normally the most peaceful and stable of the three major regions, </w:t>
      </w:r>
      <w:r w:rsidRPr="00A45A2D">
        <w:rPr>
          <w:rStyle w:val="StyleUnderline"/>
        </w:rPr>
        <w:t>a</w:t>
      </w:r>
      <w:r>
        <w:t xml:space="preserve"> progressively </w:t>
      </w:r>
      <w:r w:rsidRPr="00A45A2D">
        <w:rPr>
          <w:rStyle w:val="StyleUnderline"/>
        </w:rPr>
        <w:t xml:space="preserve">more </w:t>
      </w:r>
      <w:r w:rsidRPr="00A45A2D">
        <w:rPr>
          <w:rStyle w:val="Emphasis"/>
        </w:rPr>
        <w:t>aggressive Russia</w:t>
      </w:r>
      <w:r w:rsidRPr="00A45A2D">
        <w:rPr>
          <w:rStyle w:val="StyleUnderline"/>
        </w:rPr>
        <w:t xml:space="preserve"> is already destabilizing</w:t>
      </w:r>
      <w:r>
        <w:rPr>
          <w:rStyle w:val="StyleUnderline"/>
        </w:rPr>
        <w:t xml:space="preserve"> </w:t>
      </w:r>
      <w:r w:rsidRPr="00A45A2D">
        <w:rPr>
          <w:rStyle w:val="StyleUnderline"/>
        </w:rPr>
        <w:t>neighboring states, using force to redraw national</w:t>
      </w:r>
      <w:r>
        <w:rPr>
          <w:rStyle w:val="StyleUnderline"/>
        </w:rPr>
        <w:t xml:space="preserve"> </w:t>
      </w:r>
      <w:r w:rsidRPr="00A45A2D">
        <w:rPr>
          <w:rStyle w:val="StyleUnderline"/>
        </w:rPr>
        <w:t>boundaries</w:t>
      </w:r>
      <w:r>
        <w:t xml:space="preserve">, and generally contesting the post-Cold War notion of a continent whole, free, and at peace.102 </w:t>
      </w:r>
      <w:r w:rsidRPr="00A45A2D">
        <w:rPr>
          <w:rStyle w:val="StyleUnderline"/>
        </w:rPr>
        <w:t>In the Middle East</w:t>
      </w:r>
      <w:r>
        <w:t xml:space="preserve"> and particularly the Persian Gulf, growing </w:t>
      </w:r>
      <w:r w:rsidRPr="00A45A2D">
        <w:rPr>
          <w:rStyle w:val="Emphasis"/>
        </w:rPr>
        <w:t>Iranian assertiveness</w:t>
      </w:r>
      <w:r w:rsidRPr="00A45A2D">
        <w:rPr>
          <w:rStyle w:val="StyleUnderline"/>
        </w:rPr>
        <w:t xml:space="preserve"> has provoked</w:t>
      </w:r>
      <w:r>
        <w:t xml:space="preserve"> profound </w:t>
      </w:r>
      <w:r w:rsidRPr="00A45A2D">
        <w:rPr>
          <w:rStyle w:val="StyleUnderline"/>
        </w:rPr>
        <w:t>regional anxieties</w:t>
      </w:r>
      <w:r>
        <w:t xml:space="preserve"> </w:t>
      </w:r>
      <w:r w:rsidRPr="00A45A2D">
        <w:rPr>
          <w:rStyle w:val="StyleUnderline"/>
        </w:rPr>
        <w:t>that have played out in proxy wars</w:t>
      </w:r>
      <w:r>
        <w:rPr>
          <w:rStyle w:val="StyleUnderline"/>
        </w:rPr>
        <w:t xml:space="preserve"> </w:t>
      </w:r>
      <w:r w:rsidRPr="00A45A2D">
        <w:rPr>
          <w:rStyle w:val="StyleUnderline"/>
        </w:rPr>
        <w:t xml:space="preserve">in </w:t>
      </w:r>
      <w:r w:rsidRPr="00A45A2D">
        <w:rPr>
          <w:rStyle w:val="Emphasis"/>
        </w:rPr>
        <w:t>Syria and Yemen</w:t>
      </w:r>
      <w:r>
        <w:t>, as well as hints of a potential arms race—</w:t>
      </w:r>
      <w:r w:rsidRPr="00A45A2D">
        <w:rPr>
          <w:rStyle w:val="StyleUnderline"/>
        </w:rPr>
        <w:t>all as the Gulf countries</w:t>
      </w:r>
      <w:r>
        <w:t xml:space="preserve"> simultaneously </w:t>
      </w:r>
      <w:r w:rsidRPr="00A45A2D">
        <w:rPr>
          <w:rStyle w:val="StyleUnderline"/>
        </w:rPr>
        <w:t xml:space="preserve">face </w:t>
      </w:r>
      <w:r>
        <w:t xml:space="preserve">the instability </w:t>
      </w:r>
      <w:r w:rsidRPr="00A45A2D">
        <w:rPr>
          <w:rStyle w:val="StyleUnderline"/>
        </w:rPr>
        <w:t>and violence</w:t>
      </w:r>
      <w:r>
        <w:t xml:space="preserve"> associated </w:t>
      </w:r>
      <w:r w:rsidRPr="00A45A2D">
        <w:rPr>
          <w:rStyle w:val="StyleUnderline"/>
        </w:rPr>
        <w:t xml:space="preserve">with </w:t>
      </w:r>
      <w:r>
        <w:t xml:space="preserve">the rise of the </w:t>
      </w:r>
      <w:r w:rsidRPr="00A45A2D">
        <w:rPr>
          <w:rStyle w:val="Emphasis"/>
        </w:rPr>
        <w:t>IS</w:t>
      </w:r>
      <w:r>
        <w:t xml:space="preserve">. Not least of all, </w:t>
      </w:r>
      <w:r w:rsidRPr="00A45A2D">
        <w:rPr>
          <w:rStyle w:val="Emphasis"/>
        </w:rPr>
        <w:t>China’s ascendancy</w:t>
      </w:r>
      <w:r w:rsidRPr="00A45A2D">
        <w:rPr>
          <w:rStyle w:val="StyleUnderline"/>
        </w:rPr>
        <w:t xml:space="preserve"> is</w:t>
      </w:r>
      <w:r>
        <w:rPr>
          <w:rStyle w:val="StyleUnderline"/>
        </w:rPr>
        <w:t xml:space="preserve"> </w:t>
      </w:r>
      <w:r w:rsidRPr="00A45A2D">
        <w:rPr>
          <w:rStyle w:val="StyleUnderline"/>
        </w:rPr>
        <w:t>jostling the regional order in East Asia</w:t>
      </w:r>
      <w:r>
        <w:t xml:space="preserve">. </w:t>
      </w:r>
      <w:r w:rsidRPr="00A45A2D">
        <w:rPr>
          <w:rStyle w:val="StyleUnderline"/>
        </w:rPr>
        <w:t>Beijing’s</w:t>
      </w:r>
      <w:r>
        <w:t xml:space="preserve"> territorial claims and military </w:t>
      </w:r>
      <w:r w:rsidRPr="00A45A2D">
        <w:rPr>
          <w:rStyle w:val="StyleUnderline"/>
        </w:rPr>
        <w:t>buildup have sparked</w:t>
      </w:r>
      <w:r>
        <w:t xml:space="preserve"> rising </w:t>
      </w:r>
      <w:r w:rsidRPr="00A45A2D">
        <w:rPr>
          <w:rStyle w:val="StyleUnderline"/>
        </w:rPr>
        <w:t>tensions with</w:t>
      </w:r>
      <w:r>
        <w:t xml:space="preserve"> its neighbors, many of which—such as </w:t>
      </w:r>
      <w:r w:rsidRPr="00A45A2D">
        <w:rPr>
          <w:rStyle w:val="Emphasis"/>
        </w:rPr>
        <w:t>South Korea and Japan</w:t>
      </w:r>
      <w:r>
        <w:t xml:space="preserve">—still harbor lingering historical animosities vis-à-vis one another. In the early post-Cold War period, one analyst famously argued that East Asia was “ripe for rivalry”; even with a continuing U.S. presence, that description seems increasingly apt today. Across these regional contexts, there is thus much reason to worry that the result of </w:t>
      </w:r>
      <w:r w:rsidRPr="00A45A2D">
        <w:rPr>
          <w:rStyle w:val="StyleUnderline"/>
        </w:rPr>
        <w:t>retrenchment</w:t>
      </w:r>
      <w:r>
        <w:rPr>
          <w:rStyle w:val="StyleUnderline"/>
        </w:rPr>
        <w:t xml:space="preserve"> </w:t>
      </w:r>
      <w:r w:rsidRPr="00A45A2D">
        <w:rPr>
          <w:rStyle w:val="StyleUnderline"/>
        </w:rPr>
        <w:t>would not be low-cost, post-American stability, but</w:t>
      </w:r>
      <w:r>
        <w:rPr>
          <w:rStyle w:val="StyleUnderline"/>
        </w:rPr>
        <w:t xml:space="preserve"> </w:t>
      </w:r>
      <w:r w:rsidRPr="00A45A2D">
        <w:rPr>
          <w:rStyle w:val="StyleUnderline"/>
        </w:rPr>
        <w:t>rather intensified turmoil and upheaval</w:t>
      </w:r>
      <w:r>
        <w:t>.103</w:t>
      </w:r>
    </w:p>
    <w:p w14:paraId="35FBC3F8" w14:textId="77777777" w:rsidR="00692878" w:rsidRDefault="00692878" w:rsidP="00692878">
      <w:pPr>
        <w:pStyle w:val="Heading4"/>
      </w:pPr>
      <w:r>
        <w:t xml:space="preserve">Loss of US dominance is an impact filter — it makes all transnational threats more likely. </w:t>
      </w:r>
    </w:p>
    <w:p w14:paraId="1699D8FD" w14:textId="77777777" w:rsidR="00692878" w:rsidRPr="00073AF4" w:rsidRDefault="00692878" w:rsidP="00692878">
      <w:r w:rsidRPr="00222CBA">
        <w:rPr>
          <w:rStyle w:val="Style13ptBold"/>
        </w:rPr>
        <w:t xml:space="preserve">Brooks and </w:t>
      </w:r>
      <w:proofErr w:type="spellStart"/>
      <w:r w:rsidRPr="00222CBA">
        <w:rPr>
          <w:rStyle w:val="Style13ptBold"/>
        </w:rPr>
        <w:t>Wohlforth</w:t>
      </w:r>
      <w:proofErr w:type="spellEnd"/>
      <w:r w:rsidRPr="00222CBA">
        <w:rPr>
          <w:rStyle w:val="Style13ptBold"/>
        </w:rPr>
        <w:t xml:space="preserve"> 16 </w:t>
      </w:r>
      <w:r>
        <w:t xml:space="preserve">— (Stephen G. Brooks </w:t>
      </w:r>
      <w:r w:rsidRPr="00222CBA">
        <w:t xml:space="preserve">is Associate Professor of Government at Dartmouth College. </w:t>
      </w:r>
      <w:r>
        <w:t xml:space="preserve">William C. </w:t>
      </w:r>
      <w:proofErr w:type="spellStart"/>
      <w:r>
        <w:t>Wohlforth</w:t>
      </w:r>
      <w:proofErr w:type="spellEnd"/>
      <w:r>
        <w:t xml:space="preserve"> is Daniel Webster Professor of Government at Dartmouth College. “The Once and Future Superpower: why China won't overtake the United States,” May/June 2016, </w:t>
      </w:r>
      <w:hyperlink r:id="rId34" w:history="1">
        <w:r w:rsidRPr="002F3BD9">
          <w:rPr>
            <w:rStyle w:val="Hyperlink"/>
          </w:rPr>
          <w:t>https://digitalcommons.dartmouth.edu/cgi/viewcontent.cgi?article=1133&amp;context=facoa</w:t>
        </w:r>
      </w:hyperlink>
      <w:r>
        <w:t>, p.98-99)//</w:t>
      </w:r>
      <w:proofErr w:type="spellStart"/>
      <w:r>
        <w:t>sy</w:t>
      </w:r>
      <w:proofErr w:type="spellEnd"/>
    </w:p>
    <w:p w14:paraId="4B7614FF" w14:textId="78825059" w:rsidR="00692878" w:rsidRDefault="00692878" w:rsidP="00692878">
      <w:r w:rsidRPr="003C52E8">
        <w:rPr>
          <w:rStyle w:val="StyleUnderline"/>
        </w:rPr>
        <w:t>Given the barriers thwarting China’s path to superpower status</w:t>
      </w:r>
      <w:r>
        <w:t xml:space="preserve">, as well as the low incentives for trying to overcome them, </w:t>
      </w:r>
      <w:r w:rsidRPr="003C52E8">
        <w:rPr>
          <w:rStyle w:val="StyleUnderline"/>
        </w:rPr>
        <w:t>the future</w:t>
      </w:r>
      <w:r>
        <w:rPr>
          <w:rStyle w:val="StyleUnderline"/>
        </w:rPr>
        <w:t xml:space="preserve"> </w:t>
      </w:r>
      <w:r w:rsidRPr="003C52E8">
        <w:rPr>
          <w:rStyle w:val="StyleUnderline"/>
        </w:rPr>
        <w:t xml:space="preserve">of the international system hinges most on whether the United States continues </w:t>
      </w:r>
      <w:r w:rsidRPr="003C52E8">
        <w:t>to bear the much</w:t>
      </w:r>
      <w:r>
        <w:t xml:space="preserve"> </w:t>
      </w:r>
      <w:r w:rsidRPr="003C52E8">
        <w:t xml:space="preserve">lower burden of </w:t>
      </w:r>
      <w:r w:rsidRPr="003C52E8">
        <w:rPr>
          <w:rStyle w:val="StyleUnderline"/>
        </w:rPr>
        <w:t xml:space="preserve">sustaining </w:t>
      </w:r>
      <w:r>
        <w:t xml:space="preserve">what we and others have called </w:t>
      </w:r>
      <w:r w:rsidRPr="003C52E8">
        <w:rPr>
          <w:rStyle w:val="StyleUnderline"/>
        </w:rPr>
        <w:t>“deep engagement,”</w:t>
      </w:r>
      <w:r>
        <w:t xml:space="preserve"> the globe-girdling grand strategy it has followed for some 70 years. And barring some odd change of heart that results in a true abnegation of its global role (as opposed to overwrought, politicized charges sometimes made about its already having done so), </w:t>
      </w:r>
      <w:r w:rsidRPr="003C52E8">
        <w:rPr>
          <w:rStyle w:val="StyleUnderline"/>
        </w:rPr>
        <w:t>Washington will be well positioned for decades to maintain the core</w:t>
      </w:r>
      <w:r>
        <w:rPr>
          <w:rStyle w:val="StyleUnderline"/>
        </w:rPr>
        <w:t xml:space="preserve"> </w:t>
      </w:r>
      <w:r w:rsidRPr="003C52E8">
        <w:rPr>
          <w:rStyle w:val="StyleUnderline"/>
        </w:rPr>
        <w:t>military capabilities, alliances, and commitments that secure key</w:t>
      </w:r>
      <w:r>
        <w:rPr>
          <w:rStyle w:val="StyleUnderline"/>
        </w:rPr>
        <w:t xml:space="preserve"> </w:t>
      </w:r>
      <w:r w:rsidRPr="003C52E8">
        <w:rPr>
          <w:rStyle w:val="StyleUnderline"/>
        </w:rPr>
        <w:t>regions, backstop the global economy, and foster cooperation on transnational</w:t>
      </w:r>
      <w:r>
        <w:rPr>
          <w:rStyle w:val="StyleUnderline"/>
        </w:rPr>
        <w:t xml:space="preserve"> </w:t>
      </w:r>
      <w:r w:rsidRPr="003C52E8">
        <w:rPr>
          <w:rStyle w:val="StyleUnderline"/>
        </w:rPr>
        <w:t>problems.</w:t>
      </w:r>
      <w:r>
        <w:rPr>
          <w:rStyle w:val="StyleUnderline"/>
        </w:rPr>
        <w:t xml:space="preserve"> </w:t>
      </w:r>
      <w:r>
        <w:t xml:space="preserve">The benefits of this grand strategy can be difficult to discern, especially in light of the United States’ foreign misadventures in recent years. Fiascos such as the invasion of Iraq stand as stark reminders of the difficulty of using force to alter domestic politics abroad. But power is as much about preventing unfavorable outcomes as it is about causing favorable ones, and here Washington has done a much better job than most Americans appreciate. For a largely satisfied power leading the international system, having enough strength to deter or block challengers is in fact more valuable than having the ability to improve one’s position further on the margins. A crucial objective of U.S. grand strategy over the decades has been to prevent a much more dangerous world from emerging, and its success in this endeavor can be measured largely by the absence of outcomes common to history: important regions destabilized by severe security dilemmas, tattered alliances unable to contain breakout challengers, rapid weapons proliferation, great-power arms races, and a descent into competitive economic or military blocs. </w:t>
      </w:r>
      <w:r w:rsidRPr="003C52E8">
        <w:rPr>
          <w:rStyle w:val="Emphasis"/>
        </w:rPr>
        <w:t>Were Washington to truly pull back from the world, more of these</w:t>
      </w:r>
      <w:r>
        <w:rPr>
          <w:rStyle w:val="Emphasis"/>
        </w:rPr>
        <w:t xml:space="preserve"> </w:t>
      </w:r>
      <w:r w:rsidRPr="003C52E8">
        <w:rPr>
          <w:rStyle w:val="Emphasis"/>
        </w:rPr>
        <w:t>challenges would emerge, and transnational threats would likely loom</w:t>
      </w:r>
      <w:r>
        <w:rPr>
          <w:rStyle w:val="Emphasis"/>
        </w:rPr>
        <w:t xml:space="preserve"> </w:t>
      </w:r>
      <w:r w:rsidRPr="003C52E8">
        <w:rPr>
          <w:rStyle w:val="Emphasis"/>
        </w:rPr>
        <w:t>even larger than they do today.</w:t>
      </w:r>
      <w:r>
        <w:t xml:space="preserve"> </w:t>
      </w:r>
      <w:r w:rsidRPr="003C52E8">
        <w:rPr>
          <w:rStyle w:val="StyleUnderline"/>
        </w:rPr>
        <w:t>Even if such threats did not grow, the</w:t>
      </w:r>
      <w:r>
        <w:rPr>
          <w:rStyle w:val="StyleUnderline"/>
        </w:rPr>
        <w:t xml:space="preserve"> </w:t>
      </w:r>
      <w:r w:rsidRPr="003C52E8">
        <w:rPr>
          <w:rStyle w:val="StyleUnderline"/>
        </w:rPr>
        <w:t>task of addressing them would become immeasurably harder</w:t>
      </w:r>
      <w:r>
        <w:t xml:space="preserve"> </w:t>
      </w:r>
      <w:r w:rsidRPr="003C52E8">
        <w:rPr>
          <w:rStyle w:val="StyleUnderline"/>
        </w:rPr>
        <w:t>if the</w:t>
      </w:r>
      <w:r>
        <w:rPr>
          <w:rStyle w:val="StyleUnderline"/>
        </w:rPr>
        <w:t xml:space="preserve"> </w:t>
      </w:r>
      <w:r w:rsidRPr="003C52E8">
        <w:rPr>
          <w:rStyle w:val="StyleUnderline"/>
        </w:rPr>
        <w:t>United States had to grapple with a much less stable global order</w:t>
      </w:r>
      <w:r>
        <w:t xml:space="preserve"> at the same time. </w:t>
      </w:r>
      <w:r w:rsidRPr="003B3935">
        <w:rPr>
          <w:rStyle w:val="Emphasis"/>
        </w:rPr>
        <w:t>And as difficult as it sometimes is today for the U</w:t>
      </w:r>
      <w:r>
        <w:t xml:space="preserve">nited </w:t>
      </w:r>
      <w:r w:rsidRPr="003B3935">
        <w:rPr>
          <w:rStyle w:val="Emphasis"/>
        </w:rPr>
        <w:t>S</w:t>
      </w:r>
      <w:r>
        <w:t xml:space="preserve">tates </w:t>
      </w:r>
      <w:r w:rsidRPr="003B3935">
        <w:rPr>
          <w:rStyle w:val="Emphasis"/>
        </w:rPr>
        <w:t>to pull together coalitions to address transnational challenges</w:t>
      </w:r>
      <w:r>
        <w:t xml:space="preserve">, </w:t>
      </w:r>
      <w:r w:rsidRPr="003B3935">
        <w:rPr>
          <w:rStyle w:val="Emphasis"/>
        </w:rPr>
        <w:t>it would be even harder to do so if the country abdicated its leadership</w:t>
      </w:r>
      <w:r>
        <w:rPr>
          <w:rStyle w:val="Emphasis"/>
        </w:rPr>
        <w:t xml:space="preserve"> </w:t>
      </w:r>
      <w:r w:rsidRPr="003B3935">
        <w:rPr>
          <w:rStyle w:val="Emphasis"/>
        </w:rPr>
        <w:t>role</w:t>
      </w:r>
      <w:r>
        <w:t xml:space="preserve"> and retreated to tend its garden, as a growing number of analysts and policymakers—and a large swath of the public—are now calling for.</w:t>
      </w:r>
    </w:p>
    <w:p w14:paraId="0C105561" w14:textId="7A4CA4F4" w:rsidR="00692878" w:rsidRDefault="00692878" w:rsidP="00692878">
      <w:pPr>
        <w:pStyle w:val="Heading3"/>
      </w:pPr>
      <w:r>
        <w:t>Laundry List</w:t>
      </w:r>
    </w:p>
    <w:p w14:paraId="69A81C70" w14:textId="77777777" w:rsidR="00692878" w:rsidRDefault="00692878" w:rsidP="00692878">
      <w:pPr>
        <w:pStyle w:val="Heading4"/>
      </w:pPr>
      <w:r>
        <w:t xml:space="preserve">Transition exacerbates the risk of warming, pandemics, and piracy while ruining democratic modeling and HR initiatives. </w:t>
      </w:r>
    </w:p>
    <w:p w14:paraId="7157E959" w14:textId="77777777" w:rsidR="00692878" w:rsidRPr="00EB1907" w:rsidRDefault="00692878" w:rsidP="00692878">
      <w:r w:rsidRPr="001E5101">
        <w:rPr>
          <w:rStyle w:val="Style13ptBold"/>
        </w:rPr>
        <w:t>Brands 15</w:t>
      </w:r>
      <w:r>
        <w:t xml:space="preserve"> – (Hal Brands is on the faculty at the Sanford School of Public Policy at Duke University. During 2015-16, he is also serving as a Council on Foreign Relations International Affairs Fellow in Washington, DC. He holds a Ph.D. in history from Yale University. “THE LIMITS OF OFFSHORE BALANCING,” September 2015, </w:t>
      </w:r>
      <w:hyperlink r:id="rId35" w:history="1">
        <w:r w:rsidRPr="002F3BD9">
          <w:rPr>
            <w:rStyle w:val="Hyperlink"/>
          </w:rPr>
          <w:t>http://www.dtic.mil/cgi-bin/GetTRDoc?AD=ADA621792</w:t>
        </w:r>
      </w:hyperlink>
      <w:r>
        <w:t>, p.45-46)//</w:t>
      </w:r>
      <w:proofErr w:type="spellStart"/>
      <w:r>
        <w:t>sy</w:t>
      </w:r>
      <w:proofErr w:type="spellEnd"/>
    </w:p>
    <w:p w14:paraId="549FF46A" w14:textId="77777777" w:rsidR="00692878" w:rsidRDefault="00692878" w:rsidP="00692878">
      <w:pPr>
        <w:rPr>
          <w:rStyle w:val="StyleUnderline"/>
        </w:rPr>
      </w:pPr>
      <w:r>
        <w:t xml:space="preserve">Some </w:t>
      </w:r>
      <w:r w:rsidRPr="007A099C">
        <w:rPr>
          <w:rStyle w:val="StyleUnderline"/>
        </w:rPr>
        <w:t>offshore balancers</w:t>
      </w:r>
      <w:r>
        <w:t xml:space="preserve"> acknowledge as much, and </w:t>
      </w:r>
      <w:r w:rsidRPr="007A099C">
        <w:rPr>
          <w:rStyle w:val="StyleUnderline"/>
        </w:rPr>
        <w:t>argue that Washington could</w:t>
      </w:r>
      <w:r>
        <w:t xml:space="preserve"> accept—perhaps </w:t>
      </w:r>
      <w:r w:rsidRPr="007A099C">
        <w:rPr>
          <w:rStyle w:val="StyleUnderline"/>
        </w:rPr>
        <w:t>benefit</w:t>
      </w:r>
      <w:r>
        <w:rPr>
          <w:rStyle w:val="StyleUnderline"/>
        </w:rPr>
        <w:t xml:space="preserve"> </w:t>
      </w:r>
      <w:r w:rsidRPr="007A099C">
        <w:rPr>
          <w:rStyle w:val="StyleUnderline"/>
        </w:rPr>
        <w:t>from</w:t>
      </w:r>
      <w:r>
        <w:t>—such</w:t>
      </w:r>
      <w:r w:rsidRPr="007A099C">
        <w:rPr>
          <w:rStyle w:val="StyleUnderline"/>
        </w:rPr>
        <w:t xml:space="preserve"> instability </w:t>
      </w:r>
      <w:r>
        <w:t xml:space="preserve">so long as it did not permit a hostile power to dominate a core region of Eurasia.104 The trouble with this assertion is that it ignores the damage that increased global instability could inflict on important U.S. interests even if a regional hegemon did not emerge. For one thing, </w:t>
      </w:r>
      <w:r w:rsidRPr="007A099C">
        <w:rPr>
          <w:rStyle w:val="Emphasis"/>
        </w:rPr>
        <w:t>it seems unlikely that</w:t>
      </w:r>
      <w:r>
        <w:t xml:space="preserve"> greater </w:t>
      </w:r>
      <w:r w:rsidRPr="007A099C">
        <w:rPr>
          <w:rStyle w:val="Emphasis"/>
        </w:rPr>
        <w:t>global conflict</w:t>
      </w:r>
      <w:r>
        <w:t xml:space="preserve"> and turmoil </w:t>
      </w:r>
      <w:r w:rsidRPr="007A099C">
        <w:rPr>
          <w:rStyle w:val="Emphasis"/>
        </w:rPr>
        <w:t>would facilitate</w:t>
      </w:r>
      <w:r>
        <w:t xml:space="preserve"> the intensive </w:t>
      </w:r>
      <w:r w:rsidRPr="007A099C">
        <w:rPr>
          <w:rStyle w:val="Emphasis"/>
        </w:rPr>
        <w:t>multilateral collaboration</w:t>
      </w:r>
      <w:r>
        <w:t xml:space="preserve"> </w:t>
      </w:r>
      <w:r w:rsidRPr="007A099C">
        <w:rPr>
          <w:rStyle w:val="StyleUnderline"/>
        </w:rPr>
        <w:t>needed to address</w:t>
      </w:r>
      <w:r>
        <w:t xml:space="preserve"> transnational problems ranging from </w:t>
      </w:r>
      <w:r w:rsidRPr="007A099C">
        <w:rPr>
          <w:rStyle w:val="Emphasis"/>
        </w:rPr>
        <w:t>climate change</w:t>
      </w:r>
      <w:r>
        <w:t xml:space="preserve"> </w:t>
      </w:r>
      <w:r w:rsidRPr="007A099C">
        <w:rPr>
          <w:rStyle w:val="Emphasis"/>
        </w:rPr>
        <w:t>to pandemics to piracy</w:t>
      </w:r>
      <w:r>
        <w:t xml:space="preserve">. </w:t>
      </w:r>
      <w:r w:rsidRPr="007A099C">
        <w:rPr>
          <w:rStyle w:val="StyleUnderline"/>
        </w:rPr>
        <w:t>It seems</w:t>
      </w:r>
      <w:r>
        <w:t xml:space="preserve"> just as </w:t>
      </w:r>
      <w:r w:rsidRPr="007A099C">
        <w:rPr>
          <w:rStyle w:val="StyleUnderline"/>
        </w:rPr>
        <w:t>improbable that such an atmosphere would conduce to the</w:t>
      </w:r>
      <w:r>
        <w:t xml:space="preserve"> continued flourishing and </w:t>
      </w:r>
      <w:r w:rsidRPr="007A099C">
        <w:rPr>
          <w:rStyle w:val="StyleUnderline"/>
        </w:rPr>
        <w:t xml:space="preserve">spread of liberal </w:t>
      </w:r>
      <w:r w:rsidRPr="007A099C">
        <w:rPr>
          <w:rStyle w:val="Emphasis"/>
        </w:rPr>
        <w:t>democracy.</w:t>
      </w:r>
      <w:r>
        <w:t xml:space="preserve"> Scholars widely recognize that, </w:t>
      </w:r>
      <w:r w:rsidRPr="007A099C">
        <w:rPr>
          <w:rStyle w:val="StyleUnderline"/>
        </w:rPr>
        <w:t xml:space="preserve">in </w:t>
      </w:r>
      <w:r>
        <w:t xml:space="preserve">places from </w:t>
      </w:r>
      <w:r w:rsidRPr="007A099C">
        <w:rPr>
          <w:rStyle w:val="StyleUnderline"/>
        </w:rPr>
        <w:t>Germany</w:t>
      </w:r>
      <w:r>
        <w:rPr>
          <w:rStyle w:val="StyleUnderline"/>
        </w:rPr>
        <w:t xml:space="preserve"> </w:t>
      </w:r>
      <w:r w:rsidRPr="007A099C">
        <w:rPr>
          <w:rStyle w:val="StyleUnderline"/>
        </w:rPr>
        <w:t>and Japan during the Cold War</w:t>
      </w:r>
      <w:r>
        <w:t xml:space="preserve"> to Eastern Europe in the 1990s, </w:t>
      </w:r>
      <w:r w:rsidRPr="007A099C">
        <w:rPr>
          <w:rStyle w:val="StyleUnderline"/>
        </w:rPr>
        <w:t>American presence and</w:t>
      </w:r>
      <w:r>
        <w:t xml:space="preserve">/or guarantees </w:t>
      </w:r>
      <w:r w:rsidRPr="007A099C">
        <w:rPr>
          <w:rStyle w:val="StyleUnderline"/>
        </w:rPr>
        <w:t>helped incentivize democratic reforms</w:t>
      </w:r>
      <w:r>
        <w:t xml:space="preserve"> and foster the security in which liberal institutions could succeed.105 There is equally recognition that “</w:t>
      </w:r>
      <w:r w:rsidRPr="007A099C">
        <w:rPr>
          <w:rStyle w:val="StyleUnderline"/>
        </w:rPr>
        <w:t>a stable and prosperous</w:t>
      </w:r>
      <w:r>
        <w:rPr>
          <w:rStyle w:val="StyleUnderline"/>
        </w:rPr>
        <w:t xml:space="preserve"> </w:t>
      </w:r>
      <w:r w:rsidRPr="007A099C">
        <w:rPr>
          <w:rStyle w:val="StyleUnderline"/>
        </w:rPr>
        <w:t xml:space="preserve">world is more conducive to </w:t>
      </w:r>
      <w:r w:rsidRPr="007A099C">
        <w:rPr>
          <w:rStyle w:val="Emphasis"/>
        </w:rPr>
        <w:t>democratic spread</w:t>
      </w:r>
      <w:r>
        <w:rPr>
          <w:rStyle w:val="StyleUnderline"/>
        </w:rPr>
        <w:t xml:space="preserve"> </w:t>
      </w:r>
      <w:r w:rsidRPr="007A099C">
        <w:rPr>
          <w:rStyle w:val="StyleUnderline"/>
        </w:rPr>
        <w:t xml:space="preserve">and </w:t>
      </w:r>
      <w:r w:rsidRPr="007A099C">
        <w:rPr>
          <w:rStyle w:val="Emphasis"/>
        </w:rPr>
        <w:t>human rights protection</w:t>
      </w:r>
      <w:r>
        <w:t xml:space="preserve"> than an unstable, less prosperous world.”106 </w:t>
      </w:r>
      <w:r w:rsidRPr="007A099C">
        <w:rPr>
          <w:rStyle w:val="Emphasis"/>
        </w:rPr>
        <w:t>Offshore balancing</w:t>
      </w:r>
      <w:r>
        <w:t xml:space="preserve">, therefore, </w:t>
      </w:r>
      <w:r w:rsidRPr="007A099C">
        <w:rPr>
          <w:rStyle w:val="Emphasis"/>
        </w:rPr>
        <w:t>would</w:t>
      </w:r>
      <w:r>
        <w:t xml:space="preserve"> not simply </w:t>
      </w:r>
      <w:r w:rsidRPr="007A099C">
        <w:rPr>
          <w:rStyle w:val="Emphasis"/>
        </w:rPr>
        <w:t>downgrade the democracy-promotion</w:t>
      </w:r>
      <w:r>
        <w:rPr>
          <w:rStyle w:val="Emphasis"/>
        </w:rPr>
        <w:t xml:space="preserve"> </w:t>
      </w:r>
      <w:r w:rsidRPr="007A099C">
        <w:rPr>
          <w:rStyle w:val="Emphasis"/>
        </w:rPr>
        <w:t xml:space="preserve">initiatives </w:t>
      </w:r>
      <w:r>
        <w:t xml:space="preserve">that have facilitated liberalism’s remarkable advance in recent decades.107 The greater instability that would likely follow an </w:t>
      </w:r>
      <w:r w:rsidRPr="007A099C">
        <w:rPr>
          <w:rStyle w:val="StyleUnderline"/>
        </w:rPr>
        <w:t>American retrenchment</w:t>
      </w:r>
      <w:r>
        <w:t xml:space="preserve"> </w:t>
      </w:r>
      <w:r w:rsidRPr="007A099C">
        <w:rPr>
          <w:rStyle w:val="StyleUnderline"/>
        </w:rPr>
        <w:t>could</w:t>
      </w:r>
      <w:r>
        <w:t xml:space="preserve"> also </w:t>
      </w:r>
      <w:r w:rsidRPr="007A099C">
        <w:rPr>
          <w:rStyle w:val="StyleUnderline"/>
        </w:rPr>
        <w:t>prove quite damaging to hopes</w:t>
      </w:r>
      <w:r>
        <w:rPr>
          <w:rStyle w:val="StyleUnderline"/>
        </w:rPr>
        <w:t xml:space="preserve"> </w:t>
      </w:r>
      <w:r w:rsidRPr="007A099C">
        <w:rPr>
          <w:rStyle w:val="StyleUnderline"/>
        </w:rPr>
        <w:t>for the continued strength and spread of the political</w:t>
      </w:r>
      <w:r>
        <w:rPr>
          <w:rStyle w:val="StyleUnderline"/>
        </w:rPr>
        <w:t xml:space="preserve"> </w:t>
      </w:r>
      <w:r w:rsidRPr="007A099C">
        <w:rPr>
          <w:rStyle w:val="StyleUnderline"/>
        </w:rPr>
        <w:t>institutions that the United States prefers.</w:t>
      </w:r>
    </w:p>
    <w:p w14:paraId="177074BB" w14:textId="4F606795" w:rsidR="00692878" w:rsidRDefault="00692878" w:rsidP="00692878">
      <w:pPr>
        <w:pStyle w:val="Heading3"/>
      </w:pPr>
      <w:r>
        <w:t>Economy</w:t>
      </w:r>
    </w:p>
    <w:p w14:paraId="503AE4D4" w14:textId="77777777" w:rsidR="00692878" w:rsidRDefault="00692878" w:rsidP="00692878">
      <w:pPr>
        <w:pStyle w:val="Heading4"/>
      </w:pPr>
      <w:r>
        <w:t>Retrenchment destabilizes the global economy by undermining US influence in international markets. </w:t>
      </w:r>
    </w:p>
    <w:p w14:paraId="7E696A02" w14:textId="77777777" w:rsidR="00692878" w:rsidRPr="00EB1907" w:rsidRDefault="00692878" w:rsidP="00692878">
      <w:r w:rsidRPr="001E5101">
        <w:rPr>
          <w:rStyle w:val="Style13ptBold"/>
        </w:rPr>
        <w:t>Brands 15</w:t>
      </w:r>
      <w:r>
        <w:t xml:space="preserve"> – (Hal Brands is on the faculty at the Sanford School of Public Policy at Duke University. During 2015-16, he is also serving as a Council on Foreign Relations International Affairs Fellow in Washington, DC. He holds a Ph.D. in history from Yale University. “THE LIMITS OF OFFSHORE BALANCING,” September 2015, </w:t>
      </w:r>
      <w:hyperlink r:id="rId36" w:history="1">
        <w:r w:rsidRPr="002F3BD9">
          <w:rPr>
            <w:rStyle w:val="Hyperlink"/>
          </w:rPr>
          <w:t>http://www.dtic.mil/cgi-bin/GetTRDoc?AD=ADA621792</w:t>
        </w:r>
      </w:hyperlink>
      <w:r>
        <w:t>, p.46-47)//</w:t>
      </w:r>
      <w:proofErr w:type="spellStart"/>
      <w:r>
        <w:t>sy</w:t>
      </w:r>
      <w:proofErr w:type="spellEnd"/>
    </w:p>
    <w:p w14:paraId="2D14DC7E" w14:textId="77777777" w:rsidR="00692878" w:rsidRDefault="00692878" w:rsidP="00692878">
      <w:pPr>
        <w:rPr>
          <w:rStyle w:val="StyleUnderline"/>
        </w:rPr>
      </w:pPr>
      <w:r w:rsidRPr="008F6EC2">
        <w:rPr>
          <w:rStyle w:val="Emphasis"/>
        </w:rPr>
        <w:t>The consequences for the increasingly integrated global economy that Washington has long promoted could be just as problematic</w:t>
      </w:r>
      <w:r>
        <w:t xml:space="preserve">. As Michael Mandelbaum and other scholars have correctly noted, the tremendous gains toward international openness and prosperity during the postwar decades have been critically enabled by American forward presence and the relative stability and security it affords.108 That </w:t>
      </w:r>
      <w:r w:rsidRPr="008F6EC2">
        <w:rPr>
          <w:rStyle w:val="StyleUnderline"/>
        </w:rPr>
        <w:t>forward</w:t>
      </w:r>
      <w:r>
        <w:rPr>
          <w:rStyle w:val="StyleUnderline"/>
        </w:rPr>
        <w:t xml:space="preserve"> </w:t>
      </w:r>
      <w:r w:rsidRPr="008F6EC2">
        <w:rPr>
          <w:rStyle w:val="StyleUnderline"/>
        </w:rPr>
        <w:t>presence has protected</w:t>
      </w:r>
      <w:r>
        <w:t xml:space="preserve"> critical </w:t>
      </w:r>
      <w:r w:rsidRPr="008F6EC2">
        <w:rPr>
          <w:rStyle w:val="StyleUnderline"/>
        </w:rPr>
        <w:t>sea lanes</w:t>
      </w:r>
      <w:r>
        <w:t xml:space="preserve"> and secured the global commons, </w:t>
      </w:r>
      <w:r w:rsidRPr="008F6EC2">
        <w:rPr>
          <w:rStyle w:val="StyleUnderline"/>
        </w:rPr>
        <w:t>while</w:t>
      </w:r>
      <w:r>
        <w:t xml:space="preserve"> also </w:t>
      </w:r>
      <w:r w:rsidRPr="008F6EC2">
        <w:rPr>
          <w:rStyle w:val="Emphasis"/>
        </w:rPr>
        <w:t>containing</w:t>
      </w:r>
      <w:r w:rsidRPr="008F6EC2">
        <w:rPr>
          <w:rStyle w:val="StyleUnderline"/>
        </w:rPr>
        <w:t xml:space="preserve"> the geopolitical</w:t>
      </w:r>
      <w:r>
        <w:rPr>
          <w:rStyle w:val="StyleUnderline"/>
        </w:rPr>
        <w:t xml:space="preserve"> </w:t>
      </w:r>
      <w:r w:rsidRPr="008F6EC2">
        <w:rPr>
          <w:rStyle w:val="Emphasis"/>
        </w:rPr>
        <w:t>conflicts that might</w:t>
      </w:r>
      <w:r>
        <w:t xml:space="preserve">, by erupting, badly </w:t>
      </w:r>
      <w:r w:rsidRPr="008F6EC2">
        <w:rPr>
          <w:rStyle w:val="Emphasis"/>
        </w:rPr>
        <w:t>disrupt</w:t>
      </w:r>
      <w:r>
        <w:rPr>
          <w:rStyle w:val="Emphasis"/>
        </w:rPr>
        <w:t xml:space="preserve"> </w:t>
      </w:r>
      <w:r w:rsidRPr="008F6EC2">
        <w:rPr>
          <w:rStyle w:val="Emphasis"/>
        </w:rPr>
        <w:t xml:space="preserve">an interlinked world economy. </w:t>
      </w:r>
      <w:r w:rsidRPr="008F6EC2">
        <w:rPr>
          <w:rStyle w:val="StyleUnderline"/>
        </w:rPr>
        <w:t>In Europe</w:t>
      </w:r>
      <w:r>
        <w:t xml:space="preserve">, for instance, </w:t>
      </w:r>
      <w:r w:rsidRPr="008F6EC2">
        <w:rPr>
          <w:rStyle w:val="StyleUnderline"/>
        </w:rPr>
        <w:t>American protection has long provided the shield</w:t>
      </w:r>
      <w:r>
        <w:rPr>
          <w:rStyle w:val="StyleUnderline"/>
        </w:rPr>
        <w:t xml:space="preserve"> </w:t>
      </w:r>
      <w:r w:rsidRPr="008F6EC2">
        <w:rPr>
          <w:rStyle w:val="StyleUnderline"/>
        </w:rPr>
        <w:t>behind which continental integration could occur</w:t>
      </w:r>
      <w:r>
        <w:t xml:space="preserve">; </w:t>
      </w:r>
      <w:r w:rsidRPr="008F6EC2">
        <w:rPr>
          <w:rStyle w:val="StyleUnderline"/>
        </w:rPr>
        <w:t>in East Asia, the persistence of U.S. presence</w:t>
      </w:r>
      <w:r>
        <w:t xml:space="preserve"> </w:t>
      </w:r>
      <w:r w:rsidRPr="008F6EC2">
        <w:rPr>
          <w:rStyle w:val="StyleUnderline"/>
        </w:rPr>
        <w:t xml:space="preserve">after the Cold War </w:t>
      </w:r>
      <w:r>
        <w:t xml:space="preserve">has </w:t>
      </w:r>
      <w:r w:rsidRPr="008F6EC2">
        <w:rPr>
          <w:rStyle w:val="StyleUnderline"/>
        </w:rPr>
        <w:t xml:space="preserve">had </w:t>
      </w:r>
      <w:r>
        <w:t xml:space="preserve">the intention—and effect—of underwriting </w:t>
      </w:r>
      <w:r w:rsidRPr="008F6EC2">
        <w:rPr>
          <w:rStyle w:val="StyleUnderline"/>
        </w:rPr>
        <w:t>similar advances.</w:t>
      </w:r>
      <w:r>
        <w:t xml:space="preserve">109 To be clear, the question of how global trade and finance would react in an atmosphere of greater instability can only be conclusively answered when such a scenario comes to pass. Yet </w:t>
      </w:r>
      <w:r w:rsidRPr="008F6EC2">
        <w:rPr>
          <w:rStyle w:val="StyleUnderline"/>
        </w:rPr>
        <w:t>it would seem Pollyannaish to predict that global</w:t>
      </w:r>
      <w:r>
        <w:rPr>
          <w:rStyle w:val="StyleUnderline"/>
        </w:rPr>
        <w:t xml:space="preserve"> </w:t>
      </w:r>
      <w:r w:rsidRPr="008F6EC2">
        <w:rPr>
          <w:rStyle w:val="StyleUnderline"/>
        </w:rPr>
        <w:t>interchange would not be affected</w:t>
      </w:r>
      <w:r>
        <w:t xml:space="preserve"> negatively </w:t>
      </w:r>
      <w:r w:rsidRPr="008F6EC2">
        <w:rPr>
          <w:rStyle w:val="StyleUnderline"/>
        </w:rPr>
        <w:t>by</w:t>
      </w:r>
      <w:r>
        <w:t xml:space="preserve"> intensifying </w:t>
      </w:r>
      <w:r w:rsidRPr="008F6EC2">
        <w:rPr>
          <w:rStyle w:val="StyleUnderline"/>
        </w:rPr>
        <w:t>geopolitical competition</w:t>
      </w:r>
      <w:r>
        <w:t xml:space="preserve"> in areas of tremendous significance to an interwoven world economy. What all of this suggests is that </w:t>
      </w:r>
      <w:r w:rsidRPr="008F6EC2">
        <w:rPr>
          <w:rStyle w:val="Emphasis"/>
        </w:rPr>
        <w:t>offshore balancing</w:t>
      </w:r>
      <w:r>
        <w:rPr>
          <w:rStyle w:val="Emphasis"/>
        </w:rPr>
        <w:t xml:space="preserve"> </w:t>
      </w:r>
      <w:r w:rsidRPr="008F6EC2">
        <w:rPr>
          <w:rStyle w:val="Emphasis"/>
        </w:rPr>
        <w:t xml:space="preserve">could </w:t>
      </w:r>
      <w:r>
        <w:t xml:space="preserve">reasonably be expected to </w:t>
      </w:r>
      <w:r w:rsidRPr="008F6EC2">
        <w:rPr>
          <w:rStyle w:val="Emphasis"/>
        </w:rPr>
        <w:t>undermine</w:t>
      </w:r>
      <w:r>
        <w:t xml:space="preserve">, rather than preserve, </w:t>
      </w:r>
      <w:r w:rsidRPr="008F6EC2">
        <w:rPr>
          <w:rStyle w:val="Emphasis"/>
        </w:rPr>
        <w:t>U.S. influence</w:t>
      </w:r>
      <w:r>
        <w:t xml:space="preserve"> and international stability, and that even if America’s physical safety were not directly jeopardized by post-retrenchment turmoil, some of its key national interests might be. </w:t>
      </w:r>
      <w:r w:rsidRPr="008F6EC2">
        <w:rPr>
          <w:rStyle w:val="StyleUnderline"/>
        </w:rPr>
        <w:t>Then there</w:t>
      </w:r>
      <w:r>
        <w:rPr>
          <w:rStyle w:val="StyleUnderline"/>
        </w:rPr>
        <w:t xml:space="preserve"> </w:t>
      </w:r>
      <w:r w:rsidRPr="008F6EC2">
        <w:rPr>
          <w:rStyle w:val="StyleUnderline"/>
        </w:rPr>
        <w:t xml:space="preserve">is the greatest danger </w:t>
      </w:r>
      <w:r>
        <w:t>that a strategy of offshore balancing would court—</w:t>
      </w:r>
      <w:r w:rsidRPr="008F6EC2">
        <w:rPr>
          <w:rStyle w:val="StyleUnderline"/>
        </w:rPr>
        <w:t>the danger that a crucial region</w:t>
      </w:r>
      <w:r>
        <w:rPr>
          <w:rStyle w:val="StyleUnderline"/>
        </w:rPr>
        <w:t xml:space="preserve"> </w:t>
      </w:r>
      <w:r w:rsidRPr="008F6EC2">
        <w:rPr>
          <w:rStyle w:val="StyleUnderline"/>
        </w:rPr>
        <w:t>might not actually be able to keep its balance absent</w:t>
      </w:r>
      <w:r>
        <w:rPr>
          <w:rStyle w:val="StyleUnderline"/>
        </w:rPr>
        <w:t xml:space="preserve"> </w:t>
      </w:r>
      <w:r w:rsidRPr="008F6EC2">
        <w:rPr>
          <w:rStyle w:val="StyleUnderline"/>
        </w:rPr>
        <w:t>U.S. forward presence.</w:t>
      </w:r>
    </w:p>
    <w:p w14:paraId="145B9ABA" w14:textId="4072900D" w:rsidR="00692878" w:rsidRPr="00692878" w:rsidRDefault="00692878" w:rsidP="00692878">
      <w:pPr>
        <w:pStyle w:val="Heading3"/>
      </w:pPr>
      <w:proofErr w:type="spellStart"/>
      <w:r w:rsidRPr="00692878">
        <w:t>Underbalancing</w:t>
      </w:r>
      <w:proofErr w:type="spellEnd"/>
    </w:p>
    <w:p w14:paraId="194B99F4" w14:textId="77777777" w:rsidR="00692878" w:rsidRDefault="00692878" w:rsidP="00692878">
      <w:pPr>
        <w:pStyle w:val="Heading4"/>
      </w:pPr>
      <w:r>
        <w:t xml:space="preserve">No counterbalancing and turn — retrenchment means countries lose power to regional hegemons. The US </w:t>
      </w:r>
      <w:r w:rsidRPr="00DC3EDE">
        <w:rPr>
          <w:u w:val="single"/>
        </w:rPr>
        <w:t>inevitably</w:t>
      </w:r>
      <w:r>
        <w:t xml:space="preserve"> intervenes to check aggression. </w:t>
      </w:r>
    </w:p>
    <w:p w14:paraId="045DEAF4" w14:textId="77777777" w:rsidR="00692878" w:rsidRPr="00EB1907" w:rsidRDefault="00692878" w:rsidP="00692878">
      <w:r w:rsidRPr="001E5101">
        <w:rPr>
          <w:rStyle w:val="Style13ptBold"/>
        </w:rPr>
        <w:t>Brands 15</w:t>
      </w:r>
      <w:r>
        <w:t xml:space="preserve"> – (Hal Brands is on the faculty at the Sanford School of Public Policy at Duke University. During 2015-16, he is also serving as a Council on Foreign Relations International Affairs Fellow in Washington, DC. He holds a Ph.D. in history from Yale University. “THE LIMITS OF OFFSHORE BALANCING,” September 2015, </w:t>
      </w:r>
      <w:hyperlink r:id="rId37" w:history="1">
        <w:r w:rsidRPr="002F3BD9">
          <w:rPr>
            <w:rStyle w:val="Hyperlink"/>
          </w:rPr>
          <w:t>http://www.dtic.mil/cgi-bin/GetTRDoc?AD=ADA621792</w:t>
        </w:r>
      </w:hyperlink>
      <w:r>
        <w:t>, p.47-49)//</w:t>
      </w:r>
      <w:proofErr w:type="spellStart"/>
      <w:r>
        <w:t>sy</w:t>
      </w:r>
      <w:proofErr w:type="spellEnd"/>
    </w:p>
    <w:p w14:paraId="220B46CB" w14:textId="77777777" w:rsidR="00692878" w:rsidRDefault="00692878" w:rsidP="00692878">
      <w:pPr>
        <w:rPr>
          <w:rStyle w:val="Emphasis"/>
        </w:rPr>
      </w:pPr>
      <w:r w:rsidRPr="00DC3EDE">
        <w:rPr>
          <w:rStyle w:val="Emphasis"/>
        </w:rPr>
        <w:t>Whether it was</w:t>
      </w:r>
      <w:r>
        <w:t xml:space="preserve"> ultimately </w:t>
      </w:r>
      <w:r w:rsidRPr="00DC3EDE">
        <w:rPr>
          <w:rStyle w:val="Emphasis"/>
        </w:rPr>
        <w:t>reversible or not</w:t>
      </w:r>
      <w:r>
        <w:t xml:space="preserve">, </w:t>
      </w:r>
      <w:r w:rsidRPr="00DC3EDE">
        <w:t xml:space="preserve">the </w:t>
      </w:r>
      <w:r w:rsidRPr="00DC3EDE">
        <w:rPr>
          <w:rStyle w:val="Emphasis"/>
        </w:rPr>
        <w:t>collapse</w:t>
      </w:r>
      <w:r>
        <w:rPr>
          <w:rStyle w:val="Emphasis"/>
        </w:rPr>
        <w:t xml:space="preserve"> </w:t>
      </w:r>
      <w:r w:rsidRPr="00DC3EDE">
        <w:t xml:space="preserve">or severe deterioration </w:t>
      </w:r>
      <w:r w:rsidRPr="00DC3EDE">
        <w:rPr>
          <w:rStyle w:val="Emphasis"/>
        </w:rPr>
        <w:t>of a</w:t>
      </w:r>
      <w:r w:rsidRPr="00DC3EDE">
        <w:rPr>
          <w:rStyle w:val="StyleUnderline"/>
        </w:rPr>
        <w:t xml:space="preserve"> </w:t>
      </w:r>
      <w:r w:rsidRPr="00DC3EDE">
        <w:t xml:space="preserve">key </w:t>
      </w:r>
      <w:r w:rsidRPr="00DC3EDE">
        <w:rPr>
          <w:rStyle w:val="Emphasis"/>
        </w:rPr>
        <w:t>regional balance</w:t>
      </w:r>
      <w:r>
        <w:rPr>
          <w:rStyle w:val="StyleUnderline"/>
        </w:rPr>
        <w:t xml:space="preserve"> </w:t>
      </w:r>
      <w:r w:rsidRPr="00DC3EDE">
        <w:t>would have grave implications for the United States</w:t>
      </w:r>
      <w:r>
        <w:t xml:space="preserve">. In the worst case, such a development could produce a seismic shift in the global balance of power and negate a core goal of postwar American grand strategy. Even in the best case, it </w:t>
      </w:r>
      <w:r w:rsidRPr="00DC3EDE">
        <w:rPr>
          <w:rStyle w:val="Emphasis"/>
        </w:rPr>
        <w:t>would require</w:t>
      </w:r>
      <w:r>
        <w:t xml:space="preserve"> what would likely be </w:t>
      </w:r>
      <w:r w:rsidRPr="00DC3EDE">
        <w:rPr>
          <w:rStyle w:val="Emphasis"/>
        </w:rPr>
        <w:t>a major military intervention to</w:t>
      </w:r>
      <w:r>
        <w:t xml:space="preserve"> restore the broken balance and </w:t>
      </w:r>
      <w:r w:rsidRPr="00DC3EDE">
        <w:rPr>
          <w:rStyle w:val="Emphasis"/>
        </w:rPr>
        <w:t>defeat the offending aggressor.</w:t>
      </w:r>
      <w:r>
        <w:rPr>
          <w:rStyle w:val="Emphasis"/>
        </w:rPr>
        <w:t xml:space="preserve"> </w:t>
      </w:r>
      <w:r>
        <w:t xml:space="preserve">Either way, the costs and dangers involved could easily be immense. If adopting offshore balancing could reasonably lead to heightened risks of such a scenario, there would be another strong reason to doubt that strategy’s basic viability. </w:t>
      </w:r>
      <w:r w:rsidRPr="00DC3EDE">
        <w:rPr>
          <w:rStyle w:val="StyleUnderline"/>
        </w:rPr>
        <w:t>Offshore balancers</w:t>
      </w:r>
      <w:r>
        <w:t xml:space="preserve"> generally </w:t>
      </w:r>
      <w:r w:rsidRPr="00DC3EDE">
        <w:rPr>
          <w:rStyle w:val="StyleUnderline"/>
        </w:rPr>
        <w:t>believe</w:t>
      </w:r>
      <w:r>
        <w:t xml:space="preserve"> that there is little danger of such a scenario materializing, because </w:t>
      </w:r>
      <w:r w:rsidRPr="00DC3EDE">
        <w:rPr>
          <w:rStyle w:val="StyleUnderline"/>
        </w:rPr>
        <w:t>bids for regional hegemony will provoke a</w:t>
      </w:r>
      <w:r>
        <w:rPr>
          <w:rStyle w:val="StyleUnderline"/>
        </w:rPr>
        <w:t xml:space="preserve"> </w:t>
      </w:r>
      <w:r w:rsidRPr="00DC3EDE">
        <w:rPr>
          <w:rStyle w:val="StyleUnderline"/>
        </w:rPr>
        <w:t>timely counterbalancing response from states within</w:t>
      </w:r>
      <w:r>
        <w:rPr>
          <w:rStyle w:val="StyleUnderline"/>
        </w:rPr>
        <w:t xml:space="preserve"> </w:t>
      </w:r>
      <w:r w:rsidRPr="00DC3EDE">
        <w:rPr>
          <w:rStyle w:val="StyleUnderline"/>
        </w:rPr>
        <w:t>the region,</w:t>
      </w:r>
      <w:r>
        <w:t xml:space="preserve"> and because America can move quickly to head off growing threats before they become truly critical. </w:t>
      </w:r>
      <w:r w:rsidRPr="00DC3EDE">
        <w:rPr>
          <w:rStyle w:val="Emphasis"/>
        </w:rPr>
        <w:t>Viewed through the lens of history</w:t>
      </w:r>
      <w:r>
        <w:t xml:space="preserve">, however, </w:t>
      </w:r>
      <w:r w:rsidRPr="00DC3EDE">
        <w:rPr>
          <w:rStyle w:val="Emphasis"/>
        </w:rPr>
        <w:t>these assumptions appear somewhat questionable</w:t>
      </w:r>
      <w:r>
        <w:t xml:space="preserve">. As mentioned previously, the fact is that </w:t>
      </w:r>
      <w:r w:rsidRPr="00DC3EDE">
        <w:rPr>
          <w:rStyle w:val="Emphasis"/>
        </w:rPr>
        <w:t>“</w:t>
      </w:r>
      <w:proofErr w:type="spellStart"/>
      <w:r w:rsidRPr="00DC3EDE">
        <w:rPr>
          <w:rStyle w:val="Emphasis"/>
        </w:rPr>
        <w:t>underbalancing</w:t>
      </w:r>
      <w:proofErr w:type="spellEnd"/>
      <w:r w:rsidRPr="00DC3EDE">
        <w:rPr>
          <w:rStyle w:val="Emphasis"/>
        </w:rPr>
        <w:t>”</w:t>
      </w:r>
      <w:r>
        <w:rPr>
          <w:rStyle w:val="Emphasis"/>
        </w:rPr>
        <w:t xml:space="preserve"> </w:t>
      </w:r>
      <w:r w:rsidRPr="00DC3EDE">
        <w:rPr>
          <w:rStyle w:val="Emphasis"/>
        </w:rPr>
        <w:t>happens:</w:t>
      </w:r>
      <w:r w:rsidRPr="00DC3EDE">
        <w:rPr>
          <w:rStyle w:val="StyleUnderline"/>
        </w:rPr>
        <w:t xml:space="preserve"> in the world wars and the Persian Gulf</w:t>
      </w:r>
      <w:r>
        <w:rPr>
          <w:rStyle w:val="StyleUnderline"/>
        </w:rPr>
        <w:t xml:space="preserve"> </w:t>
      </w:r>
      <w:r w:rsidRPr="00DC3EDE">
        <w:rPr>
          <w:rStyle w:val="StyleUnderline"/>
        </w:rPr>
        <w:t xml:space="preserve">War, </w:t>
      </w:r>
      <w:r w:rsidRPr="00DC3EDE">
        <w:rPr>
          <w:rStyle w:val="Emphasis"/>
        </w:rPr>
        <w:t>local actors</w:t>
      </w:r>
      <w:r>
        <w:t xml:space="preserve"> ultimately </w:t>
      </w:r>
      <w:r w:rsidRPr="00DC3EDE">
        <w:rPr>
          <w:rStyle w:val="Emphasis"/>
        </w:rPr>
        <w:t>proved unable to contain aspiring regional hegemon</w:t>
      </w:r>
      <w:r w:rsidRPr="00DC3EDE">
        <w:rPr>
          <w:rStyle w:val="StyleUnderline"/>
        </w:rPr>
        <w:t>s</w:t>
      </w:r>
      <w:r>
        <w:t>.110 In two of those cases— World War II and the Gulf War—</w:t>
      </w:r>
      <w:r w:rsidRPr="00DC3EDE">
        <w:rPr>
          <w:rStyle w:val="StyleUnderline"/>
        </w:rPr>
        <w:t>the balance broke</w:t>
      </w:r>
      <w:r>
        <w:t xml:space="preserve">, or severely eroded, </w:t>
      </w:r>
      <w:r w:rsidRPr="00DC3EDE">
        <w:rPr>
          <w:rStyle w:val="StyleUnderline"/>
        </w:rPr>
        <w:t xml:space="preserve">in </w:t>
      </w:r>
      <w:r>
        <w:t xml:space="preserve">surprisingly </w:t>
      </w:r>
      <w:r w:rsidRPr="00DC3EDE">
        <w:rPr>
          <w:rStyle w:val="StyleUnderline"/>
        </w:rPr>
        <w:t>rapid fashion</w:t>
      </w:r>
      <w:r>
        <w:t xml:space="preserve">. In April 1940, it was certainly not obvious to most observers that Great Britain and France were entirely incapable of checking German power on continental Europe, and that this regional balance would have collapsed entirely within 6 weeks.111 In mid-1990, </w:t>
      </w:r>
      <w:r w:rsidRPr="00DC3EDE">
        <w:rPr>
          <w:rStyle w:val="StyleUnderline"/>
        </w:rPr>
        <w:t>U.S.</w:t>
      </w:r>
      <w:r>
        <w:rPr>
          <w:rStyle w:val="StyleUnderline"/>
        </w:rPr>
        <w:t xml:space="preserve"> </w:t>
      </w:r>
      <w:r w:rsidRPr="00DC3EDE">
        <w:rPr>
          <w:rStyle w:val="StyleUnderline"/>
        </w:rPr>
        <w:t xml:space="preserve">officials </w:t>
      </w:r>
      <w:r>
        <w:t xml:space="preserve">only </w:t>
      </w:r>
      <w:r w:rsidRPr="00DC3EDE">
        <w:rPr>
          <w:rStyle w:val="StyleUnderline"/>
        </w:rPr>
        <w:t>belatedly recognized that Saddam Hussein</w:t>
      </w:r>
      <w:r>
        <w:rPr>
          <w:rStyle w:val="StyleUnderline"/>
        </w:rPr>
        <w:t xml:space="preserve"> </w:t>
      </w:r>
      <w:r w:rsidRPr="00DC3EDE">
        <w:rPr>
          <w:rStyle w:val="StyleUnderline"/>
        </w:rPr>
        <w:t>intended to conquer Kuwait and</w:t>
      </w:r>
      <w:r>
        <w:t xml:space="preserve"> fundamentally </w:t>
      </w:r>
      <w:r w:rsidRPr="00DC3EDE">
        <w:rPr>
          <w:rStyle w:val="StyleUnderline"/>
        </w:rPr>
        <w:t>alter the balance in the Gulf</w:t>
      </w:r>
      <w:r>
        <w:t xml:space="preserve">, and </w:t>
      </w:r>
      <w:r w:rsidRPr="00DC3EDE">
        <w:rPr>
          <w:rStyle w:val="StyleUnderline"/>
        </w:rPr>
        <w:t>by the time they</w:t>
      </w:r>
      <w:r>
        <w:rPr>
          <w:rStyle w:val="StyleUnderline"/>
        </w:rPr>
        <w:t xml:space="preserve"> </w:t>
      </w:r>
      <w:r w:rsidRPr="00DC3EDE">
        <w:rPr>
          <w:rStyle w:val="StyleUnderline"/>
        </w:rPr>
        <w:t>came to that realization, there was essentially nothing</w:t>
      </w:r>
      <w:r>
        <w:rPr>
          <w:rStyle w:val="StyleUnderline"/>
        </w:rPr>
        <w:t xml:space="preserve"> </w:t>
      </w:r>
      <w:r w:rsidRPr="00DC3EDE">
        <w:rPr>
          <w:rStyle w:val="StyleUnderline"/>
        </w:rPr>
        <w:t>they could do</w:t>
      </w:r>
      <w:r>
        <w:t xml:space="preserve"> to impede the Iraqi assault. (Nor, in the days following the invasion, was there much that U.S. forces could have done to impede a follow-on attack into Saudi Arabia.)112 </w:t>
      </w:r>
      <w:r w:rsidRPr="00DC3EDE">
        <w:rPr>
          <w:rStyle w:val="StyleUnderline"/>
        </w:rPr>
        <w:t>The belief that regional</w:t>
      </w:r>
      <w:r>
        <w:rPr>
          <w:rStyle w:val="StyleUnderline"/>
        </w:rPr>
        <w:t xml:space="preserve"> </w:t>
      </w:r>
      <w:r w:rsidRPr="00DC3EDE">
        <w:rPr>
          <w:rStyle w:val="StyleUnderline"/>
        </w:rPr>
        <w:t>balances are inherently robust and that Washington</w:t>
      </w:r>
      <w:r>
        <w:rPr>
          <w:rStyle w:val="StyleUnderline"/>
        </w:rPr>
        <w:t xml:space="preserve"> </w:t>
      </w:r>
      <w:r w:rsidRPr="00DC3EDE">
        <w:rPr>
          <w:rStyle w:val="StyleUnderline"/>
        </w:rPr>
        <w:t>can see</w:t>
      </w:r>
      <w:r>
        <w:t xml:space="preserve"> adverse </w:t>
      </w:r>
      <w:r w:rsidRPr="00DC3EDE">
        <w:rPr>
          <w:rStyle w:val="StyleUnderline"/>
        </w:rPr>
        <w:t xml:space="preserve">shifts </w:t>
      </w:r>
      <w:r w:rsidRPr="00DC3EDE">
        <w:t>coming</w:t>
      </w:r>
      <w:r>
        <w:t xml:space="preserve"> </w:t>
      </w:r>
      <w:r w:rsidRPr="00DC3EDE">
        <w:rPr>
          <w:rStyle w:val="StyleUnderline"/>
        </w:rPr>
        <w:t>in time</w:t>
      </w:r>
      <w:r>
        <w:t xml:space="preserve"> to prevent them without having to fight a major war </w:t>
      </w:r>
      <w:r w:rsidRPr="00DC3EDE">
        <w:rPr>
          <w:rStyle w:val="StyleUnderline"/>
        </w:rPr>
        <w:t>is</w:t>
      </w:r>
      <w:r>
        <w:t xml:space="preserve"> thus </w:t>
      </w:r>
      <w:r w:rsidRPr="00DC3EDE">
        <w:rPr>
          <w:rStyle w:val="StyleUnderline"/>
        </w:rPr>
        <w:t>shakier</w:t>
      </w:r>
      <w:r>
        <w:rPr>
          <w:rStyle w:val="StyleUnderline"/>
        </w:rPr>
        <w:t xml:space="preserve"> </w:t>
      </w:r>
      <w:r w:rsidRPr="00DC3EDE">
        <w:rPr>
          <w:rStyle w:val="StyleUnderline"/>
        </w:rPr>
        <w:t>than it seems.</w:t>
      </w:r>
      <w:r>
        <w:t xml:space="preserve"> Since the early-1990s, of course, the global security environment has been comparatively benign by historical standards, and so the prospect that a hostile regional hegemon might again emerge has seemed far more remote. Even today, </w:t>
      </w:r>
      <w:r w:rsidRPr="00DC3EDE">
        <w:rPr>
          <w:rStyle w:val="Emphasis"/>
        </w:rPr>
        <w:t>there is very little near-term</w:t>
      </w:r>
      <w:r>
        <w:rPr>
          <w:rStyle w:val="Emphasis"/>
        </w:rPr>
        <w:t xml:space="preserve"> </w:t>
      </w:r>
      <w:r w:rsidRPr="00DC3EDE">
        <w:rPr>
          <w:rStyle w:val="Emphasis"/>
        </w:rPr>
        <w:t>likelihood that any U.S. adversary could marshal the</w:t>
      </w:r>
      <w:r>
        <w:rPr>
          <w:rStyle w:val="Emphasis"/>
        </w:rPr>
        <w:t xml:space="preserve"> </w:t>
      </w:r>
      <w:r w:rsidRPr="00DC3EDE">
        <w:rPr>
          <w:rStyle w:val="Emphasis"/>
        </w:rPr>
        <w:t>power to dominate Europe, East Asia, or the Persian</w:t>
      </w:r>
      <w:r>
        <w:rPr>
          <w:rStyle w:val="Emphasis"/>
        </w:rPr>
        <w:t xml:space="preserve"> </w:t>
      </w:r>
      <w:r w:rsidRPr="00DC3EDE">
        <w:rPr>
          <w:rStyle w:val="Emphasis"/>
        </w:rPr>
        <w:t>Gulf</w:t>
      </w:r>
      <w:r>
        <w:t xml:space="preserve">, </w:t>
      </w:r>
      <w:r w:rsidRPr="00DC3EDE">
        <w:rPr>
          <w:rStyle w:val="Emphasis"/>
        </w:rPr>
        <w:t>even if America left those regions entirely to</w:t>
      </w:r>
      <w:r>
        <w:rPr>
          <w:rStyle w:val="Emphasis"/>
        </w:rPr>
        <w:t xml:space="preserve"> </w:t>
      </w:r>
      <w:r w:rsidRPr="00DC3EDE">
        <w:rPr>
          <w:rStyle w:val="Emphasis"/>
        </w:rPr>
        <w:t>their own devices.</w:t>
      </w:r>
      <w:r>
        <w:t xml:space="preserve"> Looking toward the medium- and long-range future, however, </w:t>
      </w:r>
      <w:r w:rsidRPr="00DC3EDE">
        <w:rPr>
          <w:rStyle w:val="Emphasis"/>
        </w:rPr>
        <w:t>there is at least one rising</w:t>
      </w:r>
      <w:r>
        <w:rPr>
          <w:rStyle w:val="Emphasis"/>
        </w:rPr>
        <w:t xml:space="preserve"> </w:t>
      </w:r>
      <w:r w:rsidRPr="00DC3EDE">
        <w:rPr>
          <w:rStyle w:val="Emphasis"/>
        </w:rPr>
        <w:t>power that might seriously threaten the existing</w:t>
      </w:r>
      <w:r>
        <w:rPr>
          <w:rStyle w:val="Emphasis"/>
        </w:rPr>
        <w:t xml:space="preserve"> </w:t>
      </w:r>
      <w:r w:rsidRPr="00DC3EDE">
        <w:rPr>
          <w:rStyle w:val="Emphasis"/>
        </w:rPr>
        <w:t>balance within its region.</w:t>
      </w:r>
    </w:p>
    <w:p w14:paraId="25A79D69" w14:textId="16B0AB18" w:rsidR="00692878" w:rsidRPr="00DC3EDE" w:rsidRDefault="00692878" w:rsidP="00692878">
      <w:pPr>
        <w:pStyle w:val="Heading3"/>
        <w:rPr>
          <w:rStyle w:val="Emphasis"/>
        </w:rPr>
      </w:pPr>
      <w:r>
        <w:t>East Asia</w:t>
      </w:r>
      <w:r w:rsidR="00F16A17">
        <w:t>n Instability</w:t>
      </w:r>
    </w:p>
    <w:p w14:paraId="2A4E7972" w14:textId="77777777" w:rsidR="00692878" w:rsidRDefault="00692878" w:rsidP="00692878">
      <w:pPr>
        <w:pStyle w:val="Heading4"/>
      </w:pPr>
      <w:r>
        <w:t xml:space="preserve">US withdrawal triggers conflict in East Asia and ruins our ability to quickly prevent these crises from escalating. </w:t>
      </w:r>
    </w:p>
    <w:p w14:paraId="1F95DC03" w14:textId="77777777" w:rsidR="00692878" w:rsidRPr="00EB1907" w:rsidRDefault="00692878" w:rsidP="00692878">
      <w:r w:rsidRPr="001E5101">
        <w:rPr>
          <w:rStyle w:val="Style13ptBold"/>
        </w:rPr>
        <w:t>Brands 15</w:t>
      </w:r>
      <w:r>
        <w:t xml:space="preserve"> – (Hal Brands is on the faculty at the Sanford School of Public Policy at Duke University. During 2015-16, he is also serving as a Council on Foreign Relations International Affairs Fellow in Washington, DC. He holds a Ph.D. in history from Yale University. “THE LIMITS OF OFFSHORE BALANCING,” September 2015, </w:t>
      </w:r>
      <w:hyperlink r:id="rId38" w:history="1">
        <w:r w:rsidRPr="002F3BD9">
          <w:rPr>
            <w:rStyle w:val="Hyperlink"/>
          </w:rPr>
          <w:t>http://www.dtic.mil/cgi-bin/GetTRDoc?AD=ADA621792</w:t>
        </w:r>
      </w:hyperlink>
      <w:r>
        <w:t>, p.49-54)//</w:t>
      </w:r>
      <w:proofErr w:type="spellStart"/>
      <w:r>
        <w:t>sy</w:t>
      </w:r>
      <w:proofErr w:type="spellEnd"/>
    </w:p>
    <w:p w14:paraId="53263183" w14:textId="77777777" w:rsidR="00692878" w:rsidRDefault="00692878" w:rsidP="00692878">
      <w:r>
        <w:t xml:space="preserve">That country, obviously, is China. Today, China still falls well short of the level of power needed to assert regional dominance even in the absence of U.S. presence.113 Moreover, </w:t>
      </w:r>
      <w:r w:rsidRPr="0008107C">
        <w:rPr>
          <w:rStyle w:val="StyleUnderline"/>
        </w:rPr>
        <w:t>it is not clear that China will aspire</w:t>
      </w:r>
      <w:r>
        <w:rPr>
          <w:rStyle w:val="StyleUnderline"/>
        </w:rPr>
        <w:t xml:space="preserve"> </w:t>
      </w:r>
      <w:r w:rsidRPr="0008107C">
        <w:rPr>
          <w:rStyle w:val="StyleUnderline"/>
        </w:rPr>
        <w:t>to such regional dominance</w:t>
      </w:r>
      <w:r>
        <w:t xml:space="preserve"> as its power increases. </w:t>
      </w:r>
      <w:r w:rsidRPr="0008107C">
        <w:rPr>
          <w:rStyle w:val="Emphasis"/>
        </w:rPr>
        <w:t>Yet a peaceful rise cannot be guaranteed</w:t>
      </w:r>
      <w:r>
        <w:t xml:space="preserve">, either, and China’s ability to pursue regional primacy could increase markedly in the decades to come. </w:t>
      </w:r>
      <w:r w:rsidRPr="0008107C">
        <w:rPr>
          <w:rStyle w:val="StyleUnderline"/>
        </w:rPr>
        <w:t>Explosive</w:t>
      </w:r>
      <w:r>
        <w:rPr>
          <w:rStyle w:val="StyleUnderline"/>
        </w:rPr>
        <w:t xml:space="preserve"> </w:t>
      </w:r>
      <w:r w:rsidRPr="0008107C">
        <w:rPr>
          <w:rStyle w:val="StyleUnderline"/>
        </w:rPr>
        <w:t>economic growth and</w:t>
      </w:r>
      <w:r>
        <w:t xml:space="preserve"> a long-term </w:t>
      </w:r>
      <w:r w:rsidRPr="0008107C">
        <w:rPr>
          <w:rStyle w:val="StyleUnderline"/>
        </w:rPr>
        <w:t>military buildup</w:t>
      </w:r>
      <w:r>
        <w:rPr>
          <w:rStyle w:val="StyleUnderline"/>
        </w:rPr>
        <w:t xml:space="preserve"> </w:t>
      </w:r>
      <w:r w:rsidRPr="0008107C">
        <w:rPr>
          <w:rStyle w:val="StyleUnderline"/>
        </w:rPr>
        <w:t>have</w:t>
      </w:r>
      <w:r>
        <w:t xml:space="preserve"> already </w:t>
      </w:r>
      <w:r w:rsidRPr="0008107C">
        <w:rPr>
          <w:rStyle w:val="Emphasis"/>
        </w:rPr>
        <w:t>had a pronounced impact</w:t>
      </w:r>
      <w:r>
        <w:t xml:space="preserve"> </w:t>
      </w:r>
      <w:r w:rsidRPr="0008107C">
        <w:rPr>
          <w:rStyle w:val="Emphasis"/>
        </w:rPr>
        <w:t>on the military</w:t>
      </w:r>
      <w:r>
        <w:rPr>
          <w:rStyle w:val="Emphasis"/>
        </w:rPr>
        <w:t xml:space="preserve"> </w:t>
      </w:r>
      <w:r w:rsidRPr="0008107C">
        <w:rPr>
          <w:rStyle w:val="Emphasis"/>
        </w:rPr>
        <w:t xml:space="preserve">balance vis-à-vis </w:t>
      </w:r>
      <w:r>
        <w:t xml:space="preserve">neighbors like </w:t>
      </w:r>
      <w:r w:rsidRPr="0008107C">
        <w:rPr>
          <w:rStyle w:val="Emphasis"/>
        </w:rPr>
        <w:t>Taiwan, Vietnam, the</w:t>
      </w:r>
      <w:r>
        <w:rPr>
          <w:rStyle w:val="Emphasis"/>
        </w:rPr>
        <w:t xml:space="preserve"> </w:t>
      </w:r>
      <w:r w:rsidRPr="0008107C">
        <w:rPr>
          <w:rStyle w:val="Emphasis"/>
        </w:rPr>
        <w:t>Philippines, and Japan.</w:t>
      </w:r>
      <w:r w:rsidRPr="0008107C">
        <w:rPr>
          <w:rStyle w:val="StyleUnderline"/>
        </w:rPr>
        <w:t xml:space="preserve"> If Chinese</w:t>
      </w:r>
      <w:r>
        <w:t xml:space="preserve"> economic </w:t>
      </w:r>
      <w:r w:rsidRPr="0008107C">
        <w:rPr>
          <w:rStyle w:val="StyleUnderline"/>
        </w:rPr>
        <w:t>growth</w:t>
      </w:r>
      <w:r>
        <w:rPr>
          <w:rStyle w:val="StyleUnderline"/>
        </w:rPr>
        <w:t xml:space="preserve"> </w:t>
      </w:r>
      <w:r w:rsidRPr="0008107C">
        <w:rPr>
          <w:rStyle w:val="StyleUnderline"/>
        </w:rPr>
        <w:t xml:space="preserve">continues </w:t>
      </w:r>
      <w:r>
        <w:t xml:space="preserve">apace, and if China’s defense budget continues to register annual increases of 10 percent or more, then </w:t>
      </w:r>
      <w:r w:rsidRPr="0008107C">
        <w:rPr>
          <w:rStyle w:val="StyleUnderline"/>
        </w:rPr>
        <w:t xml:space="preserve">other East Asian countries will </w:t>
      </w:r>
      <w:r>
        <w:t xml:space="preserve">eventually </w:t>
      </w:r>
      <w:r w:rsidRPr="0008107C">
        <w:rPr>
          <w:rStyle w:val="StyleUnderline"/>
        </w:rPr>
        <w:t xml:space="preserve">confront </w:t>
      </w:r>
      <w:r>
        <w:t xml:space="preserve">enormous </w:t>
      </w:r>
      <w:r w:rsidRPr="0008107C">
        <w:rPr>
          <w:rStyle w:val="StyleUnderline"/>
        </w:rPr>
        <w:t>difficulty in balancing Beijing’s</w:t>
      </w:r>
      <w:r>
        <w:rPr>
          <w:rStyle w:val="StyleUnderline"/>
        </w:rPr>
        <w:t xml:space="preserve"> </w:t>
      </w:r>
      <w:r w:rsidRPr="0008107C">
        <w:rPr>
          <w:rStyle w:val="StyleUnderline"/>
        </w:rPr>
        <w:t>power—even if they overcome</w:t>
      </w:r>
      <w:r>
        <w:t xml:space="preserve"> collective action problems and their own </w:t>
      </w:r>
      <w:r w:rsidRPr="0008107C">
        <w:rPr>
          <w:rStyle w:val="StyleUnderline"/>
        </w:rPr>
        <w:t>historical antagonisms</w:t>
      </w:r>
      <w:r>
        <w:t xml:space="preserve"> to cooperate in that undertaking. This prospect is one that is clearly recognized even by some leading proponents of American retrenchment. As one offshore balancer puts it, “The United States will have to play a key role in countering China, because its Asian neighbors are not strong enough to do it by themselves.”114 Yet if this assessment is accurate—and there is every reason to think that it is—then </w:t>
      </w:r>
      <w:r w:rsidRPr="001E5101">
        <w:rPr>
          <w:rStyle w:val="StyleUnderline"/>
        </w:rPr>
        <w:t>offshore balancing</w:t>
      </w:r>
      <w:r>
        <w:rPr>
          <w:rStyle w:val="StyleUnderline"/>
        </w:rPr>
        <w:t xml:space="preserve"> </w:t>
      </w:r>
      <w:r w:rsidRPr="001E5101">
        <w:rPr>
          <w:rStyle w:val="StyleUnderline"/>
        </w:rPr>
        <w:t>becomes</w:t>
      </w:r>
      <w:r>
        <w:t xml:space="preserve"> a </w:t>
      </w:r>
      <w:r w:rsidRPr="001E5101">
        <w:rPr>
          <w:rStyle w:val="StyleUnderline"/>
        </w:rPr>
        <w:t>highly risky</w:t>
      </w:r>
      <w:r>
        <w:t xml:space="preserve"> and potentially counterproductive course of action. As noted, some analysts have argued that adopting that strategy would actually improve Washington’s ability to counter Chinese power, by strengthening U.S. flexibility, better leveraging the capabilities of local actors, and divesting America of distracting onshore commitments in other regions. But here again, this analysis glosses over a range of more worrisome possibilities. As mentioned earlier, </w:t>
      </w:r>
      <w:r w:rsidRPr="001E5101">
        <w:rPr>
          <w:rStyle w:val="Emphasis"/>
        </w:rPr>
        <w:t>U.S. retrenchment could motivate exposed local actors</w:t>
      </w:r>
      <w:r>
        <w:rPr>
          <w:rStyle w:val="Emphasis"/>
        </w:rPr>
        <w:t xml:space="preserve"> </w:t>
      </w:r>
      <w:r w:rsidRPr="001E5101">
        <w:rPr>
          <w:rStyle w:val="Emphasis"/>
        </w:rPr>
        <w:t>like South Korea or Japan to pursue their own nuclear</w:t>
      </w:r>
      <w:r>
        <w:rPr>
          <w:rStyle w:val="Emphasis"/>
        </w:rPr>
        <w:t xml:space="preserve"> </w:t>
      </w:r>
      <w:r w:rsidRPr="001E5101">
        <w:rPr>
          <w:rStyle w:val="Emphasis"/>
        </w:rPr>
        <w:t>arsenals, thereby impelling regional arms races</w:t>
      </w:r>
      <w:r>
        <w:t xml:space="preserve"> and heightening tensions further. Or, perhaps more dangerously still, a U.S. pullback might facilitate the very outcome that offshore balancers aim to avert. As Robert Gilpin wrote in his classic work, War and Change in World Politics: Retrenchment by its very nature is an indication of relative weakness and declining power, and thus retrenchment can have a deteriorating effect on relations with allies and rivals. </w:t>
      </w:r>
      <w:r w:rsidRPr="001E5101">
        <w:rPr>
          <w:rStyle w:val="Emphasis"/>
        </w:rPr>
        <w:t>Sensing the decline of their protector,</w:t>
      </w:r>
      <w:r>
        <w:rPr>
          <w:rStyle w:val="Emphasis"/>
        </w:rPr>
        <w:t xml:space="preserve"> </w:t>
      </w:r>
      <w:r w:rsidRPr="001E5101">
        <w:rPr>
          <w:rStyle w:val="Emphasis"/>
        </w:rPr>
        <w:t>allies try to obtain the best deal they can from</w:t>
      </w:r>
      <w:r>
        <w:rPr>
          <w:rStyle w:val="Emphasis"/>
        </w:rPr>
        <w:t xml:space="preserve"> </w:t>
      </w:r>
      <w:r w:rsidRPr="001E5101">
        <w:rPr>
          <w:rStyle w:val="Emphasis"/>
        </w:rPr>
        <w:t>the rising master of the system</w:t>
      </w:r>
      <w:r>
        <w:t xml:space="preserve">. </w:t>
      </w:r>
      <w:r w:rsidRPr="001E5101">
        <w:rPr>
          <w:rStyle w:val="StyleUnderline"/>
        </w:rPr>
        <w:t>Rivals are stimulated</w:t>
      </w:r>
      <w:r>
        <w:rPr>
          <w:rStyle w:val="StyleUnderline"/>
        </w:rPr>
        <w:t xml:space="preserve"> </w:t>
      </w:r>
      <w:r w:rsidRPr="001E5101">
        <w:rPr>
          <w:rStyle w:val="StyleUnderline"/>
        </w:rPr>
        <w:t>to ‘close in,’ and</w:t>
      </w:r>
      <w:r>
        <w:t xml:space="preserve"> frequently </w:t>
      </w:r>
      <w:r w:rsidRPr="001E5101">
        <w:rPr>
          <w:rStyle w:val="StyleUnderline"/>
        </w:rPr>
        <w:t>they precipitate a conflict</w:t>
      </w:r>
      <w:r>
        <w:rPr>
          <w:rStyle w:val="StyleUnderline"/>
        </w:rPr>
        <w:t xml:space="preserve"> </w:t>
      </w:r>
      <w:r w:rsidRPr="001E5101">
        <w:rPr>
          <w:rStyle w:val="StyleUnderline"/>
        </w:rPr>
        <w:t>in the process.</w:t>
      </w:r>
      <w:r>
        <w:rPr>
          <w:rStyle w:val="StyleUnderline"/>
        </w:rPr>
        <w:t xml:space="preserve"> </w:t>
      </w:r>
      <w:r>
        <w:t xml:space="preserve">Retrenchment can be carried out successfully, Gilpin acknowledges, but in a charged geopolitical environment it is usually a fraught and perilous path.115 This warning has particular salience in the East Asian context. In that region, </w:t>
      </w:r>
      <w:r w:rsidRPr="001E5101">
        <w:rPr>
          <w:rStyle w:val="StyleUnderline"/>
        </w:rPr>
        <w:t>U.S. allies</w:t>
      </w:r>
      <w:r>
        <w:t xml:space="preserve"> as well as formally nonaligned countries </w:t>
      </w:r>
      <w:r w:rsidRPr="001E5101">
        <w:rPr>
          <w:rStyle w:val="StyleUnderline"/>
        </w:rPr>
        <w:t>count on American support</w:t>
      </w:r>
      <w:r>
        <w:rPr>
          <w:rStyle w:val="StyleUnderline"/>
        </w:rPr>
        <w:t xml:space="preserve"> </w:t>
      </w:r>
      <w:r>
        <w:t xml:space="preserve">and presence </w:t>
      </w:r>
      <w:r w:rsidRPr="001E5101">
        <w:rPr>
          <w:rStyle w:val="StyleUnderline"/>
        </w:rPr>
        <w:t>to</w:t>
      </w:r>
      <w:r>
        <w:t xml:space="preserve"> help them </w:t>
      </w:r>
      <w:r w:rsidRPr="001E5101">
        <w:rPr>
          <w:rStyle w:val="StyleUnderline"/>
        </w:rPr>
        <w:t>manage</w:t>
      </w:r>
      <w:r>
        <w:t xml:space="preserve"> their relationships with an increasingly powerful, and increasingly abrasive, </w:t>
      </w:r>
      <w:r w:rsidRPr="001E5101">
        <w:rPr>
          <w:rStyle w:val="StyleUnderline"/>
        </w:rPr>
        <w:t>Beijing.</w:t>
      </w:r>
      <w:r>
        <w:t xml:space="preserve"> As analysts like Zachary Selden have observed, these countries seek visible U.S. backing</w:t>
      </w:r>
      <w:r w:rsidRPr="00051386">
        <w:t xml:space="preserve"> </w:t>
      </w:r>
      <w:r>
        <w:t xml:space="preserve">and reassurance precisely because they fear that they could not otherwise balance a rising China. “America is now an alternative to China,” said one Vietnamese observer as early as 2000. “To counter the Chinese threat we must lean toward the West.”116 Similar comments have become ubiquitous in the years since then. In these circumstances, and contrary to what offshore balancers expect, a significant </w:t>
      </w:r>
      <w:r w:rsidRPr="001E5101">
        <w:rPr>
          <w:rStyle w:val="Emphasis"/>
        </w:rPr>
        <w:t>American retrenchment</w:t>
      </w:r>
      <w:r>
        <w:rPr>
          <w:rStyle w:val="Emphasis"/>
        </w:rPr>
        <w:t xml:space="preserve"> </w:t>
      </w:r>
      <w:r>
        <w:t xml:space="preserve">might not have the desired effect of compelling these countries to resist more determinedly and successfully potential Chinese expansion. Instead, it </w:t>
      </w:r>
      <w:r w:rsidRPr="001E5101">
        <w:rPr>
          <w:rStyle w:val="Emphasis"/>
        </w:rPr>
        <w:t>might incentivize them to</w:t>
      </w:r>
      <w:r>
        <w:t xml:space="preserve"> acquiesce to, or perhaps </w:t>
      </w:r>
      <w:r w:rsidRPr="001E5101">
        <w:rPr>
          <w:rStyle w:val="Emphasis"/>
        </w:rPr>
        <w:t>bandwagon with, an assertive Beijing</w:t>
      </w:r>
      <w:r>
        <w:t xml:space="preserve"> if they calculated that the odds of effective resistance were declining as Washington pulled back. If U.S. presence in Asia were weakened, one Thai commentator has predicted, </w:t>
      </w:r>
      <w:r w:rsidRPr="001E5101">
        <w:rPr>
          <w:rStyle w:val="StyleUnderline"/>
        </w:rPr>
        <w:t>Asian countries would</w:t>
      </w:r>
      <w:r>
        <w:t xml:space="preserve"> have to </w:t>
      </w:r>
      <w:r w:rsidRPr="001E5101">
        <w:rPr>
          <w:rStyle w:val="StyleUnderline"/>
        </w:rPr>
        <w:t>conclude</w:t>
      </w:r>
      <w:r>
        <w:rPr>
          <w:rStyle w:val="StyleUnderline"/>
        </w:rPr>
        <w:t xml:space="preserve"> </w:t>
      </w:r>
      <w:r w:rsidRPr="001E5101">
        <w:rPr>
          <w:rStyle w:val="StyleUnderline"/>
        </w:rPr>
        <w:t>that “the region will no longer be a place where only</w:t>
      </w:r>
      <w:r>
        <w:rPr>
          <w:rStyle w:val="StyleUnderline"/>
        </w:rPr>
        <w:t xml:space="preserve"> </w:t>
      </w:r>
      <w:r w:rsidRPr="001E5101">
        <w:rPr>
          <w:rStyle w:val="StyleUnderline"/>
        </w:rPr>
        <w:t>one major power plays a dominant role,” and hedge</w:t>
      </w:r>
      <w:r>
        <w:rPr>
          <w:rStyle w:val="StyleUnderline"/>
        </w:rPr>
        <w:t xml:space="preserve"> </w:t>
      </w:r>
      <w:r w:rsidRPr="001E5101">
        <w:rPr>
          <w:rStyle w:val="StyleUnderline"/>
        </w:rPr>
        <w:t xml:space="preserve">their bets accordingly. </w:t>
      </w:r>
      <w:r>
        <w:t xml:space="preserve">Likewise, one analysis of U.S. security relationships concludes that while reducing the American military presence in the Pacific might bring some budgetary savings, “in Vietnam, Australia, or the Philippines . . . such a shift could prompt a wholesale reevaluation of national defense policy and have costly implications.”117 In sum, if one expects that Asian countries will have great difficulty checking Chinese power without U.S. assistance, then </w:t>
      </w:r>
      <w:r w:rsidRPr="001E5101">
        <w:rPr>
          <w:rStyle w:val="Emphasis"/>
        </w:rPr>
        <w:t>reducing</w:t>
      </w:r>
      <w:r>
        <w:rPr>
          <w:rStyle w:val="Emphasis"/>
        </w:rPr>
        <w:t xml:space="preserve"> </w:t>
      </w:r>
      <w:r w:rsidRPr="001E5101">
        <w:rPr>
          <w:rStyle w:val="Emphasis"/>
        </w:rPr>
        <w:t>Washington’s role in the area could actually discourage</w:t>
      </w:r>
      <w:r>
        <w:rPr>
          <w:rStyle w:val="Emphasis"/>
        </w:rPr>
        <w:t xml:space="preserve"> </w:t>
      </w:r>
      <w:r w:rsidRPr="001E5101">
        <w:rPr>
          <w:rStyle w:val="Emphasis"/>
        </w:rPr>
        <w:t>local balancing and pave the way for Beijing’s</w:t>
      </w:r>
      <w:r>
        <w:rPr>
          <w:rStyle w:val="Emphasis"/>
        </w:rPr>
        <w:t xml:space="preserve"> </w:t>
      </w:r>
      <w:r w:rsidRPr="001E5101">
        <w:rPr>
          <w:rStyle w:val="Emphasis"/>
        </w:rPr>
        <w:t>ascent.</w:t>
      </w:r>
      <w:r>
        <w:t xml:space="preserve">118 Offshore balancing could plausibly encourage this undesirable outcome in other ways, as well. As Gilpin notes, </w:t>
      </w:r>
      <w:r w:rsidRPr="001E5101">
        <w:rPr>
          <w:rStyle w:val="Emphasis"/>
        </w:rPr>
        <w:t>when retrenchment is viewed as weakness</w:t>
      </w:r>
      <w:r>
        <w:t xml:space="preserve"> or lack of commitment, </w:t>
      </w:r>
      <w:r w:rsidRPr="001E5101">
        <w:rPr>
          <w:rStyle w:val="Emphasis"/>
        </w:rPr>
        <w:t>it can cause revisionist powers to push harder against the contours of the existing order</w:t>
      </w:r>
      <w:r>
        <w:t xml:space="preserve">. This danger cannot be ignored in the Asia-Pacific. There is evidence to suggest, as offshore balancers argue, that a desire to counteract U.S. presence and security commitments in the region has been an important motivator of China’s post-Cold War military buildup.119 Yet there is also evidence to suggest that </w:t>
      </w:r>
      <w:r w:rsidRPr="001E5101">
        <w:rPr>
          <w:rStyle w:val="StyleUnderline"/>
        </w:rPr>
        <w:t xml:space="preserve">U.S. presence </w:t>
      </w:r>
      <w:r>
        <w:t xml:space="preserve">and commitments nonetheless have </w:t>
      </w:r>
      <w:r w:rsidRPr="001E5101">
        <w:rPr>
          <w:rStyle w:val="StyleUnderline"/>
        </w:rPr>
        <w:t>had</w:t>
      </w:r>
      <w:r>
        <w:rPr>
          <w:rStyle w:val="StyleUnderline"/>
        </w:rPr>
        <w:t xml:space="preserve"> </w:t>
      </w:r>
      <w:r w:rsidRPr="001E5101">
        <w:rPr>
          <w:rStyle w:val="StyleUnderline"/>
        </w:rPr>
        <w:t>a</w:t>
      </w:r>
      <w:r>
        <w:t xml:space="preserve">n overall </w:t>
      </w:r>
      <w:r w:rsidRPr="001E5101">
        <w:rPr>
          <w:rStyle w:val="StyleUnderline"/>
        </w:rPr>
        <w:t>tempering effect on Chinese behavior, by</w:t>
      </w:r>
      <w:r>
        <w:rPr>
          <w:rStyle w:val="StyleUnderline"/>
        </w:rPr>
        <w:t xml:space="preserve"> </w:t>
      </w:r>
      <w:r w:rsidRPr="001E5101">
        <w:rPr>
          <w:rStyle w:val="StyleUnderline"/>
        </w:rPr>
        <w:t>limiting opportunities for intimidation and expansion,</w:t>
      </w:r>
      <w:r>
        <w:rPr>
          <w:rStyle w:val="StyleUnderline"/>
        </w:rPr>
        <w:t xml:space="preserve"> </w:t>
      </w:r>
      <w:r w:rsidRPr="001E5101">
        <w:rPr>
          <w:rStyle w:val="StyleUnderline"/>
        </w:rPr>
        <w:t xml:space="preserve">and by </w:t>
      </w:r>
      <w:r w:rsidRPr="001E5101">
        <w:rPr>
          <w:rStyle w:val="Emphasis"/>
        </w:rPr>
        <w:t>raising the likely costs of aggressive or</w:t>
      </w:r>
      <w:r>
        <w:rPr>
          <w:rStyle w:val="Emphasis"/>
        </w:rPr>
        <w:t xml:space="preserve"> </w:t>
      </w:r>
      <w:r w:rsidRPr="001E5101">
        <w:rPr>
          <w:rStyle w:val="Emphasis"/>
        </w:rPr>
        <w:t>destabilizing behavior</w:t>
      </w:r>
      <w:r w:rsidRPr="001E5101">
        <w:rPr>
          <w:rStyle w:val="StyleUnderline"/>
        </w:rPr>
        <w:t>.</w:t>
      </w:r>
      <w:r>
        <w:t xml:space="preserve">120 If the United States were to now begin reducing that presence, it might logically undercut the tempering effect in the process, for a U.S. retrenchment would have the practical consequence of accentuating the growing power disparity between Beijing and its neighbors, and creating greater uncertainty in Chinese minds as to whether Washington would actually come to those countries’ defense in a crisis. </w:t>
      </w:r>
      <w:r w:rsidRPr="001E5101">
        <w:rPr>
          <w:rStyle w:val="StyleUnderline"/>
        </w:rPr>
        <w:t>The upshot could be to incentivize precisely the</w:t>
      </w:r>
      <w:r>
        <w:rPr>
          <w:rStyle w:val="StyleUnderline"/>
        </w:rPr>
        <w:t xml:space="preserve"> </w:t>
      </w:r>
      <w:r w:rsidRPr="001E5101">
        <w:rPr>
          <w:rStyle w:val="StyleUnderline"/>
        </w:rPr>
        <w:t>sort of expansionist behavior that would challenge the</w:t>
      </w:r>
      <w:r>
        <w:rPr>
          <w:rStyle w:val="StyleUnderline"/>
        </w:rPr>
        <w:t xml:space="preserve"> </w:t>
      </w:r>
      <w:r w:rsidRPr="001E5101">
        <w:rPr>
          <w:rStyle w:val="StyleUnderline"/>
        </w:rPr>
        <w:t>regional order</w:t>
      </w:r>
      <w:r>
        <w:t xml:space="preserve">.121 Finally, if an offshore balancing type approach might therefore encourage adverse shifts in the regional equilibrium, it would equally complicate U.S. efforts to respond to those shifts. </w:t>
      </w:r>
      <w:r w:rsidRPr="001E5101">
        <w:rPr>
          <w:rStyle w:val="StyleUnderline"/>
        </w:rPr>
        <w:t>Offshore balancing</w:t>
      </w:r>
      <w:r>
        <w:rPr>
          <w:rStyle w:val="StyleUnderline"/>
        </w:rPr>
        <w:t xml:space="preserve"> </w:t>
      </w:r>
      <w:r w:rsidRPr="001E5101">
        <w:rPr>
          <w:rStyle w:val="StyleUnderline"/>
        </w:rPr>
        <w:t>assumes that the United States would be able to intervene</w:t>
      </w:r>
      <w:r>
        <w:rPr>
          <w:rStyle w:val="StyleUnderline"/>
        </w:rPr>
        <w:t xml:space="preserve"> </w:t>
      </w:r>
      <w:r>
        <w:t xml:space="preserve">adeptly to prevent such changes (or to reverse them if they did occur), and that retrenching from other regions would provide greater flexibility and leverage in addressing adverse events in the Asia-Pacific. But the crucial flaw in the logic of retrenchment is that going offshore generally makes it harder rather than easier to affect the regional equilibrium.122 Right now, </w:t>
      </w:r>
      <w:r w:rsidRPr="001E5101">
        <w:rPr>
          <w:rStyle w:val="Emphasis"/>
        </w:rPr>
        <w:t>U.S. forward presence affords America</w:t>
      </w:r>
      <w:r>
        <w:t xml:space="preserve"> a number of</w:t>
      </w:r>
      <w:r w:rsidRPr="00051386">
        <w:t xml:space="preserve"> </w:t>
      </w:r>
      <w:r>
        <w:t>critical a</w:t>
      </w:r>
      <w:r w:rsidRPr="001E5101">
        <w:rPr>
          <w:rStyle w:val="Emphasis"/>
        </w:rPr>
        <w:t xml:space="preserve">dvantages that it can draw on in </w:t>
      </w:r>
      <w:r w:rsidRPr="001E5101">
        <w:t>shaping the</w:t>
      </w:r>
      <w:r>
        <w:t xml:space="preserve"> </w:t>
      </w:r>
      <w:r w:rsidRPr="001E5101">
        <w:t xml:space="preserve">regional climate in East Asia and </w:t>
      </w:r>
      <w:r w:rsidRPr="001E5101">
        <w:rPr>
          <w:rStyle w:val="Emphasis"/>
        </w:rPr>
        <w:t>responding to crises</w:t>
      </w:r>
      <w:r>
        <w:rPr>
          <w:rStyle w:val="Emphasis"/>
        </w:rPr>
        <w:t xml:space="preserve"> </w:t>
      </w:r>
      <w:r w:rsidRPr="001E5101">
        <w:rPr>
          <w:rStyle w:val="Emphasis"/>
        </w:rPr>
        <w:t>should they emerge: strong</w:t>
      </w:r>
      <w:r>
        <w:t xml:space="preserve"> and deeply institutionalized </w:t>
      </w:r>
      <w:r w:rsidRPr="001E5101">
        <w:rPr>
          <w:rStyle w:val="Emphasis"/>
        </w:rPr>
        <w:t>alliances</w:t>
      </w:r>
      <w:r>
        <w:t xml:space="preserve">; established patterns of </w:t>
      </w:r>
      <w:r w:rsidRPr="001E5101">
        <w:rPr>
          <w:rStyle w:val="Emphasis"/>
        </w:rPr>
        <w:t>basing, logistics,</w:t>
      </w:r>
      <w:r>
        <w:rPr>
          <w:rStyle w:val="Emphasis"/>
        </w:rPr>
        <w:t xml:space="preserve"> </w:t>
      </w:r>
      <w:r w:rsidRPr="001E5101">
        <w:rPr>
          <w:rStyle w:val="Emphasis"/>
        </w:rPr>
        <w:t>and acces</w:t>
      </w:r>
      <w:r>
        <w:t>s; high degrees of interoperability that come through near-continual training with friendly militaries; and others. These assets not only help check Chinese power and hedge against unwelcome developments in peacetime. They would also serve as the indispensable foundation of Washington’s response should the region nonetheless descend into conflict, providing a preexisting framework and infrastructure for large-scale U.S. intervention.</w:t>
      </w:r>
      <w:r w:rsidRPr="00051386">
        <w:t xml:space="preserve"> </w:t>
      </w:r>
      <w:r>
        <w:t xml:space="preserve">Were these assets to be devalued or liquidated via retrenchment, however, then the United States would face a far greater challenge. In peacetime, it would possess fewer of the instruments and arrangements that have long allowed it to influence the behavior of allies and adversaries, and head off unfavorable events before they occur. In wartime, the disadvantages would be greater still. </w:t>
      </w:r>
      <w:r w:rsidRPr="001E5101">
        <w:rPr>
          <w:rStyle w:val="StyleUnderline"/>
        </w:rPr>
        <w:t>The United States would face</w:t>
      </w:r>
      <w:r>
        <w:rPr>
          <w:rStyle w:val="StyleUnderline"/>
        </w:rPr>
        <w:t xml:space="preserve"> </w:t>
      </w:r>
      <w:r w:rsidRPr="001E5101">
        <w:rPr>
          <w:rStyle w:val="StyleUnderline"/>
        </w:rPr>
        <w:t>the daunting prospect of assembling the necessary</w:t>
      </w:r>
      <w:r>
        <w:rPr>
          <w:rStyle w:val="StyleUnderline"/>
        </w:rPr>
        <w:t xml:space="preserve"> </w:t>
      </w:r>
      <w:r w:rsidRPr="001E5101">
        <w:rPr>
          <w:rStyle w:val="StyleUnderline"/>
        </w:rPr>
        <w:t>coalitions, access, and basing agreements on the fly.</w:t>
      </w:r>
      <w:r>
        <w:rPr>
          <w:rStyle w:val="StyleUnderline"/>
        </w:rPr>
        <w:t xml:space="preserve"> </w:t>
      </w:r>
      <w:r w:rsidRPr="001E5101">
        <w:rPr>
          <w:rStyle w:val="StyleUnderline"/>
        </w:rPr>
        <w:t>It would confront the problems inherent in working</w:t>
      </w:r>
      <w:r>
        <w:rPr>
          <w:rStyle w:val="StyleUnderline"/>
        </w:rPr>
        <w:t xml:space="preserve"> </w:t>
      </w:r>
      <w:r w:rsidRPr="001E5101">
        <w:rPr>
          <w:rStyle w:val="StyleUnderline"/>
        </w:rPr>
        <w:t>with foreign governments</w:t>
      </w:r>
      <w:r>
        <w:t xml:space="preserve"> and militaries with which it had less familiarity and fewer ongoing ties. </w:t>
      </w:r>
      <w:r w:rsidRPr="001E5101">
        <w:rPr>
          <w:rStyle w:val="StyleUnderline"/>
        </w:rPr>
        <w:t>It would</w:t>
      </w:r>
      <w:r>
        <w:rPr>
          <w:rStyle w:val="StyleUnderline"/>
        </w:rPr>
        <w:t xml:space="preserve"> </w:t>
      </w:r>
      <w:r w:rsidRPr="001E5101">
        <w:rPr>
          <w:rStyle w:val="StyleUnderline"/>
        </w:rPr>
        <w:t>have to overcome</w:t>
      </w:r>
      <w:r>
        <w:t xml:space="preserve"> the considerable </w:t>
      </w:r>
      <w:r w:rsidRPr="001E5101">
        <w:rPr>
          <w:rStyle w:val="StyleUnderline"/>
        </w:rPr>
        <w:t>logistical challenges</w:t>
      </w:r>
      <w:r>
        <w:rPr>
          <w:rStyle w:val="StyleUnderline"/>
        </w:rPr>
        <w:t xml:space="preserve"> </w:t>
      </w:r>
      <w:r w:rsidRPr="001E5101">
        <w:rPr>
          <w:rStyle w:val="StyleUnderline"/>
        </w:rPr>
        <w:t>of moving</w:t>
      </w:r>
      <w:r>
        <w:t xml:space="preserve"> a greater proportion of the </w:t>
      </w:r>
      <w:r w:rsidRPr="001E5101">
        <w:rPr>
          <w:rStyle w:val="StyleUnderline"/>
        </w:rPr>
        <w:t>required forces</w:t>
      </w:r>
      <w:r>
        <w:rPr>
          <w:rStyle w:val="StyleUnderline"/>
        </w:rPr>
        <w:t xml:space="preserve"> </w:t>
      </w:r>
      <w:r w:rsidRPr="001E5101">
        <w:rPr>
          <w:rStyle w:val="StyleUnderline"/>
        </w:rPr>
        <w:t>into theater</w:t>
      </w:r>
      <w:r>
        <w:t xml:space="preserve">, and perhaps fighting its way back into a region after an adversary had exploited U.S. absence to stake out a more formidable position there. And, of course, </w:t>
      </w:r>
      <w:r w:rsidRPr="001E5101">
        <w:rPr>
          <w:rStyle w:val="Emphasis"/>
        </w:rPr>
        <w:t>it would have to do all of this amid the intense</w:t>
      </w:r>
      <w:r>
        <w:rPr>
          <w:rStyle w:val="Emphasis"/>
        </w:rPr>
        <w:t xml:space="preserve"> </w:t>
      </w:r>
      <w:r w:rsidRPr="001E5101">
        <w:rPr>
          <w:rStyle w:val="Emphasis"/>
        </w:rPr>
        <w:t>pressure of a brewing or ongoing conflict.</w:t>
      </w:r>
      <w:r>
        <w:t xml:space="preserve"> “Getting out of the marginal seas might be easy,” two experts on naval strategy conclude. “Getting back in would</w:t>
      </w:r>
      <w:r w:rsidRPr="00051386">
        <w:t xml:space="preserve"> </w:t>
      </w:r>
      <w:r>
        <w:t xml:space="preserve">be a different proposition entirely.”123 Or, as another leading scholar appropriately puts it, “Beefing up a preexisting presence in an emergency is easier than re-establishing one from scratch in a crisis.”124 </w:t>
      </w:r>
      <w:r w:rsidRPr="001E5101">
        <w:rPr>
          <w:rStyle w:val="StyleUnderline"/>
        </w:rPr>
        <w:t>Offshore balancers</w:t>
      </w:r>
      <w:r>
        <w:t xml:space="preserve"> would do well to keep these warnings in mind. The strategy they recommend promises to preserve regional balances at reduced costs. But instead, it might well </w:t>
      </w:r>
      <w:r w:rsidRPr="001E5101">
        <w:rPr>
          <w:rStyle w:val="StyleUnderline"/>
        </w:rPr>
        <w:t>heighten the risk of</w:t>
      </w:r>
      <w:r>
        <w:rPr>
          <w:rStyle w:val="StyleUnderline"/>
        </w:rPr>
        <w:t xml:space="preserve"> </w:t>
      </w:r>
      <w:r w:rsidRPr="001E5101">
        <w:rPr>
          <w:rStyle w:val="StyleUnderline"/>
        </w:rPr>
        <w:t>dangerous developments in a key region like East</w:t>
      </w:r>
      <w:r>
        <w:rPr>
          <w:rStyle w:val="StyleUnderline"/>
        </w:rPr>
        <w:t xml:space="preserve"> </w:t>
      </w:r>
      <w:r w:rsidRPr="001E5101">
        <w:rPr>
          <w:rStyle w:val="StyleUnderline"/>
        </w:rPr>
        <w:t>Asia, while simultaneously exacerbating the hazards</w:t>
      </w:r>
      <w:r>
        <w:rPr>
          <w:rStyle w:val="StyleUnderline"/>
        </w:rPr>
        <w:t xml:space="preserve"> </w:t>
      </w:r>
      <w:r w:rsidRPr="001E5101">
        <w:rPr>
          <w:rStyle w:val="StyleUnderline"/>
        </w:rPr>
        <w:t>and difficulties of an American response</w:t>
      </w:r>
      <w:r>
        <w:t>.125</w:t>
      </w:r>
    </w:p>
    <w:p w14:paraId="273CD907" w14:textId="4E1BAE17" w:rsidR="00692878" w:rsidRDefault="006F342F" w:rsidP="006F342F">
      <w:pPr>
        <w:pStyle w:val="Heading2"/>
      </w:pPr>
      <w:r>
        <w:t>AT Bipolarity Alternative</w:t>
      </w:r>
    </w:p>
    <w:p w14:paraId="37100950" w14:textId="77777777" w:rsidR="006F342F" w:rsidRDefault="006F342F" w:rsidP="006F342F">
      <w:pPr>
        <w:pStyle w:val="Heading3"/>
      </w:pPr>
      <w:r>
        <w:t>Bipolarity Bad – Sino-Russia</w:t>
      </w:r>
    </w:p>
    <w:p w14:paraId="7D421874" w14:textId="77777777" w:rsidR="006F342F" w:rsidRPr="00F84E5C" w:rsidRDefault="006F342F" w:rsidP="006F342F">
      <w:pPr>
        <w:pStyle w:val="Heading4"/>
      </w:pPr>
      <w:r>
        <w:t>They have it wrong — the bipolar order forms between China and Russia, not China and the US</w:t>
      </w:r>
    </w:p>
    <w:p w14:paraId="6BB10489" w14:textId="77777777" w:rsidR="006F342F" w:rsidRPr="00975601" w:rsidRDefault="006F342F" w:rsidP="006F342F">
      <w:proofErr w:type="spellStart"/>
      <w:r w:rsidRPr="00975601">
        <w:rPr>
          <w:rStyle w:val="Style13ptBold"/>
        </w:rPr>
        <w:t>Shidore</w:t>
      </w:r>
      <w:proofErr w:type="spellEnd"/>
      <w:r w:rsidRPr="00975601">
        <w:rPr>
          <w:rStyle w:val="Style13ptBold"/>
        </w:rPr>
        <w:t xml:space="preserve"> 17</w:t>
      </w:r>
      <w:r>
        <w:t xml:space="preserve"> -- </w:t>
      </w:r>
      <w:r w:rsidRPr="00975601">
        <w:t xml:space="preserve">Senior Global Analyst at </w:t>
      </w:r>
      <w:proofErr w:type="spellStart"/>
      <w:r w:rsidRPr="00975601">
        <w:t>Stratfor</w:t>
      </w:r>
      <w:proofErr w:type="spellEnd"/>
      <w:r w:rsidRPr="00975601">
        <w:t>. Visiting Scholar at the Lyndon B. Johnson School of Public Affairs at the University of Texas at Austin</w:t>
      </w:r>
      <w:r>
        <w:t>. (</w:t>
      </w:r>
      <w:r w:rsidRPr="00975601">
        <w:t>Sarang</w:t>
      </w:r>
      <w:r>
        <w:t>, “</w:t>
      </w:r>
      <w:r w:rsidRPr="00975601">
        <w:t>The Rise of a Not-So-New World Order</w:t>
      </w:r>
      <w:r>
        <w:t xml:space="preserve">,” November 15, 2017, </w:t>
      </w:r>
      <w:r w:rsidRPr="00975601">
        <w:t>https://worldview.stratfor.com/article/rise-not-so-new-world-order</w:t>
      </w:r>
      <w:r>
        <w:t>)//sy</w:t>
      </w:r>
    </w:p>
    <w:p w14:paraId="0107F947" w14:textId="77777777" w:rsidR="006F342F" w:rsidRDefault="006F342F" w:rsidP="006F342F">
      <w:pPr>
        <w:rPr>
          <w:rStyle w:val="StyleUnderline"/>
        </w:rPr>
      </w:pPr>
      <w:r w:rsidRPr="00F84E5C">
        <w:rPr>
          <w:sz w:val="16"/>
        </w:rPr>
        <w:t xml:space="preserve">For decades the United States has sat atop a unipolar world, unrivaled in its influence over the rest of the globe. But now that may be changing as a new, informal alliance takes shape between </w:t>
      </w:r>
      <w:r w:rsidRPr="00975601">
        <w:rPr>
          <w:rStyle w:val="StyleUnderline"/>
        </w:rPr>
        <w:t>China and Russia</w:t>
      </w:r>
      <w:r w:rsidRPr="00F84E5C">
        <w:rPr>
          <w:sz w:val="16"/>
        </w:rPr>
        <w:t xml:space="preserve">. The two great powers </w:t>
      </w:r>
      <w:r w:rsidRPr="00975601">
        <w:rPr>
          <w:rStyle w:val="StyleUnderline"/>
        </w:rPr>
        <w:t>have a mutual interest in overturning an international order that has</w:t>
      </w:r>
      <w:r w:rsidRPr="00F84E5C">
        <w:rPr>
          <w:sz w:val="16"/>
        </w:rPr>
        <w:t xml:space="preserve"> long </w:t>
      </w:r>
      <w:r w:rsidRPr="00975601">
        <w:rPr>
          <w:rStyle w:val="StyleUnderline"/>
        </w:rPr>
        <w:t>advantaged the West</w:t>
      </w:r>
      <w:r w:rsidRPr="00F84E5C">
        <w:rPr>
          <w:sz w:val="16"/>
        </w:rPr>
        <w:t xml:space="preserve"> at their own expense. And as the Earth's sole superpower turns inward, they will seek to carve out bigger backyards for themselves. Will their marriage of convenience once more give rise to the bipolarity that characterized the Cold War, or will it unravel in the face of a natural rivalry rooted in geopolitics? An Informal Alliance Emerges First, a few observations about the Cold War. The multidecade conflict was much like the classical great-power contests that have taken place since the advent of the modern nation-state: Two blocs of roughly equal power (NATO and the Warsaw Pact) participated in a continuous arms race, waged proxy wars and engaged in the politics of securing spheres of influence. But the Cold War also contained some striking new elements. Chief among them were the feud's pervasive reach into most sovereign states, the presence of nuclear weapons, the two participants' radically different economic and political systems, and the missionary zeal each superpower had for exporting its ideology worldwide. Moreover, membership within each alliance was sizable and stable, though developing countries occasionally shifted their loyalties after a revolution or military intervention by the United States or the Soviet Union. On their face, any </w:t>
      </w:r>
      <w:r w:rsidRPr="00975601">
        <w:rPr>
          <w:rStyle w:val="StyleUnderline"/>
        </w:rPr>
        <w:t>parallels between today and the Cold War of decades past seem overblown</w:t>
      </w:r>
      <w:r w:rsidRPr="00F84E5C">
        <w:rPr>
          <w:sz w:val="16"/>
        </w:rPr>
        <w:t xml:space="preserve">. </w:t>
      </w:r>
      <w:r w:rsidRPr="00975601">
        <w:rPr>
          <w:rStyle w:val="StyleUnderline"/>
        </w:rPr>
        <w:t>The United States leads most formal alliance structures; Russia and China have no obvious ideology to export; and variations of capitalism have won out worldwide</w:t>
      </w:r>
      <w:r w:rsidRPr="00F84E5C">
        <w:rPr>
          <w:sz w:val="16"/>
        </w:rPr>
        <w:t xml:space="preserve">, leading to a deeply integrated global economy. Furthermore, </w:t>
      </w:r>
      <w:r w:rsidRPr="00975601">
        <w:rPr>
          <w:rStyle w:val="StyleUnderline"/>
        </w:rPr>
        <w:t>Russia and China appear to have too many conflicts of interest to form an enduring partnership.</w:t>
      </w:r>
      <w:r>
        <w:rPr>
          <w:rStyle w:val="StyleUnderline"/>
        </w:rPr>
        <w:t xml:space="preserve"> </w:t>
      </w:r>
      <w:r w:rsidRPr="00F84E5C">
        <w:rPr>
          <w:sz w:val="16"/>
        </w:rPr>
        <w:t xml:space="preserve">A closer look at recent events, however, suggests otherwise. </w:t>
      </w:r>
      <w:r w:rsidRPr="00975601">
        <w:rPr>
          <w:rStyle w:val="Emphasis"/>
        </w:rPr>
        <w:t>Despite lacking an official alliance, Russia and China have acted virtually in lockstep on many major security issues.</w:t>
      </w:r>
      <w:r w:rsidRPr="00F84E5C">
        <w:rPr>
          <w:sz w:val="16"/>
        </w:rPr>
        <w:t xml:space="preserve"> </w:t>
      </w:r>
      <w:r w:rsidRPr="00975601">
        <w:rPr>
          <w:rStyle w:val="StyleUnderline"/>
        </w:rPr>
        <w:t xml:space="preserve">Both were first neutral, then opposed to, NATO's intervention in Libya </w:t>
      </w:r>
      <w:r w:rsidRPr="00F84E5C">
        <w:rPr>
          <w:sz w:val="16"/>
        </w:rPr>
        <w:t xml:space="preserve">in 2011. </w:t>
      </w:r>
      <w:r w:rsidRPr="00975601">
        <w:rPr>
          <w:rStyle w:val="StyleUnderline"/>
        </w:rPr>
        <w:t xml:space="preserve">Both have taken nearly identical positions on the Syrian conflict and </w:t>
      </w:r>
      <w:proofErr w:type="spellStart"/>
      <w:r w:rsidRPr="00975601">
        <w:rPr>
          <w:rStyle w:val="StyleUnderline"/>
        </w:rPr>
        <w:t>cybergovernance</w:t>
      </w:r>
      <w:proofErr w:type="spellEnd"/>
      <w:r w:rsidRPr="00F84E5C">
        <w:rPr>
          <w:sz w:val="16"/>
        </w:rPr>
        <w:t xml:space="preserve"> at the United Nations. </w:t>
      </w:r>
      <w:r w:rsidRPr="00975601">
        <w:rPr>
          <w:rStyle w:val="StyleUnderline"/>
        </w:rPr>
        <w:t>Both have issued a joint proposal to resolve the crisis on the Korean Peninsula by freezing North Korea's nuclear and missile programs in exchange for halting joint military exercises between South Korea and the United States</w:t>
      </w:r>
      <w:r w:rsidRPr="00F84E5C">
        <w:rPr>
          <w:sz w:val="16"/>
        </w:rPr>
        <w:t xml:space="preserve">. Both are firmly opposed to undermining the Iranian nuclear deal. And both have lobbied against U.S. missile defenses in Central Europe and Asia, as well as the Western doctrine of intervention known as "responsibility to protect." Meanwhile China — a well-known defender of the principle of national sovereignty — has been noticeably silent on Russia's intervention in Ukraine. At the same time, </w:t>
      </w:r>
      <w:r w:rsidRPr="00975601">
        <w:rPr>
          <w:rStyle w:val="StyleUnderline"/>
        </w:rPr>
        <w:t>Beijing and Moscow</w:t>
      </w:r>
      <w:r w:rsidRPr="00F84E5C">
        <w:rPr>
          <w:sz w:val="16"/>
        </w:rPr>
        <w:t xml:space="preserve"> have symbolically demonstrated their compact in the realm of defense. They have </w:t>
      </w:r>
      <w:r w:rsidRPr="00975601">
        <w:rPr>
          <w:rStyle w:val="StyleUnderline"/>
        </w:rPr>
        <w:t>conducted joint military exercises</w:t>
      </w:r>
      <w:r w:rsidRPr="00F84E5C">
        <w:rPr>
          <w:sz w:val="16"/>
        </w:rPr>
        <w:t xml:space="preserve"> in unprecedented locales, including the Mediterranean Ocean and the Baltic Sea, as well as in disputed territories, such as the Sea of Japan and the South China Sea. </w:t>
      </w:r>
      <w:r w:rsidRPr="00975601">
        <w:rPr>
          <w:rStyle w:val="StyleUnderline"/>
        </w:rPr>
        <w:t>Weapons deals between them are</w:t>
      </w:r>
      <w:r w:rsidRPr="00F84E5C">
        <w:rPr>
          <w:sz w:val="16"/>
        </w:rPr>
        <w:t xml:space="preserve"> likewise </w:t>
      </w:r>
      <w:r w:rsidRPr="00975601">
        <w:rPr>
          <w:rStyle w:val="StyleUnderline"/>
        </w:rPr>
        <w:t>on the rise</w:t>
      </w:r>
      <w:r w:rsidRPr="00F84E5C">
        <w:rPr>
          <w:sz w:val="16"/>
        </w:rPr>
        <w:t xml:space="preserve">. Russian arm sales to China skyrocketed in 2002. After temporarily dropping off between 2006 and 2013 amid suspicion that China was reverse-engineering Russian platforms, Russia's sales to China resumed. Moscow agreed to sell its most sophisticated systems, the Su-35 aircraft and the S-400 surface-to-air missile systems, to its Asian neighbor. </w:t>
      </w:r>
      <w:r w:rsidRPr="00975601">
        <w:rPr>
          <w:rStyle w:val="StyleUnderline"/>
        </w:rPr>
        <w:t>The two great powers have signed several major energy deals</w:t>
      </w:r>
      <w:r w:rsidRPr="00F84E5C">
        <w:rPr>
          <w:sz w:val="16"/>
        </w:rPr>
        <w:t xml:space="preserve"> of late, too. Russian oil has made up a steadily growing share of China's energy portfolio for years, and in 2016 Russia became the country's biggest oil supplier. China, for its part, has begun to substantially invest in Russia's upstream industry while its state-run banks have heavily bankrolled pipelines connecting the two countries. Beijing, for instance, recently acquired a large stake in Russian oil giant Rosneft. </w:t>
      </w:r>
      <w:r w:rsidRPr="00975601">
        <w:rPr>
          <w:rStyle w:val="StyleUnderline"/>
        </w:rPr>
        <w:t>Russian exports of natural gas</w:t>
      </w:r>
      <w:r w:rsidRPr="00F84E5C">
        <w:rPr>
          <w:sz w:val="16"/>
        </w:rPr>
        <w:t xml:space="preserve">, including liquefied natural gas, </w:t>
      </w:r>
      <w:r w:rsidRPr="00975601">
        <w:rPr>
          <w:rStyle w:val="StyleUnderline"/>
        </w:rPr>
        <w:t xml:space="preserve">to China are climbing </w:t>
      </w:r>
      <w:r w:rsidRPr="00F84E5C">
        <w:rPr>
          <w:sz w:val="16"/>
        </w:rPr>
        <w:t xml:space="preserve">as well. These moves are rooted in grand strategy: </w:t>
      </w:r>
      <w:r w:rsidRPr="00975601">
        <w:rPr>
          <w:rStyle w:val="StyleUnderline"/>
        </w:rPr>
        <w:t>Russia and China are privileging each other in energy trade and investment to reduce their dependence on locations where the United States is dominant.</w:t>
      </w:r>
      <w:r>
        <w:rPr>
          <w:rStyle w:val="StyleUnderline"/>
        </w:rPr>
        <w:t xml:space="preserve"> </w:t>
      </w:r>
      <w:r w:rsidRPr="00F84E5C">
        <w:rPr>
          <w:sz w:val="16"/>
        </w:rPr>
        <w:t xml:space="preserve">With their robust indigenous defense industries and vast energy reserves alone, </w:t>
      </w:r>
      <w:r w:rsidRPr="00975601">
        <w:rPr>
          <w:rStyle w:val="Emphasis"/>
        </w:rPr>
        <w:t>China and Russia satisfy the basic requirements of presenting an enduring challenge to the United States. But both have also begun pushing for greater financial and monetary autonomy by distancing themselves from the dollar-dominated order of international trade</w:t>
      </w:r>
      <w:r w:rsidRPr="00F84E5C">
        <w:rPr>
          <w:sz w:val="16"/>
        </w:rPr>
        <w:t xml:space="preserve"> and finance. China has already partially seceded from the SWIFT system of global banking transactions by creating its own system, CIPS. Russia is following suit, and it too has started to build an alternative network. Moreover, the Chinese yuan recently entered the International Monetary Fund's Special Drawing Rights currency basket. Now most Asian currencies track far more closely with the yuan than the dollar in value. China plans to introduce an oil futures contract in yuan that can be fully converted to gold as well. This, along with Beijing and Moscow's decision to boost their gold reserves, suggests that they may be preparing to switch to a gold standard someday. (The convertibility of gold is an important intermediate step toward boosting investor confidence in an up-and-coming currency like the yuan, which still suffers from many constraints such as illiquidity and significant risk in its country of origin.) The seriousness of their effort indicates their determination to move away from a system ruled by the U.S. currency. Of course, </w:t>
      </w:r>
      <w:r w:rsidRPr="00D76FD8">
        <w:rPr>
          <w:rStyle w:val="StyleUnderline"/>
        </w:rPr>
        <w:t>China and Russia still suffer huge deficits with respect to the United States in technology, innovation and global force projection.</w:t>
      </w:r>
      <w:r w:rsidRPr="00F84E5C">
        <w:rPr>
          <w:sz w:val="16"/>
        </w:rPr>
        <w:t xml:space="preserve"> </w:t>
      </w:r>
      <w:r w:rsidRPr="00D76FD8">
        <w:rPr>
          <w:rStyle w:val="Emphasis"/>
        </w:rPr>
        <w:t>But the gap may be closing</w:t>
      </w:r>
      <w:r w:rsidRPr="00F84E5C">
        <w:rPr>
          <w:sz w:val="16"/>
        </w:rPr>
        <w:t xml:space="preserve"> </w:t>
      </w:r>
      <w:r w:rsidRPr="00D76FD8">
        <w:rPr>
          <w:rStyle w:val="StyleUnderline"/>
        </w:rPr>
        <w:t>as China makes substantial investments into sunrise technologies such as renewable energy, biotechnology and artificial intelligence</w:t>
      </w:r>
      <w:r w:rsidRPr="00F84E5C">
        <w:rPr>
          <w:sz w:val="16"/>
        </w:rPr>
        <w:t xml:space="preserve">. Plus, the projection of power to every corner of the globe probably isn't their immediate goal. Rather, </w:t>
      </w:r>
      <w:r w:rsidRPr="00D76FD8">
        <w:rPr>
          <w:rStyle w:val="StyleUnderline"/>
        </w:rPr>
        <w:t>the two powers seem to be aiming for maximum autonomy and a proximate sphere of influence that encompasses Eastern Europe and parts of the Middle East and Asia</w:t>
      </w:r>
      <w:r w:rsidRPr="00F84E5C">
        <w:rPr>
          <w:sz w:val="16"/>
        </w:rPr>
        <w:t xml:space="preserve">. </w:t>
      </w:r>
      <w:r w:rsidRPr="00D76FD8">
        <w:rPr>
          <w:rStyle w:val="StyleUnderline"/>
        </w:rPr>
        <w:t xml:space="preserve">They also seek </w:t>
      </w:r>
      <w:r w:rsidRPr="00F84E5C">
        <w:rPr>
          <w:sz w:val="16"/>
        </w:rPr>
        <w:t xml:space="preserve">to overhaul international rule-making with the intention of gaining greater </w:t>
      </w:r>
      <w:r w:rsidRPr="00D76FD8">
        <w:rPr>
          <w:rStyle w:val="StyleUnderline"/>
        </w:rPr>
        <w:t>influence in multilateral institutions, securing vetoes over military interventions, increasing global governance of the internet</w:t>
      </w:r>
      <w:r w:rsidRPr="00F84E5C">
        <w:rPr>
          <w:sz w:val="16"/>
        </w:rPr>
        <w:t xml:space="preserve"> (albeit for their own self-interest),</w:t>
      </w:r>
      <w:r w:rsidRPr="00D76FD8">
        <w:rPr>
          <w:rStyle w:val="StyleUnderline"/>
        </w:rPr>
        <w:t xml:space="preserve"> ending U.S. pressure regarding democracy and human rights, dethroning the reigning dollar and accounting for their interests in the design of the global security order.</w:t>
      </w:r>
      <w:r>
        <w:rPr>
          <w:rStyle w:val="StyleUnderline"/>
        </w:rPr>
        <w:t xml:space="preserve"> </w:t>
      </w:r>
      <w:r w:rsidRPr="00F84E5C">
        <w:rPr>
          <w:sz w:val="16"/>
        </w:rPr>
        <w:t xml:space="preserve">A Durable Marriage of Convenience </w:t>
      </w:r>
      <w:r w:rsidRPr="00D76FD8">
        <w:rPr>
          <w:rStyle w:val="StyleUnderline"/>
        </w:rPr>
        <w:t>China and Russia are not natural allies</w:t>
      </w:r>
      <w:r w:rsidRPr="00F84E5C">
        <w:rPr>
          <w:sz w:val="16"/>
        </w:rPr>
        <w:t xml:space="preserve">. They have a long history of discord and at least three areas of conflicting interests: overlapping backyards in Central Asia, competition in arms sales and a growing asymmetry in power that favors Beijing. Over the years, the two countries have taken on somewhat distinct roles in Central Asia. Russia has become the leading security guarantor in the region by founding the Collective Security Treaty Organization (CSTO), a formal alliance with a mutual self-defense clause, and by building military bases in Kyrgyzstan and Tajikistan. Russia has also integrated Kazakhstan into its air defense system. By comparison, China is rapidly emerging as the leading energy and infrastructure partner in the region. The country's Belt and Road Initiative is well underway, and several oil and natural gas pipelines connecting China to its Central Asian neighbors are already functional. That said, both powers have a stake in the region's security and economic integration, as evidenced by the presence of the Russia-led Eurasian Economic Union and the China-led Shanghai Cooperation Organization there. </w:t>
      </w:r>
      <w:r w:rsidRPr="00D76FD8">
        <w:rPr>
          <w:rStyle w:val="StyleUnderline"/>
        </w:rPr>
        <w:t>Despite their dependence on China and Russia, Central Asian states still enjoy considerable autonomy</w:t>
      </w:r>
      <w:r w:rsidRPr="00F84E5C">
        <w:rPr>
          <w:sz w:val="16"/>
        </w:rPr>
        <w:t xml:space="preserve"> and cannot be deemed satellites of either great power. The recent resistance of Kazakhstan, a CSTO member, to Russian pressure to deploy troops to Syria is a case in point. Of the five Central Asian countries, Kyrgyzstan, Tajikistan and Kazakhstan are most closely intertwined with China and Russia; Uzbekistan and Turkmenistan have kept a greater distance. The dynamic Chinese economy's steady outpacing of its Russian counterpart would ordinarily cause deep consternation in Moscow. However, </w:t>
      </w:r>
      <w:r w:rsidRPr="00D76FD8">
        <w:rPr>
          <w:rStyle w:val="Emphasis"/>
        </w:rPr>
        <w:t>Russia seems to have largely accepted the reality of China's rising power — an acceptance that is key to the formation of a compact between them</w:t>
      </w:r>
      <w:r w:rsidRPr="00D76FD8">
        <w:rPr>
          <w:rStyle w:val="StyleUnderline"/>
        </w:rPr>
        <w:t>. Beijing</w:t>
      </w:r>
      <w:r w:rsidRPr="00F84E5C">
        <w:rPr>
          <w:sz w:val="16"/>
        </w:rPr>
        <w:t xml:space="preserve">, for its part, has tactfully walked back from its historical claims to Outer Manchuria, </w:t>
      </w:r>
      <w:r w:rsidRPr="00D76FD8">
        <w:rPr>
          <w:rStyle w:val="StyleUnderline"/>
        </w:rPr>
        <w:t>paving the way for the settlement of its long-standing border dispute with Moscow. China has also worked to keep its economic competition with Russia from degenerating into political antagonism.</w:t>
      </w:r>
      <w:r>
        <w:rPr>
          <w:rStyle w:val="StyleUnderline"/>
        </w:rPr>
        <w:t xml:space="preserve"> </w:t>
      </w:r>
      <w:r w:rsidRPr="00D76FD8">
        <w:rPr>
          <w:rStyle w:val="StyleUnderline"/>
        </w:rPr>
        <w:t xml:space="preserve">Russia is still wary of China, though. </w:t>
      </w:r>
      <w:r w:rsidRPr="00F84E5C">
        <w:rPr>
          <w:sz w:val="16"/>
        </w:rPr>
        <w:t xml:space="preserve">Against the wishes of Beijing, which has a long-standing competition with New Delhi, Moscow supported and facilitated India's accession to the Shanghai Cooperation Organization. The Kremlin also keeps close ties to Vietnam and maintains an ongoing dialog with Japan. However, Russia has also compromised with China on some of these matters, including by agreeing to Pakistan's simultaneous admission to the bloc. It has also limited its cooperation with Tokyo, dragging its feet in settling its Kuril Islands dispute with Japan. </w:t>
      </w:r>
      <w:r w:rsidRPr="00D76FD8">
        <w:rPr>
          <w:rStyle w:val="StyleUnderline"/>
        </w:rPr>
        <w:t>These concessions indicate Moscow's pursuit of a hedging strategy, not a balancing one. If Russia were truly trying to balance China, their rivalry in Central Asia would take on a security dimension</w:t>
      </w:r>
      <w:r w:rsidRPr="00F84E5C">
        <w:rPr>
          <w:sz w:val="16"/>
        </w:rPr>
        <w:t xml:space="preserve">, resulting in </w:t>
      </w:r>
      <w:proofErr w:type="spellStart"/>
      <w:r w:rsidRPr="00F84E5C">
        <w:rPr>
          <w:sz w:val="16"/>
        </w:rPr>
        <w:t>factionalization</w:t>
      </w:r>
      <w:proofErr w:type="spellEnd"/>
      <w:r w:rsidRPr="00F84E5C">
        <w:rPr>
          <w:sz w:val="16"/>
        </w:rPr>
        <w:t xml:space="preserve"> or, in the worst-case scenario, wars between their local proxies</w:t>
      </w:r>
      <w:r w:rsidRPr="00D76FD8">
        <w:rPr>
          <w:rStyle w:val="StyleUnderline"/>
        </w:rPr>
        <w:t>. So while some structural tension certainly exists between China and Russia and could lead to a security rivalry in the long run</w:t>
      </w:r>
      <w:r w:rsidRPr="00F84E5C">
        <w:rPr>
          <w:sz w:val="16"/>
        </w:rPr>
        <w:t xml:space="preserve">, </w:t>
      </w:r>
      <w:r w:rsidRPr="00D76FD8">
        <w:rPr>
          <w:rStyle w:val="StyleUnderline"/>
        </w:rPr>
        <w:t>their leaders have actively managed and largely contained it thus far.</w:t>
      </w:r>
      <w:r w:rsidRPr="00F84E5C">
        <w:rPr>
          <w:sz w:val="16"/>
        </w:rPr>
        <w:t xml:space="preserve"> </w:t>
      </w:r>
      <w:r w:rsidRPr="00D76FD8">
        <w:rPr>
          <w:rStyle w:val="Emphasis"/>
        </w:rPr>
        <w:t>This marriage of convenience will likely prove lasting</w:t>
      </w:r>
      <w:r w:rsidRPr="00F84E5C">
        <w:rPr>
          <w:sz w:val="16"/>
        </w:rPr>
        <w:t xml:space="preserve">, </w:t>
      </w:r>
      <w:r w:rsidRPr="00D76FD8">
        <w:rPr>
          <w:rStyle w:val="Emphasis"/>
        </w:rPr>
        <w:t xml:space="preserve">given its goals for dramatically transforming the international system. </w:t>
      </w:r>
      <w:r w:rsidRPr="00F84E5C">
        <w:rPr>
          <w:sz w:val="16"/>
        </w:rPr>
        <w:t xml:space="preserve">And even if a formal Russia-China alliance never comes to pass, the durability of their partnership already makes it feel like one in many ways. </w:t>
      </w:r>
      <w:r w:rsidRPr="00D76FD8">
        <w:rPr>
          <w:rStyle w:val="StyleUnderline"/>
        </w:rPr>
        <w:t>That the two countries feel no need to formalize their alliance</w:t>
      </w:r>
      <w:r w:rsidRPr="00F84E5C">
        <w:rPr>
          <w:sz w:val="16"/>
        </w:rPr>
        <w:t xml:space="preserve">, moreover, </w:t>
      </w:r>
      <w:r w:rsidRPr="00D76FD8">
        <w:rPr>
          <w:rStyle w:val="StyleUnderline"/>
        </w:rPr>
        <w:t>indicates that informality will increasingly serve as a template for strategic partnerships in the future</w:t>
      </w:r>
      <w:r w:rsidRPr="00F84E5C">
        <w:rPr>
          <w:sz w:val="16"/>
        </w:rPr>
        <w:t xml:space="preserve">. The Resurgence of the Middle Could an alignment between Russia and China expand to new states? </w:t>
      </w:r>
      <w:r w:rsidRPr="00D76FD8">
        <w:rPr>
          <w:rStyle w:val="Emphasis"/>
        </w:rPr>
        <w:t>The country most likely to join their compact is Iran</w:t>
      </w:r>
      <w:r w:rsidRPr="00F84E5C">
        <w:rPr>
          <w:sz w:val="16"/>
        </w:rPr>
        <w:t xml:space="preserve">. </w:t>
      </w:r>
      <w:r w:rsidRPr="00D76FD8">
        <w:rPr>
          <w:rStyle w:val="StyleUnderline"/>
        </w:rPr>
        <w:t>A revolutionary state with deep enmity for the United States and its allies, including Israel and Saudi Arabia, Iran has a strong desire to rewrite the rules</w:t>
      </w:r>
      <w:r w:rsidRPr="00F84E5C">
        <w:rPr>
          <w:sz w:val="16"/>
        </w:rPr>
        <w:t xml:space="preserve"> of the current global order. As China's Belt and Road Initiative has taken off, Chinese investment in Iran has started to rise. And though </w:t>
      </w:r>
      <w:r w:rsidRPr="00D76FD8">
        <w:rPr>
          <w:rStyle w:val="StyleUnderline"/>
        </w:rPr>
        <w:t>Iran and Russia</w:t>
      </w:r>
      <w:r w:rsidRPr="00F84E5C">
        <w:rPr>
          <w:sz w:val="16"/>
        </w:rPr>
        <w:t xml:space="preserve"> have their differences, their </w:t>
      </w:r>
      <w:r w:rsidRPr="00D76FD8">
        <w:rPr>
          <w:rStyle w:val="StyleUnderline"/>
        </w:rPr>
        <w:t>security interests have recently aligned.</w:t>
      </w:r>
      <w:r w:rsidRPr="00F84E5C">
        <w:rPr>
          <w:sz w:val="16"/>
        </w:rPr>
        <w:t xml:space="preserve"> In the Syrian civil war, for instance, they have closely coordinated their air and ground operations over the past two years. Iran, meanwhile, would add to the two great powers' energy heft and welcome any attempt to shift global energy markets away from the dollar. Under the current circumstances, Iran has every reason to strengthen its strategic ties with Russia and China, even as it woos global investors. </w:t>
      </w:r>
      <w:r w:rsidRPr="00D76FD8">
        <w:rPr>
          <w:rStyle w:val="StyleUnderline"/>
        </w:rPr>
        <w:t>Iran isn't the only core state candidate that may join the Sino-Russian compact. China's Belt and Road</w:t>
      </w:r>
      <w:r w:rsidRPr="00F84E5C">
        <w:rPr>
          <w:sz w:val="16"/>
        </w:rPr>
        <w:t xml:space="preserve"> Initiative is a formidable gambit, partly intended to </w:t>
      </w:r>
      <w:r w:rsidRPr="00D76FD8">
        <w:rPr>
          <w:rStyle w:val="StyleUnderline"/>
        </w:rPr>
        <w:t>draw</w:t>
      </w:r>
      <w:r w:rsidRPr="00F84E5C">
        <w:rPr>
          <w:sz w:val="16"/>
        </w:rPr>
        <w:t xml:space="preserve"> several states </w:t>
      </w:r>
      <w:r w:rsidRPr="00D76FD8">
        <w:rPr>
          <w:rStyle w:val="StyleUnderline"/>
        </w:rPr>
        <w:t>in</w:t>
      </w:r>
      <w:r w:rsidRPr="00F84E5C">
        <w:rPr>
          <w:sz w:val="16"/>
        </w:rPr>
        <w:t xml:space="preserve">to its orbit. Among them are </w:t>
      </w:r>
      <w:r w:rsidRPr="00D76FD8">
        <w:rPr>
          <w:rStyle w:val="StyleUnderline"/>
        </w:rPr>
        <w:t>Pakistan, Myanmar, Bangladesh, Turkey, Sri Lanka and Thailand.</w:t>
      </w:r>
      <w:r w:rsidRPr="00F84E5C">
        <w:rPr>
          <w:sz w:val="16"/>
        </w:rPr>
        <w:t xml:space="preserve"> All of these nations, in theory, could join the Sino-Russian core. Still, it is doubtful whether most will. Turkey, a member of NATO, has worked more closely with Russia and Iran in the past few months to manage the Syrian conflict, and it is heavily reliant on Russian energy supplies. But Turkey will find it difficult to abandon its commitments to NATO; instead it will most likely play a transactional game with all three powers. On the Asian continent, it is in Sri Lanka's and Bangladesh's best interests not to antagonize their next-door neighbor, India, by tilting too far toward China. Moreover, Myanmar has a complex history with China, while Thailand is a U.S. treaty ally that lately has sought a middle ground between Washington and Beijing. Pakistan has been close to China for decades while maintaining an intense (if transactional) security relationship with the United States and complicated ties with Iran. If relations between Islamabad and Washington as well as New Delhi and Beijing deteriorate sharply, Pakistan may find that aligning with Russia and China brings more benefits than costs. But when all is said and done, any attempt to transform the Sino-Russian compact into an expansive, international alliance would encounter massive roadblocks. Meanwhile, </w:t>
      </w:r>
      <w:r w:rsidRPr="00D76FD8">
        <w:rPr>
          <w:rStyle w:val="Emphasis"/>
        </w:rPr>
        <w:t>all is not going as planned within the United States' own bloc</w:t>
      </w:r>
      <w:r w:rsidRPr="00F84E5C">
        <w:rPr>
          <w:sz w:val="16"/>
        </w:rPr>
        <w:t xml:space="preserve">. Washington's treaty ally, </w:t>
      </w:r>
      <w:r w:rsidRPr="00D76FD8">
        <w:rPr>
          <w:rStyle w:val="StyleUnderline"/>
        </w:rPr>
        <w:t>South Korea</w:t>
      </w:r>
      <w:r w:rsidRPr="00F84E5C">
        <w:rPr>
          <w:sz w:val="16"/>
        </w:rPr>
        <w:t xml:space="preserve">, staunchly </w:t>
      </w:r>
      <w:r w:rsidRPr="00D76FD8">
        <w:rPr>
          <w:rStyle w:val="StyleUnderline"/>
        </w:rPr>
        <w:t>opposes any U.S. military action against North Kore</w:t>
      </w:r>
      <w:r w:rsidRPr="00F84E5C">
        <w:rPr>
          <w:sz w:val="16"/>
        </w:rPr>
        <w:t xml:space="preserve">a. </w:t>
      </w:r>
      <w:r w:rsidRPr="00D76FD8">
        <w:rPr>
          <w:rStyle w:val="StyleUnderline"/>
        </w:rPr>
        <w:t>The United States' ties with</w:t>
      </w:r>
      <w:r w:rsidRPr="00F84E5C">
        <w:rPr>
          <w:sz w:val="16"/>
        </w:rPr>
        <w:t xml:space="preserve"> another major partner</w:t>
      </w:r>
      <w:r w:rsidRPr="00D76FD8">
        <w:rPr>
          <w:rStyle w:val="StyleUnderline"/>
        </w:rPr>
        <w:t>, Turkey</w:t>
      </w:r>
      <w:r w:rsidRPr="00F84E5C">
        <w:rPr>
          <w:sz w:val="16"/>
        </w:rPr>
        <w:t xml:space="preserve">, </w:t>
      </w:r>
      <w:r w:rsidRPr="00D76FD8">
        <w:rPr>
          <w:rStyle w:val="StyleUnderline"/>
        </w:rPr>
        <w:t>are deteriorating</w:t>
      </w:r>
      <w:r w:rsidRPr="00F84E5C">
        <w:rPr>
          <w:sz w:val="16"/>
        </w:rPr>
        <w:t xml:space="preserve">. The Philippines is trying to balance between the United States and China, as is Thailand. Australia is increasingly torn between its deep economic dependence on China and its commitments to the United States. Wide rifts have opened between the United States and Europe over trade, climate action and Iran. Hungary has moved closer to Russia as populist nationalism — in some cases laced with support for Russian President Vladimir Putin — rises across the Continent. </w:t>
      </w:r>
      <w:r w:rsidRPr="00D76FD8">
        <w:rPr>
          <w:rStyle w:val="StyleUnderline"/>
        </w:rPr>
        <w:t>Then there is Germany, which the United States has long worried is less than fully committed to balancing against Russia</w:t>
      </w:r>
      <w:r w:rsidRPr="00F84E5C">
        <w:rPr>
          <w:sz w:val="16"/>
        </w:rPr>
        <w:t xml:space="preserve">. On top of all this, </w:t>
      </w:r>
      <w:r w:rsidRPr="00D76FD8">
        <w:rPr>
          <w:rStyle w:val="Emphasis"/>
        </w:rPr>
        <w:t>a nationalist upswing in U.S. politics has made the superpower more hostile to trade agreements and foreign entanglements.</w:t>
      </w:r>
      <w:r w:rsidRPr="00F84E5C">
        <w:rPr>
          <w:sz w:val="16"/>
        </w:rPr>
        <w:t xml:space="preserve"> On the other hand, the United States is bolstering its security relationship with India and Vietnam, finding ready partners against China and Russia in Japan and Poland, respectively, and enjoying the prospect of a post-Brexit United Kingdom that is more beholden to Washington than ever before. With a population of more than a billion people, India's future is particularly consequential to the global order — but only if it can transcend its many domestic challenges. And though India could become a core member of the U.S.-led bloc in the future, its historical autonomy and deep defense ties with Russia could limit just how close New Delhi can get to Washington and Tokyo. Added to these factors are the non-state challenges to state power that have emerged since the 1990s and now show no sign of going away. </w:t>
      </w:r>
      <w:r w:rsidRPr="00D76FD8">
        <w:rPr>
          <w:rStyle w:val="StyleUnderline"/>
        </w:rPr>
        <w:t>Giant technology corporations, criminal networks, transnational terrorist groups, global civil society and growing environmental threats often weaken the system of sovereign nation-states, and they will continue to do so in the years to come.</w:t>
      </w:r>
    </w:p>
    <w:p w14:paraId="29F2D5DC" w14:textId="77777777" w:rsidR="006F342F" w:rsidRDefault="006F342F" w:rsidP="006F342F">
      <w:pPr>
        <w:rPr>
          <w:rStyle w:val="StyleUnderline"/>
        </w:rPr>
      </w:pPr>
    </w:p>
    <w:p w14:paraId="6403342F" w14:textId="77777777" w:rsidR="006F342F" w:rsidRPr="00D76FD8" w:rsidRDefault="006F342F" w:rsidP="006F342F">
      <w:pPr>
        <w:rPr>
          <w:rStyle w:val="StyleUnderline"/>
        </w:rPr>
      </w:pPr>
    </w:p>
    <w:p w14:paraId="69F5DD8E" w14:textId="77777777" w:rsidR="006F342F" w:rsidRDefault="006F342F" w:rsidP="006F342F">
      <w:pPr>
        <w:pStyle w:val="Heading4"/>
      </w:pPr>
      <w:r>
        <w:t xml:space="preserve">Only the </w:t>
      </w:r>
      <w:proofErr w:type="spellStart"/>
      <w:r>
        <w:t>aff</w:t>
      </w:r>
      <w:proofErr w:type="spellEnd"/>
      <w:r>
        <w:t xml:space="preserve"> solves this unstable bipolar order — tech innovation and economic growth are key</w:t>
      </w:r>
    </w:p>
    <w:p w14:paraId="18417717" w14:textId="77777777" w:rsidR="006F342F" w:rsidRPr="00BB3D34" w:rsidRDefault="006F342F" w:rsidP="006F342F">
      <w:proofErr w:type="spellStart"/>
      <w:r w:rsidRPr="00975601">
        <w:rPr>
          <w:rStyle w:val="Style13ptBold"/>
        </w:rPr>
        <w:t>Shidore</w:t>
      </w:r>
      <w:proofErr w:type="spellEnd"/>
      <w:r w:rsidRPr="00975601">
        <w:rPr>
          <w:rStyle w:val="Style13ptBold"/>
        </w:rPr>
        <w:t xml:space="preserve"> 17</w:t>
      </w:r>
      <w:r>
        <w:t xml:space="preserve"> -- </w:t>
      </w:r>
      <w:r w:rsidRPr="00975601">
        <w:t xml:space="preserve">Senior Global Analyst at </w:t>
      </w:r>
      <w:proofErr w:type="spellStart"/>
      <w:r w:rsidRPr="00975601">
        <w:t>Stratfor</w:t>
      </w:r>
      <w:proofErr w:type="spellEnd"/>
      <w:r w:rsidRPr="00975601">
        <w:t>. Visiting Scholar at the Lyndon B. Johnson School of Public Affairs at the University of Texas at Austin</w:t>
      </w:r>
      <w:r>
        <w:t>. (</w:t>
      </w:r>
      <w:r w:rsidRPr="00975601">
        <w:t>Sarang</w:t>
      </w:r>
      <w:r>
        <w:t>, “</w:t>
      </w:r>
      <w:r w:rsidRPr="00975601">
        <w:t>The Rise of a Not-So-New World Order</w:t>
      </w:r>
      <w:r>
        <w:t xml:space="preserve">,” November 15, 2017, </w:t>
      </w:r>
      <w:r w:rsidRPr="00975601">
        <w:t>https://worldview.stratfor.com/article/rise-not-so-new-world-order</w:t>
      </w:r>
      <w:r>
        <w:t>)//sy</w:t>
      </w:r>
    </w:p>
    <w:p w14:paraId="2282736A" w14:textId="77777777" w:rsidR="006F342F" w:rsidRPr="00CB6C4E" w:rsidRDefault="006F342F" w:rsidP="006F342F">
      <w:r>
        <w:t xml:space="preserve">Two Poles, Much Smaller Than Before The upshot of these changes is that </w:t>
      </w:r>
      <w:r w:rsidRPr="00061EBB">
        <w:rPr>
          <w:rStyle w:val="Emphasis"/>
        </w:rPr>
        <w:t>bipolarity, though not inevitable, is likely a foundational feature of the future</w:t>
      </w:r>
      <w:r>
        <w:t xml:space="preserve">. </w:t>
      </w:r>
      <w:r w:rsidRPr="00061EBB">
        <w:rPr>
          <w:rStyle w:val="StyleUnderline"/>
        </w:rPr>
        <w:t>But it would be much diminished</w:t>
      </w:r>
      <w:r>
        <w:t xml:space="preserve">, compared with that of the Cold War — a "bipolarity-minus" of sorts. Each side in such a world would boast a much smaller set of core members: Russia, China, probably Iran and plausibly Pakistan, on one side, and the United States, the United Kingdom, Canada, probably Japan and plausibly India and Australia on the other. Though all other powers may lean in one direction or another, they would have more malleable relationships with each bloc and with each other. At the same time, there would be ample space for non-state actors and fluid minor coalitions to try to maximize their own freedom by, among other things, limiting the intensity of bipolarity among the great powers. Core states would have to work that much harder to win over the many swing states scattered across the globe, and alignment based on specific issues will become the norm. Existing institutions of global governance will either become moribund or will shrink as competing institutions with different approaches form and gain traction. The Cold War years offered a faint preview of this world. The Non-Aligned Movement and the G-77 influenced issues such as decolonization, foreign aid and disarmament, while OPEC briefly shook the world with an oil embargo. Core bloc members occasionally demonstrated radical autonomy — the Sino-Soviet split of 1959, "goulash communism" in Hungary and Ostpolitik in West Germany are only a few examples. Still, these deviations never seriously undermined the global system, dominated as it was by two superpowers. </w:t>
      </w:r>
      <w:r w:rsidRPr="00061EBB">
        <w:rPr>
          <w:rStyle w:val="Emphasis"/>
        </w:rPr>
        <w:t>Today a new constraint on the emergence of true bipolarity exists: the intertwining of the U.S. and Chinese economies</w:t>
      </w:r>
      <w:r>
        <w:t xml:space="preserve">. Interdependence determinists will argue </w:t>
      </w:r>
      <w:r w:rsidRPr="00061EBB">
        <w:rPr>
          <w:rStyle w:val="StyleUnderline"/>
        </w:rPr>
        <w:t>that such ties are incompatible with bipolarity and will ultimately prevent it</w:t>
      </w:r>
      <w:r>
        <w:t xml:space="preserve">. However, the limited nature of a bipolarity-minus world may allow the phenomena to coexist, albeit uneasily, as they did in a highly interdependent Europe before World War I. Alternatively, </w:t>
      </w:r>
      <w:r w:rsidRPr="00061EBB">
        <w:rPr>
          <w:rStyle w:val="Emphasis"/>
        </w:rPr>
        <w:t>the United States and China may reorder their supply chains to reduce this interdependence over time. Technological advances are already shrinking these supply chains, a trend that could accelerate if the United States becomes far more protectionist.</w:t>
      </w:r>
      <w:r>
        <w:t xml:space="preserve"> </w:t>
      </w:r>
      <w:r w:rsidRPr="00061EBB">
        <w:rPr>
          <w:rStyle w:val="StyleUnderline"/>
        </w:rPr>
        <w:t>If the future does indeed hold a bipolar-minus world, the United States may not be ready for it</w:t>
      </w:r>
      <w:r>
        <w:t xml:space="preserve">. To be prepared, Washington would have to recalibrate its strategy. In a world in which many major powers are uncommitted and have large degrees of freedom, tools like open-ended military interventions, unilateral sanctions, extraterritoriality and hostility to trade will likely yield diminishing returns. By comparison, </w:t>
      </w:r>
      <w:r w:rsidRPr="00061EBB">
        <w:rPr>
          <w:rStyle w:val="StyleUnderline"/>
        </w:rPr>
        <w:t>incentivization, integration, innovation and adroit agenda-setting can be smarter and more effective options. T</w:t>
      </w:r>
      <w:r>
        <w:t xml:space="preserve">he United States historically has been a pioneer of these approaches, and it may prove able to wield them persuasively once again. But perhaps most important, </w:t>
      </w:r>
      <w:r w:rsidRPr="00061EBB">
        <w:rPr>
          <w:rStyle w:val="Emphasis"/>
        </w:rPr>
        <w:t>the superpower will have to resolve its internal polarization if it hopes to position itself as a cohesive leader of the international community</w:t>
      </w:r>
      <w:r>
        <w:t>. Only then will it once again become, as former U.S. President Ronald Reagan so eloquently put it, "a shining city upon a hill."</w:t>
      </w:r>
    </w:p>
    <w:p w14:paraId="01927CFB" w14:textId="77777777" w:rsidR="006F342F" w:rsidRPr="00BB3D34" w:rsidRDefault="006F342F" w:rsidP="006F342F"/>
    <w:p w14:paraId="6BD169FF" w14:textId="77777777" w:rsidR="006F342F" w:rsidRDefault="006F342F" w:rsidP="006F342F"/>
    <w:p w14:paraId="5BDC3A0C" w14:textId="77777777" w:rsidR="006F342F" w:rsidRPr="00D66ECF" w:rsidRDefault="006F342F" w:rsidP="006F342F"/>
    <w:p w14:paraId="41DF32B0" w14:textId="77777777" w:rsidR="006F342F" w:rsidRPr="00BA7516" w:rsidRDefault="006F342F" w:rsidP="006F342F">
      <w:pPr>
        <w:pStyle w:val="Heading3"/>
      </w:pPr>
      <w:r>
        <w:t>Bipolarity Bad – Econ</w:t>
      </w:r>
    </w:p>
    <w:p w14:paraId="2AA871B7" w14:textId="77777777" w:rsidR="006F342F" w:rsidRDefault="006F342F" w:rsidP="006F342F">
      <w:pPr>
        <w:pStyle w:val="Heading4"/>
      </w:pPr>
      <w:r>
        <w:t xml:space="preserve">Bipolarity isn’t inevitable but is net worse — it wrecks the global economy </w:t>
      </w:r>
    </w:p>
    <w:p w14:paraId="1B1F42EA" w14:textId="77777777" w:rsidR="006F342F" w:rsidRPr="00BA7516" w:rsidRDefault="006F342F" w:rsidP="006F342F">
      <w:r w:rsidRPr="00BA7516">
        <w:rPr>
          <w:rStyle w:val="Style13ptBold"/>
        </w:rPr>
        <w:t>Schuman 17</w:t>
      </w:r>
      <w:r>
        <w:t xml:space="preserve"> – (Michael Schuman, “</w:t>
      </w:r>
      <w:r w:rsidRPr="00BA7516">
        <w:t>China’s Global Ambitions Could Split the World Economy</w:t>
      </w:r>
      <w:r>
        <w:t xml:space="preserve">,” October 26, 2017, </w:t>
      </w:r>
      <w:r w:rsidRPr="00BA7516">
        <w:t>https://www.bloomberg.com/news/articles/2017-10-26/china-s-global-ambition-could-split-the-world-economy</w:t>
      </w:r>
      <w:r>
        <w:t>)//sy</w:t>
      </w:r>
    </w:p>
    <w:p w14:paraId="1956BEC9" w14:textId="77777777" w:rsidR="006F342F" w:rsidRPr="00BA7516" w:rsidRDefault="006F342F" w:rsidP="006F342F">
      <w:pPr>
        <w:rPr>
          <w:rStyle w:val="Emphasis"/>
        </w:rPr>
      </w:pPr>
      <w:r w:rsidRPr="00BA7516">
        <w:rPr>
          <w:rStyle w:val="Emphasis"/>
        </w:rPr>
        <w:t>The separation between China and the West will</w:t>
      </w:r>
      <w:r>
        <w:t xml:space="preserve"> probably </w:t>
      </w:r>
      <w:r w:rsidRPr="00BA7516">
        <w:rPr>
          <w:rStyle w:val="Emphasis"/>
        </w:rPr>
        <w:t>never become as complete as the bipolar world</w:t>
      </w:r>
      <w:r>
        <w:t xml:space="preserve"> </w:t>
      </w:r>
      <w:r w:rsidRPr="00BA7516">
        <w:rPr>
          <w:rStyle w:val="StyleUnderline"/>
        </w:rPr>
        <w:t xml:space="preserve">of the Cold War. </w:t>
      </w:r>
      <w:r>
        <w:t xml:space="preserve">Chinese will likely continue to sip Starbucks lattes and wear Nike sneakers, and Americans will still find Chinese-made goods in their local Walmart. But </w:t>
      </w:r>
      <w:r w:rsidRPr="00BA7516">
        <w:rPr>
          <w:rStyle w:val="StyleUnderline"/>
        </w:rPr>
        <w:t>as China asserts its growing clout</w:t>
      </w:r>
      <w:r>
        <w:t xml:space="preserve"> and the U.S. and Europe defend their companies, technology, and institutions, </w:t>
      </w:r>
      <w:r w:rsidRPr="00BA7516">
        <w:rPr>
          <w:rStyle w:val="StyleUnderline"/>
        </w:rPr>
        <w:t>the chasm will widen</w:t>
      </w:r>
      <w:r>
        <w:t xml:space="preserve">. </w:t>
      </w:r>
      <w:r w:rsidRPr="00BA7516">
        <w:rPr>
          <w:rStyle w:val="StyleUnderline"/>
        </w:rPr>
        <w:t>Countries that have their own issues with the West, such as Russia, will get sucked more and more into China’s orbit</w:t>
      </w:r>
      <w:r>
        <w:t xml:space="preserve">. </w:t>
      </w:r>
      <w:r w:rsidRPr="00BA7516">
        <w:rPr>
          <w:rStyle w:val="StyleUnderline"/>
        </w:rPr>
        <w:t>Others</w:t>
      </w:r>
      <w:r>
        <w:t xml:space="preserve">, wary of China’s escalating power, </w:t>
      </w:r>
      <w:r w:rsidRPr="00BA7516">
        <w:rPr>
          <w:rStyle w:val="StyleUnderline"/>
        </w:rPr>
        <w:t>such as India or Japan, could move closer to the U.S.</w:t>
      </w:r>
      <w:r>
        <w:rPr>
          <w:rStyle w:val="StyleUnderline"/>
        </w:rPr>
        <w:t xml:space="preserve"> </w:t>
      </w:r>
      <w:r w:rsidRPr="00BA7516">
        <w:rPr>
          <w:rStyle w:val="Emphasis"/>
        </w:rPr>
        <w:t>A split would have terrible consequences for the global economy</w:t>
      </w:r>
      <w:r w:rsidRPr="00BA7516">
        <w:rPr>
          <w:rStyle w:val="StyleUnderline"/>
        </w:rPr>
        <w:t xml:space="preserve">. Companies in both blocs would find access to key markets restricted, </w:t>
      </w:r>
      <w:r w:rsidRPr="00BA7516">
        <w:rPr>
          <w:rStyle w:val="Emphasis"/>
        </w:rPr>
        <w:t>hindering profits, productivity, and job creation</w:t>
      </w:r>
      <w:r>
        <w:t xml:space="preserve">. </w:t>
      </w:r>
      <w:r w:rsidRPr="00BA7516">
        <w:rPr>
          <w:rStyle w:val="StyleUnderline"/>
        </w:rPr>
        <w:t>Cut off from</w:t>
      </w:r>
      <w:r>
        <w:t xml:space="preserve"> much-needed </w:t>
      </w:r>
      <w:r w:rsidRPr="00BA7516">
        <w:rPr>
          <w:rStyle w:val="StyleUnderline"/>
        </w:rPr>
        <w:t>tech</w:t>
      </w:r>
      <w:r>
        <w:t>nology</w:t>
      </w:r>
      <w:r w:rsidRPr="00BA7516">
        <w:rPr>
          <w:rStyle w:val="StyleUnderline"/>
        </w:rPr>
        <w:t xml:space="preserve"> and markets</w:t>
      </w:r>
      <w:r>
        <w:t xml:space="preserve">, </w:t>
      </w:r>
      <w:r w:rsidRPr="00BA7516">
        <w:rPr>
          <w:rStyle w:val="StyleUnderline"/>
        </w:rPr>
        <w:t>Beijing could struggle to raise</w:t>
      </w:r>
      <w:r>
        <w:t xml:space="preserve"> the </w:t>
      </w:r>
      <w:r w:rsidRPr="00BA7516">
        <w:rPr>
          <w:rStyle w:val="StyleUnderline"/>
        </w:rPr>
        <w:t>incomes of its 1.4 billion people, still poor and rapidly aging</w:t>
      </w:r>
      <w:r>
        <w:t xml:space="preserve">. </w:t>
      </w:r>
      <w:r w:rsidRPr="00BA7516">
        <w:rPr>
          <w:rStyle w:val="Emphasis"/>
        </w:rPr>
        <w:t>The odds of a military confrontation between China and the West could increase sharply.</w:t>
      </w:r>
      <w:r>
        <w:rPr>
          <w:rStyle w:val="Emphasis"/>
        </w:rPr>
        <w:t xml:space="preserve"> </w:t>
      </w:r>
      <w:r w:rsidRPr="00BA7516">
        <w:rPr>
          <w:rStyle w:val="Emphasis"/>
        </w:rPr>
        <w:t>This bipolar future isn’t inevitable</w:t>
      </w:r>
      <w:r>
        <w:t xml:space="preserve">. </w:t>
      </w:r>
      <w:r w:rsidRPr="00BA7516">
        <w:t xml:space="preserve">Perhaps Beijing will realize that it’s better off supporting the current order than undercutting it. </w:t>
      </w:r>
      <w:r>
        <w:t xml:space="preserve">After all, China’s integration with the rest of the world has been the key driver of its economic success since the 1980s. The U.S. and its allies may step back from protectionism and continue to work with Beijing to meld China into the existing system. </w:t>
      </w:r>
      <w:r w:rsidRPr="00BA7516">
        <w:rPr>
          <w:rStyle w:val="Emphasis"/>
        </w:rPr>
        <w:t>But the trajectory China and the West are hurtling down doesn’t bode well. If a new wall rises across the world, everybody loses.</w:t>
      </w:r>
    </w:p>
    <w:p w14:paraId="35100010" w14:textId="35859D46" w:rsidR="006F342F" w:rsidRDefault="006F342F" w:rsidP="006F342F">
      <w:pPr>
        <w:pStyle w:val="Heading2"/>
      </w:pPr>
      <w:r>
        <w:t>AT Multipolarity Alternative</w:t>
      </w:r>
    </w:p>
    <w:p w14:paraId="352241B3" w14:textId="77777777" w:rsidR="006F342F" w:rsidRPr="00EF6E4E" w:rsidRDefault="006F342F" w:rsidP="006F342F"/>
    <w:p w14:paraId="5B668DD0" w14:textId="77777777" w:rsidR="006F342F" w:rsidRDefault="006F342F" w:rsidP="006F342F">
      <w:pPr>
        <w:pStyle w:val="Heading3"/>
      </w:pPr>
      <w:r>
        <w:t xml:space="preserve">No Multipolarity </w:t>
      </w:r>
    </w:p>
    <w:p w14:paraId="085B4BE4" w14:textId="77777777" w:rsidR="006F342F" w:rsidRDefault="006F342F" w:rsidP="006F342F">
      <w:pPr>
        <w:pStyle w:val="Heading4"/>
      </w:pPr>
      <w:r>
        <w:t xml:space="preserve">Impact non-unique — other countries rely too much on the US to displace its lead. </w:t>
      </w:r>
    </w:p>
    <w:p w14:paraId="317B2FD0" w14:textId="77777777" w:rsidR="006F342F" w:rsidRPr="00D94529" w:rsidRDefault="006F342F" w:rsidP="006F342F">
      <w:proofErr w:type="spellStart"/>
      <w:r w:rsidRPr="00D94529">
        <w:rPr>
          <w:rStyle w:val="Style13ptBold"/>
        </w:rPr>
        <w:t>Borgman</w:t>
      </w:r>
      <w:proofErr w:type="spellEnd"/>
      <w:r w:rsidRPr="00D94529">
        <w:rPr>
          <w:rStyle w:val="Style13ptBold"/>
        </w:rPr>
        <w:t xml:space="preserve"> 17</w:t>
      </w:r>
      <w:r>
        <w:t xml:space="preserve"> – (Chad </w:t>
      </w:r>
      <w:proofErr w:type="spellStart"/>
      <w:r>
        <w:t>Borgman</w:t>
      </w:r>
      <w:proofErr w:type="spellEnd"/>
      <w:r>
        <w:t>, “</w:t>
      </w:r>
      <w:r w:rsidRPr="00D94529">
        <w:t>Who’s Got the Power?</w:t>
      </w:r>
      <w:r>
        <w:t xml:space="preserve">” in the Harvard Political Review, October 6, 2017, </w:t>
      </w:r>
      <w:r w:rsidRPr="00D94529">
        <w:t>http://harvardpolitics.com/world/whos-got-the-power/</w:t>
      </w:r>
      <w:r>
        <w:t>)//sy</w:t>
      </w:r>
    </w:p>
    <w:p w14:paraId="5DE60B10" w14:textId="77777777" w:rsidR="006F342F" w:rsidRDefault="006F342F" w:rsidP="006F342F">
      <w:r>
        <w:t xml:space="preserve">The Myth of Multipolarity But </w:t>
      </w:r>
      <w:r w:rsidRPr="00A05852">
        <w:rPr>
          <w:rStyle w:val="StyleUnderline"/>
        </w:rPr>
        <w:t>while emerging powers can challenge American hegemony</w:t>
      </w:r>
      <w:r>
        <w:t xml:space="preserve"> on a regional, and even continental scale, </w:t>
      </w:r>
      <w:r w:rsidRPr="00A05852">
        <w:rPr>
          <w:rStyle w:val="StyleUnderline"/>
        </w:rPr>
        <w:t>to assess world power on a purely regional basis would ignore the globalist reality</w:t>
      </w:r>
      <w:r>
        <w:t xml:space="preserve"> of the 21st century. After all, </w:t>
      </w:r>
      <w:r w:rsidRPr="00A05852">
        <w:rPr>
          <w:rStyle w:val="Emphasis"/>
        </w:rPr>
        <w:t xml:space="preserve">regional powers like India and China would never be able to grow so rapidly </w:t>
      </w:r>
      <w:r w:rsidRPr="00A05852">
        <w:rPr>
          <w:rStyle w:val="StyleUnderline"/>
        </w:rPr>
        <w:t>without excessive demand from well-established powers</w:t>
      </w:r>
      <w:r>
        <w:t xml:space="preserve"> in Western Europe and North America. In an interview with the HPR, Tad </w:t>
      </w:r>
      <w:proofErr w:type="spellStart"/>
      <w:r>
        <w:t>Oelstrom</w:t>
      </w:r>
      <w:proofErr w:type="spellEnd"/>
      <w:r>
        <w:t>, the former director of the National Security Program at the Harvard Kennedy School of Government*, explained: “this world is no longer one that we can put in an envelope someplace and say, ‘this is the piece we worry about, and the rest of it [is] inconsequential.’” From a global perspective of power distributions</w:t>
      </w:r>
      <w:r w:rsidRPr="00A05852">
        <w:t xml:space="preserve">, </w:t>
      </w:r>
      <w:r w:rsidRPr="00A05852">
        <w:rPr>
          <w:rStyle w:val="StyleUnderline"/>
        </w:rPr>
        <w:t xml:space="preserve">America remains perched safely </w:t>
      </w:r>
      <w:r>
        <w:t xml:space="preserve">upon its pedestal </w:t>
      </w:r>
      <w:r w:rsidRPr="00A05852">
        <w:rPr>
          <w:rStyle w:val="StyleUnderline"/>
        </w:rPr>
        <w:t>as the world’s premier economic and military power.</w:t>
      </w:r>
      <w:r>
        <w:t xml:space="preserve"> Although the emergence of regional powers prevents the United States from throwing its weight around as it did in decades past, </w:t>
      </w:r>
      <w:r w:rsidRPr="00A05852">
        <w:rPr>
          <w:rStyle w:val="StyleUnderline"/>
        </w:rPr>
        <w:t>the United States remains the bedrock for global commerce. It accounts for</w:t>
      </w:r>
      <w:r>
        <w:t xml:space="preserve"> nearly </w:t>
      </w:r>
      <w:r w:rsidRPr="00A05852">
        <w:rPr>
          <w:rStyle w:val="StyleUnderline"/>
        </w:rPr>
        <w:t>25 percent of the world’s GDP</w:t>
      </w:r>
      <w:r>
        <w:t xml:space="preserve">, and two of </w:t>
      </w:r>
      <w:r w:rsidRPr="00A05852">
        <w:rPr>
          <w:rStyle w:val="StyleUnderline"/>
        </w:rPr>
        <w:t xml:space="preserve">its closest economic partners, Japan and the European Union, account for an additional 28 percent. </w:t>
      </w:r>
      <w:r>
        <w:t xml:space="preserve">Of the next nine strongest economies in terms of GDP, </w:t>
      </w:r>
      <w:r w:rsidRPr="00A05852">
        <w:rPr>
          <w:rStyle w:val="StyleUnderline"/>
        </w:rPr>
        <w:t>the United States ranks among the top four export recipients for each</w:t>
      </w:r>
      <w:r>
        <w:t xml:space="preserve">. </w:t>
      </w:r>
      <w:r w:rsidRPr="00A05852">
        <w:rPr>
          <w:rStyle w:val="Emphasis"/>
        </w:rPr>
        <w:t>While economic powers like India and China continue to rise, maintaining a healthy U.S. economy remains crucial for their growth</w:t>
      </w:r>
      <w:r w:rsidRPr="00A05852">
        <w:rPr>
          <w:rStyle w:val="StyleUnderline"/>
        </w:rPr>
        <w:t xml:space="preserve">. </w:t>
      </w:r>
      <w:r>
        <w:t xml:space="preserve">[GRAPH OMITTED] </w:t>
      </w:r>
      <w:r w:rsidRPr="00B36E5D">
        <w:t>In terms of military expenditures, the United States spends nearly $20 billion more than the world’s next eight highest spenders combined. Of the next nine highest spenders, six are close allies of the United States.</w:t>
      </w:r>
      <w:r>
        <w:t xml:space="preserve"> But </w:t>
      </w:r>
      <w:r w:rsidRPr="00A05852">
        <w:rPr>
          <w:rStyle w:val="StyleUnderline"/>
        </w:rPr>
        <w:t>what distinguishes the United States</w:t>
      </w:r>
      <w:r>
        <w:t xml:space="preserve"> from the next highest spenders </w:t>
      </w:r>
      <w:r w:rsidRPr="00A05852">
        <w:rPr>
          <w:rStyle w:val="StyleUnderline"/>
        </w:rPr>
        <w:t>is its ability to project force</w:t>
      </w:r>
      <w:r>
        <w:t xml:space="preserve"> around the globe. </w:t>
      </w:r>
      <w:r w:rsidRPr="00A05852">
        <w:rPr>
          <w:rStyle w:val="StyleUnderline"/>
        </w:rPr>
        <w:t xml:space="preserve">Through its </w:t>
      </w:r>
      <w:r w:rsidRPr="00A05852">
        <w:rPr>
          <w:rStyle w:val="Emphasis"/>
        </w:rPr>
        <w:t>vast naval superiority</w:t>
      </w:r>
      <w:r w:rsidRPr="00A05852">
        <w:rPr>
          <w:rStyle w:val="StyleUnderline"/>
        </w:rPr>
        <w:t xml:space="preserve"> and </w:t>
      </w:r>
      <w:r w:rsidRPr="00A05852">
        <w:rPr>
          <w:rStyle w:val="Emphasis"/>
        </w:rPr>
        <w:t>international network of military installations</w:t>
      </w:r>
      <w:r>
        <w:t>, th</w:t>
      </w:r>
      <w:r w:rsidRPr="00A05852">
        <w:rPr>
          <w:rStyle w:val="StyleUnderline"/>
        </w:rPr>
        <w:t xml:space="preserve">e United States projects its power to secure </w:t>
      </w:r>
      <w:r>
        <w:t xml:space="preserve">what </w:t>
      </w:r>
      <w:proofErr w:type="spellStart"/>
      <w:r>
        <w:t>Oelstrom</w:t>
      </w:r>
      <w:proofErr w:type="spellEnd"/>
      <w:r>
        <w:t xml:space="preserve"> called</w:t>
      </w:r>
      <w:r w:rsidRPr="00A05852">
        <w:rPr>
          <w:rStyle w:val="StyleUnderline"/>
        </w:rPr>
        <w:t xml:space="preserve"> “global commons.”</w:t>
      </w:r>
      <w:r>
        <w:t xml:space="preserve"> Ranging from the high seas to the open sky, these commons serve as avenues through which nearly all goods transfer between states and non-states. By securing these commons, states allow for the safe passage of shipping and travel throughout the world. </w:t>
      </w:r>
      <w:r w:rsidRPr="00A05852">
        <w:t>America’s navy remains its most versatile tool of force projection</w:t>
      </w:r>
      <w:r>
        <w:t xml:space="preserve">, and consequently, what distinguishes it most from the other world superpowers. While China and Russia claim impressive land capabilities, the fact remains that 90 percent of the world’s goods travel by water. </w:t>
      </w:r>
      <w:r w:rsidRPr="00A05852">
        <w:rPr>
          <w:rStyle w:val="StyleUnderline"/>
        </w:rPr>
        <w:t>No matter how many regional powers continue to challenge U.S. hegemony in different corners of the globe, none can match the global reach of the U.S. Navy.</w:t>
      </w:r>
      <w:r>
        <w:rPr>
          <w:rStyle w:val="StyleUnderline"/>
        </w:rPr>
        <w:t xml:space="preserve"> </w:t>
      </w:r>
      <w:r w:rsidRPr="00A05852">
        <w:rPr>
          <w:rStyle w:val="StyleUnderline"/>
        </w:rPr>
        <w:t>The gap between America’s navy and the rest of the world’s is exemplified best by its marquee vessel—the aircraft carrier</w:t>
      </w:r>
      <w:r>
        <w:t xml:space="preserve">. </w:t>
      </w:r>
      <w:r w:rsidRPr="00A05852">
        <w:rPr>
          <w:rStyle w:val="StyleUnderline"/>
        </w:rPr>
        <w:t xml:space="preserve">The United States leads the world with 19 aircraft carriers </w:t>
      </w:r>
      <w:r>
        <w:t xml:space="preserve">in its arsenal. France comes in second with only four. </w:t>
      </w:r>
      <w:r w:rsidRPr="00A05852">
        <w:rPr>
          <w:rStyle w:val="StyleUnderline"/>
        </w:rPr>
        <w:t>Russia and China own a combined three</w:t>
      </w:r>
      <w:r>
        <w:t xml:space="preserve">, each with a tonnage of roughly 43,000, compared to America’s newest carrier, the USS Gerald R. Ford, which boasts a displacement of 100,000 tons. American carriers also account for roughly 70 percent of the combined tonnage of the world’s aircraft carriers. </w:t>
      </w:r>
      <w:r w:rsidRPr="00A05852">
        <w:rPr>
          <w:rStyle w:val="StyleUnderline"/>
        </w:rPr>
        <w:t xml:space="preserve">Combine its numerous carriers with its extensive forward operating base network, and </w:t>
      </w:r>
      <w:r w:rsidRPr="00A05852">
        <w:rPr>
          <w:rStyle w:val="Emphasis"/>
        </w:rPr>
        <w:t>the U.S. military can threaten rapid land, air, and sea deployments anywhere on the globe.</w:t>
      </w:r>
      <w:r>
        <w:t xml:space="preserve"> The United States maintains roughly 800 military bases in 70 countries abroad, and stations more than 275,000 overseas personnel in more than 160 countries. Meanwhile, China claims only one foreign military base in Djibouti, and Russia touts only nine, all concentrated in Eastern Europe and the Middle East. Until another country gains this ability to project power anywhere on the globe, </w:t>
      </w:r>
      <w:r w:rsidRPr="00A05852">
        <w:rPr>
          <w:rStyle w:val="StyleUnderline"/>
        </w:rPr>
        <w:t>America will continue to lead the way in securing the global commons, and thus the international flow of goods.</w:t>
      </w:r>
      <w:r>
        <w:rPr>
          <w:rStyle w:val="StyleUnderline"/>
        </w:rPr>
        <w:t xml:space="preserve"> </w:t>
      </w:r>
      <w:r w:rsidRPr="00A05852">
        <w:rPr>
          <w:rStyle w:val="StyleUnderline"/>
        </w:rPr>
        <w:t xml:space="preserve">Theorists favoring multipolarity correctly identify the diminished ability of the United States to impose its will upon other countries. </w:t>
      </w:r>
      <w:r w:rsidRPr="00A05852">
        <w:rPr>
          <w:rStyle w:val="Emphasis"/>
        </w:rPr>
        <w:t>But the United States remains the only nation capable of securing the peaceful globalist structure of trade and commerce</w:t>
      </w:r>
      <w:r>
        <w:t xml:space="preserve"> so many </w:t>
      </w:r>
      <w:r w:rsidRPr="00A05852">
        <w:rPr>
          <w:rStyle w:val="StyleUnderline"/>
        </w:rPr>
        <w:t>developed and developing countries rely on</w:t>
      </w:r>
      <w:r>
        <w:t xml:space="preserve">. Therefore, the </w:t>
      </w:r>
      <w:r w:rsidRPr="00A05852">
        <w:rPr>
          <w:rStyle w:val="Emphasis"/>
        </w:rPr>
        <w:t>ambitions of rising powers are checked by the disincentive of destabilizing U.S. power.</w:t>
      </w:r>
      <w:r>
        <w:rPr>
          <w:rStyle w:val="Emphasis"/>
        </w:rPr>
        <w:t xml:space="preserve"> </w:t>
      </w:r>
      <w:r>
        <w:t xml:space="preserve">For example, the solidified role of the U.S. dollar as a centerpiece to the international economy was recently described in a piece by Kimberly Amadeo in The Balance: “the United States is the world’s best customer … the very countries that could cause a dollar collapse are those who need Americans to keep buying their products.” In his article titled “The Age of </w:t>
      </w:r>
      <w:proofErr w:type="spellStart"/>
      <w:r>
        <w:t>Nonpolarity</w:t>
      </w:r>
      <w:proofErr w:type="spellEnd"/>
      <w:r>
        <w:t>,” Foreign Affairs scholar Richard Haas wrote: “many of the other major powers are dependent on the international system for their economic welfare and political stability. They do not, accordingly, want to disrupt an order that serves their national interests.”</w:t>
      </w:r>
    </w:p>
    <w:p w14:paraId="5D43501C" w14:textId="77777777" w:rsidR="006F342F" w:rsidRDefault="006F342F" w:rsidP="006F342F">
      <w:pPr>
        <w:pStyle w:val="Heading3"/>
      </w:pPr>
      <w:r>
        <w:t>Transition Fails (multipolarity)</w:t>
      </w:r>
    </w:p>
    <w:p w14:paraId="7A652034" w14:textId="77777777" w:rsidR="006F342F" w:rsidRDefault="006F342F" w:rsidP="006F342F">
      <w:pPr>
        <w:pStyle w:val="Heading4"/>
      </w:pPr>
      <w:r>
        <w:t xml:space="preserve">Transition fails — moving towards multipolarity is </w:t>
      </w:r>
      <w:r w:rsidRPr="009346EA">
        <w:t>slow</w:t>
      </w:r>
      <w:r>
        <w:t xml:space="preserve"> and increases the risk of conflict.</w:t>
      </w:r>
    </w:p>
    <w:p w14:paraId="14916986" w14:textId="77777777" w:rsidR="006F342F" w:rsidRPr="009346EA" w:rsidRDefault="006F342F" w:rsidP="006F342F">
      <w:proofErr w:type="spellStart"/>
      <w:r w:rsidRPr="009346EA">
        <w:rPr>
          <w:rStyle w:val="Style13ptBold"/>
        </w:rPr>
        <w:t>Kortunov</w:t>
      </w:r>
      <w:proofErr w:type="spellEnd"/>
      <w:r w:rsidRPr="009346EA">
        <w:rPr>
          <w:rStyle w:val="Style13ptBold"/>
        </w:rPr>
        <w:t xml:space="preserve"> 18</w:t>
      </w:r>
      <w:r>
        <w:t xml:space="preserve"> – </w:t>
      </w:r>
      <w:r w:rsidRPr="009346EA">
        <w:t>Director General of the Russian International Affairs Council.</w:t>
      </w:r>
      <w:r>
        <w:t xml:space="preserve"> (Andrey, “</w:t>
      </w:r>
      <w:r w:rsidRPr="009346EA">
        <w:t>Why the World is Not Becoming Multipolar</w:t>
      </w:r>
      <w:r>
        <w:t xml:space="preserve">,” June 28, 2018, </w:t>
      </w:r>
      <w:r w:rsidRPr="009346EA">
        <w:t>https://moderndiplomacy.eu/2018/06/28/why-the-world-is-not-becoming-multipolar/</w:t>
      </w:r>
      <w:r>
        <w:t>)//sy</w:t>
      </w:r>
    </w:p>
    <w:p w14:paraId="2989EC42" w14:textId="77777777" w:rsidR="006F342F" w:rsidRPr="0075141A" w:rsidRDefault="006F342F" w:rsidP="006F342F">
      <w:pPr>
        <w:rPr>
          <w:rStyle w:val="StyleUnderline"/>
        </w:rPr>
      </w:pPr>
      <w:r>
        <w:t xml:space="preserve">In October 2016, twenty years after Yevgeny Primakov’ policy article was published in the journal International Affairs, President of the Russian Federation Vladimir Putin gave a speech at the Annual Meeting of the Valdai Discussion Club in Sochi, during which he commented, “I certainly hope that… the world really will become more multipolar, and that the views of all actors in the international community will be taken into account.” Six months prior to that, Putin noted the role of the United States in international relations: “America is a great power, today perhaps the only superpower. We accept this.” That is, </w:t>
      </w:r>
      <w:r w:rsidRPr="0075141A">
        <w:rPr>
          <w:rStyle w:val="StyleUnderline"/>
        </w:rPr>
        <w:t>even though a multipolar world is</w:t>
      </w:r>
      <w:r>
        <w:t xml:space="preserve"> the </w:t>
      </w:r>
      <w:r w:rsidRPr="0075141A">
        <w:rPr>
          <w:rStyle w:val="StyleUnderline"/>
        </w:rPr>
        <w:t>desirable</w:t>
      </w:r>
      <w:r>
        <w:t xml:space="preserve"> world system, </w:t>
      </w:r>
      <w:r w:rsidRPr="0075141A">
        <w:rPr>
          <w:rStyle w:val="Emphasis"/>
        </w:rPr>
        <w:t>presently it is too early to say that the “unipolar moment” has been completely overcome.</w:t>
      </w:r>
      <w:r>
        <w:rPr>
          <w:rStyle w:val="Emphasis"/>
        </w:rPr>
        <w:t xml:space="preserve"> </w:t>
      </w:r>
      <w:r>
        <w:t xml:space="preserve">Minister of Foreign Affairs of the Russian Federation Sergey Lavrov, following the general logic and even the style of Yevgeny Primakov’s narrative of 20 years ago, also spoke about the start of a transition to multipolarity and the completion of the process in some indefinite future: “… </w:t>
      </w:r>
      <w:r w:rsidRPr="0075141A">
        <w:rPr>
          <w:rStyle w:val="StyleUnderline"/>
        </w:rPr>
        <w:t>A change of eras is always a lengthy process. It will continue for a long time</w:t>
      </w:r>
      <w:r>
        <w:t xml:space="preserve">.” As an additional complication, Lavrov emphasized the staunch resistance of the proponents of the old world order: “There are active attempts to hinder the process primarily on the part of those who used to dominate the world, who wish to preserve their domination in new conditions as well, and, generally speaking, to enshrine their domination forever.” This logic is hard to dispute. Yet some questions remain. First, </w:t>
      </w:r>
      <w:r w:rsidRPr="0075141A">
        <w:rPr>
          <w:rStyle w:val="StyleUnderline"/>
        </w:rPr>
        <w:t>the historical experience of the previous centuries offers no examples of an old world gradually transforming into a new one over time</w:t>
      </w:r>
      <w:r>
        <w:t xml:space="preserve">. The changes in the world order that took place in 1815, 1919, and 1945 were not evolutionary, but imposed by revolutionary (forcible) means and stemmed from large-scale armed conflicts that had preceded them. </w:t>
      </w:r>
      <w:r w:rsidRPr="0075141A">
        <w:rPr>
          <w:rStyle w:val="StyleUnderline"/>
        </w:rPr>
        <w:t>The new world order was always built by the victors in their own interests</w:t>
      </w:r>
      <w:r>
        <w:t xml:space="preserve">. Of course, we may suppose that humanity has become wiser and more humane over the last 100–200 years, though not everyone would agree. Yet even if that is true, surely </w:t>
      </w:r>
      <w:r w:rsidRPr="0075141A">
        <w:rPr>
          <w:rStyle w:val="StyleUnderline"/>
        </w:rPr>
        <w:t>all attempts to “gradually” transition to a multipolar world would be the same as trying to alleviate the pain of a beloved pet dog by cutting off its tail piece by piece.</w:t>
      </w:r>
      <w:r>
        <w:rPr>
          <w:rStyle w:val="StyleUnderline"/>
        </w:rPr>
        <w:t xml:space="preserve"> </w:t>
      </w:r>
      <w:r>
        <w:t xml:space="preserve">Second, </w:t>
      </w:r>
      <w:r w:rsidRPr="0075141A">
        <w:rPr>
          <w:rStyle w:val="StyleUnderline"/>
        </w:rPr>
        <w:t xml:space="preserve">if we take as given that the transition to a multipolar world will become an extended process spread over, say, five decades </w:t>
      </w:r>
      <w:r>
        <w:t xml:space="preserve">(1995–2045), </w:t>
      </w:r>
      <w:r w:rsidRPr="0075141A">
        <w:rPr>
          <w:rStyle w:val="StyleUnderline"/>
        </w:rPr>
        <w:t>this leads to the depressing conclusion that humanity will remain in the “grey area” between the old and new world orders until the middle of the 21st century</w:t>
      </w:r>
      <w:r w:rsidRPr="0075141A">
        <w:rPr>
          <w:rStyle w:val="Emphasis"/>
        </w:rPr>
        <w:t xml:space="preserve">. This “grey area” is clearly not a particularly comfortable or safe place. </w:t>
      </w:r>
      <w:r>
        <w:t xml:space="preserve">It is easy to predict that </w:t>
      </w:r>
      <w:r w:rsidRPr="0075141A">
        <w:rPr>
          <w:rStyle w:val="Emphasis"/>
        </w:rPr>
        <w:t>it will lack clear rules of the game</w:t>
      </w:r>
      <w:r>
        <w:t>, understandable and generally recognized principles of the functioning of the international system</w:t>
      </w:r>
      <w:r w:rsidRPr="0075141A">
        <w:t>,</w:t>
      </w:r>
      <w:r w:rsidRPr="0075141A">
        <w:rPr>
          <w:rStyle w:val="Emphasis"/>
        </w:rPr>
        <w:t xml:space="preserve"> and numerous conflicts between the emerging “poles</w:t>
      </w:r>
      <w:r>
        <w:t>.”</w:t>
      </w:r>
      <w:r w:rsidRPr="0075141A">
        <w:rPr>
          <w:rStyle w:val="StyleUnderline"/>
        </w:rPr>
        <w:t xml:space="preserve"> The system may even split into individual fragments and its “poles” will become self-isolated</w:t>
      </w:r>
      <w:r>
        <w:t xml:space="preserve"> in their regional or continental subsystems. </w:t>
      </w:r>
      <w:r w:rsidRPr="0075141A">
        <w:rPr>
          <w:rStyle w:val="Emphasis"/>
        </w:rPr>
        <w:t>Can we afford several decades in the “grey zone” without subjecting humanity to extreme risks?</w:t>
      </w:r>
      <w:r>
        <w:t xml:space="preserve"> Third, </w:t>
      </w:r>
      <w:r w:rsidRPr="0075141A">
        <w:rPr>
          <w:rStyle w:val="StyleUnderline"/>
        </w:rPr>
        <w:t>do we even have sufficient grounds to say that the world is moving towards multipolarity</w:t>
      </w:r>
      <w:r>
        <w:t xml:space="preserve">, even if this movement is slow, inconsistent, and sporadic? Could we, for instance, conclude that today, the European Union is closer to being a full-fledged and independent global “pole” than it was ten years ago? Can we assert that, over the last decade, Africa, the Middle East, or Latin America have made significant progress towards the status of a collective “pole”? Is it possible to say that as the Shanghai Cooperation </w:t>
      </w:r>
      <w:proofErr w:type="spellStart"/>
      <w:r>
        <w:t>Organisation</w:t>
      </w:r>
      <w:proofErr w:type="spellEnd"/>
      <w:r>
        <w:t xml:space="preserve"> (SCO) expanded, the group increased its capability to act on a consolidated stance on the international stage? </w:t>
      </w:r>
      <w:r w:rsidRPr="0075141A">
        <w:rPr>
          <w:rStyle w:val="StyleUnderline"/>
        </w:rPr>
        <w:t>If we are not yet prepared to give an unequivocal “yes”</w:t>
      </w:r>
      <w:r>
        <w:t xml:space="preserve"> to all these questions, </w:t>
      </w:r>
      <w:r w:rsidRPr="0075141A">
        <w:rPr>
          <w:rStyle w:val="StyleUnderline"/>
        </w:rPr>
        <w:t>then we do not have the right to say that the world is steadily moving towards multipolarity.</w:t>
      </w:r>
    </w:p>
    <w:p w14:paraId="2B396AC2" w14:textId="77777777" w:rsidR="006F342F" w:rsidRDefault="006F342F" w:rsidP="006F342F">
      <w:pPr>
        <w:pStyle w:val="Heading3"/>
      </w:pPr>
      <w:r>
        <w:t>Multipolarity Fails</w:t>
      </w:r>
    </w:p>
    <w:p w14:paraId="54C15297" w14:textId="77777777" w:rsidR="006F342F" w:rsidRDefault="006F342F" w:rsidP="006F342F">
      <w:pPr>
        <w:pStyle w:val="Heading4"/>
      </w:pPr>
      <w:r>
        <w:t>Multipolarity fails — inevitable power disparities, ethics, and nationalism</w:t>
      </w:r>
    </w:p>
    <w:p w14:paraId="178A5AF3" w14:textId="77777777" w:rsidR="006F342F" w:rsidRPr="009346EA" w:rsidRDefault="006F342F" w:rsidP="006F342F">
      <w:proofErr w:type="spellStart"/>
      <w:r w:rsidRPr="009346EA">
        <w:rPr>
          <w:rStyle w:val="Style13ptBold"/>
        </w:rPr>
        <w:t>Kortunov</w:t>
      </w:r>
      <w:proofErr w:type="spellEnd"/>
      <w:r w:rsidRPr="009346EA">
        <w:rPr>
          <w:rStyle w:val="Style13ptBold"/>
        </w:rPr>
        <w:t xml:space="preserve"> 18</w:t>
      </w:r>
      <w:r>
        <w:t xml:space="preserve"> – </w:t>
      </w:r>
      <w:r w:rsidRPr="009346EA">
        <w:t>Director General of the Russian International Affairs Council.</w:t>
      </w:r>
      <w:r>
        <w:t xml:space="preserve"> (Andrey, “</w:t>
      </w:r>
      <w:r w:rsidRPr="009346EA">
        <w:t>Why the World is Not Becoming Multipolar</w:t>
      </w:r>
      <w:r>
        <w:t xml:space="preserve">,” June 28, 2018, </w:t>
      </w:r>
      <w:r w:rsidRPr="009346EA">
        <w:t>https://moderndiplomacy.eu/2018/06/28/why-the-world-is-not-becoming-multipolar/</w:t>
      </w:r>
      <w:r>
        <w:t>)//sy</w:t>
      </w:r>
    </w:p>
    <w:p w14:paraId="31CFEBED" w14:textId="77777777" w:rsidR="006F342F" w:rsidRDefault="006F342F" w:rsidP="006F342F">
      <w:r>
        <w:t xml:space="preserve">Could we imagine such flexibility today? </w:t>
      </w:r>
      <w:r w:rsidRPr="0075141A">
        <w:rPr>
          <w:rStyle w:val="StyleUnderline"/>
        </w:rPr>
        <w:t>Could we suppose that over the course of two or three years, Russia would be capable of swapping its current partnership with China for an alliance with the United States? Or that the European Union,</w:t>
      </w:r>
      <w:r>
        <w:t xml:space="preserve"> as it faces increasing pressure from the United States, </w:t>
      </w:r>
      <w:r w:rsidRPr="0075141A">
        <w:rPr>
          <w:rStyle w:val="StyleUnderline"/>
        </w:rPr>
        <w:t>would re-orient itself towards strategic cooperation with Moscow?</w:t>
      </w:r>
      <w:r>
        <w:t xml:space="preserve"> Such scenarios look improbable at best and absurd at worst. Alas, </w:t>
      </w:r>
      <w:r w:rsidRPr="0075141A">
        <w:rPr>
          <w:rStyle w:val="Emphasis"/>
        </w:rPr>
        <w:t>the leaders of great powers today do not have the flexibility that is absolutely necessary to maintain a stable multipolar world order</w:t>
      </w:r>
      <w:r>
        <w:t xml:space="preserve">. At the end of our short historical sketch, we can ask another curious question. Why did the 1814–1815 Congress of Vienna result in a stable European order, while the 1919 Treaty of Versailles became meaningless 15 years after it was signed? How is it possible that the members of the anti-France coalition were capable of magnanimity towards their former enemy, while members of the anti-German coalition were not? Was it because George Clemenceau, David Lloyd George, and Woodrow Wilson were more stupid or bloodthirsty than Alexander I, </w:t>
      </w:r>
      <w:proofErr w:type="spellStart"/>
      <w:r>
        <w:t>Klemens</w:t>
      </w:r>
      <w:proofErr w:type="spellEnd"/>
      <w:r>
        <w:t xml:space="preserve"> von Metternich, and Charles Maurice de Talleyrand? Of course not. It is just that the Concert of Europe was created by autocratic monarchs, while the Treaty of Versailles was designed by leaders of western democracies. The latter were far more dependent on national public sentiment than their predecessors were a century earlier. And the public sentiments of nations that had experienced four years of suffering, unprecedented privations, and losses demanded that the Germans be punished in the harshest and most uncompromising manner. And this is what the victors ultimately did, thus planting the seeds of the global carnage that was to come. Clearly, over the last hundred years, politicians have grown even more dependent on the smallest fluctuations in public opinion. Unfortunately, the chances of seeing new examples of Alexander’s magnanimity and Metternich’s insight today are slim. To paraphrase Pushkin, we can say that “political populism and multipolarity are two things incompatible.” The “Gangsters” and “Molls” of the Multipolar World A famous cliché in international relations (attributed to a variety of authors, from Otto von Bismarck to Stanley Kubrick) states that on the global stage, large states act as gangsters and small states act as molls. </w:t>
      </w:r>
      <w:r w:rsidRPr="0075141A">
        <w:rPr>
          <w:rStyle w:val="StyleUnderline"/>
        </w:rPr>
        <w:t xml:space="preserve">The concept of a multipolar world is geared towards the “gangsters” and ignores the “molls.” </w:t>
      </w:r>
      <w:r w:rsidRPr="0075141A">
        <w:rPr>
          <w:rStyle w:val="Emphasis"/>
        </w:rPr>
        <w:t>Not every state and not even every coalition of states has the right to claim the status of a “pole” in the international system.</w:t>
      </w:r>
      <w:r>
        <w:rPr>
          <w:rStyle w:val="Emphasis"/>
        </w:rPr>
        <w:t xml:space="preserve"> </w:t>
      </w:r>
      <w:r w:rsidRPr="0075141A">
        <w:rPr>
          <w:rStyle w:val="StyleUnderline"/>
        </w:rPr>
        <w:t>The adherents of multipolarity believe</w:t>
      </w:r>
      <w:r>
        <w:t xml:space="preserve"> that most contemporary </w:t>
      </w:r>
      <w:r w:rsidRPr="0075141A">
        <w:rPr>
          <w:rStyle w:val="StyleUnderline"/>
        </w:rPr>
        <w:t>states are</w:t>
      </w:r>
      <w:r>
        <w:t xml:space="preserve"> simply </w:t>
      </w:r>
      <w:r w:rsidRPr="0075141A">
        <w:rPr>
          <w:rStyle w:val="StyleUnderline"/>
        </w:rPr>
        <w:t>incapable of</w:t>
      </w:r>
      <w:r>
        <w:t xml:space="preserve"> independently </w:t>
      </w:r>
      <w:r w:rsidRPr="0075141A">
        <w:rPr>
          <w:rStyle w:val="StyleUnderline"/>
        </w:rPr>
        <w:t>ensuring their own security and economic growth</w:t>
      </w:r>
      <w:r>
        <w:t xml:space="preserve">, not to mention making a significant contribution to shaping the new world order[4]. </w:t>
      </w:r>
      <w:r w:rsidRPr="0075141A">
        <w:rPr>
          <w:rStyle w:val="StyleUnderline"/>
        </w:rPr>
        <w:t xml:space="preserve">Thus, in both the current and future multipolar world, only a handful of countries have “true sovereignty,” while others sacrifice this </w:t>
      </w:r>
      <w:r>
        <w:t xml:space="preserve">sovereignty </w:t>
      </w:r>
      <w:r w:rsidRPr="0075141A">
        <w:rPr>
          <w:rStyle w:val="StyleUnderline"/>
        </w:rPr>
        <w:t>in the name of security, prosperity, or even plain survival</w:t>
      </w:r>
      <w:r>
        <w:t xml:space="preserve">.[5] At the time of the Concert of Europe, </w:t>
      </w:r>
      <w:r w:rsidRPr="0075141A">
        <w:rPr>
          <w:rStyle w:val="StyleUnderline"/>
        </w:rPr>
        <w:t>the “gangsters” could successfully control the “molls” who depended on them</w:t>
      </w:r>
      <w:r>
        <w:t xml:space="preserve">, and the number of “molls” was relatively small. Two centuries later, the situation has changed drastically. Today, </w:t>
      </w:r>
      <w:r w:rsidRPr="0075141A">
        <w:rPr>
          <w:rStyle w:val="StyleUnderline"/>
        </w:rPr>
        <w:t>there are about 200 states that are members of the UN, and then there are unrecognized states and non-state actors</w:t>
      </w:r>
      <w:r>
        <w:t>. Therefore</w:t>
      </w:r>
      <w:r w:rsidRPr="0075141A">
        <w:rPr>
          <w:rStyle w:val="Emphasis"/>
        </w:rPr>
        <w:t>, the majority of members of international relations in the new multipolar world has been assigned the unenviable role of extras or observers.</w:t>
      </w:r>
      <w:r>
        <w:rPr>
          <w:rStyle w:val="Emphasis"/>
        </w:rPr>
        <w:t xml:space="preserve"> </w:t>
      </w:r>
      <w:r w:rsidRPr="0075141A">
        <w:rPr>
          <w:rStyle w:val="StyleUnderline"/>
        </w:rPr>
        <w:t xml:space="preserve">Even if we ignore the </w:t>
      </w:r>
      <w:r w:rsidRPr="0075141A">
        <w:rPr>
          <w:rStyle w:val="Emphasis"/>
        </w:rPr>
        <w:t>moral and ethical deficiency</w:t>
      </w:r>
      <w:r w:rsidRPr="0075141A">
        <w:rPr>
          <w:rStyle w:val="StyleUnderline"/>
        </w:rPr>
        <w:t xml:space="preserve"> of such a world order</w:t>
      </w:r>
      <w:r>
        <w:t xml:space="preserve">, </w:t>
      </w:r>
      <w:r w:rsidRPr="0075141A">
        <w:rPr>
          <w:rStyle w:val="StyleUnderline"/>
        </w:rPr>
        <w:t>there are grave doubts that such a project is feasible,</w:t>
      </w:r>
      <w:r>
        <w:t xml:space="preserve"> especially</w:t>
      </w:r>
      <w:r w:rsidRPr="0075141A">
        <w:rPr>
          <w:rStyle w:val="StyleUnderline"/>
        </w:rPr>
        <w:t xml:space="preserve"> given </w:t>
      </w:r>
      <w:r>
        <w:t xml:space="preserve">mounting </w:t>
      </w:r>
      <w:r w:rsidRPr="0075141A">
        <w:rPr>
          <w:rStyle w:val="StyleUnderline"/>
        </w:rPr>
        <w:t>problems in</w:t>
      </w:r>
      <w:r>
        <w:t xml:space="preserve"> current </w:t>
      </w:r>
      <w:r w:rsidRPr="0075141A">
        <w:rPr>
          <w:rStyle w:val="StyleUnderline"/>
        </w:rPr>
        <w:t xml:space="preserve">military, political, and economic unions and the sharp rise of </w:t>
      </w:r>
      <w:r w:rsidRPr="0075141A">
        <w:rPr>
          <w:rStyle w:val="Emphasis"/>
        </w:rPr>
        <w:t>nationalism</w:t>
      </w:r>
      <w:r>
        <w:t xml:space="preserve"> that affects both great powers and small and medium-sized countries. </w:t>
      </w:r>
      <w:r w:rsidRPr="0075141A">
        <w:rPr>
          <w:rStyle w:val="StyleUnderline"/>
        </w:rPr>
        <w:t xml:space="preserve">The adherents of multipolarity probably think that the “poles” of the new world order will form naturally, that the “molls” will rush into the arms of </w:t>
      </w:r>
      <w:proofErr w:type="spellStart"/>
      <w:r w:rsidRPr="0075141A">
        <w:rPr>
          <w:rStyle w:val="StyleUnderline"/>
        </w:rPr>
        <w:t>neighbouring</w:t>
      </w:r>
      <w:proofErr w:type="spellEnd"/>
      <w:r w:rsidRPr="0075141A">
        <w:rPr>
          <w:rStyle w:val="StyleUnderline"/>
        </w:rPr>
        <w:t xml:space="preserve"> “gangsters” out of love</w:t>
      </w:r>
      <w:r>
        <w:t xml:space="preserve"> rather than by coercion. That is, they will be driven by geographic proximity, economic expediency, common history, cultural similarities, etc. Unfortunately, </w:t>
      </w:r>
      <w:r w:rsidRPr="0075141A">
        <w:rPr>
          <w:rStyle w:val="Emphasis"/>
        </w:rPr>
        <w:t>historical experience would suggest the contrary.</w:t>
      </w:r>
      <w:r>
        <w:t xml:space="preserve"> French-speaking Flanders has for centuries fended off the obtrusive patronage of Paris; Portugal has for an equally long time striven to distance itself from the geographically and culturally close Spain; and for some reason, Vietnam has failed to appreciate the advantages of belonging to China’s “pole.” It would be best to not even recall the state of relations between Russia and once “brotherly” Ukraine. If the “molls” are forced to turn to the “gangsters” for protection, they clearly prefer “gangsters” from a remote </w:t>
      </w:r>
      <w:proofErr w:type="spellStart"/>
      <w:r>
        <w:t>neighbourhood</w:t>
      </w:r>
      <w:proofErr w:type="spellEnd"/>
      <w:r>
        <w:t xml:space="preserve"> rather than from their own street. Generally speaking, such preferences are sometimes somewhat logical. And if this is the case, then </w:t>
      </w:r>
      <w:r w:rsidRPr="0075141A">
        <w:rPr>
          <w:rStyle w:val="StyleUnderline"/>
        </w:rPr>
        <w:t>“poles” can only be formed “voluntarily under duress,”</w:t>
      </w:r>
      <w:r>
        <w:t xml:space="preserve"> as the Russian saying goes – and in the 21st century, such foundations have dubious stability. One gets the impression that the Russian discourse about the impending multipolar world confuses the notions of legal equality (“equal rights”) and actual equality (identity as the ultimate equality).</w:t>
      </w:r>
      <w:r w:rsidRPr="0075141A">
        <w:rPr>
          <w:rStyle w:val="Emphasis"/>
        </w:rPr>
        <w:t xml:space="preserve"> States cannot actually be equal to each other</w:t>
      </w:r>
      <w:r w:rsidRPr="0075141A">
        <w:rPr>
          <w:rStyle w:val="StyleUnderline"/>
        </w:rPr>
        <w:t>: their size, resources, and capabilities, as well as their economic, military, and political potential, differ too greatly</w:t>
      </w:r>
      <w:r>
        <w:t>. Yet the apparent inequality of states does not necessarily mean that they should also have different basic rights. There is the principle of all citizens being equal before the law regardless of the differences in social status, property, education, and talents.</w:t>
      </w:r>
    </w:p>
    <w:p w14:paraId="61EF51CE" w14:textId="77777777" w:rsidR="006F342F" w:rsidRPr="006F342F" w:rsidRDefault="006F342F" w:rsidP="006F342F"/>
    <w:sectPr w:rsidR="006F342F" w:rsidRPr="006F3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8605379"/>
    <w:multiLevelType w:val="hybridMultilevel"/>
    <w:tmpl w:val="1152DBA2"/>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3"/>
  <w:doNotDisplayPageBoundaries/>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51602677552"/>
    <w:docVar w:name="VerbatimVersion" w:val="5.1"/>
  </w:docVars>
  <w:rsids>
    <w:rsidRoot w:val="00007707"/>
    <w:rsid w:val="00007707"/>
    <w:rsid w:val="000139A3"/>
    <w:rsid w:val="00100833"/>
    <w:rsid w:val="00104529"/>
    <w:rsid w:val="00105942"/>
    <w:rsid w:val="00107396"/>
    <w:rsid w:val="00136C1A"/>
    <w:rsid w:val="00144A4C"/>
    <w:rsid w:val="00145C5C"/>
    <w:rsid w:val="00176AB0"/>
    <w:rsid w:val="00177B7D"/>
    <w:rsid w:val="0018322D"/>
    <w:rsid w:val="001B5776"/>
    <w:rsid w:val="001D1453"/>
    <w:rsid w:val="001E527A"/>
    <w:rsid w:val="001F78CE"/>
    <w:rsid w:val="00251FC7"/>
    <w:rsid w:val="002855A7"/>
    <w:rsid w:val="00290341"/>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A251B"/>
    <w:rsid w:val="005D2912"/>
    <w:rsid w:val="006065BD"/>
    <w:rsid w:val="00645FA9"/>
    <w:rsid w:val="00647866"/>
    <w:rsid w:val="00665003"/>
    <w:rsid w:val="0068553A"/>
    <w:rsid w:val="00692878"/>
    <w:rsid w:val="006A2AD0"/>
    <w:rsid w:val="006C2375"/>
    <w:rsid w:val="006D4ECC"/>
    <w:rsid w:val="006F342F"/>
    <w:rsid w:val="00722258"/>
    <w:rsid w:val="007243E5"/>
    <w:rsid w:val="00742881"/>
    <w:rsid w:val="0075207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1953"/>
    <w:rsid w:val="00B4508F"/>
    <w:rsid w:val="00B5134B"/>
    <w:rsid w:val="00B55AD5"/>
    <w:rsid w:val="00B8057C"/>
    <w:rsid w:val="00BC5625"/>
    <w:rsid w:val="00BD6238"/>
    <w:rsid w:val="00BF593B"/>
    <w:rsid w:val="00BF773A"/>
    <w:rsid w:val="00BF7E81"/>
    <w:rsid w:val="00C13773"/>
    <w:rsid w:val="00C17CC8"/>
    <w:rsid w:val="00C83417"/>
    <w:rsid w:val="00C94CF3"/>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F1743"/>
    <w:rsid w:val="00E07574"/>
    <w:rsid w:val="00E15E75"/>
    <w:rsid w:val="00E5262C"/>
    <w:rsid w:val="00E87D1A"/>
    <w:rsid w:val="00EC7DC4"/>
    <w:rsid w:val="00ED30CF"/>
    <w:rsid w:val="00F16A17"/>
    <w:rsid w:val="00F176EF"/>
    <w:rsid w:val="00F45E10"/>
    <w:rsid w:val="00F6364A"/>
    <w:rsid w:val="00F9113A"/>
    <w:rsid w:val="00FA0DF6"/>
    <w:rsid w:val="00FA700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887A"/>
  <w15:chartTrackingRefBased/>
  <w15:docId w15:val="{1BCAB3C5-2174-4496-B87B-029DE0601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5134B"/>
    <w:rPr>
      <w:rFonts w:ascii="Calibri" w:hAnsi="Calibri" w:cs="Calibri"/>
    </w:rPr>
  </w:style>
  <w:style w:type="paragraph" w:styleId="Heading1">
    <w:name w:val="heading 1"/>
    <w:aliases w:val="Pocket"/>
    <w:basedOn w:val="Normal"/>
    <w:next w:val="Normal"/>
    <w:link w:val="Heading1Char"/>
    <w:qFormat/>
    <w:rsid w:val="00B513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513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513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ta"/>
    <w:basedOn w:val="Normal"/>
    <w:next w:val="Normal"/>
    <w:link w:val="Heading4Char"/>
    <w:uiPriority w:val="3"/>
    <w:unhideWhenUsed/>
    <w:qFormat/>
    <w:rsid w:val="00B5134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513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134B"/>
  </w:style>
  <w:style w:type="character" w:customStyle="1" w:styleId="Heading1Char">
    <w:name w:val="Heading 1 Char"/>
    <w:aliases w:val="Pocket Char"/>
    <w:basedOn w:val="DefaultParagraphFont"/>
    <w:link w:val="Heading1"/>
    <w:rsid w:val="00B5134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134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5134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3"/>
    <w:rsid w:val="00B5134B"/>
    <w:rPr>
      <w:rFonts w:ascii="Calibri" w:eastAsiaTheme="majorEastAsia" w:hAnsi="Calibri" w:cstheme="majorBidi"/>
      <w:b/>
      <w:iCs/>
      <w:sz w:val="26"/>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7"/>
    <w:qFormat/>
    <w:rsid w:val="00B5134B"/>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5134B"/>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B5134B"/>
    <w:rPr>
      <w:b w:val="0"/>
      <w:sz w:val="22"/>
      <w:u w:val="single"/>
    </w:rPr>
  </w:style>
  <w:style w:type="character" w:styleId="Hyperlink">
    <w:name w:val="Hyperlink"/>
    <w:basedOn w:val="DefaultParagraphFont"/>
    <w:uiPriority w:val="99"/>
    <w:unhideWhenUsed/>
    <w:rsid w:val="00B5134B"/>
    <w:rPr>
      <w:color w:val="auto"/>
      <w:u w:val="none"/>
    </w:rPr>
  </w:style>
  <w:style w:type="character" w:styleId="FollowedHyperlink">
    <w:name w:val="FollowedHyperlink"/>
    <w:basedOn w:val="DefaultParagraphFont"/>
    <w:uiPriority w:val="99"/>
    <w:semiHidden/>
    <w:unhideWhenUsed/>
    <w:rsid w:val="00B5134B"/>
    <w:rPr>
      <w:color w:val="auto"/>
      <w:u w:val="none"/>
    </w:rPr>
  </w:style>
  <w:style w:type="paragraph" w:customStyle="1" w:styleId="Emphasis1">
    <w:name w:val="Emphasis1"/>
    <w:basedOn w:val="Normal"/>
    <w:link w:val="Emphasis"/>
    <w:autoRedefine/>
    <w:uiPriority w:val="7"/>
    <w:qFormat/>
    <w:rsid w:val="0000770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link w:val="underline"/>
    <w:uiPriority w:val="7"/>
    <w:qFormat/>
    <w:rsid w:val="0000770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styleId="DocumentMap">
    <w:name w:val="Document Map"/>
    <w:basedOn w:val="Normal"/>
    <w:link w:val="DocumentMapChar"/>
    <w:uiPriority w:val="99"/>
    <w:semiHidden/>
    <w:unhideWhenUsed/>
    <w:rsid w:val="0069287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92878"/>
    <w:rPr>
      <w:rFonts w:ascii="Lucida Grande" w:hAnsi="Lucida Grande" w:cs="Lucida Grande"/>
      <w:sz w:val="24"/>
    </w:rPr>
  </w:style>
  <w:style w:type="character" w:styleId="Strong">
    <w:name w:val="Strong"/>
    <w:basedOn w:val="DefaultParagraphFont"/>
    <w:uiPriority w:val="22"/>
    <w:qFormat/>
    <w:rsid w:val="00692878"/>
    <w:rPr>
      <w:b/>
      <w:bCs/>
    </w:rPr>
  </w:style>
  <w:style w:type="paragraph" w:styleId="ListParagraph">
    <w:name w:val="List Paragraph"/>
    <w:basedOn w:val="Normal"/>
    <w:uiPriority w:val="34"/>
    <w:qFormat/>
    <w:rsid w:val="00692878"/>
    <w:pPr>
      <w:ind w:left="720"/>
      <w:contextualSpacing/>
    </w:pPr>
  </w:style>
  <w:style w:type="character" w:customStyle="1" w:styleId="underline">
    <w:name w:val="underline"/>
    <w:link w:val="textbold"/>
    <w:uiPriority w:val="7"/>
    <w:qFormat/>
    <w:rsid w:val="00742881"/>
    <w:rPr>
      <w:rFonts w:ascii="Calibri" w:hAnsi="Calibri" w:cs="Calibr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ir.info/2017/11/26/the-united-states-and-the-status-quo-is-hegemonic-satisfaction-innate/" TargetMode="External"/><Relationship Id="rId18" Type="http://schemas.openxmlformats.org/officeDocument/2006/relationships/hyperlink" Target="https://www.cato.org/publications/policy-analysis/withdrawing-overseas-bases-why-forward-deployed-military-posture" TargetMode="External"/><Relationship Id="rId26" Type="http://schemas.openxmlformats.org/officeDocument/2006/relationships/hyperlink" Target="https://foreignpolicy.com/2017/07/14/the-gathering-storm-vs-the-crisis-of-confidence-trump-1930s-1970s/" TargetMode="External"/><Relationship Id="rId39" Type="http://schemas.openxmlformats.org/officeDocument/2006/relationships/fontTable" Target="fontTable.xml"/><Relationship Id="rId21" Type="http://schemas.openxmlformats.org/officeDocument/2006/relationships/hyperlink" Target="http://time.com/magazine/us/5118021/february-5th-2018-vol-191-no-4-u-s/" TargetMode="External"/><Relationship Id="rId34" Type="http://schemas.openxmlformats.org/officeDocument/2006/relationships/hyperlink" Target="https://digitalcommons.dartmouth.edu/cgi/viewcontent.cgi?article=1133&amp;context=facoa" TargetMode="External"/><Relationship Id="rId7" Type="http://schemas.openxmlformats.org/officeDocument/2006/relationships/hyperlink" Target="https://www.theatlantic.com/international/archive/2017/06/breaking-down-trumps-defense-budget/531099/" TargetMode="External"/><Relationship Id="rId12" Type="http://schemas.openxmlformats.org/officeDocument/2006/relationships/hyperlink" Target="https://www.cnn.com/2017/08/24/opinions/world-has-seen-what-trump-has-to-offer-robertson-opinion/index.html" TargetMode="External"/><Relationship Id="rId17" Type="http://schemas.openxmlformats.org/officeDocument/2006/relationships/hyperlink" Target="https://fpif.org/the-pentagon-is-planning-a-three-front-long-war-against-china-and-russia/" TargetMode="External"/><Relationship Id="rId25" Type="http://schemas.openxmlformats.org/officeDocument/2006/relationships/hyperlink" Target="https://www.chathamhouse.org/sites/default/files/images/ia/INTA94_1_8_238_Stokes.pdf" TargetMode="External"/><Relationship Id="rId33" Type="http://schemas.openxmlformats.org/officeDocument/2006/relationships/hyperlink" Target="http://www.dtic.mil/cgi-bin/GetTRDoc?AD=ADA621792" TargetMode="External"/><Relationship Id="rId38" Type="http://schemas.openxmlformats.org/officeDocument/2006/relationships/hyperlink" Target="http://www.dtic.mil/cgi-bin/GetTRDoc?AD=ADA621792" TargetMode="External"/><Relationship Id="rId2" Type="http://schemas.openxmlformats.org/officeDocument/2006/relationships/numbering" Target="numbering.xml"/><Relationship Id="rId16" Type="http://schemas.openxmlformats.org/officeDocument/2006/relationships/hyperlink" Target="http://nationalinterest.org/blog/the-buzz/americas-greatest-fear-coming-true-russia-china-alliance-25222" TargetMode="External"/><Relationship Id="rId20" Type="http://schemas.openxmlformats.org/officeDocument/2006/relationships/hyperlink" Target="https://helda.helsinki.fi/bitstream/handle/10138/182413/GILLS_PATOM_KI_Trumponomics_and_the_post_hegemonic_world_RWER_final_.pdf?sequence=1" TargetMode="External"/><Relationship Id="rId29" Type="http://schemas.openxmlformats.org/officeDocument/2006/relationships/hyperlink" Target="http://www.dtic.mil/cgi-bin/GetTRDoc?AD=ADA621792" TargetMode="External"/><Relationship Id="rId1" Type="http://schemas.openxmlformats.org/officeDocument/2006/relationships/customXml" Target="../customXml/item1.xml"/><Relationship Id="rId6" Type="http://schemas.openxmlformats.org/officeDocument/2006/relationships/hyperlink" Target="http://tobinproject.org/sites/tobinproject.org/files/assets/Sustainable%20Security%20-%20All%20Chapters.pdf" TargetMode="External"/><Relationship Id="rId11" Type="http://schemas.openxmlformats.org/officeDocument/2006/relationships/hyperlink" Target="https://www.salon.com/2018/01/14/american-global-leadership-under-trump-now-less-than-ever/" TargetMode="External"/><Relationship Id="rId24" Type="http://schemas.openxmlformats.org/officeDocument/2006/relationships/hyperlink" Target="http://risingpowersproject.com/wp-content/uploads/2017/07/vol2.2-Antonio-de-Aguiar-Patriota.pdf" TargetMode="External"/><Relationship Id="rId32" Type="http://schemas.openxmlformats.org/officeDocument/2006/relationships/hyperlink" Target="http://www.dtic.mil/cgi-bin/GetTRDoc?AD=ADA621792" TargetMode="External"/><Relationship Id="rId37" Type="http://schemas.openxmlformats.org/officeDocument/2006/relationships/hyperlink" Target="http://www.dtic.mil/cgi-bin/GetTRDoc?AD=ADA621792"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ato.org/publications/policy-analysis/withdrawing-overseas-bases-why-forward-deployed-military-posture" TargetMode="External"/><Relationship Id="rId23" Type="http://schemas.openxmlformats.org/officeDocument/2006/relationships/hyperlink" Target="http://risingpowersproject.com/wp-content/uploads/2017/07/vol2.2-Antonio-de-Aguiar-Patriota.pdf" TargetMode="External"/><Relationship Id="rId28" Type="http://schemas.openxmlformats.org/officeDocument/2006/relationships/hyperlink" Target="http://www.dtic.mil/cgi-bin/GetTRDoc?AD=ADA621792" TargetMode="External"/><Relationship Id="rId36" Type="http://schemas.openxmlformats.org/officeDocument/2006/relationships/hyperlink" Target="http://www.dtic.mil/cgi-bin/GetTRDoc?AD=ADA621792" TargetMode="External"/><Relationship Id="rId10" Type="http://schemas.openxmlformats.org/officeDocument/2006/relationships/hyperlink" Target="https://www.thenation.com/article/how-did-the-united-states-abandon-diplomacy/" TargetMode="External"/><Relationship Id="rId19" Type="http://schemas.openxmlformats.org/officeDocument/2006/relationships/hyperlink" Target="https://www.cato.org/publications/policy-analysis/withdrawing-overseas-bases-why-forward-deployed-military-posture" TargetMode="External"/><Relationship Id="rId31" Type="http://schemas.openxmlformats.org/officeDocument/2006/relationships/hyperlink" Target="http://www.dtic.mil/cgi-bin/GetTRDoc?AD=ADA621792" TargetMode="External"/><Relationship Id="rId4" Type="http://schemas.openxmlformats.org/officeDocument/2006/relationships/settings" Target="settings.xml"/><Relationship Id="rId9" Type="http://schemas.openxmlformats.org/officeDocument/2006/relationships/hyperlink" Target="https://motherboard.vice.com/en_us/article/d7ykxx/us-power-will-decline-under-trump-says-futurist-who-predicted-soviet-collapse" TargetMode="External"/><Relationship Id="rId14" Type="http://schemas.openxmlformats.org/officeDocument/2006/relationships/hyperlink" Target="https://mwi.usma.edu/reassessing-ikes-warning-acquisition-unwarranted-influence/)//glen" TargetMode="External"/><Relationship Id="rId22" Type="http://schemas.openxmlformats.org/officeDocument/2006/relationships/hyperlink" Target="https://www.chinausfocus.com/foreign-policy/a-bipolar-world-is-more-likely-than-a-unipolar-or-multipolar-one/" TargetMode="External"/><Relationship Id="rId27" Type="http://schemas.openxmlformats.org/officeDocument/2006/relationships/hyperlink" Target="http://www.dtic.mil/cgi-bin/GetTRDoc?AD=ADA621792" TargetMode="External"/><Relationship Id="rId30" Type="http://schemas.openxmlformats.org/officeDocument/2006/relationships/hyperlink" Target="http://www.dtic.mil/cgi-bin/GetTRDoc?AD=ADA621792" TargetMode="External"/><Relationship Id="rId35" Type="http://schemas.openxmlformats.org/officeDocument/2006/relationships/hyperlink" Target="http://www.dtic.mil/cgi-bin/GetTRDoc?AD=ADA621792" TargetMode="External"/><Relationship Id="rId8" Type="http://schemas.openxmlformats.org/officeDocument/2006/relationships/hyperlink" Target="https://www.opendemocracy.net/raffaele-marchetti/end-of-american-hegemonic-cycl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anda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20436-6CBB-46AB-B490-612A3C9D7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Pages>
  <Words>83265</Words>
  <Characters>474613</Characters>
  <Application>Microsoft Office Word</Application>
  <DocSecurity>0</DocSecurity>
  <Lines>3955</Lines>
  <Paragraphs>1113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Dana</dc:creator>
  <cp:keywords>5.1.1</cp:keywords>
  <dc:description/>
  <cp:lastModifiedBy>Randall, Dana</cp:lastModifiedBy>
  <cp:revision>14</cp:revision>
  <dcterms:created xsi:type="dcterms:W3CDTF">2018-07-15T23:37:00Z</dcterms:created>
  <dcterms:modified xsi:type="dcterms:W3CDTF">2018-07-16T00:44:00Z</dcterms:modified>
</cp:coreProperties>
</file>