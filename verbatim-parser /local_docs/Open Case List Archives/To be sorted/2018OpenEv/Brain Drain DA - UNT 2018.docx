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Default="00E25B09" w:rsidP="00E25B09">
      <w:pPr>
        <w:pStyle w:val="Heading1"/>
      </w:pPr>
      <w:r>
        <w:t>Brain Drain DA</w:t>
      </w:r>
      <w:r w:rsidR="0058687F">
        <w:t xml:space="preserve"> (High Skilled Workers)</w:t>
      </w:r>
    </w:p>
    <w:p w:rsidR="007A2A2B" w:rsidRDefault="007A2A2B" w:rsidP="007A2A2B">
      <w:pPr>
        <w:pStyle w:val="Heading2"/>
      </w:pPr>
      <w:r>
        <w:lastRenderedPageBreak/>
        <w:t>1NC</w:t>
      </w:r>
    </w:p>
    <w:p w:rsidR="00EF7D74" w:rsidRDefault="00542DD9" w:rsidP="00EF7D74">
      <w:pPr>
        <w:pStyle w:val="Heading4"/>
      </w:pPr>
      <w:r>
        <w:t xml:space="preserve">Trump’s immigration policies </w:t>
      </w:r>
      <w:proofErr w:type="gramStart"/>
      <w:r>
        <w:t>is</w:t>
      </w:r>
      <w:proofErr w:type="gramEnd"/>
      <w:r>
        <w:t xml:space="preserve"> driving a reverse brain drain – skilled immigrants are returning home – but the plan reverses this </w:t>
      </w:r>
    </w:p>
    <w:p w:rsidR="00EF7D74" w:rsidRPr="001E2E97" w:rsidRDefault="00EF7D74" w:rsidP="00EF7D74">
      <w:r w:rsidRPr="007A2A2B">
        <w:rPr>
          <w:rStyle w:val="Style13ptBold"/>
        </w:rPr>
        <w:t>TNS</w:t>
      </w:r>
      <w:r w:rsidRPr="001E2E97">
        <w:t>, 6/5/</w:t>
      </w:r>
      <w:r w:rsidRPr="007A2A2B">
        <w:rPr>
          <w:rStyle w:val="Style13ptBold"/>
        </w:rPr>
        <w:t>18</w:t>
      </w:r>
      <w:r w:rsidRPr="001E2E97">
        <w:t>, [Targeted News Service], “Immigration restrictions fuel reverse brain drain,” Lexis Nexis, mm</w:t>
      </w:r>
    </w:p>
    <w:p w:rsidR="00EF7D74" w:rsidRDefault="00EF7D74" w:rsidP="00EF7D74">
      <w:pPr>
        <w:rPr>
          <w:sz w:val="16"/>
        </w:rPr>
      </w:pPr>
      <w:r w:rsidRPr="00EF7D74">
        <w:rPr>
          <w:sz w:val="16"/>
        </w:rPr>
        <w:t xml:space="preserve">The man on the phone was desperate. The Belgian professional had spent the past five years building a life in the United States, but he had not been able to secure a green card. Now, he was facing the prospect of having to leave for five years, per US immigration law. Charles Kuck, an Atlanta immigration lawyer and adjunct Emory Law professor, did not have good news for him. "He must leave," says Kuck, a partner at Kuck Baxter Immigration in Sandy Springs. Technology companies depend on professionals from foreign countries to remain innovative and competitive, but experts say the </w:t>
      </w:r>
      <w:r w:rsidRPr="007A2A2B">
        <w:rPr>
          <w:rStyle w:val="StyleUnderline"/>
        </w:rPr>
        <w:t>difficulty</w:t>
      </w:r>
      <w:r w:rsidRPr="00EF7D74">
        <w:rPr>
          <w:sz w:val="16"/>
        </w:rPr>
        <w:t xml:space="preserve"> such </w:t>
      </w:r>
      <w:r w:rsidRPr="007A2A2B">
        <w:rPr>
          <w:rStyle w:val="StyleUnderline"/>
        </w:rPr>
        <w:t>professionals face in navigating the immigration system and securing green cards is contributing to a</w:t>
      </w:r>
      <w:r w:rsidRPr="00EF7D74">
        <w:rPr>
          <w:sz w:val="16"/>
        </w:rPr>
        <w:t xml:space="preserve"> so-called </w:t>
      </w:r>
      <w:r w:rsidRPr="007A2A2B">
        <w:rPr>
          <w:rStyle w:val="StyleUnderline"/>
        </w:rPr>
        <w:t>reverse brain drain,</w:t>
      </w:r>
      <w:r w:rsidRPr="00EF7D74">
        <w:rPr>
          <w:sz w:val="16"/>
        </w:rPr>
        <w:t xml:space="preserve"> </w:t>
      </w:r>
      <w:r w:rsidRPr="007A2A2B">
        <w:rPr>
          <w:rStyle w:val="StyleUnderline"/>
        </w:rPr>
        <w:t>with talented engineers leaving the US and returning to work in their home countries</w:t>
      </w:r>
      <w:r w:rsidRPr="00EF7D74">
        <w:rPr>
          <w:sz w:val="16"/>
        </w:rPr>
        <w:t>, including India and China. The problem has existed for years, squeezing companies as well as foreign-born employees, Kuck says. "</w:t>
      </w:r>
      <w:r w:rsidRPr="007A2A2B">
        <w:rPr>
          <w:rStyle w:val="StyleUnderline"/>
        </w:rPr>
        <w:t>It's the inability to have enough visas available</w:t>
      </w:r>
      <w:r w:rsidRPr="00EF7D74">
        <w:rPr>
          <w:sz w:val="16"/>
        </w:rPr>
        <w:t xml:space="preserve"> to bring the right people here when you need them, which leads to fraud and employers manipulating the system." In 2006, there were about one million skilled professionals vying for just 120,000 green cards available in their area of expertise, according to Vivek Wadhwa, author of The Immigrant Exodus: Why America Is Losing the Global Race to Capture Entrepreneurial Talent (Wharton Digital Press, 2012), adjunct professor, and distinguished fellow at the Integrated Innovation Institute, Carnegie Mellon University, Silicon Valley Campus. The wait for a green card could be a decade or more, leaving foreign-born employees in limbo, unable to change jobs or start their own companies. Today Wadhwa estimates there are about 1.5 million skilled workers in US immigration limbo. Some are unwilling to wait. </w:t>
      </w:r>
      <w:r w:rsidRPr="007A2A2B">
        <w:rPr>
          <w:rStyle w:val="StyleUnderline"/>
        </w:rPr>
        <w:t>The reverse brain drain</w:t>
      </w:r>
      <w:r w:rsidRPr="00EF7D74">
        <w:rPr>
          <w:sz w:val="16"/>
        </w:rPr>
        <w:t xml:space="preserve"> Wadhwa predicted in his book </w:t>
      </w:r>
      <w:r w:rsidRPr="007A2A2B">
        <w:rPr>
          <w:rStyle w:val="StyleUnderline"/>
        </w:rPr>
        <w:t>is coming to fruition</w:t>
      </w:r>
      <w:r w:rsidRPr="00EF7D74">
        <w:rPr>
          <w:sz w:val="16"/>
        </w:rPr>
        <w:t xml:space="preserve"> in part </w:t>
      </w:r>
      <w:r w:rsidRPr="007A2A2B">
        <w:rPr>
          <w:rStyle w:val="StyleUnderline"/>
        </w:rPr>
        <w:t>because of a political environment that makes it even less appealing for a foreign-born worker to try to make a life here</w:t>
      </w:r>
      <w:r w:rsidRPr="00EF7D74">
        <w:rPr>
          <w:sz w:val="16"/>
        </w:rPr>
        <w:t xml:space="preserve">, Kuck says. "Our political climate makes it look like a bad place to be an immigrant." </w:t>
      </w:r>
      <w:r w:rsidRPr="007A2A2B">
        <w:rPr>
          <w:rStyle w:val="StyleUnderline"/>
        </w:rPr>
        <w:t>Controversy over DACA</w:t>
      </w:r>
      <w:r w:rsidRPr="00EF7D74">
        <w:rPr>
          <w:sz w:val="16"/>
        </w:rPr>
        <w:t xml:space="preserve"> (Deferred Action for Childhood Arrivals) </w:t>
      </w:r>
      <w:r w:rsidRPr="007A2A2B">
        <w:rPr>
          <w:rStyle w:val="StyleUnderline"/>
        </w:rPr>
        <w:t>and travel restrictions</w:t>
      </w:r>
      <w:r w:rsidRPr="00EF7D74">
        <w:rPr>
          <w:sz w:val="16"/>
        </w:rPr>
        <w:t xml:space="preserve"> affecting eight countries, six of which are majority-Muslim, </w:t>
      </w:r>
      <w:r w:rsidRPr="007A2A2B">
        <w:rPr>
          <w:rStyle w:val="StyleUnderline"/>
        </w:rPr>
        <w:t>suggest an overall worsening climate for immigrants</w:t>
      </w:r>
      <w:r w:rsidRPr="00EF7D74">
        <w:rPr>
          <w:sz w:val="16"/>
        </w:rPr>
        <w:t xml:space="preserve">, </w:t>
      </w:r>
      <w:r w:rsidRPr="007A2A2B">
        <w:rPr>
          <w:rStyle w:val="StyleUnderline"/>
        </w:rPr>
        <w:t>even those with specialized skills</w:t>
      </w:r>
      <w:r w:rsidRPr="00EF7D74">
        <w:rPr>
          <w:sz w:val="16"/>
        </w:rPr>
        <w:t xml:space="preserve">. In April, President Donald Trump ordered a review of the H1-B visa program, which grants temporary work visas to foreign professionals with specific skills that companies say they cannot source locally. Fears of increasingly restrictive immigration policies are especially detrimental to the US technology sector, where as many as 15 percent of employees at some companies have an H1-B visa. In addition to the fierce competition for top talent that has always existed among technology companies in the US, such companies now face increased competition from technology companies abroad. </w:t>
      </w:r>
      <w:r w:rsidRPr="00EF7D74">
        <w:rPr>
          <w:rStyle w:val="StyleUnderline"/>
        </w:rPr>
        <w:t>India has its own Silicon Valley</w:t>
      </w:r>
      <w:r w:rsidRPr="00EF7D74">
        <w:rPr>
          <w:sz w:val="16"/>
        </w:rPr>
        <w:t xml:space="preserve">--Bangalore-- </w:t>
      </w:r>
      <w:r w:rsidRPr="00EF7D74">
        <w:rPr>
          <w:rStyle w:val="StyleUnderline"/>
        </w:rPr>
        <w:t>and China and Singapore are also home to many</w:t>
      </w:r>
      <w:r w:rsidRPr="00EF7D74">
        <w:rPr>
          <w:sz w:val="16"/>
        </w:rPr>
        <w:t xml:space="preserve"> technology </w:t>
      </w:r>
      <w:r w:rsidRPr="00EF7D74">
        <w:rPr>
          <w:rStyle w:val="StyleUnderline"/>
        </w:rPr>
        <w:t>start-ups and established companies</w:t>
      </w:r>
      <w:r w:rsidRPr="00EF7D74">
        <w:rPr>
          <w:sz w:val="16"/>
        </w:rPr>
        <w:t>. Professionals who return to their home countries with knowledge gained at US universities and companies have a strong advantage in the local labor market, giving them further incentive to abandon their dreams of permanent residency in the United States.</w:t>
      </w:r>
    </w:p>
    <w:p w:rsidR="00542DD9" w:rsidRDefault="00542DD9" w:rsidP="00542DD9">
      <w:pPr>
        <w:pStyle w:val="Heading4"/>
      </w:pPr>
      <w:r>
        <w:t xml:space="preserve">Brain drain magnifies global poverty and inequality </w:t>
      </w:r>
    </w:p>
    <w:p w:rsidR="00542DD9" w:rsidRPr="002901AC" w:rsidRDefault="00542DD9" w:rsidP="00542DD9">
      <w:r w:rsidRPr="002901AC">
        <w:t xml:space="preserve">Gillian </w:t>
      </w:r>
      <w:r w:rsidRPr="00323C88">
        <w:rPr>
          <w:rStyle w:val="Style13ptBold"/>
        </w:rPr>
        <w:t>Brock</w:t>
      </w:r>
      <w:r w:rsidRPr="002901AC">
        <w:t xml:space="preserve"> </w:t>
      </w:r>
      <w:r w:rsidRPr="00323C88">
        <w:rPr>
          <w:rStyle w:val="Style13ptBold"/>
        </w:rPr>
        <w:t>and</w:t>
      </w:r>
      <w:r w:rsidRPr="002901AC">
        <w:t xml:space="preserve"> Michael </w:t>
      </w:r>
      <w:r w:rsidRPr="00323C88">
        <w:rPr>
          <w:rStyle w:val="Style13ptBold"/>
        </w:rPr>
        <w:t>Blake</w:t>
      </w:r>
      <w:r w:rsidRPr="002901AC">
        <w:t xml:space="preserve">, </w:t>
      </w:r>
      <w:r w:rsidRPr="00323C88">
        <w:rPr>
          <w:rStyle w:val="Style13ptBold"/>
        </w:rPr>
        <w:t>2016</w:t>
      </w:r>
      <w:r w:rsidRPr="002901AC">
        <w:t>, [Brock is a Prof. of Philosophy @ University of Auckland &amp; Blake is a Prof. of Philosophy @ University of Washington], “Global Justice and the brain drain,” Ethics 7 Global Politics, 9(1): 1-4, mm</w:t>
      </w:r>
    </w:p>
    <w:p w:rsidR="00542DD9" w:rsidRDefault="00542DD9" w:rsidP="00542DD9">
      <w:pPr>
        <w:rPr>
          <w:sz w:val="16"/>
        </w:rPr>
      </w:pPr>
      <w:r w:rsidRPr="00AC3843">
        <w:rPr>
          <w:rStyle w:val="StyleUnderline"/>
        </w:rPr>
        <w:t>Our world is a terribly unequal place</w:t>
      </w:r>
      <w:r w:rsidRPr="00AC3843">
        <w:rPr>
          <w:sz w:val="16"/>
        </w:rPr>
        <w:t xml:space="preserve">. It is unequal in terms of simple dollars and cents: the average citizen of Malawi has an annual income of US$320, while the average citizen of Japan has an annual income of almost US$48,000.1 This sort of inequality has been much discussed in recent political philosophy and theory; theorists have spent a great deal of time trying to understand precisely what sorts of inequality might be regarded as unjust, and why.2 The world is, however, terribly unequal in other ways, and these ways have not received similar levels of analysis. Consider again Malawi and Japan: Japan has around 21 physicians per 10,000 people, while Malawi has only one physician for every 50,000 people.3 This radical inequality in medical skills and talents has, obviously, bad consequences for health; people born in Malawi will live, on average, 32 years fewer than their counterparts born in Japan.4 These facts are troubling in themselves. </w:t>
      </w:r>
      <w:r w:rsidRPr="00AC3843">
        <w:rPr>
          <w:rStyle w:val="StyleUnderline"/>
        </w:rPr>
        <w:t>They become more troubling</w:t>
      </w:r>
      <w:r w:rsidRPr="00AC3843">
        <w:rPr>
          <w:sz w:val="16"/>
        </w:rPr>
        <w:t xml:space="preserve">, though, </w:t>
      </w:r>
      <w:r w:rsidRPr="00AC3843">
        <w:rPr>
          <w:rStyle w:val="StyleUnderline"/>
        </w:rPr>
        <w:t>when we start asking why nations</w:t>
      </w:r>
      <w:r w:rsidRPr="00AC3843">
        <w:rPr>
          <w:sz w:val="16"/>
        </w:rPr>
        <w:t xml:space="preserve"> like Malawi </w:t>
      </w:r>
      <w:r w:rsidRPr="00AC3843">
        <w:rPr>
          <w:rStyle w:val="StyleUnderline"/>
        </w:rPr>
        <w:t>have so few physicians</w:t>
      </w:r>
      <w:r w:rsidRPr="00AC3843">
        <w:rPr>
          <w:sz w:val="16"/>
        </w:rPr>
        <w:t xml:space="preserve">. It is not that the citizens of developing countries have no interest in becoming physicians, or entirely lack the opportunity for training. Indeed, developing societies spend a great deal of </w:t>
      </w:r>
      <w:r w:rsidRPr="00AC3843">
        <w:rPr>
          <w:sz w:val="16"/>
        </w:rPr>
        <w:lastRenderedPageBreak/>
        <w:t xml:space="preserve">money training new physicians and spots in medical schools are avidly sought. </w:t>
      </w:r>
      <w:r w:rsidRPr="00AC3843">
        <w:rPr>
          <w:rStyle w:val="StyleUnderline"/>
        </w:rPr>
        <w:t>Rather</w:t>
      </w:r>
      <w:r w:rsidRPr="00AC3843">
        <w:rPr>
          <w:sz w:val="16"/>
        </w:rPr>
        <w:t xml:space="preserve">, </w:t>
      </w:r>
      <w:r w:rsidRPr="00AC3843">
        <w:rPr>
          <w:rStyle w:val="StyleUnderline"/>
        </w:rPr>
        <w:t>the low number of physicians</w:t>
      </w:r>
      <w:r>
        <w:rPr>
          <w:rStyle w:val="StyleUnderline"/>
        </w:rPr>
        <w:t xml:space="preserve"> </w:t>
      </w:r>
      <w:r w:rsidRPr="00AC3843">
        <w:rPr>
          <w:rStyle w:val="StyleUnderline"/>
        </w:rPr>
        <w:t>has much to do wit</w:t>
      </w:r>
      <w:r w:rsidRPr="00AC3843">
        <w:rPr>
          <w:sz w:val="16"/>
        </w:rPr>
        <w:t xml:space="preserve">h what medical training provides*namely, </w:t>
      </w:r>
      <w:r w:rsidRPr="00AC3843">
        <w:rPr>
          <w:rStyle w:val="StyleUnderline"/>
        </w:rPr>
        <w:t>the opportunity to</w:t>
      </w:r>
      <w:r>
        <w:rPr>
          <w:rStyle w:val="StyleUnderline"/>
        </w:rPr>
        <w:t xml:space="preserve"> </w:t>
      </w:r>
      <w:r w:rsidRPr="00AC3843">
        <w:rPr>
          <w:rStyle w:val="StyleUnderline"/>
        </w:rPr>
        <w:t>leave that developing society</w:t>
      </w:r>
      <w:r w:rsidRPr="00AC3843">
        <w:rPr>
          <w:sz w:val="16"/>
        </w:rPr>
        <w:t xml:space="preserve">, in search of perceived better prospects. </w:t>
      </w:r>
      <w:r w:rsidRPr="00AC3843">
        <w:rPr>
          <w:rStyle w:val="StyleUnderline"/>
        </w:rPr>
        <w:t>Developed</w:t>
      </w:r>
      <w:r>
        <w:rPr>
          <w:rStyle w:val="StyleUnderline"/>
        </w:rPr>
        <w:t xml:space="preserve"> </w:t>
      </w:r>
      <w:r w:rsidRPr="00AC3843">
        <w:rPr>
          <w:rStyle w:val="StyleUnderline"/>
        </w:rPr>
        <w:t xml:space="preserve">societies such as the United States </w:t>
      </w:r>
      <w:r w:rsidRPr="00AC3843">
        <w:rPr>
          <w:sz w:val="16"/>
        </w:rPr>
        <w:t>and the United Kingdom</w:t>
      </w:r>
      <w:r w:rsidRPr="00AC3843">
        <w:rPr>
          <w:rStyle w:val="StyleUnderline"/>
        </w:rPr>
        <w:t xml:space="preserve"> have made immigration</w:t>
      </w:r>
      <w:r>
        <w:rPr>
          <w:rStyle w:val="StyleUnderline"/>
        </w:rPr>
        <w:t xml:space="preserve"> </w:t>
      </w:r>
      <w:r w:rsidRPr="00AC3843">
        <w:rPr>
          <w:rStyle w:val="StyleUnderline"/>
        </w:rPr>
        <w:t>comparatively easy for those with scarce medical skills</w:t>
      </w:r>
      <w:r w:rsidRPr="00AC3843">
        <w:rPr>
          <w:sz w:val="16"/>
        </w:rPr>
        <w:t xml:space="preserve">, and such citizens often choose to pursue these immigration options. Consider, for instance, that in 2000, Ghana trained 250 new nurses*and lost 500 nurses to emigration.5 In 2001, Zimbabwe graduated 40 pharmacists*and lost 60.6 In 2002 alone, Malawi lost 75 nurses to the United Kingdom*a cohort that represented 12% of all the </w:t>
      </w:r>
      <w:proofErr w:type="gramStart"/>
      <w:r w:rsidRPr="00AC3843">
        <w:rPr>
          <w:sz w:val="16"/>
        </w:rPr>
        <w:t>nurses</w:t>
      </w:r>
      <w:proofErr w:type="gramEnd"/>
      <w:r w:rsidRPr="00AC3843">
        <w:rPr>
          <w:sz w:val="16"/>
        </w:rPr>
        <w:t xml:space="preserve"> resident in Malawi.7 </w:t>
      </w:r>
      <w:r w:rsidRPr="00AC3843">
        <w:rPr>
          <w:rStyle w:val="StyleUnderline"/>
        </w:rPr>
        <w:t>The result has been a continued shortage of medical personnel in developing</w:t>
      </w:r>
      <w:r>
        <w:rPr>
          <w:rStyle w:val="StyleUnderline"/>
        </w:rPr>
        <w:t xml:space="preserve"> </w:t>
      </w:r>
      <w:r w:rsidRPr="00AC3843">
        <w:rPr>
          <w:rStyle w:val="StyleUnderline"/>
        </w:rPr>
        <w:t>countries, especially in sub-Saharan Africa</w:t>
      </w:r>
      <w:r w:rsidRPr="00AC3843">
        <w:rPr>
          <w:sz w:val="16"/>
        </w:rPr>
        <w:t xml:space="preserve">, despite considerable African investment in education. </w:t>
      </w:r>
      <w:r w:rsidRPr="00AC3843">
        <w:rPr>
          <w:rStyle w:val="StyleUnderline"/>
        </w:rPr>
        <w:t>This</w:t>
      </w:r>
      <w:r w:rsidRPr="00AC3843">
        <w:rPr>
          <w:sz w:val="16"/>
        </w:rPr>
        <w:t xml:space="preserve"> phenomenon of high levels of migration of skilled people from developing nations to developed ones </w:t>
      </w:r>
      <w:r w:rsidRPr="00AC3843">
        <w:rPr>
          <w:rStyle w:val="StyleUnderline"/>
        </w:rPr>
        <w:t>is</w:t>
      </w:r>
      <w:r w:rsidRPr="00AC3843">
        <w:rPr>
          <w:sz w:val="16"/>
        </w:rPr>
        <w:t xml:space="preserve"> often referred to as </w:t>
      </w:r>
      <w:r w:rsidRPr="00AC3843">
        <w:rPr>
          <w:rStyle w:val="StyleUnderline"/>
        </w:rPr>
        <w:t>the brain drain</w:t>
      </w:r>
      <w:r w:rsidRPr="00AC3843">
        <w:rPr>
          <w:sz w:val="16"/>
        </w:rPr>
        <w:t xml:space="preserve">. </w:t>
      </w:r>
      <w:r w:rsidRPr="00AC3843">
        <w:rPr>
          <w:rStyle w:val="StyleUnderline"/>
        </w:rPr>
        <w:t>Brain drain should be</w:t>
      </w:r>
      <w:r>
        <w:rPr>
          <w:rStyle w:val="StyleUnderline"/>
        </w:rPr>
        <w:t xml:space="preserve"> </w:t>
      </w:r>
      <w:r w:rsidRPr="00AC3843">
        <w:rPr>
          <w:rStyle w:val="StyleUnderline"/>
        </w:rPr>
        <w:t>troubling to those who care about global justice</w:t>
      </w:r>
      <w:r w:rsidRPr="00AC3843">
        <w:rPr>
          <w:sz w:val="16"/>
        </w:rPr>
        <w:t xml:space="preserve">. </w:t>
      </w:r>
      <w:r w:rsidRPr="00AC3843">
        <w:rPr>
          <w:rStyle w:val="StyleUnderline"/>
        </w:rPr>
        <w:t>The phenomenon seems poised to</w:t>
      </w:r>
      <w:r>
        <w:rPr>
          <w:rStyle w:val="StyleUnderline"/>
        </w:rPr>
        <w:t xml:space="preserve"> </w:t>
      </w:r>
      <w:r w:rsidRPr="00AC3843">
        <w:rPr>
          <w:rStyle w:val="StyleUnderline"/>
        </w:rPr>
        <w:t xml:space="preserve">perpetuate </w:t>
      </w:r>
      <w:r w:rsidRPr="00AC3843">
        <w:rPr>
          <w:sz w:val="16"/>
        </w:rPr>
        <w:t>the</w:t>
      </w:r>
      <w:r w:rsidRPr="00AC3843">
        <w:rPr>
          <w:rStyle w:val="StyleUnderline"/>
        </w:rPr>
        <w:t xml:space="preserve"> inequality</w:t>
      </w:r>
      <w:r w:rsidRPr="00AC3843">
        <w:rPr>
          <w:sz w:val="16"/>
        </w:rPr>
        <w:t xml:space="preserve"> in life-chances between developing and developed societies. The absent talent of the emigrant undermines both the life-chances of present citizens of the developing society*a society with fewer doctors, after all, is a society in which more people will die avoidable deaths*and the chances for that society to develop flourishing institutions for future citizens. The phenomenon is troubling in other ways: the wealthy citizens of the developed world, already well-equipped with skilled citizens, are further increasing their stock by drawing on some of the world’s worst-off societies, thus rendering those societies even more badly positioned to address citizens’ needs in the future.8</w:t>
      </w:r>
    </w:p>
    <w:p w:rsidR="00542DD9" w:rsidRDefault="00542DD9" w:rsidP="00542DD9">
      <w:pPr>
        <w:pStyle w:val="Heading4"/>
      </w:pPr>
      <w:r>
        <w:t>Poverty is a structural impact – it kills millions and outweighs on probability</w:t>
      </w:r>
    </w:p>
    <w:p w:rsidR="00542DD9" w:rsidRDefault="00542DD9" w:rsidP="00542DD9">
      <w:r w:rsidRPr="00E9479E">
        <w:rPr>
          <w:rStyle w:val="Style13ptBold"/>
        </w:rPr>
        <w:t>Gilligan</w:t>
      </w:r>
      <w:r>
        <w:t xml:space="preserve">, (Dept. of Psych. @ Harvard Med &amp; Dir. of the Center for the Study of Violence) </w:t>
      </w:r>
      <w:r w:rsidRPr="00E9479E">
        <w:rPr>
          <w:rStyle w:val="Style13ptBold"/>
        </w:rPr>
        <w:t>1996</w:t>
      </w:r>
    </w:p>
    <w:p w:rsidR="00542DD9" w:rsidRDefault="00542DD9" w:rsidP="00542DD9">
      <w:r>
        <w:t>[James, Violence: Our Deadly Epidemic and its Causes]</w:t>
      </w:r>
    </w:p>
    <w:p w:rsidR="00542DD9" w:rsidRDefault="00542DD9" w:rsidP="00542DD9">
      <w:pPr>
        <w:rPr>
          <w:sz w:val="16"/>
        </w:rPr>
      </w:pPr>
      <w:r w:rsidRPr="009C6606">
        <w:rPr>
          <w:sz w:val="16"/>
        </w:rPr>
        <w:t xml:space="preserve">Structural violence differs from behavioral violence in at least three major respects </w:t>
      </w:r>
      <w:proofErr w:type="gramStart"/>
      <w:r w:rsidRPr="0082094E">
        <w:rPr>
          <w:rStyle w:val="StyleUnderline"/>
          <w:highlight w:val="cyan"/>
        </w:rPr>
        <w:t>The</w:t>
      </w:r>
      <w:proofErr w:type="gramEnd"/>
      <w:r w:rsidRPr="0082094E">
        <w:rPr>
          <w:rStyle w:val="StyleUnderline"/>
          <w:highlight w:val="cyan"/>
        </w:rPr>
        <w:t xml:space="preserve"> lethal effects of structural violence operate continuously</w:t>
      </w:r>
      <w:r w:rsidRPr="009C6606">
        <w:rPr>
          <w:sz w:val="16"/>
        </w:rPr>
        <w:t xml:space="preserve"> rather than sporadically, </w:t>
      </w:r>
      <w:r w:rsidRPr="0082094E">
        <w:rPr>
          <w:rStyle w:val="StyleUnderline"/>
          <w:highlight w:val="cyan"/>
        </w:rPr>
        <w:t>whereas</w:t>
      </w:r>
      <w:r w:rsidRPr="009C6606">
        <w:rPr>
          <w:sz w:val="16"/>
        </w:rPr>
        <w:t xml:space="preserve"> murders, suicides, executions, </w:t>
      </w:r>
      <w:r w:rsidRPr="0082094E">
        <w:rPr>
          <w:rStyle w:val="StyleUnderline"/>
          <w:highlight w:val="cyan"/>
        </w:rPr>
        <w:t>wars</w:t>
      </w:r>
      <w:r w:rsidRPr="009C6606">
        <w:rPr>
          <w:sz w:val="16"/>
        </w:rPr>
        <w:t xml:space="preserve">, and other forms of behavioral violence </w:t>
      </w:r>
      <w:r w:rsidRPr="0082094E">
        <w:rPr>
          <w:rStyle w:val="StyleUnderline"/>
          <w:highlight w:val="cyan"/>
        </w:rPr>
        <w:t>occur one at a time</w:t>
      </w:r>
      <w:r w:rsidRPr="009C6606">
        <w:rPr>
          <w:sz w:val="16"/>
        </w:rPr>
        <w:t xml:space="preserve">. </w:t>
      </w:r>
      <w:r w:rsidRPr="009C6606">
        <w:rPr>
          <w:rStyle w:val="StyleUnderline"/>
        </w:rPr>
        <w:t>Structural violence operates</w:t>
      </w:r>
      <w:r w:rsidRPr="009C6606">
        <w:rPr>
          <w:sz w:val="16"/>
        </w:rPr>
        <w:t xml:space="preserve"> more or less </w:t>
      </w:r>
      <w:r w:rsidRPr="009C6606">
        <w:rPr>
          <w:rStyle w:val="StyleUnderline"/>
        </w:rPr>
        <w:t>independently of individual acts;</w:t>
      </w:r>
      <w:r w:rsidRPr="009C6606">
        <w:rPr>
          <w:sz w:val="16"/>
        </w:rPr>
        <w:t xml:space="preserve"> independent of individuals and groups (politicians, political parties, voters) whose decisions may nevertheless have lethal consequences for others. </w:t>
      </w:r>
      <w:r w:rsidRPr="0082094E">
        <w:rPr>
          <w:rStyle w:val="StyleUnderline"/>
          <w:highlight w:val="cyan"/>
        </w:rPr>
        <w:t>The</w:t>
      </w:r>
      <w:r w:rsidRPr="009C6606">
        <w:rPr>
          <w:sz w:val="16"/>
        </w:rPr>
        <w:t xml:space="preserve"> 14 to </w:t>
      </w:r>
      <w:r w:rsidRPr="0082094E">
        <w:rPr>
          <w:rStyle w:val="StyleUnderline"/>
          <w:highlight w:val="cyan"/>
        </w:rPr>
        <w:t>18 million deaths a year caused by structural violence compare with about 100,000 deaths per year from armed conflict</w:t>
      </w:r>
      <w:r w:rsidRPr="009C6606">
        <w:rPr>
          <w:sz w:val="16"/>
        </w:rPr>
        <w:t xml:space="preserve">. Comparing this frequency of deaths from structural violence to the frequency of those caused by major military and political violence, such as World War II (an estimated 49 million military and civilian deaths, including those caused by genocide---or about eight million per year, 1939-1945), the Indonesian massacre of 1965-66 (perhaps 575,000 deaths), the Vietnam war (possibly two million, 1954-1973), and </w:t>
      </w:r>
      <w:r w:rsidRPr="009C6606">
        <w:rPr>
          <w:rStyle w:val="StyleUnderline"/>
        </w:rPr>
        <w:t>e</w:t>
      </w:r>
      <w:r w:rsidRPr="0082094E">
        <w:rPr>
          <w:rStyle w:val="StyleUnderline"/>
          <w:highlight w:val="cyan"/>
        </w:rPr>
        <w:t>ven a hypothetical nuclear exchange</w:t>
      </w:r>
      <w:r w:rsidRPr="009C6606">
        <w:rPr>
          <w:sz w:val="16"/>
        </w:rPr>
        <w:t xml:space="preserve"> between the U.S. and the U.S.S.R. (232 million), it was clear that even war </w:t>
      </w:r>
      <w:r w:rsidRPr="0082094E">
        <w:rPr>
          <w:rStyle w:val="StyleUnderline"/>
          <w:highlight w:val="cyan"/>
        </w:rPr>
        <w:t>cannot begin to compare with structural violence</w:t>
      </w:r>
      <w:r w:rsidRPr="009C6606">
        <w:rPr>
          <w:rStyle w:val="StyleUnderline"/>
        </w:rPr>
        <w:t>, which continues year after year</w:t>
      </w:r>
      <w:r w:rsidRPr="009C6606">
        <w:rPr>
          <w:sz w:val="16"/>
        </w:rPr>
        <w:t xml:space="preserve">. In other words, </w:t>
      </w:r>
      <w:r w:rsidRPr="0082094E">
        <w:rPr>
          <w:rStyle w:val="StyleUnderline"/>
          <w:highlight w:val="cyan"/>
        </w:rPr>
        <w:t>every fifteen years</w:t>
      </w:r>
      <w:r w:rsidRPr="009C6606">
        <w:rPr>
          <w:sz w:val="16"/>
        </w:rPr>
        <w:t xml:space="preserve">, on the average, </w:t>
      </w:r>
      <w:r w:rsidRPr="0082094E">
        <w:rPr>
          <w:rStyle w:val="StyleUnderline"/>
          <w:highlight w:val="cyan"/>
        </w:rPr>
        <w:t>as many people die because of relative poverty as would be killed in a nuclear war</w:t>
      </w:r>
      <w:r w:rsidRPr="009C6606">
        <w:rPr>
          <w:sz w:val="16"/>
        </w:rPr>
        <w:t xml:space="preserve"> that caused 232 deaths, and every single year, two to three times as many people die from poverty throughout the world as were killed by the Nazi genocide of the Jews over a six-year period. </w:t>
      </w:r>
      <w:r w:rsidRPr="0082094E">
        <w:rPr>
          <w:rStyle w:val="StyleUnderline"/>
          <w:highlight w:val="cyan"/>
        </w:rPr>
        <w:t>This is</w:t>
      </w:r>
      <w:r w:rsidRPr="009C6606">
        <w:rPr>
          <w:rStyle w:val="StyleUnderline"/>
        </w:rPr>
        <w:t>,</w:t>
      </w:r>
      <w:r w:rsidRPr="009C6606">
        <w:rPr>
          <w:sz w:val="16"/>
        </w:rPr>
        <w:t xml:space="preserve"> in effect</w:t>
      </w:r>
      <w:r w:rsidRPr="0082094E">
        <w:rPr>
          <w:sz w:val="16"/>
          <w:highlight w:val="cyan"/>
        </w:rPr>
        <w:t xml:space="preserve">, </w:t>
      </w:r>
      <w:r w:rsidRPr="0082094E">
        <w:rPr>
          <w:rStyle w:val="StyleUnderline"/>
          <w:highlight w:val="cyan"/>
        </w:rPr>
        <w:t>the equivalent of an ongoing</w:t>
      </w:r>
      <w:r w:rsidRPr="009C6606">
        <w:rPr>
          <w:sz w:val="16"/>
        </w:rPr>
        <w:t xml:space="preserve">, unending, in fact accelerating, </w:t>
      </w:r>
      <w:r w:rsidRPr="0082094E">
        <w:rPr>
          <w:rStyle w:val="StyleUnderline"/>
          <w:highlight w:val="cyan"/>
        </w:rPr>
        <w:t>thermonuclear war</w:t>
      </w:r>
      <w:r w:rsidRPr="009C6606">
        <w:rPr>
          <w:sz w:val="16"/>
        </w:rPr>
        <w:t xml:space="preserve">, or genocide, </w:t>
      </w:r>
      <w:r w:rsidRPr="0082094E">
        <w:rPr>
          <w:rStyle w:val="StyleUnderline"/>
          <w:highlight w:val="cyan"/>
        </w:rPr>
        <w:t>perpetuated on the</w:t>
      </w:r>
      <w:r w:rsidRPr="009C6606">
        <w:rPr>
          <w:rStyle w:val="StyleUnderline"/>
        </w:rPr>
        <w:t xml:space="preserve"> weak and </w:t>
      </w:r>
      <w:r w:rsidRPr="0082094E">
        <w:rPr>
          <w:rStyle w:val="StyleUnderline"/>
          <w:highlight w:val="cyan"/>
        </w:rPr>
        <w:t>poor</w:t>
      </w:r>
      <w:r w:rsidRPr="009C6606">
        <w:rPr>
          <w:rStyle w:val="StyleUnderline"/>
        </w:rPr>
        <w:t xml:space="preserve"> </w:t>
      </w:r>
      <w:r w:rsidRPr="009C6606">
        <w:rPr>
          <w:sz w:val="16"/>
        </w:rPr>
        <w:t xml:space="preserve">every year of every decade, throughout the world. </w:t>
      </w:r>
      <w:r w:rsidRPr="009C6606">
        <w:rPr>
          <w:rStyle w:val="StyleUnderline"/>
        </w:rPr>
        <w:t>Structural violence is also the main cause of behavioral violence on a socially and epidemiologically significant scale</w:t>
      </w:r>
      <w:r w:rsidRPr="009C6606">
        <w:rPr>
          <w:sz w:val="16"/>
        </w:rPr>
        <w:t xml:space="preserve"> (from homicide and suicide to war and genocide). The question as to which of the two forms of violence—structural or behavioral—is more important, dangerous, or lethal is moot, for they are inextricably related to each other, as cause to effect. </w:t>
      </w:r>
    </w:p>
    <w:p w:rsidR="00542DD9" w:rsidRPr="00EF7D74" w:rsidRDefault="00542DD9" w:rsidP="00EF7D74">
      <w:pPr>
        <w:rPr>
          <w:sz w:val="16"/>
        </w:rPr>
      </w:pPr>
      <w:bookmarkStart w:id="0" w:name="_GoBack"/>
      <w:bookmarkEnd w:id="0"/>
    </w:p>
    <w:p w:rsidR="00EF7D74" w:rsidRPr="00EF7D74" w:rsidRDefault="00EF7D74" w:rsidP="00EF7D74"/>
    <w:p w:rsidR="007A2A2B" w:rsidRPr="007A2A2B" w:rsidRDefault="007A2A2B" w:rsidP="007A2A2B"/>
    <w:p w:rsidR="00E25B09" w:rsidRDefault="00E25B09" w:rsidP="00E25B09">
      <w:pPr>
        <w:pStyle w:val="Heading2"/>
      </w:pPr>
      <w:r>
        <w:lastRenderedPageBreak/>
        <w:t>UQ</w:t>
      </w:r>
    </w:p>
    <w:p w:rsidR="00D26F67" w:rsidRDefault="009D5506" w:rsidP="00D26F67">
      <w:pPr>
        <w:pStyle w:val="Heading3"/>
      </w:pPr>
      <w:r>
        <w:lastRenderedPageBreak/>
        <w:t>UQ - Africa</w:t>
      </w:r>
    </w:p>
    <w:p w:rsidR="00D26F67" w:rsidRDefault="009D5506" w:rsidP="00D26F67">
      <w:pPr>
        <w:pStyle w:val="Heading4"/>
      </w:pPr>
      <w:r>
        <w:t>African brain drain is reversing now – Trump’s restrictive immigration policies are key</w:t>
      </w:r>
    </w:p>
    <w:p w:rsidR="00D26F67" w:rsidRPr="00D26F67" w:rsidRDefault="00D26F67" w:rsidP="00D26F67">
      <w:r w:rsidRPr="00D26F67">
        <w:t xml:space="preserve">Chidinma </w:t>
      </w:r>
      <w:r w:rsidRPr="009D5506">
        <w:rPr>
          <w:rStyle w:val="Style13ptBold"/>
        </w:rPr>
        <w:t>Nwoye</w:t>
      </w:r>
      <w:r w:rsidRPr="00D26F67">
        <w:t>, 11/24/</w:t>
      </w:r>
      <w:r w:rsidRPr="009D5506">
        <w:rPr>
          <w:rStyle w:val="Style13ptBold"/>
        </w:rPr>
        <w:t>17</w:t>
      </w:r>
      <w:r w:rsidRPr="00D26F67">
        <w:t>, Quartz, “African countries are seeing a ‘brain gain’ as young elite graduates give up on the West,” https://qz.com/1128778/africa-brain-drain-to-brain-gain-african-elite-graduates-head-home-as-brexit-trump-eu-close-doors/, mm</w:t>
      </w:r>
    </w:p>
    <w:p w:rsidR="00D26F67" w:rsidRDefault="00D26F67" w:rsidP="00D26F67">
      <w:pPr>
        <w:rPr>
          <w:sz w:val="16"/>
        </w:rPr>
      </w:pPr>
      <w:r w:rsidRPr="009D5506">
        <w:rPr>
          <w:sz w:val="16"/>
        </w:rPr>
        <w:t xml:space="preserve">In July 2017, Alexandra Ndiwalana, 28, moved back to Johannesburg, South Africa after ten months of pursuing her MBA at the IE Business School in Madrid. By returning home right after completing her studies abroad, Ndiwalana joined </w:t>
      </w:r>
      <w:r w:rsidRPr="009D5506">
        <w:rPr>
          <w:rStyle w:val="StyleUnderline"/>
        </w:rPr>
        <w:t>an emerging crop of African graduates</w:t>
      </w:r>
      <w:r w:rsidRPr="009D5506">
        <w:rPr>
          <w:sz w:val="16"/>
        </w:rPr>
        <w:t xml:space="preserve"> that </w:t>
      </w:r>
      <w:r w:rsidRPr="009D5506">
        <w:rPr>
          <w:rStyle w:val="StyleUnderline"/>
        </w:rPr>
        <w:t>seem to be reversing the continent’s long-running brain drain problem</w:t>
      </w:r>
      <w:r w:rsidRPr="009D5506">
        <w:rPr>
          <w:sz w:val="16"/>
        </w:rPr>
        <w:t>. It’s a trend that offers some hope of bridging the continent’s huge skills gap.</w:t>
      </w:r>
      <w:r w:rsidR="009D5506" w:rsidRPr="009D5506">
        <w:rPr>
          <w:sz w:val="16"/>
        </w:rPr>
        <w:t xml:space="preserve"> </w:t>
      </w:r>
      <w:r w:rsidRPr="009D5506">
        <w:rPr>
          <w:sz w:val="16"/>
        </w:rPr>
        <w:t>Nearly 70% of African MBA students at the top 10 US and European schools planned to return home and work after graduation, found a survey by Jacana Partners, a pan-African private equity firm. Another study shows nine in ten African PhD students studying abroad plan to work on the continent.</w:t>
      </w:r>
      <w:r w:rsidR="009D5506" w:rsidRPr="009D5506">
        <w:rPr>
          <w:sz w:val="16"/>
        </w:rPr>
        <w:t xml:space="preserve"> </w:t>
      </w:r>
      <w:r w:rsidRPr="009D5506">
        <w:rPr>
          <w:rStyle w:val="StyleUnderline"/>
        </w:rPr>
        <w:t>Motivations behind the trend are understandable given the once promising “Africa rising” narrative and the continent being home to some of the world’s fastest growing economies</w:t>
      </w:r>
      <w:r w:rsidRPr="009D5506">
        <w:rPr>
          <w:sz w:val="16"/>
        </w:rPr>
        <w:t>.</w:t>
      </w:r>
      <w:r w:rsidR="009D5506" w:rsidRPr="009D5506">
        <w:rPr>
          <w:sz w:val="16"/>
        </w:rPr>
        <w:t xml:space="preserve"> </w:t>
      </w:r>
      <w:r w:rsidRPr="009D5506">
        <w:rPr>
          <w:sz w:val="16"/>
        </w:rPr>
        <w:t>Today, however, that narrative has grown increasingly doubtful due to a downturn in the commodities boom that had driven it in the decade running up to 2015. With slowing economic growth, the longstanding lack of infrastructure, corruption and high unemployment challenges, it would be difficult to make an impact—even if you’re an expensively trained graduate from a top American or European university.</w:t>
      </w:r>
      <w:r w:rsidR="009D5506" w:rsidRPr="009D5506">
        <w:rPr>
          <w:sz w:val="16"/>
        </w:rPr>
        <w:t xml:space="preserve"> </w:t>
      </w:r>
      <w:r w:rsidRPr="009D5506">
        <w:rPr>
          <w:sz w:val="16"/>
        </w:rPr>
        <w:t>When Ndiwalana left her job as a management trainee at a multinational brewery and beverage company in South Africa, she went to Spain with plans to “do everything she could to stay.” She applied for jobs long before graduation, but hiring preferences foiled her overseas ambitions. Reactions to job interviews betrayed the same sentiment: “You’re a great candidate; if only you were European.”</w:t>
      </w:r>
      <w:r w:rsidR="009D5506" w:rsidRPr="009D5506">
        <w:rPr>
          <w:sz w:val="16"/>
        </w:rPr>
        <w:t xml:space="preserve"> </w:t>
      </w:r>
      <w:r w:rsidRPr="009D5506">
        <w:rPr>
          <w:sz w:val="16"/>
        </w:rPr>
        <w:t xml:space="preserve">Disappointed and disillusioned, Ndiwalana set her sights on returning home partly because she didn’t want to become like many of her peers who settled for positions for which they were clearly overqualified. She says many sacrificed career </w:t>
      </w:r>
      <w:proofErr w:type="gramStart"/>
      <w:r w:rsidRPr="009D5506">
        <w:rPr>
          <w:sz w:val="16"/>
        </w:rPr>
        <w:t>advancement</w:t>
      </w:r>
      <w:proofErr w:type="gramEnd"/>
      <w:r w:rsidRPr="009D5506">
        <w:rPr>
          <w:sz w:val="16"/>
        </w:rPr>
        <w:t xml:space="preserve"> simply for the chance to remain in the Europe or North America.</w:t>
      </w:r>
      <w:r w:rsidR="009D5506" w:rsidRPr="009D5506">
        <w:rPr>
          <w:sz w:val="16"/>
        </w:rPr>
        <w:t xml:space="preserve"> </w:t>
      </w:r>
      <w:r w:rsidRPr="009D5506">
        <w:rPr>
          <w:sz w:val="16"/>
        </w:rPr>
        <w:t>“</w:t>
      </w:r>
      <w:r w:rsidRPr="009D5506">
        <w:rPr>
          <w:rStyle w:val="StyleUnderline"/>
        </w:rPr>
        <w:t>In the West, it seems like there’s a glass ceiling</w:t>
      </w:r>
      <w:r w:rsidRPr="009D5506">
        <w:rPr>
          <w:sz w:val="16"/>
        </w:rPr>
        <w:t>—le plafond de verre—that cannot be broken,” says Chams Diagne, founder of Talent2Africa, a Dakar-based recruitment agency that specializes in bringing African talent home. “</w:t>
      </w:r>
      <w:r w:rsidRPr="009D5506">
        <w:rPr>
          <w:rStyle w:val="StyleUnderline"/>
        </w:rPr>
        <w:t>People are moving back to grow their careers faster</w:t>
      </w:r>
      <w:r w:rsidRPr="009D5506">
        <w:rPr>
          <w:sz w:val="16"/>
        </w:rPr>
        <w:t>.”</w:t>
      </w:r>
      <w:r w:rsidR="009D5506" w:rsidRPr="009D5506">
        <w:rPr>
          <w:sz w:val="16"/>
        </w:rPr>
        <w:t xml:space="preserve"> </w:t>
      </w:r>
      <w:r w:rsidRPr="009D5506">
        <w:rPr>
          <w:sz w:val="16"/>
        </w:rPr>
        <w:t>Ndiwalana became one such example. Soon after coming back to South Africa, she landed a senior marketing analytics role at Uber’s Sub-Saharan Africa division.</w:t>
      </w:r>
      <w:r w:rsidR="009D5506" w:rsidRPr="009D5506">
        <w:rPr>
          <w:sz w:val="16"/>
        </w:rPr>
        <w:t xml:space="preserve"> </w:t>
      </w:r>
      <w:r w:rsidRPr="009D5506">
        <w:rPr>
          <w:sz w:val="16"/>
        </w:rPr>
        <w:t>The reverse-migration trend has led to the rise of professional matchmaking and networking services, like Talent2Africa and others such as Movemeback and MBTN Global—both based in the UK—that pair diaspora talent with opportunities in Africa.</w:t>
      </w:r>
      <w:r w:rsidR="009D5506" w:rsidRPr="009D5506">
        <w:rPr>
          <w:sz w:val="16"/>
        </w:rPr>
        <w:t xml:space="preserve"> </w:t>
      </w:r>
      <w:r w:rsidRPr="009D5506">
        <w:rPr>
          <w:sz w:val="16"/>
        </w:rPr>
        <w:t>Regardless of talk of economic downturn, the international corporations—beyond traditional energy and commodity players—opening up in fast-growing African cities suggest a different reality on the ground. “</w:t>
      </w:r>
      <w:r w:rsidRPr="009D5506">
        <w:rPr>
          <w:rStyle w:val="StyleUnderline"/>
        </w:rPr>
        <w:t>Most western organizations are investing more in Africa because Africa is the next frontier</w:t>
      </w:r>
      <w:r w:rsidRPr="009D5506">
        <w:rPr>
          <w:sz w:val="16"/>
        </w:rPr>
        <w:t>,” Diagne says.</w:t>
      </w:r>
      <w:r w:rsidR="009D5506" w:rsidRPr="009D5506">
        <w:rPr>
          <w:sz w:val="16"/>
        </w:rPr>
        <w:t xml:space="preserve"> </w:t>
      </w:r>
      <w:r w:rsidRPr="009D5506">
        <w:rPr>
          <w:rStyle w:val="StyleUnderline"/>
        </w:rPr>
        <w:t>This has led to a notable trend where multinationals on the continent are contributing to the brain gain movemen</w:t>
      </w:r>
      <w:r w:rsidRPr="009D5506">
        <w:rPr>
          <w:sz w:val="16"/>
        </w:rPr>
        <w:t>t. Several of these corporates are now replacing expatriates with top talent from the diaspora, says Diagne. The companies and international NGOs usually cite reasons such as cost (paying salaries midway between a local’s and an expatriate’s), cultural ties, and security—where “repat” executives might “blend in” and speak the local language.</w:t>
      </w:r>
      <w:r w:rsidR="009D5506" w:rsidRPr="009D5506">
        <w:rPr>
          <w:sz w:val="16"/>
        </w:rPr>
        <w:t xml:space="preserve"> </w:t>
      </w:r>
      <w:r w:rsidRPr="009D5506">
        <w:rPr>
          <w:sz w:val="16"/>
        </w:rPr>
        <w:t>“There’s typically a pay cut some people need to come to terms with,” Diagne says, comparing it with what a manager or an executive might be paid in dollars or euros in New York or Paris. But while it might seem unfair, he says employers make great efforts to sweeten their offers to returnees by providing free or discounted housing, transportation, education or assistance with student loans.</w:t>
      </w:r>
      <w:r w:rsidR="009D5506" w:rsidRPr="009D5506">
        <w:rPr>
          <w:sz w:val="16"/>
        </w:rPr>
        <w:t xml:space="preserve"> </w:t>
      </w:r>
      <w:r w:rsidRPr="009D5506">
        <w:rPr>
          <w:sz w:val="16"/>
        </w:rPr>
        <w:t>“There’s a genuine sense that if you’re not going back to fix Africa, who is going to do it? There is a sense of responsibility.”</w:t>
      </w:r>
      <w:r w:rsidR="009D5506" w:rsidRPr="009D5506">
        <w:rPr>
          <w:sz w:val="16"/>
        </w:rPr>
        <w:t xml:space="preserve"> </w:t>
      </w:r>
      <w:r w:rsidRPr="009D5506">
        <w:rPr>
          <w:sz w:val="16"/>
        </w:rPr>
        <w:t>One such returnee who accepted a pay cut on relocating to South Africa is Guy Kamguia, a Cameroonian-American and Harvard Business School alum. Prior to moving to South Africa in 2016, Kamguia, 32, worked as an associate with the global markets management team at Credit Suisse in New York. “I took a 20% to 30% pay cut from what I was making,” Kamguia says.</w:t>
      </w:r>
      <w:r w:rsidR="009D5506" w:rsidRPr="009D5506">
        <w:rPr>
          <w:sz w:val="16"/>
        </w:rPr>
        <w:t xml:space="preserve"> </w:t>
      </w:r>
      <w:r w:rsidRPr="009D5506">
        <w:rPr>
          <w:sz w:val="16"/>
        </w:rPr>
        <w:t>But he didn’t mind earning less because in the US he wasn’t making the kind of impact to which he aspired. Now, as as strategic business manager for Africa growth and strategy at Philafrica Foods, Kamguia is finally realizing his dream of developing manufacturing on the continent by acquiring and building food processing plants throughout Sub-Saharan Africa.</w:t>
      </w:r>
      <w:r w:rsidR="009D5506" w:rsidRPr="009D5506">
        <w:rPr>
          <w:sz w:val="16"/>
        </w:rPr>
        <w:t xml:space="preserve"> </w:t>
      </w:r>
      <w:r w:rsidRPr="009D5506">
        <w:rPr>
          <w:sz w:val="16"/>
        </w:rPr>
        <w:t>“If you have an MBA, a law or medical degree, yes you’ll take a pay cut, but if you factor in the cost of living and do the math, you’re actually saving more,” he says.</w:t>
      </w:r>
      <w:r w:rsidR="009D5506" w:rsidRPr="009D5506">
        <w:rPr>
          <w:sz w:val="16"/>
        </w:rPr>
        <w:t xml:space="preserve"> </w:t>
      </w:r>
      <w:r w:rsidRPr="009D5506">
        <w:rPr>
          <w:sz w:val="16"/>
        </w:rPr>
        <w:t>Kamguia says more of his friends who were African students at business school are going back home. “There’s a genuine sense that if you’re not going back to fix Africa, who is going to do it? There is a sense of responsibility.”</w:t>
      </w:r>
      <w:r w:rsidR="009D5506" w:rsidRPr="009D5506">
        <w:rPr>
          <w:sz w:val="16"/>
        </w:rPr>
        <w:t xml:space="preserve"> </w:t>
      </w:r>
      <w:r w:rsidRPr="009D5506">
        <w:rPr>
          <w:sz w:val="16"/>
        </w:rPr>
        <w:t>That sense that there’s more to your work experience than simply earning the fattest paycheck has been well covered with millennials in western countries and it’s no different for young Africans, particularly those that seem to have the world at their feet, thanks to their world-class degrees.</w:t>
      </w:r>
      <w:r w:rsidR="009D5506" w:rsidRPr="009D5506">
        <w:rPr>
          <w:sz w:val="16"/>
        </w:rPr>
        <w:t xml:space="preserve"> </w:t>
      </w:r>
      <w:r w:rsidRPr="009D5506">
        <w:rPr>
          <w:sz w:val="16"/>
        </w:rPr>
        <w:t>“Something’s happening more generally where young people are looking for something better aligned with their internal compass,” says Oyin Solebo, co-founder of London-based Movemeback.</w:t>
      </w:r>
      <w:r w:rsidR="009D5506" w:rsidRPr="009D5506">
        <w:rPr>
          <w:sz w:val="16"/>
        </w:rPr>
        <w:t xml:space="preserve"> </w:t>
      </w:r>
      <w:r w:rsidRPr="009D5506">
        <w:rPr>
          <w:sz w:val="16"/>
        </w:rPr>
        <w:t xml:space="preserve">Since Movemeback’s launch in 2014, the company has grown to over 10,000 members, the </w:t>
      </w:r>
      <w:r w:rsidRPr="009D5506">
        <w:rPr>
          <w:sz w:val="16"/>
        </w:rPr>
        <w:lastRenderedPageBreak/>
        <w:t>biggest concentration of which fall between ages of 28 and 35. They have partnerships with elite internationals schools including Harvard, Columbia, Cambridge and Oxford.</w:t>
      </w:r>
      <w:r w:rsidR="009D5506" w:rsidRPr="009D5506">
        <w:rPr>
          <w:sz w:val="16"/>
        </w:rPr>
        <w:t xml:space="preserve"> </w:t>
      </w:r>
      <w:r w:rsidRPr="009D5506">
        <w:rPr>
          <w:sz w:val="16"/>
        </w:rPr>
        <w:t>Chatter about moving to Africa grows louder around graduation time, says Bradley Mensah, president of Columbia University’s African Students Association. Africans used to believe prosperity was only possible by leaving Africa for the Western countries, he says. Now, there is a “perception that prosperity is possible on the continent as well.”</w:t>
      </w:r>
      <w:r w:rsidR="009D5506" w:rsidRPr="009D5506">
        <w:rPr>
          <w:sz w:val="16"/>
        </w:rPr>
        <w:t xml:space="preserve"> </w:t>
      </w:r>
      <w:r w:rsidRPr="009D5506">
        <w:rPr>
          <w:sz w:val="16"/>
        </w:rPr>
        <w:t>For Adabara Abdullahi, founder of MBTN Global, the returnee’s motives for relocating are more nuanced depending on whether or not the returnee was born on the continent and the financial status of African-born migrants. While first-generation Western citizens of African descent are often driven by Sankofa ideals of reconnecting with their roots and elevating the continent, the story isn’t quite the same for those born on the continent.</w:t>
      </w:r>
      <w:r w:rsidR="009D5506" w:rsidRPr="009D5506">
        <w:rPr>
          <w:sz w:val="16"/>
        </w:rPr>
        <w:t xml:space="preserve"> </w:t>
      </w:r>
      <w:r w:rsidRPr="009D5506">
        <w:rPr>
          <w:sz w:val="16"/>
        </w:rPr>
        <w:t xml:space="preserve">“Most people who come to the UK or to the US from [Africa] to go to university, upon graduation, what they want to do is stay. They want to </w:t>
      </w:r>
      <w:proofErr w:type="gramStart"/>
      <w:r w:rsidRPr="009D5506">
        <w:rPr>
          <w:sz w:val="16"/>
        </w:rPr>
        <w:t>stay</w:t>
      </w:r>
      <w:proofErr w:type="gramEnd"/>
      <w:r w:rsidRPr="009D5506">
        <w:rPr>
          <w:sz w:val="16"/>
        </w:rPr>
        <w:t xml:space="preserve"> and they want to get some work experience here.</w:t>
      </w:r>
      <w:r w:rsidR="009D5506" w:rsidRPr="009D5506">
        <w:rPr>
          <w:sz w:val="16"/>
        </w:rPr>
        <w:t xml:space="preserve"> </w:t>
      </w:r>
      <w:r w:rsidRPr="009D5506">
        <w:rPr>
          <w:sz w:val="16"/>
        </w:rPr>
        <w:t>“The people who upon graduating want to move back are either people from really wealthy families who upon graduating, return home and join the family business,” he says, “or people who upon graduation, their student visas have run out and they’re not able to find a job that will sponsor a work visa for them, so they have no choice but to move back.”</w:t>
      </w:r>
      <w:r w:rsidR="009D5506" w:rsidRPr="009D5506">
        <w:rPr>
          <w:sz w:val="16"/>
        </w:rPr>
        <w:t xml:space="preserve"> </w:t>
      </w:r>
      <w:r w:rsidRPr="009D5506">
        <w:rPr>
          <w:sz w:val="16"/>
        </w:rPr>
        <w:t>After Nigeria’s recession, some left “because they had student loans to pay. Going from making $5,000 a month to $500 a month, overnight.”</w:t>
      </w:r>
      <w:r w:rsidR="009D5506" w:rsidRPr="009D5506">
        <w:rPr>
          <w:sz w:val="16"/>
        </w:rPr>
        <w:t xml:space="preserve"> </w:t>
      </w:r>
      <w:r w:rsidRPr="009D5506">
        <w:rPr>
          <w:sz w:val="16"/>
        </w:rPr>
        <w:t>Maudo Jallow, a recent MS graduate at the London School of Economics, falls in the former group. After spending nine years abroad attending university and boarding school, the 23-year-old is happy to be back on the continent. He says his parents sent him abroad with the desire to get the “best education” and return to Gambia—not to take over the family business as such but to continue in the footsteps of his father, a UN official in Uganda.</w:t>
      </w:r>
      <w:r w:rsidR="009D5506" w:rsidRPr="009D5506">
        <w:rPr>
          <w:sz w:val="16"/>
        </w:rPr>
        <w:t xml:space="preserve"> </w:t>
      </w:r>
      <w:r w:rsidRPr="009D5506">
        <w:rPr>
          <w:sz w:val="16"/>
        </w:rPr>
        <w:t>“Unfortunately, our institutions aren’t valued globally so to get the best education, you need to go to elite universities abroad. It’s almost fashionable,” Jallow says. But realistically, “we don’t need everybody to move back. “Move back if you have money to fall back on, an idea to implement or a tangible way to contribute.”</w:t>
      </w:r>
      <w:r w:rsidR="009D5506" w:rsidRPr="009D5506">
        <w:rPr>
          <w:sz w:val="16"/>
        </w:rPr>
        <w:t xml:space="preserve"> </w:t>
      </w:r>
      <w:r w:rsidRPr="009D5506">
        <w:rPr>
          <w:rStyle w:val="StyleUnderline"/>
        </w:rPr>
        <w:t>With Brexit, the Trump presidency and increasingly restrictive immigration policies, the trend is likely to increase,</w:t>
      </w:r>
      <w:r w:rsidRPr="009D5506">
        <w:rPr>
          <w:sz w:val="16"/>
        </w:rPr>
        <w:t xml:space="preserve"> says Tomiwa Igun, founder of the Young African MBAs, a voluntary membership group. More undergrads talk about heading home after their visa work permit expires, says Igun.</w:t>
      </w:r>
      <w:r w:rsidR="009D5506" w:rsidRPr="009D5506">
        <w:rPr>
          <w:sz w:val="16"/>
        </w:rPr>
        <w:t xml:space="preserve"> </w:t>
      </w:r>
      <w:r w:rsidRPr="009D5506">
        <w:rPr>
          <w:sz w:val="16"/>
        </w:rPr>
        <w:t>“</w:t>
      </w:r>
      <w:r w:rsidRPr="009D5506">
        <w:rPr>
          <w:rStyle w:val="StyleUnderline"/>
        </w:rPr>
        <w:t>People are not willing to go through the hustle to stay in the US,”</w:t>
      </w:r>
      <w:r w:rsidRPr="009D5506">
        <w:rPr>
          <w:sz w:val="16"/>
        </w:rPr>
        <w:t xml:space="preserve"> adds Zainab Raji, YAM’s Communications Lead. In recent months, Raji has also noticed more of her peers in the UK moving back. “It’s a combination of Brexit and it’s hard to get jobs.”</w:t>
      </w:r>
      <w:r w:rsidR="009D5506" w:rsidRPr="009D5506">
        <w:rPr>
          <w:sz w:val="16"/>
        </w:rPr>
        <w:t xml:space="preserve"> </w:t>
      </w:r>
      <w:r w:rsidRPr="009D5506">
        <w:rPr>
          <w:sz w:val="16"/>
        </w:rPr>
        <w:t xml:space="preserve">More people are taking the plunge knowing it’s not going to be rosy when you land. </w:t>
      </w:r>
      <w:r w:rsidRPr="009D5506">
        <w:rPr>
          <w:rStyle w:val="StyleUnderline"/>
        </w:rPr>
        <w:t xml:space="preserve">This has </w:t>
      </w:r>
      <w:r w:rsidRPr="009D5506">
        <w:rPr>
          <w:sz w:val="16"/>
        </w:rPr>
        <w:t xml:space="preserve">consequently </w:t>
      </w:r>
      <w:r w:rsidRPr="009D5506">
        <w:rPr>
          <w:rStyle w:val="StyleUnderline"/>
        </w:rPr>
        <w:t>spurred entrepreneurship and a startup culture.</w:t>
      </w:r>
      <w:r w:rsidR="009D5506">
        <w:rPr>
          <w:rStyle w:val="StyleUnderline"/>
        </w:rPr>
        <w:t xml:space="preserve"> </w:t>
      </w:r>
      <w:r w:rsidRPr="009D5506">
        <w:rPr>
          <w:sz w:val="16"/>
        </w:rPr>
        <w:t>Some of those entrepreneurs are returnees like Obinna Ukwuani, a Nigerian-American and MIT graduate who moved to Nigeria two years ago with the vision of building a secondary school that would give young Nigerians the technical skills to trigger a “technological and industrial revolution” in the country. Instead, he founded NESA by Makers, a Lagos-based coding academy that trains novice coders in their mid to late twenties to be employable web developers.</w:t>
      </w:r>
      <w:r w:rsidR="009D5506" w:rsidRPr="009D5506">
        <w:rPr>
          <w:sz w:val="16"/>
        </w:rPr>
        <w:t xml:space="preserve"> </w:t>
      </w:r>
      <w:r w:rsidRPr="009D5506">
        <w:rPr>
          <w:sz w:val="16"/>
        </w:rPr>
        <w:t>Ukwuani also says returnees need to a “soft landing” before moving back, which means having a variety of financial and social safety nets to cushion the impact of relocating to Africa and ease acclimatization.</w:t>
      </w:r>
      <w:r w:rsidR="009D5506" w:rsidRPr="009D5506">
        <w:rPr>
          <w:sz w:val="16"/>
        </w:rPr>
        <w:t xml:space="preserve"> </w:t>
      </w:r>
      <w:r w:rsidRPr="009D5506">
        <w:rPr>
          <w:sz w:val="16"/>
        </w:rPr>
        <w:t>Nigeria’s recession has affected the return-migration trend there. There was a migration boom up until around 2015, Ukwuani noticed. Now, the economic decline has stemmed the flow, the crash of the naira versus the dollar was particularly harmful to those who still had obligations to meet back in the US or Europe.</w:t>
      </w:r>
      <w:r w:rsidR="009D5506" w:rsidRPr="009D5506">
        <w:rPr>
          <w:sz w:val="16"/>
        </w:rPr>
        <w:t xml:space="preserve"> </w:t>
      </w:r>
      <w:r w:rsidRPr="009D5506">
        <w:rPr>
          <w:sz w:val="16"/>
        </w:rPr>
        <w:t>“I had friends who left immediately because they had student loans to pay,” Ukwuani says. “You can imagine you go from making $5000 a month to $500 a month, almost overnight.”</w:t>
      </w:r>
      <w:r w:rsidR="009D5506" w:rsidRPr="009D5506">
        <w:rPr>
          <w:sz w:val="16"/>
        </w:rPr>
        <w:t xml:space="preserve"> </w:t>
      </w:r>
      <w:r w:rsidRPr="009D5506">
        <w:rPr>
          <w:sz w:val="16"/>
        </w:rPr>
        <w:t>But even with those hurdles, he doesn’t see himself returning to the US any time soon.</w:t>
      </w:r>
      <w:r w:rsidR="009D5506" w:rsidRPr="009D5506">
        <w:rPr>
          <w:sz w:val="16"/>
        </w:rPr>
        <w:t xml:space="preserve"> </w:t>
      </w:r>
      <w:r w:rsidRPr="009D5506">
        <w:rPr>
          <w:sz w:val="16"/>
        </w:rPr>
        <w:t xml:space="preserve">“In Nigeria, I’m home. America is meant to be a paragon of </w:t>
      </w:r>
      <w:proofErr w:type="gramStart"/>
      <w:r w:rsidRPr="009D5506">
        <w:rPr>
          <w:sz w:val="16"/>
        </w:rPr>
        <w:t>democracy</w:t>
      </w:r>
      <w:proofErr w:type="gramEnd"/>
      <w:r w:rsidRPr="009D5506">
        <w:rPr>
          <w:sz w:val="16"/>
        </w:rPr>
        <w:t xml:space="preserve"> but it couldn’t be farther away from it,” he says referencing president Trump. “And with Brexit, people are becoming more protectionist and more xenophobic around the world. Part of me recognizes it as human nature. Now the diaspora really needs to think hard about where home is and why they are not here.”</w:t>
      </w:r>
    </w:p>
    <w:p w:rsidR="00684F5E" w:rsidRDefault="00684F5E" w:rsidP="00684F5E">
      <w:pPr>
        <w:pStyle w:val="Heading3"/>
      </w:pPr>
      <w:r>
        <w:lastRenderedPageBreak/>
        <w:t>UQ – Asia</w:t>
      </w:r>
    </w:p>
    <w:p w:rsidR="00684F5E" w:rsidRDefault="00AB551F" w:rsidP="00684F5E">
      <w:pPr>
        <w:pStyle w:val="Heading4"/>
      </w:pPr>
      <w:r>
        <w:t xml:space="preserve">Asia’s brain drain is slowing – Trump and Brexit </w:t>
      </w:r>
    </w:p>
    <w:p w:rsidR="00AB551F" w:rsidRPr="00AB551F" w:rsidRDefault="00AB551F" w:rsidP="00AB551F">
      <w:r w:rsidRPr="00AB551F">
        <w:t>Rachael Pells, 2/8/18, Times Higher Education, “Fear of Brexit and Trump eases graduate brain drain in Asia,” https://www.timeshighereducation.com/news/fear-brexit-and-trump-eases-graduate-brain-drain-asia#survey-answer, mm</w:t>
      </w:r>
    </w:p>
    <w:p w:rsidR="00684F5E" w:rsidRDefault="00AB551F" w:rsidP="00AB551F">
      <w:pPr>
        <w:rPr>
          <w:sz w:val="16"/>
        </w:rPr>
      </w:pPr>
      <w:r w:rsidRPr="00AB551F">
        <w:rPr>
          <w:sz w:val="16"/>
        </w:rPr>
        <w:t xml:space="preserve">The UK’s vote for </w:t>
      </w:r>
      <w:r w:rsidRPr="00AB551F">
        <w:rPr>
          <w:rStyle w:val="StyleUnderline"/>
        </w:rPr>
        <w:t>Brexit and</w:t>
      </w:r>
      <w:r w:rsidRPr="00AB551F">
        <w:rPr>
          <w:sz w:val="16"/>
        </w:rPr>
        <w:t xml:space="preserve"> Donald </w:t>
      </w:r>
      <w:r w:rsidRPr="00AB551F">
        <w:rPr>
          <w:rStyle w:val="StyleUnderline"/>
        </w:rPr>
        <w:t>Trump</w:t>
      </w:r>
      <w:r w:rsidRPr="00AB551F">
        <w:rPr>
          <w:sz w:val="16"/>
        </w:rPr>
        <w:t xml:space="preserve">’s presidency in the US </w:t>
      </w:r>
      <w:r w:rsidRPr="00AB551F">
        <w:rPr>
          <w:rStyle w:val="StyleUnderline"/>
        </w:rPr>
        <w:t>are</w:t>
      </w:r>
      <w:r w:rsidRPr="00AB551F">
        <w:rPr>
          <w:sz w:val="16"/>
        </w:rPr>
        <w:t xml:space="preserve"> already </w:t>
      </w:r>
      <w:r w:rsidRPr="00AB551F">
        <w:rPr>
          <w:rStyle w:val="StyleUnderline"/>
        </w:rPr>
        <w:t>helping to ease the graduate brain drain in Asia’s emerging economies</w:t>
      </w:r>
      <w:r w:rsidRPr="00AB551F">
        <w:rPr>
          <w:sz w:val="16"/>
        </w:rPr>
        <w:t xml:space="preserve">, according to university leaders. Speaking to Times Higher Education at its Asia Universities Summit, Raj Kumar, vice-chancellor of O. P. Jindal Global University in Delhi, said that his institution had already seen a trend in bright Indian students opting to stay at home who might otherwise have gone abroad for their studies. “Clearly </w:t>
      </w:r>
      <w:r w:rsidRPr="00AB551F">
        <w:rPr>
          <w:rStyle w:val="StyleUnderline"/>
        </w:rPr>
        <w:t>Brexit and unfavourable immigration visa policies</w:t>
      </w:r>
      <w:r w:rsidRPr="00AB551F">
        <w:rPr>
          <w:sz w:val="16"/>
        </w:rPr>
        <w:t xml:space="preserve"> </w:t>
      </w:r>
      <w:r w:rsidRPr="00AB551F">
        <w:rPr>
          <w:rStyle w:val="StyleUnderline"/>
        </w:rPr>
        <w:t>will create disincentives for students considering higher education overseas</w:t>
      </w:r>
      <w:r w:rsidRPr="00AB551F">
        <w:rPr>
          <w:sz w:val="16"/>
        </w:rPr>
        <w:t xml:space="preserve">,” he said. “They will look to other countries and societies for institutions that can provide a more congenial environment for them to pursue [their studies] fastidiously. “This is good news for us – </w:t>
      </w:r>
      <w:r w:rsidRPr="00AB551F">
        <w:rPr>
          <w:rStyle w:val="StyleUnderline"/>
        </w:rPr>
        <w:t>students who would have gone abroad</w:t>
      </w:r>
      <w:r w:rsidRPr="00AB551F">
        <w:rPr>
          <w:sz w:val="16"/>
        </w:rPr>
        <w:t xml:space="preserve"> for their studies </w:t>
      </w:r>
      <w:r w:rsidRPr="00AB551F">
        <w:rPr>
          <w:rStyle w:val="StyleUnderline"/>
        </w:rPr>
        <w:t>are already staying back</w:t>
      </w:r>
      <w:r w:rsidRPr="00AB551F">
        <w:rPr>
          <w:sz w:val="16"/>
        </w:rPr>
        <w:t xml:space="preserve"> in India and joining us.” Even top students who are still determined to travel are choosing to take up their studies in other “globally facing” Indian cities such as Delhi, rather than seeking visas and going abroad, Professor Kumar said. In a panel discussion at the THE summit on how research universities seek to “break boundaries” in the modern world, vice-chancellors from Australia, Hong Kong and Israel as well as India were asked how “three devils” – Brexit, Trump and global university rankings – had created challenges or opportunities for their home institutions. Paul Tam, acting president and vice-chancellor of the University of Hong Kong, said that influencers the world over “simply have to live with devils”. In fact, he added, barriers to immigration and international relations can even act as a “stimulant” to advances. “</w:t>
      </w:r>
      <w:proofErr w:type="gramStart"/>
      <w:r w:rsidRPr="00AB551F">
        <w:rPr>
          <w:sz w:val="16"/>
        </w:rPr>
        <w:t>So</w:t>
      </w:r>
      <w:proofErr w:type="gramEnd"/>
      <w:r w:rsidRPr="00AB551F">
        <w:rPr>
          <w:sz w:val="16"/>
        </w:rPr>
        <w:t xml:space="preserve"> Brexit and Trump, for us particularly, the Asian universities, there’s a certain degree of…not quite satisfaction, but I would say we look at it with a wry smile,” he said. In terms of securing higher numbers of international students, he added: “This is an opportunity for universities in those countries that are not as inward-looking...I will take advantage of this and reach out because now we can be proactive and engage with this debate.”</w:t>
      </w:r>
    </w:p>
    <w:p w:rsidR="00165F1D" w:rsidRDefault="00165F1D" w:rsidP="00165F1D">
      <w:pPr>
        <w:pStyle w:val="Heading3"/>
      </w:pPr>
      <w:r>
        <w:lastRenderedPageBreak/>
        <w:t>UQ – China</w:t>
      </w:r>
    </w:p>
    <w:p w:rsidR="00165F1D" w:rsidRDefault="00165F1D" w:rsidP="00165F1D">
      <w:pPr>
        <w:pStyle w:val="Heading4"/>
      </w:pPr>
      <w:r>
        <w:t>China has reversed its brain drain</w:t>
      </w:r>
    </w:p>
    <w:p w:rsidR="00165F1D" w:rsidRPr="003960D4" w:rsidRDefault="00165F1D" w:rsidP="00165F1D">
      <w:r w:rsidRPr="003960D4">
        <w:t xml:space="preserve">Rachael </w:t>
      </w:r>
      <w:r w:rsidRPr="007A0F6C">
        <w:rPr>
          <w:rStyle w:val="Style13ptBold"/>
        </w:rPr>
        <w:t>Pells</w:t>
      </w:r>
      <w:r w:rsidRPr="003960D4">
        <w:t>, 2/28/</w:t>
      </w:r>
      <w:r w:rsidRPr="005A0B01">
        <w:rPr>
          <w:rStyle w:val="Style13ptBold"/>
        </w:rPr>
        <w:t>18</w:t>
      </w:r>
      <w:r w:rsidRPr="003960D4">
        <w:t>, Times Higher Education, “end in sight for chinese brain drain as investment pays off,” https://www.timeshighereducation.com/news/end-sight-chinese-brain-drain-investment-pays, mm</w:t>
      </w:r>
    </w:p>
    <w:p w:rsidR="00165F1D" w:rsidRPr="005A0B01" w:rsidRDefault="00165F1D" w:rsidP="00165F1D">
      <w:pPr>
        <w:rPr>
          <w:sz w:val="16"/>
        </w:rPr>
      </w:pPr>
      <w:r w:rsidRPr="005A0B01">
        <w:rPr>
          <w:sz w:val="16"/>
        </w:rPr>
        <w:t xml:space="preserve">A sure sign of a higher education sector that is still in its developmental stage is a brain drain of young researchers to Western universities. For many years, this has been China’s experience, even as it spends huge amounts of money on its goal of becoming a “powerhouse of higher education” by 2050. But now, </w:t>
      </w:r>
      <w:r w:rsidRPr="005A0B01">
        <w:rPr>
          <w:rStyle w:val="StyleUnderline"/>
        </w:rPr>
        <w:t>efforts to stem the loss of talented academics are paying off,</w:t>
      </w:r>
      <w:r w:rsidRPr="005A0B01">
        <w:rPr>
          <w:sz w:val="16"/>
        </w:rPr>
        <w:t xml:space="preserve"> according to the president of China’s major science funding agency. “Just 10 years ago, the flow of talent was at about seven Chinese students leaving for every one that came back. Now it’s six [students] returning in every seven,” said Wei Yang, president of the National Natural Science Foundation of China. “</w:t>
      </w:r>
      <w:r w:rsidRPr="005A0B01">
        <w:rPr>
          <w:rStyle w:val="Emphasis"/>
        </w:rPr>
        <w:t>The brain drain is almost over</w:t>
      </w:r>
      <w:r w:rsidRPr="005A0B01">
        <w:rPr>
          <w:sz w:val="16"/>
        </w:rPr>
        <w:t xml:space="preserve">.” Professor Yang said that the improvement was partly down to an increase in the number of scientists coming from abroad to work in </w:t>
      </w:r>
      <w:proofErr w:type="gramStart"/>
      <w:r w:rsidRPr="005A0B01">
        <w:rPr>
          <w:sz w:val="16"/>
        </w:rPr>
        <w:t>China, but</w:t>
      </w:r>
      <w:proofErr w:type="gramEnd"/>
      <w:r w:rsidRPr="005A0B01">
        <w:rPr>
          <w:sz w:val="16"/>
        </w:rPr>
        <w:t xml:space="preserve"> was also driven by the growth of China’s youth population, and improvements in domestic universities. “We get more and more PhD students coming up every year – about 70,000 – so there’s a big talent pool,” he said. </w:t>
      </w:r>
      <w:r w:rsidRPr="005A0B01">
        <w:rPr>
          <w:rStyle w:val="StyleUnderline"/>
        </w:rPr>
        <w:t>China’s investment in higher education shows no sign of abating</w:t>
      </w:r>
      <w:r w:rsidRPr="005A0B01">
        <w:rPr>
          <w:sz w:val="16"/>
        </w:rPr>
        <w:t xml:space="preserve"> as it looks to build a modern knowledge economy. Mainland China is now the joint sixth most-represented nation in the top 200 of the Times Higher Education World University Rankings, with Peking and Tsinghua universities in the top 30. The country’s latest excellence initiative, “Double First Class”, looks to achieve “world-class” status for 42 universities by the middle of the century.</w:t>
      </w:r>
    </w:p>
    <w:p w:rsidR="00165F1D" w:rsidRDefault="00165F1D" w:rsidP="00AB551F">
      <w:pPr>
        <w:rPr>
          <w:sz w:val="16"/>
        </w:rPr>
      </w:pPr>
    </w:p>
    <w:p w:rsidR="003960D4" w:rsidRDefault="003960D4" w:rsidP="003960D4"/>
    <w:p w:rsidR="007F1D7F" w:rsidRDefault="007F1D7F" w:rsidP="007F1D7F">
      <w:pPr>
        <w:pStyle w:val="Heading3"/>
      </w:pPr>
      <w:r>
        <w:lastRenderedPageBreak/>
        <w:t>UQ – India</w:t>
      </w:r>
    </w:p>
    <w:p w:rsidR="007F1D7F" w:rsidRDefault="005A0B01" w:rsidP="007F1D7F">
      <w:pPr>
        <w:pStyle w:val="Heading4"/>
      </w:pPr>
      <w:r>
        <w:t xml:space="preserve">India has reversed its brain drain – skilled workers are returning now </w:t>
      </w:r>
    </w:p>
    <w:p w:rsidR="007F1D7F" w:rsidRPr="007F1D7F" w:rsidRDefault="007F1D7F" w:rsidP="007F1D7F">
      <w:r w:rsidRPr="005A0B01">
        <w:rPr>
          <w:rStyle w:val="Style13ptBold"/>
        </w:rPr>
        <w:t>The Hindu</w:t>
      </w:r>
      <w:r w:rsidRPr="007F1D7F">
        <w:t>, 5/23/</w:t>
      </w:r>
      <w:r w:rsidRPr="005A0B01">
        <w:rPr>
          <w:rStyle w:val="Style13ptBold"/>
        </w:rPr>
        <w:t>18</w:t>
      </w:r>
      <w:r w:rsidRPr="007F1D7F">
        <w:t>, “India has moved from brain drain to brain gain,” http://www.thehindu.com/news/national/india-has-moved-from-brain-drain-to-brain-gain-says-harsh-vardhan/article18551391.ece, mm</w:t>
      </w:r>
    </w:p>
    <w:p w:rsidR="007F1D7F" w:rsidRPr="005A0B01" w:rsidRDefault="007F1D7F" w:rsidP="007F1D7F">
      <w:pPr>
        <w:rPr>
          <w:sz w:val="16"/>
        </w:rPr>
      </w:pPr>
      <w:r w:rsidRPr="005A0B01">
        <w:rPr>
          <w:sz w:val="16"/>
        </w:rPr>
        <w:t>Over 1,000 Indian scientists working abroad have returned to India in the last two-three years, said Dr. Harsh Vardhan, Minister for Science &amp; Technology and Earth Sciences on Tuesday.</w:t>
      </w:r>
      <w:r w:rsidR="005A0B01" w:rsidRPr="005A0B01">
        <w:rPr>
          <w:sz w:val="16"/>
        </w:rPr>
        <w:t xml:space="preserve"> </w:t>
      </w:r>
      <w:r w:rsidRPr="005A0B01">
        <w:rPr>
          <w:sz w:val="16"/>
        </w:rPr>
        <w:t xml:space="preserve">“They feel that India is </w:t>
      </w:r>
      <w:proofErr w:type="gramStart"/>
      <w:r w:rsidRPr="005A0B01">
        <w:rPr>
          <w:sz w:val="16"/>
        </w:rPr>
        <w:t>changing</w:t>
      </w:r>
      <w:proofErr w:type="gramEnd"/>
      <w:r w:rsidRPr="005A0B01">
        <w:rPr>
          <w:sz w:val="16"/>
        </w:rPr>
        <w:t xml:space="preserve"> and they can fulfil their ambitions here. They are finding that opportunities in India are better. </w:t>
      </w:r>
      <w:r w:rsidRPr="005A0B01">
        <w:rPr>
          <w:rStyle w:val="StyleUnderline"/>
        </w:rPr>
        <w:t>From brain drain, we now have a scenario of brain gain,</w:t>
      </w:r>
      <w:r w:rsidRPr="005A0B01">
        <w:rPr>
          <w:sz w:val="16"/>
        </w:rPr>
        <w:t>” he said at a media interaction on the NDA government’s three years in power.</w:t>
      </w:r>
      <w:r w:rsidR="005A0B01" w:rsidRPr="005A0B01">
        <w:rPr>
          <w:sz w:val="16"/>
        </w:rPr>
        <w:t xml:space="preserve"> </w:t>
      </w:r>
      <w:r w:rsidRPr="005A0B01">
        <w:rPr>
          <w:sz w:val="16"/>
        </w:rPr>
        <w:t xml:space="preserve">Dr. Vardhan said that the </w:t>
      </w:r>
      <w:r w:rsidRPr="005A0B01">
        <w:rPr>
          <w:rStyle w:val="StyleUnderline"/>
        </w:rPr>
        <w:t>scientists were being attracted back to India</w:t>
      </w:r>
      <w:r w:rsidRPr="005A0B01">
        <w:rPr>
          <w:sz w:val="16"/>
        </w:rPr>
        <w:t xml:space="preserve"> through several scholarships and fellowships, such as the Ramanujan fellowship. Responding to questions that these fellowship schemes had been introduced long back, he said, “That may be so, but </w:t>
      </w:r>
      <w:r w:rsidRPr="005A0B01">
        <w:rPr>
          <w:rStyle w:val="StyleUnderline"/>
        </w:rPr>
        <w:t xml:space="preserve">the number of scientists returning to India is significant </w:t>
      </w:r>
      <w:r w:rsidRPr="005A0B01">
        <w:rPr>
          <w:sz w:val="16"/>
        </w:rPr>
        <w:t>only now.”</w:t>
      </w:r>
      <w:r w:rsidR="005A0B01" w:rsidRPr="005A0B01">
        <w:rPr>
          <w:sz w:val="16"/>
        </w:rPr>
        <w:t xml:space="preserve"> </w:t>
      </w:r>
      <w:r w:rsidRPr="005A0B01">
        <w:rPr>
          <w:sz w:val="16"/>
        </w:rPr>
        <w:t>However, he clarified that not everyone who wishes to come back is accepted. Those interested are put through an evaluation process, he said.</w:t>
      </w:r>
      <w:r w:rsidR="005A0B01" w:rsidRPr="005A0B01">
        <w:rPr>
          <w:sz w:val="16"/>
        </w:rPr>
        <w:t xml:space="preserve"> </w:t>
      </w:r>
      <w:r w:rsidRPr="005A0B01">
        <w:rPr>
          <w:sz w:val="16"/>
        </w:rPr>
        <w:t>“These scientists are non-resident Indians (NRIs) who were looking to come back and decided to take up the available opportunity until they found long-term ones,” a ministry official said.</w:t>
      </w:r>
      <w:r w:rsidR="005A0B01" w:rsidRPr="005A0B01">
        <w:rPr>
          <w:sz w:val="16"/>
        </w:rPr>
        <w:t xml:space="preserve"> </w:t>
      </w:r>
      <w:r w:rsidRPr="005A0B01">
        <w:rPr>
          <w:sz w:val="16"/>
        </w:rPr>
        <w:t xml:space="preserve">Meanwhile, </w:t>
      </w:r>
      <w:r w:rsidRPr="005A0B01">
        <w:rPr>
          <w:rStyle w:val="StyleUnderline"/>
        </w:rPr>
        <w:t>the Department of Science and Technology</w:t>
      </w:r>
      <w:r w:rsidRPr="005A0B01">
        <w:rPr>
          <w:sz w:val="16"/>
        </w:rPr>
        <w:t xml:space="preserve"> (DST) </w:t>
      </w:r>
      <w:r w:rsidRPr="005A0B01">
        <w:rPr>
          <w:rStyle w:val="StyleUnderline"/>
        </w:rPr>
        <w:t xml:space="preserve">is all set to roll out a scheme to attract scientists from abroad on a </w:t>
      </w:r>
      <w:proofErr w:type="gramStart"/>
      <w:r w:rsidRPr="005A0B01">
        <w:rPr>
          <w:rStyle w:val="StyleUnderline"/>
        </w:rPr>
        <w:t>longer term</w:t>
      </w:r>
      <w:proofErr w:type="gramEnd"/>
      <w:r w:rsidRPr="005A0B01">
        <w:rPr>
          <w:rStyle w:val="StyleUnderline"/>
        </w:rPr>
        <w:t xml:space="preserve"> basis</w:t>
      </w:r>
      <w:r w:rsidRPr="005A0B01">
        <w:rPr>
          <w:sz w:val="16"/>
        </w:rPr>
        <w:t>. The program, called Visiting Advanced Joint Research (VAJRA) Faculty Scheme, will offer accomplished NRI scientists the opportunity to undertake research in India for a maximum period of three months every year, while granting them the status of adjunct faculty in an Indian institution round the year.</w:t>
      </w:r>
    </w:p>
    <w:p w:rsidR="005B6243" w:rsidRDefault="00165F1D" w:rsidP="005B6243">
      <w:pPr>
        <w:pStyle w:val="Heading3"/>
      </w:pPr>
      <w:r>
        <w:lastRenderedPageBreak/>
        <w:t xml:space="preserve">UQ – Global Brain Drain Decreasing </w:t>
      </w:r>
    </w:p>
    <w:p w:rsidR="005B6243" w:rsidRDefault="005A0B01" w:rsidP="005B6243">
      <w:pPr>
        <w:pStyle w:val="Heading4"/>
      </w:pPr>
      <w:r>
        <w:t xml:space="preserve">The global brain drain trend is reversing now </w:t>
      </w:r>
    </w:p>
    <w:p w:rsidR="005B6243" w:rsidRPr="005B6243" w:rsidRDefault="005B6243" w:rsidP="005B6243">
      <w:r w:rsidRPr="005B6243">
        <w:t xml:space="preserve">Mohammed </w:t>
      </w:r>
      <w:r w:rsidRPr="005A0B01">
        <w:rPr>
          <w:rStyle w:val="Style13ptBold"/>
        </w:rPr>
        <w:t>Maktoum</w:t>
      </w:r>
      <w:r w:rsidRPr="005B6243">
        <w:t>, 6/15/</w:t>
      </w:r>
      <w:r w:rsidRPr="005A0B01">
        <w:rPr>
          <w:rStyle w:val="Style13ptBold"/>
        </w:rPr>
        <w:t>14</w:t>
      </w:r>
      <w:r w:rsidRPr="005B6243">
        <w:t>, The Japan Times, “Developing nations reversing the brain drain,” https://www.japantimes.co.jp/opinion/2014/06/15/commentary/world-commentary/developing-nations-reversing-brain-drain/#.Wy1UTBJKjOQ, mm</w:t>
      </w:r>
    </w:p>
    <w:p w:rsidR="005B6243" w:rsidRPr="005A0B01" w:rsidRDefault="005B6243" w:rsidP="005B6243">
      <w:pPr>
        <w:rPr>
          <w:sz w:val="16"/>
        </w:rPr>
      </w:pPr>
      <w:r w:rsidRPr="005A0B01">
        <w:rPr>
          <w:sz w:val="16"/>
        </w:rPr>
        <w:t>In 1968, while studying at the Mons Officer Cadet School in the United Kingdom, I needed to visit a hospital. There I met a doctor who, to my surprise, spoke fluent Arabic. I learned that he was new to the U.K., so I asked if he intended to stay long or return home. He replied that “My home is where I can eat.”</w:t>
      </w:r>
      <w:r w:rsidR="005A0B01" w:rsidRPr="005A0B01">
        <w:rPr>
          <w:sz w:val="16"/>
        </w:rPr>
        <w:t xml:space="preserve"> </w:t>
      </w:r>
      <w:r w:rsidRPr="005A0B01">
        <w:rPr>
          <w:sz w:val="16"/>
        </w:rPr>
        <w:t xml:space="preserve">That doctor’s words stayed with me for many </w:t>
      </w:r>
      <w:proofErr w:type="gramStart"/>
      <w:r w:rsidRPr="005A0B01">
        <w:rPr>
          <w:sz w:val="16"/>
        </w:rPr>
        <w:t>years, because</w:t>
      </w:r>
      <w:proofErr w:type="gramEnd"/>
      <w:r w:rsidRPr="005A0B01">
        <w:rPr>
          <w:sz w:val="16"/>
        </w:rPr>
        <w:t xml:space="preserve"> they underscored the contradiction between our idealized view of “home” and the harsh realities of life that push talented people to leave their homes.</w:t>
      </w:r>
      <w:r w:rsidR="005A0B01" w:rsidRPr="005A0B01">
        <w:rPr>
          <w:sz w:val="16"/>
        </w:rPr>
        <w:t xml:space="preserve"> </w:t>
      </w:r>
      <w:r w:rsidRPr="005A0B01">
        <w:rPr>
          <w:sz w:val="16"/>
        </w:rPr>
        <w:t>The doctor was a classic case of the “</w:t>
      </w:r>
      <w:r w:rsidRPr="005A0B01">
        <w:rPr>
          <w:rStyle w:val="StyleUnderline"/>
        </w:rPr>
        <w:t>brain drain</w:t>
      </w:r>
      <w:r w:rsidRPr="005A0B01">
        <w:rPr>
          <w:sz w:val="16"/>
        </w:rPr>
        <w:t xml:space="preserve">” phenomenon that </w:t>
      </w:r>
      <w:r w:rsidRPr="005A0B01">
        <w:rPr>
          <w:rStyle w:val="StyleUnderline"/>
        </w:rPr>
        <w:t>has afflicted developing countries for decades</w:t>
      </w:r>
      <w:r w:rsidRPr="005A0B01">
        <w:rPr>
          <w:sz w:val="16"/>
        </w:rPr>
        <w:t>. These countries spend scarce resources educating doctors, engineers and scientists, in the hope that they will become engines of prosperity. Then we watch with dismay as they migrate to the West, taking their talent with them. It is, of course, everyone’s right to choose a better life, wherever in the world they wish. We understand why they go. Talent is drawn to opportunity.</w:t>
      </w:r>
      <w:r w:rsidR="005A0B01" w:rsidRPr="005A0B01">
        <w:rPr>
          <w:sz w:val="16"/>
        </w:rPr>
        <w:t xml:space="preserve"> </w:t>
      </w:r>
      <w:r w:rsidRPr="005A0B01">
        <w:rPr>
          <w:sz w:val="16"/>
        </w:rPr>
        <w:t>For the countries left behind, however, it feels like an endless vicious cycle: They need talent to create opportunity; but without opportunity, talent gravitates to the bright lights of the West. Indeed, the United Nations and the OECD report that migration for work has risen by one-third since 2000. One in nine university graduates from Africa now lives and works in the West. Many will not return: skilled workers are six times more likely to stay away.</w:t>
      </w:r>
      <w:r w:rsidR="005A0B01" w:rsidRPr="005A0B01">
        <w:rPr>
          <w:sz w:val="16"/>
        </w:rPr>
        <w:t xml:space="preserve"> </w:t>
      </w:r>
      <w:r w:rsidRPr="005A0B01">
        <w:rPr>
          <w:rStyle w:val="StyleUnderline"/>
        </w:rPr>
        <w:t>But now something remarkable is happening</w:t>
      </w:r>
      <w:r w:rsidRPr="005A0B01">
        <w:rPr>
          <w:sz w:val="16"/>
        </w:rPr>
        <w:t xml:space="preserve">. </w:t>
      </w:r>
      <w:r w:rsidRPr="005A0B01">
        <w:rPr>
          <w:rStyle w:val="StyleUnderline"/>
        </w:rPr>
        <w:t>In some countries, the brain drain has reversed its flow</w:t>
      </w:r>
      <w:r w:rsidRPr="005A0B01">
        <w:rPr>
          <w:sz w:val="16"/>
        </w:rPr>
        <w:t xml:space="preserve">. The causes are fascinating, and </w:t>
      </w:r>
      <w:r w:rsidRPr="005A0B01">
        <w:rPr>
          <w:rStyle w:val="StyleUnderline"/>
        </w:rPr>
        <w:t>there is reason to be optimistic that the vicious cycle can be broken</w:t>
      </w:r>
      <w:r w:rsidRPr="005A0B01">
        <w:rPr>
          <w:sz w:val="16"/>
        </w:rPr>
        <w:t>, transforming the balance of hope and opportunity between developing and developed economies.</w:t>
      </w:r>
      <w:r w:rsidR="005A0B01" w:rsidRPr="005A0B01">
        <w:rPr>
          <w:sz w:val="16"/>
        </w:rPr>
        <w:t xml:space="preserve"> </w:t>
      </w:r>
      <w:r w:rsidRPr="005A0B01">
        <w:rPr>
          <w:sz w:val="16"/>
        </w:rPr>
        <w:t>A new study by LinkedIn has measured the net international movement of talent among its members. Topping the list as a destination for talent is my own country, the United Arab Emirates, with a net talent gain of 1.3 percent of the workforce in 2013. Other net “talent magnets” include Saudi Arabia, Nigeria, South Africa, India and Brazil.</w:t>
      </w:r>
      <w:r w:rsidR="005A0B01" w:rsidRPr="005A0B01">
        <w:rPr>
          <w:sz w:val="16"/>
        </w:rPr>
        <w:t xml:space="preserve"> </w:t>
      </w:r>
      <w:r w:rsidRPr="005A0B01">
        <w:rPr>
          <w:sz w:val="16"/>
        </w:rPr>
        <w:t xml:space="preserve">Most interesting, </w:t>
      </w:r>
      <w:r w:rsidRPr="005A0B01">
        <w:rPr>
          <w:rStyle w:val="StyleUnderline"/>
        </w:rPr>
        <w:t>fewer than one-third of net talent importers are developed countries</w:t>
      </w:r>
      <w:r w:rsidRPr="005A0B01">
        <w:rPr>
          <w:sz w:val="16"/>
        </w:rPr>
        <w:t>. The top talent exporters in this study are Spain, the U.K., France, the United States, Italy and Ireland. Rich countries that until recently had been tempting away our brightest minds are now sending us their own. Of course, many poor countries still suffer. OECD data show that many African and Latin American countries have migration rates for graduates above 50 percent.</w:t>
      </w:r>
    </w:p>
    <w:p w:rsidR="005B6243" w:rsidRDefault="005B6243" w:rsidP="005B6243"/>
    <w:p w:rsidR="00E25B09" w:rsidRDefault="00E25B09" w:rsidP="0058687F">
      <w:pPr>
        <w:pStyle w:val="Heading2"/>
      </w:pPr>
      <w:r>
        <w:lastRenderedPageBreak/>
        <w:t>Links</w:t>
      </w:r>
    </w:p>
    <w:p w:rsidR="004D35A1" w:rsidRDefault="004D35A1" w:rsidP="004D35A1">
      <w:pPr>
        <w:pStyle w:val="Heading3"/>
      </w:pPr>
      <w:r>
        <w:lastRenderedPageBreak/>
        <w:t xml:space="preserve">Link – Family Reunification </w:t>
      </w:r>
    </w:p>
    <w:p w:rsidR="004D35A1" w:rsidRDefault="004D35A1" w:rsidP="004D35A1">
      <w:pPr>
        <w:pStyle w:val="Heading4"/>
      </w:pPr>
      <w:r>
        <w:t xml:space="preserve">Family reunification policies contribute to brain drain – increases outward migration and reduces remittances </w:t>
      </w:r>
    </w:p>
    <w:p w:rsidR="004D35A1" w:rsidRPr="00264D4A" w:rsidRDefault="004D35A1" w:rsidP="004D35A1">
      <w:r w:rsidRPr="00264D4A">
        <w:t xml:space="preserve">Paul </w:t>
      </w:r>
      <w:r w:rsidRPr="004D35A1">
        <w:rPr>
          <w:rStyle w:val="Style13ptBold"/>
        </w:rPr>
        <w:t>Collier</w:t>
      </w:r>
      <w:r w:rsidRPr="00264D4A">
        <w:t>, 11/29/</w:t>
      </w:r>
      <w:r w:rsidRPr="004D35A1">
        <w:rPr>
          <w:rStyle w:val="Style13ptBold"/>
        </w:rPr>
        <w:t>18</w:t>
      </w:r>
      <w:r w:rsidRPr="00264D4A">
        <w:t>, [Paul Collier is a professor of economics and public policy at the Blavatnik School of Government at Oxford University], The New York Times, “Migration Hurts the Homeland, https://www.nytimes.com/2013/11/30/opinion/migration-hurts-the-homeland.html, mm</w:t>
      </w:r>
    </w:p>
    <w:p w:rsidR="004D35A1" w:rsidRPr="004D35A1" w:rsidRDefault="004D35A1" w:rsidP="004D35A1">
      <w:pPr>
        <w:rPr>
          <w:sz w:val="16"/>
        </w:rPr>
      </w:pPr>
      <w:r w:rsidRPr="004D35A1">
        <w:rPr>
          <w:sz w:val="16"/>
        </w:rPr>
        <w:t xml:space="preserve">Liberals have long fought for the rights of immigrants. Businesses have long fought for the right of people to immigrate. It’s a crucial distinction. Mark Zuckerberg of Facebook created a lobbying organization, FWD.us, this year to try to unite the two causes by casting comprehensive immigration reform in the United States as an issue of justice. “Eleven million people is a lot of people who are being treated unfairly right now,” he said. As self-serving as Mr. Zuckerberg’s advocacy may be — immigration reform happens to align nicely with the interests of the technology industry — his high-minded rhetoric reflects an attempt to appeal to pro-immigration liberals, who presume that opening doors wider is the humane thing to do. But humane for whom? What’s good for migrants from poor places is not always good for the countries they’re leaving behind. Migration is good for poor countries, but not in every form, and not in unlimited amounts. </w:t>
      </w:r>
      <w:r w:rsidRPr="004D35A1">
        <w:rPr>
          <w:rStyle w:val="StyleUnderline"/>
        </w:rPr>
        <w:t>The migration that research shows is unambiguously beneficial is the kind in which young people travel to democracies like America for higher education and then go home</w:t>
      </w:r>
      <w:r w:rsidRPr="004D35A1">
        <w:rPr>
          <w:sz w:val="16"/>
        </w:rPr>
        <w:t xml:space="preserve">. Not only do these young people bring back valuable skills directly learned in the classroom; they bring back political and social attitudes that they have assimilated from their classmates. Their skills raise the productivity of the unskilled majority, and their attitudes accelerate democratization. For example, global data on students from poor countries who have studied abroad since 1950 shows that those who went to democracies accelerated political liberalization in their home societies out of all proportion to their numbers. Democratization across Latin America, Africa and Asia has been supported by this process. In an opinion article in The Washington Post last spring, Mr. Zuckerberg asked, “Why do we kick out the more than 40 percent of math and science graduate students who are not U.S. citizens after educating them?” My response: Whatever the reason, it is a highly effective way of helping poorer societies. Even what looks like a brain drain can sometimes be beneficial. When educated people emigrate and settle in a richer country, the poorer country suffers a direct loss; but by demonstrating that the effort to acquire education can end triumphantly, it can encourage many others to pursue an education, too. </w:t>
      </w:r>
      <w:r w:rsidRPr="004D35A1">
        <w:rPr>
          <w:rStyle w:val="StyleUnderline"/>
        </w:rPr>
        <w:t>The brain drain becomes a reality only if too many of the educated leave</w:t>
      </w:r>
      <w:r w:rsidRPr="004D35A1">
        <w:rPr>
          <w:sz w:val="16"/>
        </w:rPr>
        <w:t xml:space="preserve">. </w:t>
      </w:r>
      <w:r w:rsidRPr="004D35A1">
        <w:rPr>
          <w:rStyle w:val="StyleUnderline"/>
        </w:rPr>
        <w:t>But many poor countries have too much emigration.</w:t>
      </w:r>
      <w:r w:rsidRPr="004D35A1">
        <w:rPr>
          <w:sz w:val="16"/>
        </w:rPr>
        <w:t xml:space="preserve"> I do not mean that they would be better with none, but they would be better with less. The big winners from the emigration of the educated have been China and India. Because each has over a billion people, proportionately few people leave. In contrast, small developing countries have high emigration rates, even if their economies are doing well: Ghana, for instance, has a rate of skilled emigration 12 times that of China. If, in addition, their economies are in trouble, they suffer an educational hemorrhage. The top rankings for skilled emigration are a roll call of the bottom billion. Haiti loses around 85 percent of its educated youth, a rate that is debilitating. Emigrants send money back, but it is palliative rather than transformative. China and India, with their low rates of emigration and high rates of return, have dominated global thinking about how migration affects countries of origin. But the core development challenge is now whether the poor, small societies can catch up. Unlike China and India, they have too much emigration. They can do little about it, but we can do quite a lot: </w:t>
      </w:r>
      <w:r w:rsidRPr="004D35A1">
        <w:rPr>
          <w:rStyle w:val="StyleUnderline"/>
        </w:rPr>
        <w:t>Their emigration rates are set by our immigration policies</w:t>
      </w:r>
      <w:r w:rsidRPr="004D35A1">
        <w:rPr>
          <w:sz w:val="16"/>
        </w:rPr>
        <w:t xml:space="preserve">. </w:t>
      </w:r>
      <w:r w:rsidRPr="004D35A1">
        <w:rPr>
          <w:rStyle w:val="StyleUnderline"/>
        </w:rPr>
        <w:t>Much of the pressure for more rapid immigration comes from diasporas wanting to bring in dependent relatives</w:t>
      </w:r>
      <w:r w:rsidRPr="004D35A1">
        <w:rPr>
          <w:sz w:val="16"/>
        </w:rPr>
        <w:t xml:space="preserve">. But bowing to this pressure is not necessarily humane: </w:t>
      </w:r>
      <w:r w:rsidRPr="004D35A1">
        <w:rPr>
          <w:rStyle w:val="StyleUnderline"/>
        </w:rPr>
        <w:t>Bringing relatives to America reduces the incentive to send remittances back home</w:t>
      </w:r>
      <w:r w:rsidRPr="004D35A1">
        <w:rPr>
          <w:sz w:val="16"/>
        </w:rPr>
        <w:t>. Migrant families do well for themselves by jumping into a chain of lifeboats headed for the developed world, but this can be at the expense of the vastly larger group of families left behind.</w:t>
      </w:r>
    </w:p>
    <w:p w:rsidR="004D35A1" w:rsidRPr="004D35A1" w:rsidRDefault="004D35A1" w:rsidP="004D35A1"/>
    <w:p w:rsidR="002901AC" w:rsidRDefault="002901AC" w:rsidP="002901AC"/>
    <w:p w:rsidR="00430741" w:rsidRDefault="00EF7D74" w:rsidP="00430741">
      <w:pPr>
        <w:pStyle w:val="Heading3"/>
      </w:pPr>
      <w:r>
        <w:lastRenderedPageBreak/>
        <w:t>Link – H-1B</w:t>
      </w:r>
    </w:p>
    <w:p w:rsidR="00EF7D74" w:rsidRPr="00EF7D74" w:rsidRDefault="00EF7D74" w:rsidP="00EF7D74">
      <w:pPr>
        <w:pStyle w:val="Heading4"/>
      </w:pPr>
      <w:r>
        <w:t>H-1B restrictions is driving a reverse brain drain</w:t>
      </w:r>
    </w:p>
    <w:p w:rsidR="00EF7D74" w:rsidRPr="002901AC" w:rsidRDefault="00EF7D74" w:rsidP="00EF7D74">
      <w:r w:rsidRPr="002901AC">
        <w:t xml:space="preserve">Ellen </w:t>
      </w:r>
      <w:r w:rsidRPr="00165F1D">
        <w:rPr>
          <w:rStyle w:val="Style13ptBold"/>
        </w:rPr>
        <w:t>Sheng</w:t>
      </w:r>
      <w:r w:rsidRPr="002901AC">
        <w:t>, 4/9/</w:t>
      </w:r>
      <w:r w:rsidRPr="00165F1D">
        <w:rPr>
          <w:rStyle w:val="Style13ptBold"/>
        </w:rPr>
        <w:t>18</w:t>
      </w:r>
      <w:r w:rsidRPr="002901AC">
        <w:t>, CNBC, “</w:t>
      </w:r>
      <w:proofErr w:type="gramStart"/>
      <w:r w:rsidRPr="002901AC">
        <w:t>silicon valley</w:t>
      </w:r>
      <w:proofErr w:type="gramEnd"/>
      <w:r w:rsidRPr="002901AC">
        <w:t xml:space="preserve"> is fighting a brain-drain war with Trump that it may lose,” https://www.cnbc.com/2018/04/09/trumps-war-on-immigration-causing-silicon-valley-brain-drain.html, mm</w:t>
      </w:r>
    </w:p>
    <w:p w:rsidR="001E2E97" w:rsidRPr="00A14C17" w:rsidRDefault="00EF7D74" w:rsidP="001E2E97">
      <w:pPr>
        <w:rPr>
          <w:sz w:val="16"/>
        </w:rPr>
      </w:pPr>
      <w:r w:rsidRPr="007A2A2B">
        <w:rPr>
          <w:rStyle w:val="StyleUnderline"/>
        </w:rPr>
        <w:t>For decades the United States has attracted</w:t>
      </w:r>
      <w:r w:rsidRPr="007A2A2B">
        <w:rPr>
          <w:sz w:val="16"/>
        </w:rPr>
        <w:t xml:space="preserve"> some of </w:t>
      </w:r>
      <w:r w:rsidRPr="007A2A2B">
        <w:rPr>
          <w:rStyle w:val="StyleUnderline"/>
        </w:rPr>
        <w:t>the</w:t>
      </w:r>
      <w:r w:rsidRPr="007A2A2B">
        <w:rPr>
          <w:sz w:val="16"/>
        </w:rPr>
        <w:t xml:space="preserve"> best and </w:t>
      </w:r>
      <w:r w:rsidRPr="007A2A2B">
        <w:rPr>
          <w:rStyle w:val="StyleUnderline"/>
        </w:rPr>
        <w:t>brightest</w:t>
      </w:r>
      <w:r w:rsidRPr="007A2A2B">
        <w:rPr>
          <w:sz w:val="16"/>
        </w:rPr>
        <w:t xml:space="preserve">. </w:t>
      </w:r>
      <w:r w:rsidRPr="007A2A2B">
        <w:rPr>
          <w:rStyle w:val="StyleUnderline"/>
        </w:rPr>
        <w:t>Now</w:t>
      </w:r>
      <w:r w:rsidRPr="007A2A2B">
        <w:rPr>
          <w:sz w:val="16"/>
        </w:rPr>
        <w:t xml:space="preserve"> </w:t>
      </w:r>
      <w:r w:rsidRPr="007A2A2B">
        <w:rPr>
          <w:rStyle w:val="StyleUnderline"/>
        </w:rPr>
        <w:t>some</w:t>
      </w:r>
      <w:r w:rsidRPr="007A2A2B">
        <w:rPr>
          <w:sz w:val="16"/>
        </w:rPr>
        <w:t xml:space="preserve"> are </w:t>
      </w:r>
      <w:r w:rsidRPr="007A2A2B">
        <w:rPr>
          <w:rStyle w:val="StyleUnderline"/>
        </w:rPr>
        <w:t>starting to see the reverse happen</w:t>
      </w:r>
      <w:r w:rsidRPr="007A2A2B">
        <w:rPr>
          <w:sz w:val="16"/>
        </w:rPr>
        <w:t xml:space="preserve">. Vivek Wadhwa, a distinguished fellow and adjunct professor at Carnegie Mellon University's College of Engineering and author of The Immigrant Exodus: Why America Is Losing the Global Race to Capture Entrepreneurial Talent, said that in his current class at Carnegie Mellon, not one of the foreign students is looking to stay. Foreign students from India, China and elsewhere who used to stay are now returning to their home countries to start businesses. This is alarming because it will adversely impact U.S. innovation, Wadhwa said. "In the next five to 10 years, we're going to be competing with China and India and Singapore and many other countries all over the world for talent like never before," he said. The U.S. has seen its share of tech "unicorns" drop dramatically in recent years, according to data from CB Insights. Of the 214 unicorn start-ups globally, 41 percent are based in the United States compared to 75 percent in 2013. Meanwhile, the proliferation of tech unicorns from outside has been increasing, especially from China. China is now home to 36 percent of tech unicorns compared to 12 percent in 2014. If we keep going on the path we are on, China will have more tech unicorns than the United States. China is catching up to the United States in advanced technology on everything from artificial intelligence and gene editing to quantum computing, Wadhwa said, adding that once that happens, "China will be neck-to-neck with Silicon Valley, and then they're going to eat our lunch." To be sure, </w:t>
      </w:r>
      <w:r w:rsidRPr="007A2A2B">
        <w:rPr>
          <w:rStyle w:val="StyleUnderline"/>
        </w:rPr>
        <w:t>U.S. immigration has been difficult for quite some time, but now Trump's executive orders and antiimmigration rhetoric has further accelerated the trend.</w:t>
      </w:r>
      <w:r>
        <w:rPr>
          <w:rStyle w:val="StyleUnderline"/>
        </w:rPr>
        <w:t xml:space="preserve"> </w:t>
      </w:r>
      <w:r w:rsidRPr="007A2A2B">
        <w:rPr>
          <w:sz w:val="16"/>
        </w:rPr>
        <w:t xml:space="preserve">Tahmina Watson, Seattle-based immigration attorney and author of The Startup Visa: Key to Job Growth &amp; Economic Prosperity in America, said she's started to see extreme scrutiny of H-1B visa applications. </w:t>
      </w:r>
      <w:r w:rsidRPr="007A2A2B">
        <w:rPr>
          <w:rStyle w:val="StyleUnderline"/>
        </w:rPr>
        <w:t>Routine applications that were once commonly accepted are now sent back requiring more documentation. H-1B visa extensions are facing more scrutiny</w:t>
      </w:r>
      <w:r w:rsidRPr="007A2A2B">
        <w:rPr>
          <w:rStyle w:val="Style13ptBold"/>
          <w:sz w:val="16"/>
        </w:rPr>
        <w:t>.</w:t>
      </w:r>
      <w:r w:rsidRPr="007A2A2B">
        <w:rPr>
          <w:sz w:val="16"/>
        </w:rPr>
        <w:t xml:space="preserve"> Watson is also seeing a sudden spike in H-1B visa denials.</w:t>
      </w:r>
    </w:p>
    <w:p w:rsidR="00901785" w:rsidRDefault="00A14C17" w:rsidP="00901785">
      <w:pPr>
        <w:pStyle w:val="Heading4"/>
      </w:pPr>
      <w:r>
        <w:t xml:space="preserve">Expanding the H-1B visa system will accelerate the global brain drain </w:t>
      </w:r>
    </w:p>
    <w:p w:rsidR="00901785" w:rsidRPr="00901785" w:rsidRDefault="00901785" w:rsidP="00901785">
      <w:r w:rsidRPr="00901785">
        <w:t xml:space="preserve">Nathalie </w:t>
      </w:r>
      <w:r w:rsidRPr="00EF7D74">
        <w:rPr>
          <w:rStyle w:val="Style13ptBold"/>
        </w:rPr>
        <w:t>Baptiste</w:t>
      </w:r>
      <w:r w:rsidRPr="00901785">
        <w:t>, 2/26/14, The Nation, “brain drain and the politics of immigraiton,” https://www.thenation.com/article/brain-drain-and-politics-immigration/, mm</w:t>
      </w:r>
    </w:p>
    <w:p w:rsidR="00901785" w:rsidRDefault="00901785" w:rsidP="00A14C17">
      <w:pPr>
        <w:rPr>
          <w:sz w:val="16"/>
        </w:rPr>
      </w:pPr>
      <w:r w:rsidRPr="00EF7D74">
        <w:rPr>
          <w:rStyle w:val="StyleUnderline"/>
        </w:rPr>
        <w:t xml:space="preserve">The increase of </w:t>
      </w:r>
      <w:r w:rsidRPr="00EF7D74">
        <w:rPr>
          <w:sz w:val="16"/>
        </w:rPr>
        <w:t xml:space="preserve">available </w:t>
      </w:r>
      <w:r w:rsidRPr="00EF7D74">
        <w:rPr>
          <w:rStyle w:val="StyleUnderline"/>
        </w:rPr>
        <w:t xml:space="preserve">H-1B visas allows </w:t>
      </w:r>
      <w:r w:rsidRPr="00EF7D74">
        <w:rPr>
          <w:sz w:val="16"/>
        </w:rPr>
        <w:t xml:space="preserve">for highly educated </w:t>
      </w:r>
      <w:r w:rsidRPr="00EF7D74">
        <w:rPr>
          <w:rStyle w:val="StyleUnderline"/>
        </w:rPr>
        <w:t>foreigners</w:t>
      </w:r>
      <w:r w:rsidRPr="00EF7D74">
        <w:rPr>
          <w:sz w:val="16"/>
        </w:rPr>
        <w:t xml:space="preserve"> </w:t>
      </w:r>
      <w:r w:rsidRPr="00EF7D74">
        <w:rPr>
          <w:rStyle w:val="StyleUnderline"/>
        </w:rPr>
        <w:t xml:space="preserve">to pursue a </w:t>
      </w:r>
      <w:r w:rsidRPr="00EF7D74">
        <w:rPr>
          <w:sz w:val="16"/>
        </w:rPr>
        <w:t xml:space="preserve">more prosperous </w:t>
      </w:r>
      <w:r w:rsidRPr="00EF7D74">
        <w:rPr>
          <w:rStyle w:val="StyleUnderline"/>
        </w:rPr>
        <w:t>career in the United States. But what does it mean for the countries they leave behind?</w:t>
      </w:r>
      <w:r w:rsidR="00EF7D74">
        <w:rPr>
          <w:rStyle w:val="StyleUnderline"/>
        </w:rPr>
        <w:t xml:space="preserve"> </w:t>
      </w:r>
      <w:r w:rsidRPr="00EF7D74">
        <w:rPr>
          <w:sz w:val="16"/>
        </w:rPr>
        <w:t xml:space="preserve">In India, home to the large majority of H-1B visa recipients, many medical students opt to study abroad because of rising costs and limited capacity at their public institutions. </w:t>
      </w:r>
      <w:r w:rsidRPr="00EF7D74">
        <w:rPr>
          <w:rStyle w:val="StyleUnderline"/>
        </w:rPr>
        <w:t>The medical brain drain in India not only reduces the number of doctors available for care, but it also removes the people needed to push for healthcare reforms</w:t>
      </w:r>
      <w:r w:rsidRPr="00EF7D74">
        <w:rPr>
          <w:sz w:val="16"/>
        </w:rPr>
        <w:t>.</w:t>
      </w:r>
      <w:r w:rsidR="00EF7D74" w:rsidRPr="00EF7D74">
        <w:rPr>
          <w:sz w:val="16"/>
        </w:rPr>
        <w:t xml:space="preserve"> </w:t>
      </w:r>
      <w:r w:rsidRPr="00EF7D74">
        <w:rPr>
          <w:sz w:val="16"/>
        </w:rPr>
        <w:t xml:space="preserve">Considered the most privatized health system in the world, India’s public health system is made up of mainly rural health centers that lack basic infrastructure, medicines and staff. India spends only 0.9 percent of its GDP on healthcare, which promotes a large private healthcare industry that remains inaccessible to the poor. The wealthy can afford to be treated at a state-of-the-art hospital for a stomach ache, while the poor must walk long miles to receive treatment for sicknesses and sometimes discover that the medicine they need is unavailable. </w:t>
      </w:r>
      <w:r w:rsidRPr="00EF7D74">
        <w:rPr>
          <w:rStyle w:val="StyleUnderline"/>
        </w:rPr>
        <w:t>The shortage of doctors is staggering</w:t>
      </w:r>
      <w:r w:rsidRPr="00EF7D74">
        <w:rPr>
          <w:sz w:val="16"/>
        </w:rPr>
        <w:t>: there are only six doctors for every 10,000 patients. People in need of medical attention may spend days waiting in line for tests or drugs because there are simply not enough doctors and nurses available to tend to their medical needs.</w:t>
      </w:r>
      <w:r w:rsidR="00EF7D74" w:rsidRPr="00EF7D74">
        <w:rPr>
          <w:sz w:val="16"/>
        </w:rPr>
        <w:t xml:space="preserve"> </w:t>
      </w:r>
      <w:r w:rsidRPr="00EF7D74">
        <w:rPr>
          <w:sz w:val="16"/>
        </w:rPr>
        <w:t xml:space="preserve">India is not the only country that suffers from brain drain, and the loss of human capital does not only affect the medical industry. Zimbabwe is struggling to keep its education sector from collapsing after losing 45,000 teachers in 2010 alone. Haiti has lost more college graduates than any other country in the world. </w:t>
      </w:r>
      <w:r w:rsidRPr="00A14C17">
        <w:rPr>
          <w:rStyle w:val="StyleUnderline"/>
        </w:rPr>
        <w:t>Brain drain is occurring in every region of the developing world</w:t>
      </w:r>
      <w:r w:rsidRPr="00EF7D74">
        <w:rPr>
          <w:sz w:val="16"/>
        </w:rPr>
        <w:t>.</w:t>
      </w:r>
      <w:r w:rsidR="00EF7D74" w:rsidRPr="00EF7D74">
        <w:rPr>
          <w:sz w:val="16"/>
        </w:rPr>
        <w:t xml:space="preserve"> </w:t>
      </w:r>
      <w:r w:rsidRPr="00EF7D74">
        <w:rPr>
          <w:sz w:val="16"/>
        </w:rPr>
        <w:t xml:space="preserve">Ensuring that skilled workers have opportunities to flourish at home is ultimately a challenge for source countries, not the richer countries that absorb them when they leave. But </w:t>
      </w:r>
      <w:r w:rsidRPr="00EF7D74">
        <w:rPr>
          <w:rStyle w:val="StyleUnderline"/>
        </w:rPr>
        <w:t>the loss of brain power to the United States</w:t>
      </w:r>
      <w:r w:rsidRPr="00EF7D74">
        <w:rPr>
          <w:sz w:val="16"/>
        </w:rPr>
        <w:t xml:space="preserve"> and other developed countries </w:t>
      </w:r>
      <w:r w:rsidRPr="00EF7D74">
        <w:rPr>
          <w:rStyle w:val="StyleUnderline"/>
        </w:rPr>
        <w:t xml:space="preserve">creates an unfortunate cycle for poorer </w:t>
      </w:r>
      <w:r w:rsidRPr="00A14C17">
        <w:rPr>
          <w:rStyle w:val="StyleUnderline"/>
        </w:rPr>
        <w:t>countries</w:t>
      </w:r>
      <w:r w:rsidRPr="00EF7D74">
        <w:rPr>
          <w:sz w:val="16"/>
        </w:rPr>
        <w:t xml:space="preserve">: educated individuals migrate, leaving their home countries’ tax base and infrastructure in poor shape. </w:t>
      </w:r>
      <w:r w:rsidRPr="00EF7D74">
        <w:rPr>
          <w:rStyle w:val="StyleUnderline"/>
        </w:rPr>
        <w:t>The weakened infrastructure in turn means that more people will leave, driving the cycle onward</w:t>
      </w:r>
      <w:r w:rsidRPr="00EF7D74">
        <w:rPr>
          <w:sz w:val="16"/>
        </w:rPr>
        <w:t>.</w:t>
      </w:r>
    </w:p>
    <w:p w:rsidR="004D35A1" w:rsidRDefault="004D35A1" w:rsidP="004D35A1">
      <w:pPr>
        <w:pStyle w:val="Heading3"/>
      </w:pPr>
      <w:r>
        <w:lastRenderedPageBreak/>
        <w:t>Link – Refugees</w:t>
      </w:r>
    </w:p>
    <w:p w:rsidR="004D35A1" w:rsidRDefault="004D35A1" w:rsidP="004D35A1">
      <w:pPr>
        <w:pStyle w:val="Heading4"/>
      </w:pPr>
      <w:r>
        <w:t>Long term refugee settlement contributes to brain drain</w:t>
      </w:r>
    </w:p>
    <w:p w:rsidR="004D35A1" w:rsidRPr="00264D4A" w:rsidRDefault="004D35A1" w:rsidP="004D35A1">
      <w:r w:rsidRPr="00264D4A">
        <w:t xml:space="preserve">Paul </w:t>
      </w:r>
      <w:r w:rsidRPr="004D35A1">
        <w:rPr>
          <w:rStyle w:val="Style13ptBold"/>
        </w:rPr>
        <w:t>Collier</w:t>
      </w:r>
      <w:r w:rsidRPr="00264D4A">
        <w:t>, 11/29/</w:t>
      </w:r>
      <w:r w:rsidRPr="004D35A1">
        <w:rPr>
          <w:rStyle w:val="Style13ptBold"/>
        </w:rPr>
        <w:t>18</w:t>
      </w:r>
      <w:r w:rsidRPr="00264D4A">
        <w:t>, [Paul Collier is a professor of economics and public policy at the Blavatnik School of Government at Oxford University], The New York Times, “Migration Hurts the Homeland, https://www.nytimes.com/2013/11/30/opinion/migration-hurts-the-homeland.html, mm</w:t>
      </w:r>
    </w:p>
    <w:p w:rsidR="004D35A1" w:rsidRPr="004D35A1" w:rsidRDefault="004D35A1" w:rsidP="004D35A1">
      <w:pPr>
        <w:rPr>
          <w:sz w:val="16"/>
        </w:rPr>
      </w:pPr>
      <w:r w:rsidRPr="004D35A1">
        <w:rPr>
          <w:sz w:val="16"/>
        </w:rPr>
        <w:t xml:space="preserve">Liberals have long fought for the rights of immigrants. Businesses have long fought for the right of people to immigrate. It’s a crucial distinction. Mark Zuckerberg of Facebook created a lobbying organization, FWD.us, this year to try to unite the two causes by casting comprehensive immigration reform in the United States as an issue of justice. “Eleven million people is a lot of people who are being treated unfairly right now,” he said. As self-serving as Mr. Zuckerberg’s advocacy may be — immigration reform happens to align nicely with the interests of the technology industry — his high-minded rhetoric reflects an attempt to appeal to pro-immigration liberals, who presume that opening doors wider is the humane thing to do. But humane for whom? What’s good for migrants from poor places is not always good for the countries they’re leaving behind. Migration is good for poor countries, but not in every form, and not in unlimited amounts. </w:t>
      </w:r>
      <w:r w:rsidRPr="004D35A1">
        <w:rPr>
          <w:rStyle w:val="StyleUnderline"/>
        </w:rPr>
        <w:t>The migration that research shows is unambiguously beneficial is the kind in which young people travel to democracies like America for higher education and then go home</w:t>
      </w:r>
      <w:r w:rsidRPr="004D35A1">
        <w:rPr>
          <w:sz w:val="16"/>
        </w:rPr>
        <w:t xml:space="preserve">. Not only do these young people bring back valuable skills directly learned in the classroom; they bring back political and social attitudes that they have assimilated from their classmates. Their skills raise the productivity of the unskilled majority, and their attitudes accelerate democratization. For example, global data on students from poor countries who have studied abroad since 1950 shows that those who went to democracies accelerated political liberalization in their home societies out of all proportion to their numbers. Democratization across Latin America, Africa and Asia has been supported by this process. In an opinion article in The Washington Post last spring, Mr. Zuckerberg asked, “Why do we kick out the more than 40 percent of math and science graduate students who are not U.S. citizens after educating them?” My response: Whatever the reason, it is a highly effective way of helping poorer societies. Even what looks like a brain drain can sometimes be beneficial. When educated people emigrate and settle in a richer country, the poorer country suffers a direct loss; but by demonstrating that the effort to acquire education can end triumphantly, it can encourage many others to pursue an education, too. </w:t>
      </w:r>
      <w:r w:rsidRPr="004D35A1">
        <w:rPr>
          <w:rStyle w:val="StyleUnderline"/>
        </w:rPr>
        <w:t>The brain drain becomes a reality only if too many of the educated leave</w:t>
      </w:r>
      <w:r w:rsidRPr="004D35A1">
        <w:rPr>
          <w:sz w:val="16"/>
        </w:rPr>
        <w:t xml:space="preserve">. </w:t>
      </w:r>
      <w:r w:rsidRPr="004D35A1">
        <w:rPr>
          <w:rStyle w:val="StyleUnderline"/>
        </w:rPr>
        <w:t>But many poor countries have too much emigration.</w:t>
      </w:r>
      <w:r w:rsidRPr="004D35A1">
        <w:rPr>
          <w:sz w:val="16"/>
        </w:rPr>
        <w:t xml:space="preserve"> I do not mean that they would be better with none, but they would be better with less. The big winners from the emigration of the educated have been China and India. Because each has over a billion people, proportionately few people leave. In contrast, small developing countries have high emigration rates, even if their economies are doing well: Ghana, for instance, has a rate of skilled emigration 12 times that of China. If, in addition, their economies are in trouble, they suffer an educational hemorrhage. The top rankings for skilled emigration are a roll call of the bottom billion. Haiti loses around 85 percent of its educated youth, a rate that is debilitating. Emigrants send money back, but it is palliative rather than transformative. China and India, with their low rates of emigration and high rates of return, have dominated global thinking about how migration affects countries of origin. But the core development challenge is now whether the poor, small societies can catch up. Unlike China and India, they have too much emigration. They can do little about it, but we can do quite a lot: </w:t>
      </w:r>
      <w:r w:rsidRPr="004D35A1">
        <w:rPr>
          <w:rStyle w:val="StyleUnderline"/>
        </w:rPr>
        <w:t>Their emigration rates are set by our immigration policies</w:t>
      </w:r>
      <w:r w:rsidRPr="004D35A1">
        <w:rPr>
          <w:sz w:val="16"/>
        </w:rPr>
        <w:t xml:space="preserve">. Much of the pressure for more rapid immigration comes from diasporas wanting to bring in dependent relatives. But bowing to this pressure is not necessarily humane: Bringing relatives to America reduces the incentive to send remittances back home. Migrant families do well for themselves by jumping into a chain of lifeboats headed for the developed world, but this can be at the expense of the vastly larger group of families left behind. </w:t>
      </w:r>
      <w:r w:rsidRPr="004D35A1">
        <w:rPr>
          <w:rStyle w:val="StyleUnderline"/>
        </w:rPr>
        <w:t>Seemingly the most incontestable case for a wider door is to provide a refuge for those fleeing societies in meltdown.</w:t>
      </w:r>
      <w:r w:rsidRPr="004D35A1">
        <w:rPr>
          <w:sz w:val="16"/>
        </w:rPr>
        <w:t xml:space="preserve"> The high-income democracies should indeed provide such a refuge, and this means letting more people in. </w:t>
      </w:r>
      <w:r w:rsidRPr="004D35A1">
        <w:rPr>
          <w:rStyle w:val="Emphasis"/>
        </w:rPr>
        <w:t>But the right to refuge need not imply the right to residency</w:t>
      </w:r>
      <w:r w:rsidRPr="004D35A1">
        <w:rPr>
          <w:sz w:val="16"/>
        </w:rPr>
        <w:t xml:space="preserve">. </w:t>
      </w:r>
      <w:r w:rsidRPr="004D35A1">
        <w:rPr>
          <w:rStyle w:val="StyleUnderline"/>
        </w:rPr>
        <w:t>The people best equipped to flee from societies in meltdown are their elites: The truly poor cannot get farther than a camp over the border. Post-meltdown, the elites are needed back home. Yet if they have acquired permanent residence they are reluctant to return</w:t>
      </w:r>
      <w:r w:rsidRPr="004D35A1">
        <w:rPr>
          <w:sz w:val="16"/>
        </w:rPr>
        <w:t>.</w:t>
      </w:r>
    </w:p>
    <w:p w:rsidR="004D35A1" w:rsidRPr="004D35A1" w:rsidRDefault="004D35A1" w:rsidP="004D35A1"/>
    <w:p w:rsidR="002901AC" w:rsidRDefault="002901AC" w:rsidP="002901AC">
      <w:pPr>
        <w:pStyle w:val="Heading3"/>
      </w:pPr>
      <w:r>
        <w:lastRenderedPageBreak/>
        <w:t>Link – Visa Lottery</w:t>
      </w:r>
    </w:p>
    <w:p w:rsidR="002901AC" w:rsidRDefault="00A14C17" w:rsidP="002901AC">
      <w:pPr>
        <w:pStyle w:val="Heading4"/>
      </w:pPr>
      <w:r>
        <w:t xml:space="preserve">The visa lottery system contributes to a brain drain from developing countries – Africa proves </w:t>
      </w:r>
    </w:p>
    <w:p w:rsidR="002901AC" w:rsidRPr="002901AC" w:rsidRDefault="002901AC" w:rsidP="002901AC">
      <w:r w:rsidRPr="002901AC">
        <w:t xml:space="preserve">Peter </w:t>
      </w:r>
      <w:r w:rsidRPr="00A14C17">
        <w:rPr>
          <w:rStyle w:val="Style13ptBold"/>
        </w:rPr>
        <w:t>Huennekens</w:t>
      </w:r>
      <w:r w:rsidRPr="002901AC">
        <w:t>, 11/16/</w:t>
      </w:r>
      <w:r w:rsidRPr="00A14C17">
        <w:rPr>
          <w:rStyle w:val="Style13ptBold"/>
        </w:rPr>
        <w:t>17</w:t>
      </w:r>
      <w:r w:rsidRPr="002901AC">
        <w:t>, Center for Immigration Studies, “visa lottery’s effect on developing countries,” https://cis.org/Huennekens/Visa-Lotterys-Effect-Developing-Countries, mm</w:t>
      </w:r>
    </w:p>
    <w:p w:rsidR="002901AC" w:rsidRPr="00A14C17" w:rsidRDefault="002901AC" w:rsidP="002901AC">
      <w:pPr>
        <w:rPr>
          <w:sz w:val="16"/>
        </w:rPr>
      </w:pPr>
      <w:r w:rsidRPr="00A14C17">
        <w:rPr>
          <w:sz w:val="16"/>
        </w:rPr>
        <w:t>The visa lottery has been criticized for many reasons. It admits people at random, regardless of skills or family connections, bypassing thousands on waiting lists for other immigrant visas. It represents a security vulnerability because it is used disproportionately by people from terrorist-producing countries. And its purported effect on the “diversity” of our immigrant intake is exaggerated.</w:t>
      </w:r>
      <w:r w:rsidR="00A14C17" w:rsidRPr="00A14C17">
        <w:rPr>
          <w:sz w:val="16"/>
        </w:rPr>
        <w:t xml:space="preserve"> </w:t>
      </w:r>
      <w:r w:rsidRPr="00A14C17">
        <w:rPr>
          <w:sz w:val="16"/>
        </w:rPr>
        <w:t xml:space="preserve">But </w:t>
      </w:r>
      <w:r w:rsidRPr="00A14C17">
        <w:rPr>
          <w:rStyle w:val="StyleUnderline"/>
        </w:rPr>
        <w:t>few have probed the consequences of our visa lottery on the foreign countries whose citizens use it</w:t>
      </w:r>
      <w:r w:rsidRPr="00A14C17">
        <w:rPr>
          <w:sz w:val="16"/>
        </w:rPr>
        <w:t xml:space="preserve">. It is no secret that </w:t>
      </w:r>
      <w:r w:rsidRPr="00A14C17">
        <w:rPr>
          <w:rStyle w:val="StyleUnderline"/>
        </w:rPr>
        <w:t>winning the U.S. visa lottery is a</w:t>
      </w:r>
      <w:r w:rsidRPr="00A14C17">
        <w:rPr>
          <w:sz w:val="16"/>
        </w:rPr>
        <w:t xml:space="preserve"> golden </w:t>
      </w:r>
      <w:r w:rsidRPr="00A14C17">
        <w:rPr>
          <w:rStyle w:val="StyleUnderline"/>
        </w:rPr>
        <w:t>ticket out of many developing countries.</w:t>
      </w:r>
      <w:r w:rsidR="00A14C17" w:rsidRPr="00A14C17">
        <w:rPr>
          <w:sz w:val="16"/>
        </w:rPr>
        <w:t xml:space="preserve"> </w:t>
      </w:r>
      <w:r w:rsidRPr="00A14C17">
        <w:rPr>
          <w:sz w:val="16"/>
        </w:rPr>
        <w:t>B. Ikubolajeh Logan and Kevin J.A. Thomas, researchers at Pennsylvania State University, addressed this question in their 2012 article “The U.S. Diversity Visa Programme and the Transfer of Skills from Africa”, which appeared in the journal International Migration.</w:t>
      </w:r>
      <w:r w:rsidR="00A14C17" w:rsidRPr="00A14C17">
        <w:rPr>
          <w:sz w:val="16"/>
        </w:rPr>
        <w:t xml:space="preserve"> </w:t>
      </w:r>
      <w:r w:rsidRPr="00A14C17">
        <w:rPr>
          <w:sz w:val="16"/>
        </w:rPr>
        <w:t xml:space="preserve">They examined the extent to which </w:t>
      </w:r>
      <w:r w:rsidRPr="00A14C17">
        <w:rPr>
          <w:rStyle w:val="StyleUnderline"/>
        </w:rPr>
        <w:t>the visa lottery has enabled a brain drain</w:t>
      </w:r>
      <w:r w:rsidRPr="00A14C17">
        <w:rPr>
          <w:sz w:val="16"/>
        </w:rPr>
        <w:t xml:space="preserve"> of professional and technical workers from Africa to the U.S. and what the economic and policy implications of that movement are.</w:t>
      </w:r>
      <w:r w:rsidR="00A14C17" w:rsidRPr="00A14C17">
        <w:rPr>
          <w:sz w:val="16"/>
        </w:rPr>
        <w:t xml:space="preserve"> </w:t>
      </w:r>
      <w:r w:rsidRPr="00A14C17">
        <w:rPr>
          <w:sz w:val="16"/>
        </w:rPr>
        <w:t xml:space="preserve">Logan and Thomas found that </w:t>
      </w:r>
      <w:r w:rsidRPr="00A14C17">
        <w:rPr>
          <w:rStyle w:val="StyleUnderline"/>
        </w:rPr>
        <w:t>the visa lottery has profound effects on the developing nations</w:t>
      </w:r>
      <w:r w:rsidRPr="00A14C17">
        <w:rPr>
          <w:sz w:val="16"/>
        </w:rPr>
        <w:t xml:space="preserve"> whose citizens use it as a means to emigrate. They specifically found that </w:t>
      </w:r>
      <w:r w:rsidRPr="00A14C17">
        <w:rPr>
          <w:rStyle w:val="StyleUnderline"/>
        </w:rPr>
        <w:t>the lottery contributed to an African brain drain</w:t>
      </w:r>
      <w:r w:rsidRPr="00A14C17">
        <w:rPr>
          <w:sz w:val="16"/>
        </w:rPr>
        <w:t xml:space="preserve"> – the departure of professionals and scholars from developing African countries to the United States. In their abstract, they state that:</w:t>
      </w:r>
      <w:r w:rsidR="00A14C17" w:rsidRPr="00A14C17">
        <w:rPr>
          <w:sz w:val="16"/>
        </w:rPr>
        <w:t xml:space="preserve"> </w:t>
      </w:r>
      <w:r w:rsidRPr="00A14C17">
        <w:rPr>
          <w:sz w:val="16"/>
        </w:rPr>
        <w:t>Despite its salutary objective and design, the program’s implications for the African brain drain may not all be benign... The costs of transforming a lottery win to an actual diversity visa and Green Card are so high that only Africans in well-paying jobs, who are likely to be professionals rather than mere high school graduates, are likely to be able to afford the full costs of program participation. In this sense, the program has an in-built, skills-selective mechanism.</w:t>
      </w:r>
    </w:p>
    <w:p w:rsidR="00430741" w:rsidRPr="00430741" w:rsidRDefault="00430741" w:rsidP="00430741"/>
    <w:p w:rsidR="00E25B09" w:rsidRDefault="00E25B09" w:rsidP="00E25B09">
      <w:pPr>
        <w:pStyle w:val="Heading2"/>
      </w:pPr>
      <w:r>
        <w:lastRenderedPageBreak/>
        <w:t>Impacts</w:t>
      </w:r>
    </w:p>
    <w:p w:rsidR="0007717F" w:rsidRDefault="0007717F" w:rsidP="0007717F">
      <w:pPr>
        <w:pStyle w:val="Heading3"/>
      </w:pPr>
      <w:r>
        <w:lastRenderedPageBreak/>
        <w:t>Impact – African Stability Scenario</w:t>
      </w:r>
    </w:p>
    <w:p w:rsidR="0007717F" w:rsidRDefault="0007717F" w:rsidP="0007717F">
      <w:pPr>
        <w:pStyle w:val="Heading4"/>
      </w:pPr>
      <w:r>
        <w:t xml:space="preserve">An exodus of African skilled workers contributes to economic, social and political instability </w:t>
      </w:r>
    </w:p>
    <w:p w:rsidR="0007717F" w:rsidRPr="007A0F6C" w:rsidRDefault="0007717F" w:rsidP="0007717F">
      <w:r w:rsidRPr="007A0F6C">
        <w:t xml:space="preserve">Ainalem </w:t>
      </w:r>
      <w:r w:rsidRPr="008F04C4">
        <w:rPr>
          <w:rStyle w:val="Style13ptBold"/>
        </w:rPr>
        <w:t>Tebeje</w:t>
      </w:r>
      <w:r w:rsidRPr="007A0F6C">
        <w:t>, 2/1/</w:t>
      </w:r>
      <w:r w:rsidRPr="008F04C4">
        <w:rPr>
          <w:rStyle w:val="Style13ptBold"/>
        </w:rPr>
        <w:t>11</w:t>
      </w:r>
      <w:r w:rsidRPr="007A0F6C">
        <w:t>, International Development Research Center, “brain drain and capacity building in africa,” https://www.idrc.ca/en/article/brain-drain-and-capacity-building-africa, mm</w:t>
      </w:r>
    </w:p>
    <w:p w:rsidR="0007717F" w:rsidRPr="008F04C4" w:rsidRDefault="0007717F" w:rsidP="0007717F">
      <w:pPr>
        <w:rPr>
          <w:sz w:val="16"/>
        </w:rPr>
      </w:pPr>
      <w:r w:rsidRPr="008F04C4">
        <w:rPr>
          <w:rStyle w:val="StyleUnderline"/>
        </w:rPr>
        <w:t>Brain drain in Africa has financial, institutional, and societal costs</w:t>
      </w:r>
      <w:r w:rsidRPr="008F04C4">
        <w:rPr>
          <w:sz w:val="16"/>
        </w:rPr>
        <w:t xml:space="preserve">. African countries get little return from their investment in higher education, since too many graduates leave or fail to return home at the end of their studies. In light of a dwindling professional sector, African institutions are increasingly dependent on foreign expertise. To fill the human resource gap created by brain drain, Africa employs up to 150,000 expatriate professionals at a cost of US$4 billion a year. </w:t>
      </w:r>
      <w:r w:rsidRPr="008F04C4">
        <w:rPr>
          <w:rStyle w:val="StyleUnderline"/>
        </w:rPr>
        <w:t>The departure of health professionals has eroded the ability of medical and social services in several sub-Saharan countries to deliver even basic health and social needs</w:t>
      </w:r>
      <w:r w:rsidRPr="008F04C4">
        <w:rPr>
          <w:sz w:val="16"/>
        </w:rPr>
        <w:t xml:space="preserve">. Thirty-eight of the 47 sub-Saharan African countries fall short of the minimum World Health Organization (WHO) standard of 20 physicians per 100,000 people. </w:t>
      </w:r>
      <w:r w:rsidRPr="008F04C4">
        <w:rPr>
          <w:rStyle w:val="StyleUnderline"/>
        </w:rPr>
        <w:t>This continuous outflow of skilled labour contributes to a widening gap in science and technology between Africa and other continents</w:t>
      </w:r>
      <w:r w:rsidRPr="008F04C4">
        <w:rPr>
          <w:sz w:val="16"/>
        </w:rPr>
        <w:t xml:space="preserve">. Africa’s share of global scientific output has fallen from 0.5 in the mid-1980s to 0.3% in the mid-1990s. There are more African scientists and engineers in the USA than in the entire continent. </w:t>
      </w:r>
      <w:r w:rsidRPr="008F04C4">
        <w:rPr>
          <w:rStyle w:val="StyleUnderline"/>
        </w:rPr>
        <w:t xml:space="preserve">The flight of professionals from Africa endangers the economic and political systems in several African countries. As its </w:t>
      </w:r>
      <w:proofErr w:type="gramStart"/>
      <w:r w:rsidRPr="008F04C4">
        <w:rPr>
          <w:rStyle w:val="StyleUnderline"/>
        </w:rPr>
        <w:t>middle class</w:t>
      </w:r>
      <w:proofErr w:type="gramEnd"/>
      <w:r w:rsidRPr="008F04C4">
        <w:rPr>
          <w:rStyle w:val="StyleUnderline"/>
        </w:rPr>
        <w:t xml:space="preserve"> crumbles and its contributions to the tax system, employment, and civil society disappear, Africa risks becoming home to even greater mass poverty</w:t>
      </w:r>
      <w:r w:rsidRPr="008F04C4">
        <w:rPr>
          <w:sz w:val="16"/>
        </w:rPr>
        <w:t>.</w:t>
      </w:r>
    </w:p>
    <w:p w:rsidR="0007717F" w:rsidRPr="0007717F" w:rsidRDefault="0007717F" w:rsidP="0007717F"/>
    <w:p w:rsidR="0007717F" w:rsidRDefault="0007717F" w:rsidP="0007717F">
      <w:pPr>
        <w:pStyle w:val="Heading4"/>
      </w:pPr>
      <w:r>
        <w:t xml:space="preserve">African instability escalates globally </w:t>
      </w:r>
    </w:p>
    <w:p w:rsidR="0007717F" w:rsidRDefault="0007717F" w:rsidP="0007717F">
      <w:r w:rsidRPr="00C37E3C">
        <w:rPr>
          <w:rStyle w:val="Style13ptBold"/>
          <w:highlight w:val="cyan"/>
        </w:rPr>
        <w:t>Glick</w:t>
      </w:r>
      <w:r>
        <w:t>, 12/12/</w:t>
      </w:r>
      <w:r w:rsidRPr="00C37E3C">
        <w:rPr>
          <w:rStyle w:val="Style13ptBold"/>
          <w:highlight w:val="cyan"/>
        </w:rPr>
        <w:t>2007</w:t>
      </w:r>
      <w:r>
        <w:t xml:space="preserve"> Caroline – senior Middle East fellow at the Center for Security Policy, Condi’s African </w:t>
      </w:r>
      <w:proofErr w:type="gramStart"/>
      <w:r>
        <w:t>holiday,http://www.carolineglick.com/e/2007/12/condis-african-holiday.php?pf=yes</w:t>
      </w:r>
      <w:proofErr w:type="gramEnd"/>
      <w:r>
        <w:t xml:space="preserve"> </w:t>
      </w:r>
    </w:p>
    <w:p w:rsidR="0007717F" w:rsidRDefault="0007717F" w:rsidP="0007717F">
      <w:pPr>
        <w:rPr>
          <w:sz w:val="16"/>
        </w:rPr>
      </w:pPr>
      <w:r w:rsidRPr="00C37E3C">
        <w:rPr>
          <w:rStyle w:val="StyleUnderline"/>
          <w:highlight w:val="cyan"/>
        </w:rPr>
        <w:t>The Horn of Africa is a dangerous and strategically vital place. Small wars</w:t>
      </w:r>
      <w:r w:rsidRPr="00C37E3C">
        <w:rPr>
          <w:sz w:val="16"/>
          <w:highlight w:val="cyan"/>
        </w:rPr>
        <w:t xml:space="preserve">, </w:t>
      </w:r>
      <w:r w:rsidRPr="00C37E3C">
        <w:rPr>
          <w:rStyle w:val="StyleUnderline"/>
          <w:highlight w:val="cyan"/>
        </w:rPr>
        <w:t>which rage continuously, can easily escalate into big wars. Local conflicts have</w:t>
      </w:r>
      <w:r w:rsidRPr="006D1F9D">
        <w:rPr>
          <w:rStyle w:val="StyleUnderline"/>
        </w:rPr>
        <w:t xml:space="preserve"> regional and </w:t>
      </w:r>
      <w:r w:rsidRPr="00C37E3C">
        <w:rPr>
          <w:rStyle w:val="StyleUnderline"/>
          <w:highlight w:val="cyan"/>
        </w:rPr>
        <w:t>global aspects. All of the conflicts in this tinderbox, which controls shipping lanes from the Indian Ocean into the Red Sea, can potentially</w:t>
      </w:r>
      <w:r w:rsidRPr="00C37E3C">
        <w:rPr>
          <w:sz w:val="16"/>
          <w:highlight w:val="cyan"/>
        </w:rPr>
        <w:t xml:space="preserve"> </w:t>
      </w:r>
      <w:r w:rsidRPr="00C37E3C">
        <w:rPr>
          <w:rStyle w:val="StyleUnderline"/>
          <w:highlight w:val="cyan"/>
        </w:rPr>
        <w:t>give</w:t>
      </w:r>
      <w:r w:rsidRPr="00C37E3C">
        <w:rPr>
          <w:sz w:val="16"/>
          <w:highlight w:val="cyan"/>
        </w:rPr>
        <w:t xml:space="preserve"> </w:t>
      </w:r>
      <w:r w:rsidRPr="00C37E3C">
        <w:rPr>
          <w:rStyle w:val="StyleUnderline"/>
          <w:highlight w:val="cyan"/>
        </w:rPr>
        <w:t>rise to</w:t>
      </w:r>
      <w:r w:rsidRPr="006D1F9D">
        <w:rPr>
          <w:rStyle w:val="StyleUnderline"/>
        </w:rPr>
        <w:t xml:space="preserve"> </w:t>
      </w:r>
      <w:r w:rsidRPr="006D1F9D">
        <w:rPr>
          <w:sz w:val="16"/>
        </w:rPr>
        <w:t xml:space="preserve">regional, and indeed </w:t>
      </w:r>
      <w:r w:rsidRPr="00C37E3C">
        <w:rPr>
          <w:rStyle w:val="StyleUnderline"/>
          <w:highlight w:val="cyan"/>
        </w:rPr>
        <w:t>global conflagrations between</w:t>
      </w:r>
      <w:r w:rsidRPr="006D1F9D">
        <w:rPr>
          <w:sz w:val="16"/>
        </w:rPr>
        <w:t xml:space="preserve"> competing regional actors and </w:t>
      </w:r>
      <w:r w:rsidRPr="00C37E3C">
        <w:rPr>
          <w:rStyle w:val="StyleUnderline"/>
          <w:highlight w:val="cyan"/>
        </w:rPr>
        <w:t>global powers</w:t>
      </w:r>
      <w:r w:rsidRPr="006D1F9D">
        <w:rPr>
          <w:sz w:val="16"/>
        </w:rPr>
        <w:t xml:space="preserve">. Located in and around the Horn of Africa are the states of Eritrea, Djibouti, Ethiopia, Somalia, Sudan and Kenya. </w:t>
      </w:r>
      <w:r w:rsidRPr="00C37E3C">
        <w:rPr>
          <w:rStyle w:val="StyleUnderline"/>
          <w:highlight w:val="cyan"/>
        </w:rPr>
        <w:t>Eritrea</w:t>
      </w:r>
      <w:r w:rsidRPr="006D1F9D">
        <w:rPr>
          <w:sz w:val="16"/>
        </w:rPr>
        <w:t>, which gained independence from Ethiopia in 1993 after a 30-year civil war</w:t>
      </w:r>
      <w:r w:rsidRPr="006D1F9D">
        <w:rPr>
          <w:rStyle w:val="StyleUnderline"/>
        </w:rPr>
        <w:t xml:space="preserve">, </w:t>
      </w:r>
      <w:r w:rsidRPr="00C37E3C">
        <w:rPr>
          <w:rStyle w:val="StyleUnderline"/>
          <w:highlight w:val="cyan"/>
        </w:rPr>
        <w:t>is a major source of regional conflict</w:t>
      </w:r>
      <w:r w:rsidRPr="006D1F9D">
        <w:rPr>
          <w:rStyle w:val="StyleUnderline"/>
        </w:rPr>
        <w:t>.</w:t>
      </w:r>
      <w:r w:rsidRPr="006D1F9D">
        <w:rPr>
          <w:sz w:val="16"/>
        </w:rPr>
        <w:t xml:space="preserve"> Eritrea has a nagging border dispute with Ethiopia which could easily ignite. The two countries fought a bloody border war from 1998-2000 over control of the town of Badme. Although a UN mandated body determined in 2002 that the disputed town belonged to Eritrea, Ethiopia has rejected the finding and so the conflict festers. </w:t>
      </w:r>
    </w:p>
    <w:p w:rsidR="0007717F" w:rsidRPr="0007717F" w:rsidRDefault="0007717F" w:rsidP="0007717F"/>
    <w:p w:rsidR="00E60076" w:rsidRDefault="00E60076" w:rsidP="00E60076">
      <w:pPr>
        <w:pStyle w:val="Heading3"/>
      </w:pPr>
      <w:r>
        <w:lastRenderedPageBreak/>
        <w:t>Impact – African Stability</w:t>
      </w:r>
      <w:r w:rsidR="0007717F">
        <w:t xml:space="preserve"> - Extensions</w:t>
      </w:r>
    </w:p>
    <w:p w:rsidR="008F04C4" w:rsidRDefault="008F04C4" w:rsidP="008F04C4">
      <w:pPr>
        <w:pStyle w:val="Heading4"/>
      </w:pPr>
      <w:r>
        <w:t xml:space="preserve">Brain drain uniquely impacts African militaries – this undermines readiness and increases instability </w:t>
      </w:r>
    </w:p>
    <w:p w:rsidR="008F04C4" w:rsidRPr="00E60076" w:rsidRDefault="008F04C4" w:rsidP="008F04C4">
      <w:r w:rsidRPr="00E60076">
        <w:t xml:space="preserve">Robert </w:t>
      </w:r>
      <w:r w:rsidRPr="003455F9">
        <w:rPr>
          <w:rStyle w:val="Style13ptBold"/>
        </w:rPr>
        <w:t>Feldman</w:t>
      </w:r>
      <w:r w:rsidRPr="00E60076">
        <w:t xml:space="preserve">, </w:t>
      </w:r>
      <w:r w:rsidRPr="003455F9">
        <w:rPr>
          <w:rStyle w:val="Style13ptBold"/>
        </w:rPr>
        <w:t>2012</w:t>
      </w:r>
      <w:r w:rsidRPr="00E60076">
        <w:t>, [is a Lieutenant Colonel in the US Army Reserve], Military Review, “Africa’s Brain Drain: It’s Impacts on Security and Stability,” Google Scholar, mm</w:t>
      </w:r>
    </w:p>
    <w:p w:rsidR="008F04C4" w:rsidRPr="008F04C4" w:rsidRDefault="008F04C4" w:rsidP="008F04C4">
      <w:pPr>
        <w:rPr>
          <w:sz w:val="16"/>
        </w:rPr>
      </w:pPr>
      <w:r w:rsidRPr="008F04C4">
        <w:rPr>
          <w:sz w:val="16"/>
        </w:rPr>
        <w:t xml:space="preserve">It costs $40,000 to $70,000 to train an air force pilot in Ghana, a sum that is a huge investment for a poor country.6 However, with an estimated 20 to 30 percent of these officers leaving the service to fly elsewhere, training them is a chronic drain on scarce military resources.7 Moreover, it’s not just the Ghana Air Force losing personnel. The country’s military hospitals are losing doctors and nurses.8 Commanders report many other units from the military are suffering deleterious effects from the loss of well-trained individuals. </w:t>
      </w:r>
      <w:r w:rsidRPr="008F04C4">
        <w:rPr>
          <w:rStyle w:val="StyleUnderline"/>
        </w:rPr>
        <w:t>Though Ghana</w:t>
      </w:r>
      <w:r>
        <w:rPr>
          <w:rStyle w:val="StyleUnderline"/>
        </w:rPr>
        <w:t xml:space="preserve"> </w:t>
      </w:r>
      <w:r w:rsidRPr="008F04C4">
        <w:rPr>
          <w:rStyle w:val="StyleUnderline"/>
        </w:rPr>
        <w:t>has been particularly open with the press regarding</w:t>
      </w:r>
      <w:r>
        <w:rPr>
          <w:rStyle w:val="StyleUnderline"/>
        </w:rPr>
        <w:t xml:space="preserve"> </w:t>
      </w:r>
      <w:r w:rsidRPr="008F04C4">
        <w:rPr>
          <w:rStyle w:val="StyleUnderline"/>
        </w:rPr>
        <w:t>the impact the brain drain has had on its military,</w:t>
      </w:r>
      <w:r>
        <w:rPr>
          <w:rStyle w:val="StyleUnderline"/>
        </w:rPr>
        <w:t xml:space="preserve"> </w:t>
      </w:r>
      <w:r w:rsidRPr="008F04C4">
        <w:rPr>
          <w:rStyle w:val="StyleUnderline"/>
        </w:rPr>
        <w:t>many other African nations share the same fate</w:t>
      </w:r>
      <w:r w:rsidRPr="008F04C4">
        <w:rPr>
          <w:sz w:val="16"/>
        </w:rPr>
        <w:t xml:space="preserve">. </w:t>
      </w:r>
      <w:r w:rsidRPr="008F04C4">
        <w:rPr>
          <w:rStyle w:val="StyleUnderline"/>
        </w:rPr>
        <w:t>Besides the readiness implications and the</w:t>
      </w:r>
      <w:r>
        <w:rPr>
          <w:rStyle w:val="StyleUnderline"/>
        </w:rPr>
        <w:t xml:space="preserve"> </w:t>
      </w:r>
      <w:r w:rsidRPr="008F04C4">
        <w:rPr>
          <w:rStyle w:val="StyleUnderline"/>
        </w:rPr>
        <w:t>financial impact of losing trained soldiers, the brain</w:t>
      </w:r>
      <w:r>
        <w:rPr>
          <w:rStyle w:val="StyleUnderline"/>
        </w:rPr>
        <w:t xml:space="preserve"> </w:t>
      </w:r>
      <w:r w:rsidRPr="008F04C4">
        <w:rPr>
          <w:rStyle w:val="StyleUnderline"/>
        </w:rPr>
        <w:t>drain impacts the African militaries in numerous</w:t>
      </w:r>
      <w:r>
        <w:rPr>
          <w:rStyle w:val="StyleUnderline"/>
        </w:rPr>
        <w:t xml:space="preserve"> </w:t>
      </w:r>
      <w:r w:rsidRPr="008F04C4">
        <w:rPr>
          <w:rStyle w:val="StyleUnderline"/>
        </w:rPr>
        <w:t>other wa</w:t>
      </w:r>
      <w:r w:rsidRPr="008F04C4">
        <w:rPr>
          <w:sz w:val="16"/>
        </w:rPr>
        <w:t xml:space="preserve">ys. Probably the most devastating loss is that of present and future leaders. With fewer experienced soldiers to command, teach, or provide foresight, </w:t>
      </w:r>
      <w:r w:rsidRPr="008F04C4">
        <w:rPr>
          <w:rStyle w:val="StyleUnderline"/>
        </w:rPr>
        <w:t>the services must turn to less</w:t>
      </w:r>
      <w:r>
        <w:rPr>
          <w:rStyle w:val="StyleUnderline"/>
        </w:rPr>
        <w:t xml:space="preserve"> </w:t>
      </w:r>
      <w:r w:rsidRPr="008F04C4">
        <w:rPr>
          <w:rStyle w:val="StyleUnderline"/>
        </w:rPr>
        <w:t xml:space="preserve">qualified individuals, with possibly </w:t>
      </w:r>
      <w:r w:rsidRPr="008F04C4">
        <w:rPr>
          <w:rStyle w:val="Emphasis"/>
        </w:rPr>
        <w:t>less than</w:t>
      </w:r>
      <w:r>
        <w:rPr>
          <w:rStyle w:val="Emphasis"/>
        </w:rPr>
        <w:t xml:space="preserve"> </w:t>
      </w:r>
      <w:r w:rsidRPr="008F04C4">
        <w:rPr>
          <w:rStyle w:val="Emphasis"/>
        </w:rPr>
        <w:t>optimal military outcomes being the result</w:t>
      </w:r>
      <w:r w:rsidRPr="008F04C4">
        <w:rPr>
          <w:sz w:val="16"/>
        </w:rPr>
        <w:t xml:space="preserve">. The more training a service member has, especially in technical fields, the more desirable and marketable he or she becomes to other countries. As the previous example has shown, pilots with their extended technical training are particularly susceptible to foreign recruiters, potentially leaving some African air forces in the position of having planes but no one to fly them. With the loss of engineers and technicians, some African militaries will have difficulty modifying foreign-made military hardware to meet the needs of their own services. Equipment repairs will be deferred or undone. With the requirement that purchasers understand the technical specifications and capabilities of various weapons, even the acquisition of equipment will be impaired. </w:t>
      </w:r>
      <w:r w:rsidRPr="008F04C4">
        <w:rPr>
          <w:rStyle w:val="StyleUnderline"/>
        </w:rPr>
        <w:t>The loss of military medical personnel will also</w:t>
      </w:r>
      <w:r>
        <w:rPr>
          <w:rStyle w:val="StyleUnderline"/>
        </w:rPr>
        <w:t xml:space="preserve"> </w:t>
      </w:r>
      <w:r w:rsidRPr="008F04C4">
        <w:rPr>
          <w:rStyle w:val="StyleUnderline"/>
        </w:rPr>
        <w:t>be acutely</w:t>
      </w:r>
      <w:r w:rsidRPr="008F04C4">
        <w:rPr>
          <w:sz w:val="16"/>
        </w:rPr>
        <w:t xml:space="preserve"> </w:t>
      </w:r>
      <w:r w:rsidRPr="008F04C4">
        <w:rPr>
          <w:rStyle w:val="StyleUnderline"/>
        </w:rPr>
        <w:t>felt. These individuals are uniquely</w:t>
      </w:r>
      <w:r>
        <w:rPr>
          <w:rStyle w:val="StyleUnderline"/>
        </w:rPr>
        <w:t xml:space="preserve"> </w:t>
      </w:r>
      <w:r w:rsidRPr="008F04C4">
        <w:rPr>
          <w:rStyle w:val="StyleUnderline"/>
        </w:rPr>
        <w:t>qualified to implement disease prevention</w:t>
      </w:r>
      <w:r>
        <w:rPr>
          <w:rStyle w:val="StyleUnderline"/>
        </w:rPr>
        <w:t xml:space="preserve"> </w:t>
      </w:r>
      <w:r w:rsidRPr="008F04C4">
        <w:rPr>
          <w:rStyle w:val="StyleUnderline"/>
        </w:rPr>
        <w:t>programs as well as to treat the sick</w:t>
      </w:r>
      <w:r w:rsidRPr="008F04C4">
        <w:rPr>
          <w:sz w:val="16"/>
        </w:rPr>
        <w:t xml:space="preserve">. </w:t>
      </w:r>
      <w:r w:rsidRPr="008F04C4">
        <w:rPr>
          <w:rStyle w:val="StyleUnderline"/>
        </w:rPr>
        <w:t>Malaria,</w:t>
      </w:r>
      <w:r>
        <w:rPr>
          <w:rStyle w:val="StyleUnderline"/>
        </w:rPr>
        <w:t xml:space="preserve"> </w:t>
      </w:r>
      <w:r w:rsidRPr="008F04C4">
        <w:rPr>
          <w:rStyle w:val="StyleUnderline"/>
        </w:rPr>
        <w:t>tuberculosis, and many other infectious diseases</w:t>
      </w:r>
      <w:r>
        <w:rPr>
          <w:rStyle w:val="StyleUnderline"/>
        </w:rPr>
        <w:t xml:space="preserve"> </w:t>
      </w:r>
      <w:r w:rsidRPr="008F04C4">
        <w:rPr>
          <w:rStyle w:val="StyleUnderline"/>
        </w:rPr>
        <w:t>are endemic in parts of Africa, but through</w:t>
      </w:r>
      <w:r>
        <w:rPr>
          <w:rStyle w:val="StyleUnderline"/>
        </w:rPr>
        <w:t xml:space="preserve"> </w:t>
      </w:r>
      <w:r w:rsidRPr="008F04C4">
        <w:rPr>
          <w:rStyle w:val="StyleUnderline"/>
        </w:rPr>
        <w:t>preventive measures and treatment, their impact</w:t>
      </w:r>
      <w:r>
        <w:rPr>
          <w:rStyle w:val="StyleUnderline"/>
        </w:rPr>
        <w:t xml:space="preserve"> </w:t>
      </w:r>
      <w:r w:rsidRPr="008F04C4">
        <w:rPr>
          <w:rStyle w:val="StyleUnderline"/>
        </w:rPr>
        <w:t>on troops can often be mitigated</w:t>
      </w:r>
      <w:r w:rsidRPr="008F04C4">
        <w:rPr>
          <w:sz w:val="16"/>
        </w:rPr>
        <w:t xml:space="preserve">. HIV/AIDS presents a particular challenge to many African militaries because they are frequently composed of young men away from home for their first time, a high-risk group. As a result, African armed forces have an HIV/ AIDS rate two to five times higher than the corresponding civilian populations.9 </w:t>
      </w:r>
      <w:r w:rsidRPr="008F04C4">
        <w:rPr>
          <w:rStyle w:val="StyleUnderline"/>
        </w:rPr>
        <w:t>HIV/AIDS</w:t>
      </w:r>
      <w:r>
        <w:rPr>
          <w:rStyle w:val="StyleUnderline"/>
        </w:rPr>
        <w:t xml:space="preserve"> </w:t>
      </w:r>
      <w:r w:rsidRPr="008F04C4">
        <w:rPr>
          <w:rStyle w:val="StyleUnderline"/>
        </w:rPr>
        <w:t>rates in some African militaries are high enough</w:t>
      </w:r>
      <w:r>
        <w:rPr>
          <w:rStyle w:val="StyleUnderline"/>
        </w:rPr>
        <w:t xml:space="preserve"> </w:t>
      </w:r>
      <w:r w:rsidRPr="008F04C4">
        <w:rPr>
          <w:rStyle w:val="StyleUnderline"/>
        </w:rPr>
        <w:t>to affect military readiness</w:t>
      </w:r>
      <w:r w:rsidRPr="008F04C4">
        <w:rPr>
          <w:sz w:val="16"/>
        </w:rPr>
        <w:t xml:space="preserve">. Units find they are undermanned and/or have to divert considerable resources to caring for sick soldiers. </w:t>
      </w:r>
      <w:r w:rsidRPr="008F04C4">
        <w:rPr>
          <w:rStyle w:val="StyleUnderline"/>
        </w:rPr>
        <w:t>African</w:t>
      </w:r>
      <w:r>
        <w:rPr>
          <w:rStyle w:val="StyleUnderline"/>
        </w:rPr>
        <w:t xml:space="preserve"> </w:t>
      </w:r>
      <w:r w:rsidRPr="008F04C4">
        <w:rPr>
          <w:rStyle w:val="StyleUnderline"/>
        </w:rPr>
        <w:t>nations with particularly high HIV/AIDS rates</w:t>
      </w:r>
      <w:r w:rsidRPr="008F04C4">
        <w:rPr>
          <w:sz w:val="16"/>
        </w:rPr>
        <w:t xml:space="preserve">, such as South Africa and Nigeria, </w:t>
      </w:r>
      <w:r w:rsidRPr="008F04C4">
        <w:rPr>
          <w:rStyle w:val="StyleUnderline"/>
        </w:rPr>
        <w:t>traditionally</w:t>
      </w:r>
      <w:r>
        <w:rPr>
          <w:rStyle w:val="StyleUnderline"/>
        </w:rPr>
        <w:t xml:space="preserve"> </w:t>
      </w:r>
      <w:r w:rsidRPr="008F04C4">
        <w:rPr>
          <w:rStyle w:val="StyleUnderline"/>
        </w:rPr>
        <w:t>have contributed a significant number of troops</w:t>
      </w:r>
      <w:r>
        <w:rPr>
          <w:rStyle w:val="StyleUnderline"/>
        </w:rPr>
        <w:t xml:space="preserve"> </w:t>
      </w:r>
      <w:r w:rsidRPr="008F04C4">
        <w:rPr>
          <w:rStyle w:val="StyleUnderline"/>
        </w:rPr>
        <w:t>to peacekeeping operations</w:t>
      </w:r>
      <w:r w:rsidRPr="008F04C4">
        <w:rPr>
          <w:sz w:val="16"/>
        </w:rPr>
        <w:t>, a role in jeopardy. As one South African general stated regarding his country’s armed forces HIV/AIDS prevalence rate of 23 percent, “From the military health perspective we are fighting a war, a human war.”10 Unfortunately it takes troops to fight a war, troops such as doctors and nurses, the very type of people emigrating from Africa, leaving behind the South African, Nigerian, and other militaries to do battle against HIV/AIDS, tuberculosis, and other deadly diseases without medical personnel.</w:t>
      </w:r>
    </w:p>
    <w:p w:rsidR="00E60076" w:rsidRDefault="00320756" w:rsidP="00E60076">
      <w:pPr>
        <w:pStyle w:val="Heading4"/>
      </w:pPr>
      <w:r>
        <w:t xml:space="preserve">Brain drain in Africa undermines civil-military relations </w:t>
      </w:r>
    </w:p>
    <w:p w:rsidR="00E60076" w:rsidRDefault="00E60076" w:rsidP="00E60076">
      <w:r w:rsidRPr="00E60076">
        <w:t xml:space="preserve">Robert </w:t>
      </w:r>
      <w:r w:rsidRPr="00A14C17">
        <w:rPr>
          <w:rStyle w:val="Style13ptBold"/>
        </w:rPr>
        <w:t>Feldman</w:t>
      </w:r>
      <w:r w:rsidRPr="00E60076">
        <w:t xml:space="preserve">, </w:t>
      </w:r>
      <w:r w:rsidRPr="00A14C17">
        <w:rPr>
          <w:rStyle w:val="Style13ptBold"/>
        </w:rPr>
        <w:t>2012</w:t>
      </w:r>
      <w:r w:rsidRPr="00E60076">
        <w:t>, [is a Lieutenant Colonel in the US Army Reserve], Military Review, “Africa’s Brain Drain: It’s Impacts on Security and Stability,” Google Scholar, mm</w:t>
      </w:r>
    </w:p>
    <w:p w:rsidR="00E60076" w:rsidRPr="00320756" w:rsidRDefault="00E60076" w:rsidP="00E60076">
      <w:pPr>
        <w:rPr>
          <w:rStyle w:val="StyleUnderline"/>
        </w:rPr>
      </w:pPr>
      <w:r w:rsidRPr="00320756">
        <w:rPr>
          <w:sz w:val="16"/>
        </w:rPr>
        <w:t xml:space="preserve">AFRICA IS BLEEDING. </w:t>
      </w:r>
      <w:r w:rsidRPr="00320756">
        <w:rPr>
          <w:rStyle w:val="StyleUnderline"/>
        </w:rPr>
        <w:t>Much of its lifeblood,</w:t>
      </w:r>
      <w:r w:rsidRPr="00320756">
        <w:rPr>
          <w:sz w:val="16"/>
        </w:rPr>
        <w:t xml:space="preserve"> </w:t>
      </w:r>
      <w:r w:rsidRPr="00320756">
        <w:rPr>
          <w:rStyle w:val="StyleUnderline"/>
        </w:rPr>
        <w:t>composed of well</w:t>
      </w:r>
      <w:r w:rsidR="008F04C4">
        <w:rPr>
          <w:rStyle w:val="StyleUnderline"/>
        </w:rPr>
        <w:t xml:space="preserve"> </w:t>
      </w:r>
      <w:r w:rsidRPr="00320756">
        <w:rPr>
          <w:rStyle w:val="StyleUnderline"/>
        </w:rPr>
        <w:t>educated</w:t>
      </w:r>
      <w:r w:rsidR="00320756">
        <w:rPr>
          <w:rStyle w:val="StyleUnderline"/>
        </w:rPr>
        <w:t xml:space="preserve"> </w:t>
      </w:r>
      <w:r w:rsidRPr="00320756">
        <w:rPr>
          <w:rStyle w:val="StyleUnderline"/>
        </w:rPr>
        <w:t>individuals</w:t>
      </w:r>
      <w:r w:rsidRPr="00320756">
        <w:rPr>
          <w:sz w:val="16"/>
        </w:rPr>
        <w:t xml:space="preserve"> who could help tackle its toughest problems, </w:t>
      </w:r>
      <w:r w:rsidRPr="00320756">
        <w:rPr>
          <w:rStyle w:val="StyleUnderline"/>
        </w:rPr>
        <w:t>is</w:t>
      </w:r>
      <w:r w:rsidR="00320756">
        <w:rPr>
          <w:rStyle w:val="StyleUnderline"/>
        </w:rPr>
        <w:t xml:space="preserve"> </w:t>
      </w:r>
      <w:r w:rsidRPr="00320756">
        <w:rPr>
          <w:rStyle w:val="StyleUnderline"/>
        </w:rPr>
        <w:t>flowing awa</w:t>
      </w:r>
      <w:r w:rsidRPr="00320756">
        <w:rPr>
          <w:sz w:val="16"/>
        </w:rPr>
        <w:t xml:space="preserve">y. </w:t>
      </w:r>
      <w:r w:rsidRPr="00320756">
        <w:rPr>
          <w:rStyle w:val="StyleUnderline"/>
        </w:rPr>
        <w:t>This</w:t>
      </w:r>
      <w:r w:rsidRPr="00320756">
        <w:rPr>
          <w:sz w:val="16"/>
        </w:rPr>
        <w:t xml:space="preserve"> hemorrhaging of engineers, doctors, teachers, nurses,</w:t>
      </w:r>
      <w:r w:rsidR="00320756" w:rsidRPr="00320756">
        <w:rPr>
          <w:sz w:val="16"/>
        </w:rPr>
        <w:t xml:space="preserve"> </w:t>
      </w:r>
      <w:r w:rsidRPr="00320756">
        <w:rPr>
          <w:sz w:val="16"/>
        </w:rPr>
        <w:t xml:space="preserve">businesspersons, scientists, and others with extensive training </w:t>
      </w:r>
      <w:r w:rsidRPr="00320756">
        <w:rPr>
          <w:rStyle w:val="StyleUnderline"/>
        </w:rPr>
        <w:t>constitutes</w:t>
      </w:r>
      <w:r w:rsidR="00320756">
        <w:rPr>
          <w:rStyle w:val="StyleUnderline"/>
        </w:rPr>
        <w:t xml:space="preserve"> </w:t>
      </w:r>
      <w:r w:rsidRPr="00320756">
        <w:rPr>
          <w:rStyle w:val="StyleUnderline"/>
        </w:rPr>
        <w:t>Africa’s brain drain</w:t>
      </w:r>
      <w:r w:rsidRPr="00320756">
        <w:rPr>
          <w:sz w:val="16"/>
        </w:rPr>
        <w:t>. In a continent where relatively few attend elementary</w:t>
      </w:r>
      <w:r w:rsidR="00320756" w:rsidRPr="00320756">
        <w:rPr>
          <w:sz w:val="16"/>
        </w:rPr>
        <w:t xml:space="preserve"> </w:t>
      </w:r>
      <w:r w:rsidRPr="00320756">
        <w:rPr>
          <w:sz w:val="16"/>
        </w:rPr>
        <w:t>school, let alone college, these individuals on whom society has often spent</w:t>
      </w:r>
      <w:r w:rsidR="00320756" w:rsidRPr="00320756">
        <w:rPr>
          <w:sz w:val="16"/>
        </w:rPr>
        <w:t xml:space="preserve"> </w:t>
      </w:r>
      <w:r w:rsidRPr="00320756">
        <w:rPr>
          <w:sz w:val="16"/>
        </w:rPr>
        <w:t>a disproportionate amount of its resources to educate are taking their precious</w:t>
      </w:r>
      <w:r w:rsidR="00320756" w:rsidRPr="00320756">
        <w:rPr>
          <w:sz w:val="16"/>
        </w:rPr>
        <w:t xml:space="preserve"> </w:t>
      </w:r>
      <w:r w:rsidRPr="00320756">
        <w:rPr>
          <w:sz w:val="16"/>
        </w:rPr>
        <w:t>skills elsewhere.</w:t>
      </w:r>
      <w:r w:rsidR="00320756" w:rsidRPr="00320756">
        <w:rPr>
          <w:sz w:val="16"/>
        </w:rPr>
        <w:t xml:space="preserve"> </w:t>
      </w:r>
      <w:r w:rsidRPr="00320756">
        <w:rPr>
          <w:rStyle w:val="StyleUnderline"/>
        </w:rPr>
        <w:t>The impact has been enormous</w:t>
      </w:r>
      <w:r w:rsidRPr="00320756">
        <w:rPr>
          <w:sz w:val="16"/>
        </w:rPr>
        <w:t>. Many hospitals and health centers cannot</w:t>
      </w:r>
      <w:r w:rsidR="00320756" w:rsidRPr="00320756">
        <w:rPr>
          <w:sz w:val="16"/>
        </w:rPr>
        <w:t xml:space="preserve"> </w:t>
      </w:r>
      <w:r w:rsidRPr="00320756">
        <w:rPr>
          <w:sz w:val="16"/>
        </w:rPr>
        <w:t>function because the African doctors and nurses have gone to Europe or</w:t>
      </w:r>
      <w:r w:rsidR="00320756" w:rsidRPr="00320756">
        <w:rPr>
          <w:sz w:val="16"/>
        </w:rPr>
        <w:t xml:space="preserve"> </w:t>
      </w:r>
      <w:r w:rsidRPr="00320756">
        <w:rPr>
          <w:sz w:val="16"/>
        </w:rPr>
        <w:t>America. Schools often lack qualified teachers. The list of projects and</w:t>
      </w:r>
      <w:r w:rsidR="00320756" w:rsidRPr="00320756">
        <w:rPr>
          <w:sz w:val="16"/>
        </w:rPr>
        <w:t xml:space="preserve"> </w:t>
      </w:r>
      <w:r w:rsidRPr="00320756">
        <w:rPr>
          <w:sz w:val="16"/>
        </w:rPr>
        <w:t>programs deferred because capable individuals are not available seems</w:t>
      </w:r>
      <w:r w:rsidR="00320756" w:rsidRPr="00320756">
        <w:rPr>
          <w:sz w:val="16"/>
        </w:rPr>
        <w:t xml:space="preserve"> </w:t>
      </w:r>
      <w:r w:rsidRPr="00320756">
        <w:rPr>
          <w:sz w:val="16"/>
        </w:rPr>
        <w:t>endless.</w:t>
      </w:r>
      <w:r w:rsidR="00320756" w:rsidRPr="00320756">
        <w:rPr>
          <w:sz w:val="16"/>
        </w:rPr>
        <w:t xml:space="preserve"> </w:t>
      </w:r>
      <w:r w:rsidRPr="00320756">
        <w:rPr>
          <w:rStyle w:val="StyleUnderline"/>
        </w:rPr>
        <w:t>African militaries are not immune to the problem</w:t>
      </w:r>
      <w:r w:rsidRPr="00320756">
        <w:rPr>
          <w:sz w:val="16"/>
        </w:rPr>
        <w:t>. From the upper</w:t>
      </w:r>
      <w:r w:rsidR="00320756" w:rsidRPr="00320756">
        <w:rPr>
          <w:sz w:val="16"/>
        </w:rPr>
        <w:t xml:space="preserve"> </w:t>
      </w:r>
      <w:r w:rsidRPr="00320756">
        <w:rPr>
          <w:sz w:val="16"/>
        </w:rPr>
        <w:t>echelons of the services where strategic decisions are made, to the lower</w:t>
      </w:r>
      <w:r w:rsidR="00320756" w:rsidRPr="00320756">
        <w:rPr>
          <w:sz w:val="16"/>
        </w:rPr>
        <w:t xml:space="preserve"> </w:t>
      </w:r>
      <w:r w:rsidRPr="00320756">
        <w:rPr>
          <w:sz w:val="16"/>
        </w:rPr>
        <w:lastRenderedPageBreak/>
        <w:t>echelons where technical equipment must be maintained, the lack of qualified</w:t>
      </w:r>
      <w:r w:rsidR="00320756" w:rsidRPr="00320756">
        <w:rPr>
          <w:sz w:val="16"/>
        </w:rPr>
        <w:t xml:space="preserve"> </w:t>
      </w:r>
      <w:r w:rsidRPr="00320756">
        <w:rPr>
          <w:sz w:val="16"/>
        </w:rPr>
        <w:t>individuals in many armies, navies, and air forces is being felt. Loss of</w:t>
      </w:r>
      <w:r w:rsidR="00320756" w:rsidRPr="00320756">
        <w:rPr>
          <w:sz w:val="16"/>
        </w:rPr>
        <w:t xml:space="preserve"> </w:t>
      </w:r>
      <w:r w:rsidRPr="00320756">
        <w:rPr>
          <w:sz w:val="16"/>
        </w:rPr>
        <w:t>educated individuals on the civilian side also affects military capabilities.</w:t>
      </w:r>
      <w:r w:rsidR="00320756" w:rsidRPr="00320756">
        <w:rPr>
          <w:sz w:val="16"/>
        </w:rPr>
        <w:t xml:space="preserve"> </w:t>
      </w:r>
      <w:r w:rsidRPr="00320756">
        <w:rPr>
          <w:rStyle w:val="StyleUnderline"/>
        </w:rPr>
        <w:t>Fewer businesspersons generate taxable revenue, fewer engineers design</w:t>
      </w:r>
      <w:r w:rsidR="00320756">
        <w:rPr>
          <w:rStyle w:val="StyleUnderline"/>
        </w:rPr>
        <w:t xml:space="preserve"> </w:t>
      </w:r>
      <w:r w:rsidRPr="00320756">
        <w:rPr>
          <w:rStyle w:val="StyleUnderline"/>
        </w:rPr>
        <w:t>roads and other critical infrastructure, and perhaps most damning of all,</w:t>
      </w:r>
      <w:r w:rsidR="00320756">
        <w:rPr>
          <w:rStyle w:val="StyleUnderline"/>
        </w:rPr>
        <w:t xml:space="preserve"> </w:t>
      </w:r>
      <w:r w:rsidRPr="00320756">
        <w:rPr>
          <w:rStyle w:val="StyleUnderline"/>
        </w:rPr>
        <w:t>fewer educated people are available to serve in government jobs and provide,</w:t>
      </w:r>
      <w:r w:rsidR="00320756">
        <w:rPr>
          <w:rStyle w:val="StyleUnderline"/>
        </w:rPr>
        <w:t xml:space="preserve"> </w:t>
      </w:r>
      <w:r w:rsidRPr="00320756">
        <w:rPr>
          <w:rStyle w:val="StyleUnderline"/>
        </w:rPr>
        <w:t>among other functions, important civilian oversight of the armed services.</w:t>
      </w:r>
    </w:p>
    <w:p w:rsidR="00E60076" w:rsidRDefault="008F04C4" w:rsidP="00E60076">
      <w:pPr>
        <w:pStyle w:val="Heading4"/>
      </w:pPr>
      <w:r>
        <w:t xml:space="preserve">African brain drain exacerbates environmental insecurity – leads to water wars </w:t>
      </w:r>
    </w:p>
    <w:p w:rsidR="00E60076" w:rsidRPr="00E60076" w:rsidRDefault="00E60076" w:rsidP="00E60076">
      <w:r w:rsidRPr="00E60076">
        <w:t xml:space="preserve">Robert </w:t>
      </w:r>
      <w:r w:rsidRPr="008F04C4">
        <w:rPr>
          <w:rStyle w:val="Style13ptBold"/>
        </w:rPr>
        <w:t>Feldman, 2012</w:t>
      </w:r>
      <w:r w:rsidRPr="00E60076">
        <w:t>, [is a Lieutenant Colonel in the US Army Reserve], Military Review, “Africa’s Brain Drain: It’s Impacts on Security and Stability,” Google Scholar, mm</w:t>
      </w:r>
    </w:p>
    <w:p w:rsidR="00E60076" w:rsidRDefault="00E60076" w:rsidP="00E60076">
      <w:pPr>
        <w:rPr>
          <w:rStyle w:val="Emphasis"/>
        </w:rPr>
      </w:pPr>
      <w:r w:rsidRPr="008F04C4">
        <w:rPr>
          <w:rStyle w:val="StyleUnderline"/>
        </w:rPr>
        <w:t>Although the migration from Africa reduces the</w:t>
      </w:r>
      <w:r w:rsidR="008F04C4">
        <w:rPr>
          <w:rStyle w:val="StyleUnderline"/>
        </w:rPr>
        <w:t xml:space="preserve"> </w:t>
      </w:r>
      <w:r w:rsidRPr="008F04C4">
        <w:rPr>
          <w:rStyle w:val="StyleUnderline"/>
        </w:rPr>
        <w:t>population pressures on the African environment</w:t>
      </w:r>
      <w:r w:rsidRPr="008F04C4">
        <w:rPr>
          <w:sz w:val="16"/>
        </w:rPr>
        <w:t>,</w:t>
      </w:r>
      <w:r w:rsidR="008F04C4" w:rsidRPr="008F04C4">
        <w:rPr>
          <w:sz w:val="16"/>
        </w:rPr>
        <w:t xml:space="preserve"> </w:t>
      </w:r>
      <w:r w:rsidRPr="008F04C4">
        <w:rPr>
          <w:rStyle w:val="StyleUnderline"/>
        </w:rPr>
        <w:t>the loss of engineers and technicians</w:t>
      </w:r>
      <w:r w:rsidRPr="008F04C4">
        <w:rPr>
          <w:sz w:val="16"/>
        </w:rPr>
        <w:t xml:space="preserve">, especially civil engineers and water technicians, </w:t>
      </w:r>
      <w:r w:rsidRPr="008F04C4">
        <w:rPr>
          <w:rStyle w:val="StyleUnderline"/>
        </w:rPr>
        <w:t>means there</w:t>
      </w:r>
      <w:r w:rsidR="008F04C4">
        <w:rPr>
          <w:rStyle w:val="StyleUnderline"/>
        </w:rPr>
        <w:t xml:space="preserve"> </w:t>
      </w:r>
      <w:r w:rsidRPr="008F04C4">
        <w:rPr>
          <w:rStyle w:val="StyleUnderline"/>
        </w:rPr>
        <w:t>are fewer people with the requisite skills to tackle</w:t>
      </w:r>
      <w:r w:rsidR="008F04C4">
        <w:rPr>
          <w:rStyle w:val="StyleUnderline"/>
        </w:rPr>
        <w:t xml:space="preserve"> </w:t>
      </w:r>
      <w:r w:rsidRPr="008F04C4">
        <w:rPr>
          <w:rStyle w:val="StyleUnderline"/>
        </w:rPr>
        <w:t>the numerous environmental problems facing the</w:t>
      </w:r>
      <w:r w:rsidR="008F04C4">
        <w:rPr>
          <w:rStyle w:val="StyleUnderline"/>
        </w:rPr>
        <w:t xml:space="preserve"> </w:t>
      </w:r>
      <w:r w:rsidRPr="008F04C4">
        <w:rPr>
          <w:rStyle w:val="StyleUnderline"/>
        </w:rPr>
        <w:t>continent.</w:t>
      </w:r>
      <w:r w:rsidRPr="008F04C4">
        <w:rPr>
          <w:sz w:val="16"/>
        </w:rPr>
        <w:t xml:space="preserve"> </w:t>
      </w:r>
      <w:r w:rsidRPr="008F04C4">
        <w:rPr>
          <w:rStyle w:val="Emphasis"/>
        </w:rPr>
        <w:t>Many of these problems have a direct</w:t>
      </w:r>
      <w:r w:rsidR="008F04C4">
        <w:rPr>
          <w:rStyle w:val="Emphasis"/>
        </w:rPr>
        <w:t xml:space="preserve"> </w:t>
      </w:r>
      <w:r w:rsidRPr="008F04C4">
        <w:rPr>
          <w:rStyle w:val="Emphasis"/>
        </w:rPr>
        <w:t>bearing on national security</w:t>
      </w:r>
      <w:r w:rsidRPr="008F04C4">
        <w:rPr>
          <w:sz w:val="16"/>
        </w:rPr>
        <w:t xml:space="preserve">. As an example, </w:t>
      </w:r>
      <w:r w:rsidRPr="008F04C4">
        <w:rPr>
          <w:rStyle w:val="StyleUnderline"/>
        </w:rPr>
        <w:t>water</w:t>
      </w:r>
      <w:r w:rsidR="008F04C4">
        <w:rPr>
          <w:rStyle w:val="StyleUnderline"/>
        </w:rPr>
        <w:t xml:space="preserve"> </w:t>
      </w:r>
      <w:r w:rsidRPr="008F04C4">
        <w:rPr>
          <w:rStyle w:val="StyleUnderline"/>
        </w:rPr>
        <w:t>shortages can lead to conflict</w:t>
      </w:r>
      <w:r w:rsidRPr="008F04C4">
        <w:rPr>
          <w:sz w:val="16"/>
        </w:rPr>
        <w:t xml:space="preserve">, </w:t>
      </w:r>
      <w:r w:rsidRPr="008F04C4">
        <w:rPr>
          <w:rStyle w:val="StyleUnderline"/>
        </w:rPr>
        <w:t>as happened in</w:t>
      </w:r>
      <w:r w:rsidR="008F04C4">
        <w:rPr>
          <w:rStyle w:val="StyleUnderline"/>
        </w:rPr>
        <w:t xml:space="preserve"> </w:t>
      </w:r>
      <w:r w:rsidRPr="008F04C4">
        <w:rPr>
          <w:rStyle w:val="StyleUnderline"/>
        </w:rPr>
        <w:t>Darfur</w:t>
      </w:r>
      <w:r w:rsidRPr="008F04C4">
        <w:rPr>
          <w:sz w:val="16"/>
        </w:rPr>
        <w:t>, Sudan, where herders in the northern part</w:t>
      </w:r>
      <w:r w:rsidR="008F04C4" w:rsidRPr="008F04C4">
        <w:rPr>
          <w:sz w:val="16"/>
        </w:rPr>
        <w:t xml:space="preserve"> </w:t>
      </w:r>
      <w:r w:rsidRPr="008F04C4">
        <w:rPr>
          <w:sz w:val="16"/>
        </w:rPr>
        <w:t>of that region, unable to feed their flocks because</w:t>
      </w:r>
      <w:r w:rsidR="008F04C4" w:rsidRPr="008F04C4">
        <w:rPr>
          <w:sz w:val="16"/>
        </w:rPr>
        <w:t xml:space="preserve"> </w:t>
      </w:r>
      <w:r w:rsidRPr="008F04C4">
        <w:rPr>
          <w:sz w:val="16"/>
        </w:rPr>
        <w:t>of drought and overgrazing, migrated into southern</w:t>
      </w:r>
      <w:r w:rsidR="008F04C4" w:rsidRPr="008F04C4">
        <w:rPr>
          <w:sz w:val="16"/>
        </w:rPr>
        <w:t xml:space="preserve"> </w:t>
      </w:r>
      <w:r w:rsidRPr="008F04C4">
        <w:rPr>
          <w:sz w:val="16"/>
        </w:rPr>
        <w:t>Darfur, encountering people who were traditionally</w:t>
      </w:r>
      <w:r w:rsidR="008F04C4" w:rsidRPr="008F04C4">
        <w:rPr>
          <w:sz w:val="16"/>
        </w:rPr>
        <w:t xml:space="preserve"> </w:t>
      </w:r>
      <w:r w:rsidRPr="008F04C4">
        <w:rPr>
          <w:sz w:val="16"/>
        </w:rPr>
        <w:t>agriculturalists. The northerners’ animals grazing</w:t>
      </w:r>
      <w:r w:rsidR="008F04C4" w:rsidRPr="008F04C4">
        <w:rPr>
          <w:sz w:val="16"/>
        </w:rPr>
        <w:t xml:space="preserve"> </w:t>
      </w:r>
      <w:r w:rsidRPr="008F04C4">
        <w:rPr>
          <w:sz w:val="16"/>
        </w:rPr>
        <w:t>in southern farmlands helped precipitate a conflict</w:t>
      </w:r>
      <w:r w:rsidR="008F04C4" w:rsidRPr="008F04C4">
        <w:rPr>
          <w:sz w:val="16"/>
        </w:rPr>
        <w:t xml:space="preserve"> </w:t>
      </w:r>
      <w:r w:rsidRPr="008F04C4">
        <w:rPr>
          <w:sz w:val="16"/>
        </w:rPr>
        <w:t>that displaced thousands of people. Many observers</w:t>
      </w:r>
      <w:r w:rsidR="008F04C4" w:rsidRPr="008F04C4">
        <w:rPr>
          <w:sz w:val="16"/>
        </w:rPr>
        <w:t xml:space="preserve"> </w:t>
      </w:r>
      <w:r w:rsidRPr="008F04C4">
        <w:rPr>
          <w:sz w:val="16"/>
        </w:rPr>
        <w:t>called it a genocide when northerners, who</w:t>
      </w:r>
      <w:r w:rsidR="008F04C4" w:rsidRPr="008F04C4">
        <w:rPr>
          <w:sz w:val="16"/>
        </w:rPr>
        <w:t xml:space="preserve"> </w:t>
      </w:r>
      <w:r w:rsidRPr="008F04C4">
        <w:rPr>
          <w:sz w:val="16"/>
        </w:rPr>
        <w:t>are Arabs, in conjunction with the Sudanese</w:t>
      </w:r>
      <w:r w:rsidR="008F04C4" w:rsidRPr="008F04C4">
        <w:rPr>
          <w:sz w:val="16"/>
        </w:rPr>
        <w:t xml:space="preserve"> </w:t>
      </w:r>
      <w:r w:rsidRPr="008F04C4">
        <w:rPr>
          <w:sz w:val="16"/>
        </w:rPr>
        <w:t>government, turned to ethnic cleansing of the</w:t>
      </w:r>
      <w:r w:rsidR="008F04C4" w:rsidRPr="008F04C4">
        <w:rPr>
          <w:sz w:val="16"/>
        </w:rPr>
        <w:t xml:space="preserve"> </w:t>
      </w:r>
      <w:r w:rsidRPr="008F04C4">
        <w:rPr>
          <w:sz w:val="16"/>
        </w:rPr>
        <w:t>southern people of Darfur, who are black Africans.</w:t>
      </w:r>
      <w:r w:rsidR="008F04C4" w:rsidRPr="008F04C4">
        <w:rPr>
          <w:sz w:val="16"/>
        </w:rPr>
        <w:t xml:space="preserve"> </w:t>
      </w:r>
      <w:r w:rsidRPr="008F04C4">
        <w:rPr>
          <w:rStyle w:val="StyleUnderline"/>
        </w:rPr>
        <w:t>Had there been more environmental scientists, civil</w:t>
      </w:r>
      <w:r w:rsidR="008F04C4">
        <w:rPr>
          <w:rStyle w:val="StyleUnderline"/>
        </w:rPr>
        <w:t xml:space="preserve"> </w:t>
      </w:r>
      <w:r w:rsidRPr="008F04C4">
        <w:rPr>
          <w:rStyle w:val="StyleUnderline"/>
        </w:rPr>
        <w:t>engineers, and well-educated politicians</w:t>
      </w:r>
      <w:r w:rsidRPr="008F04C4">
        <w:rPr>
          <w:sz w:val="16"/>
        </w:rPr>
        <w:t xml:space="preserve"> in Sudan</w:t>
      </w:r>
      <w:r w:rsidR="008F04C4" w:rsidRPr="008F04C4">
        <w:rPr>
          <w:sz w:val="16"/>
        </w:rPr>
        <w:t xml:space="preserve"> </w:t>
      </w:r>
      <w:r w:rsidRPr="008F04C4">
        <w:rPr>
          <w:sz w:val="16"/>
        </w:rPr>
        <w:t>to explain how to use the resources in Darfur in a</w:t>
      </w:r>
      <w:r w:rsidR="008F04C4" w:rsidRPr="008F04C4">
        <w:rPr>
          <w:sz w:val="16"/>
        </w:rPr>
        <w:t xml:space="preserve"> </w:t>
      </w:r>
      <w:r w:rsidRPr="008F04C4">
        <w:rPr>
          <w:sz w:val="16"/>
        </w:rPr>
        <w:t xml:space="preserve">sustainable manner, </w:t>
      </w:r>
      <w:r w:rsidRPr="008F04C4">
        <w:rPr>
          <w:rStyle w:val="Emphasis"/>
        </w:rPr>
        <w:t>the conflict might never have</w:t>
      </w:r>
      <w:r w:rsidR="008F04C4">
        <w:rPr>
          <w:rStyle w:val="Emphasis"/>
        </w:rPr>
        <w:t xml:space="preserve"> </w:t>
      </w:r>
      <w:r w:rsidRPr="008F04C4">
        <w:rPr>
          <w:rStyle w:val="Emphasis"/>
        </w:rPr>
        <w:t>occurred.</w:t>
      </w:r>
    </w:p>
    <w:p w:rsidR="0007717F" w:rsidRDefault="0007717F" w:rsidP="0007717F">
      <w:pPr>
        <w:pStyle w:val="Heading3"/>
      </w:pPr>
      <w:r w:rsidRPr="0007717F">
        <w:lastRenderedPageBreak/>
        <w:t>Impact – Disease Scenario</w:t>
      </w:r>
    </w:p>
    <w:p w:rsidR="00586FCF" w:rsidRDefault="00586FCF" w:rsidP="00586FCF">
      <w:pPr>
        <w:pStyle w:val="Heading4"/>
      </w:pPr>
      <w:r>
        <w:t xml:space="preserve">Brain drain decimates global health preparedness </w:t>
      </w:r>
    </w:p>
    <w:p w:rsidR="00586FCF" w:rsidRPr="002901AC" w:rsidRDefault="00586FCF" w:rsidP="00586FCF">
      <w:r w:rsidRPr="002901AC">
        <w:t xml:space="preserve">Gillian </w:t>
      </w:r>
      <w:r w:rsidRPr="006F5F31">
        <w:rPr>
          <w:rStyle w:val="Style13ptBold"/>
        </w:rPr>
        <w:t>Brock</w:t>
      </w:r>
      <w:r w:rsidRPr="002901AC">
        <w:t xml:space="preserve"> </w:t>
      </w:r>
      <w:r w:rsidRPr="006F5F31">
        <w:rPr>
          <w:rStyle w:val="Style13ptBold"/>
        </w:rPr>
        <w:t>and</w:t>
      </w:r>
      <w:r w:rsidRPr="002901AC">
        <w:t xml:space="preserve"> Michael </w:t>
      </w:r>
      <w:r w:rsidRPr="006F5F31">
        <w:rPr>
          <w:rStyle w:val="Style13ptBold"/>
        </w:rPr>
        <w:t>Blake</w:t>
      </w:r>
      <w:r w:rsidRPr="002901AC">
        <w:t xml:space="preserve">, </w:t>
      </w:r>
      <w:r w:rsidRPr="006F5F31">
        <w:rPr>
          <w:rStyle w:val="Style13ptBold"/>
        </w:rPr>
        <w:t>2016</w:t>
      </w:r>
      <w:r w:rsidRPr="002901AC">
        <w:t>, [Brock is a Prof. of Philosophy @ University of Auckland &amp; Blake is a Prof. of Philosophy @ University of Washington], “What should be done to address losses associated with medical brain drain?” Journal of Medical Ethics, 43:558-559, mm</w:t>
      </w:r>
    </w:p>
    <w:p w:rsidR="00586FCF" w:rsidRPr="006F5F31" w:rsidRDefault="00586FCF" w:rsidP="00586FCF">
      <w:pPr>
        <w:rPr>
          <w:sz w:val="16"/>
        </w:rPr>
      </w:pPr>
      <w:r w:rsidRPr="006F5F31">
        <w:rPr>
          <w:rStyle w:val="StyleUnderline"/>
        </w:rPr>
        <w:t>The lack of human resources available to address enormous contemporary healthcare needs is ‘one of the most pressing global health issues of our time</w:t>
      </w:r>
      <w:r w:rsidRPr="006F5F31">
        <w:rPr>
          <w:sz w:val="16"/>
        </w:rPr>
        <w:t xml:space="preserve">’.1 The WHO has estimated the shortfall at approximately 4.3 million healthcare professionals.2 </w:t>
      </w:r>
      <w:r w:rsidRPr="006F5F31">
        <w:rPr>
          <w:rStyle w:val="StyleUnderline"/>
        </w:rPr>
        <w:t>The shortages are most acutely felt in low/middle-income countries,</w:t>
      </w:r>
      <w:r w:rsidRPr="006F5F31">
        <w:rPr>
          <w:sz w:val="16"/>
        </w:rPr>
        <w:t xml:space="preserve"> </w:t>
      </w:r>
      <w:r w:rsidRPr="006F5F31">
        <w:rPr>
          <w:rStyle w:val="StyleUnderline"/>
        </w:rPr>
        <w:t>where the scale of the problem sometimes threatens the very viability of even rudimentary healthcare systems</w:t>
      </w:r>
      <w:r w:rsidRPr="006F5F31">
        <w:rPr>
          <w:sz w:val="16"/>
        </w:rPr>
        <w:t xml:space="preserve">. </w:t>
      </w:r>
      <w:r w:rsidRPr="006F5F31">
        <w:rPr>
          <w:rStyle w:val="StyleUnderline"/>
        </w:rPr>
        <w:t>The shortages are exacerbated by</w:t>
      </w:r>
      <w:r w:rsidRPr="006F5F31">
        <w:rPr>
          <w:sz w:val="16"/>
        </w:rPr>
        <w:t xml:space="preserve"> the phenomenon known as ‘</w:t>
      </w:r>
      <w:r w:rsidRPr="006F5F31">
        <w:rPr>
          <w:rStyle w:val="StyleUnderline"/>
        </w:rPr>
        <w:t>brain drain’</w:t>
      </w:r>
      <w:r w:rsidRPr="006F5F31">
        <w:rPr>
          <w:sz w:val="16"/>
        </w:rPr>
        <w:t xml:space="preserve"> where, in its most worrisome forms, skilled and educated citizens from low/middle-income countries depart for high-income ones at very high rates. The data on the empirical results of brain drain are complex and there are many types of effects to consider. In Debating Brain Drain: May Governments Restrict Emigration? (Oxford University Press, 2015) we consider some of this complexity, including positive and negative effects associated with impacts on health services and outcomes, knowledge transfer, remittances, income, economic growth, human capital formation, institution building, fiscal contributions and diaspora effects. On several particular dimensions, </w:t>
      </w:r>
      <w:r w:rsidRPr="006F5F31">
        <w:rPr>
          <w:rStyle w:val="StyleUnderline"/>
        </w:rPr>
        <w:t xml:space="preserve">low/middle-income countries are huge net losers from migration of health professionals. </w:t>
      </w:r>
      <w:r w:rsidRPr="006F5F31">
        <w:rPr>
          <w:sz w:val="16"/>
        </w:rPr>
        <w:t xml:space="preserve">Consider, for instance, that African countries are estimated to lose about 70% of their healthcare workforce to high-income countries.3 </w:t>
      </w:r>
      <w:r w:rsidRPr="006F5F31">
        <w:rPr>
          <w:rStyle w:val="StyleUnderline"/>
        </w:rPr>
        <w:t>These effects have been noted as particularly acute for the countries of sub-Saharan Africa</w:t>
      </w:r>
      <w:r w:rsidRPr="006F5F31">
        <w:rPr>
          <w:sz w:val="16"/>
        </w:rPr>
        <w:t xml:space="preserve">.4 Not only do they lose those most able to deliver health services to vulnerable populations, they also lose the considerable financial investment made in the education of health personnel. For instance, Mills et al 5 found in their study involving nine sub-Saharan countries that $2.17 billion of the investment in training was lost. Kenya alone loses approximately $500 000 for each doctor that migrates and $300 000 for each nurse.6 It is also estimated that the UK saves about $2.7 billion by recruiting doctors from abroad, with the US saving $846 million.5 In many cases, low-income countries are providing heavy subsidies to high-income ones, making some of the </w:t>
      </w:r>
      <w:proofErr w:type="gramStart"/>
      <w:r w:rsidRPr="006F5F31">
        <w:rPr>
          <w:sz w:val="16"/>
        </w:rPr>
        <w:t>worst off</w:t>
      </w:r>
      <w:proofErr w:type="gramEnd"/>
      <w:r w:rsidRPr="006F5F31">
        <w:rPr>
          <w:sz w:val="16"/>
        </w:rPr>
        <w:t xml:space="preserve"> countries, worse off still. For some countries, high skill migration can result in net benefits for countries of origin. There is a vigorous debate about the facts here, some of which is covered in Debating Brain Drain. But there are enough real-world cases of net losses that a key normative question is highly relevant: When they exist, how should we address the problems associated with the brain drain?</w:t>
      </w:r>
    </w:p>
    <w:p w:rsidR="00586FCF" w:rsidRDefault="00586FCF" w:rsidP="00586FCF">
      <w:pPr>
        <w:pStyle w:val="Heading4"/>
      </w:pPr>
      <w:r>
        <w:t>Unchecked disease causes human extinction</w:t>
      </w:r>
    </w:p>
    <w:p w:rsidR="00586FCF" w:rsidRDefault="00586FCF" w:rsidP="00586FCF">
      <w:r>
        <w:rPr>
          <w:b/>
          <w:sz w:val="24"/>
        </w:rPr>
        <w:t>South China Morning Post,</w:t>
      </w:r>
      <w:r>
        <w:t xml:space="preserve"> 1-4-19</w:t>
      </w:r>
      <w:r>
        <w:rPr>
          <w:b/>
          <w:sz w:val="24"/>
        </w:rPr>
        <w:t>96</w:t>
      </w:r>
      <w:r>
        <w:t xml:space="preserve"> (Dr. Ben Abraham= “called "one of the 100 greatest minds in history" by super-IQ society Mensa” and owner of “Toronto-based biotechnology company, Structured Biologicals Inc” according to same article)</w:t>
      </w:r>
    </w:p>
    <w:p w:rsidR="00586FCF" w:rsidRPr="007E5E1C" w:rsidRDefault="00586FCF" w:rsidP="00586FCF">
      <w:pPr>
        <w:rPr>
          <w:rStyle w:val="StyleUnderline"/>
        </w:rPr>
      </w:pPr>
      <w:r w:rsidRPr="00586FCF">
        <w:rPr>
          <w:sz w:val="16"/>
        </w:rPr>
        <w:t xml:space="preserve"> Despite the importance of the discovery of the "facilitating" cell, it is not what Dr Ben-Abraham wants to talk about. There is a much more pressing medical crisis at hand - one he believes the world must be alerted to: the possibility of a virus deadlier than HIV.   If this makes Dr Ben-Abraham sound like a prophet of doom, then he makes no apology for it. AIDS, the Ebola outbreak which killed more than 100 people in Africa last year, the flu epidemic that has now affected 200,000 in the former Soviet Union - they are all, according to Dr Ben-Abraham, the "tip of the iceberg".   Two decades of intensive study and research in the field of virology have convinced him of one thing: in place of natural and man-made disasters or nuclear warfare, </w:t>
      </w:r>
      <w:r w:rsidRPr="007E5E1C">
        <w:rPr>
          <w:rStyle w:val="StyleUnderline"/>
        </w:rPr>
        <w:t>humanity could face extinction because of a single virus, deadlier than HIV.   "An airborne virus is a lively, complex and dangerous organism</w:t>
      </w:r>
      <w:r w:rsidRPr="00586FCF">
        <w:rPr>
          <w:sz w:val="16"/>
          <w:highlight w:val="yellow"/>
        </w:rPr>
        <w:t>,</w:t>
      </w:r>
      <w:r w:rsidRPr="00586FCF">
        <w:rPr>
          <w:sz w:val="16"/>
        </w:rPr>
        <w:t>" he said. "</w:t>
      </w:r>
      <w:r w:rsidRPr="007E5E1C">
        <w:rPr>
          <w:rStyle w:val="StyleUnderline"/>
        </w:rPr>
        <w:t>It can come from a rare animal or from anywhere and can mutate constantly</w:t>
      </w:r>
      <w:r w:rsidRPr="00586FCF">
        <w:rPr>
          <w:sz w:val="16"/>
        </w:rPr>
        <w:t xml:space="preserve">. If there is no cure, it affects one person and then there is a chain reaction and it is unstoppable. It is a tragedy waiting to happen."   That may sound like a far-fetched plot for a Hollywood film, but Dr Ben -Abraham said </w:t>
      </w:r>
      <w:r w:rsidRPr="007E5E1C">
        <w:rPr>
          <w:rStyle w:val="StyleUnderline"/>
        </w:rPr>
        <w:t>history has</w:t>
      </w:r>
      <w:r w:rsidRPr="00586FCF">
        <w:rPr>
          <w:sz w:val="16"/>
        </w:rPr>
        <w:t xml:space="preserve"> already </w:t>
      </w:r>
      <w:r w:rsidRPr="007E5E1C">
        <w:rPr>
          <w:rStyle w:val="StyleUnderline"/>
        </w:rPr>
        <w:t>proven</w:t>
      </w:r>
      <w:r w:rsidRPr="00586FCF">
        <w:rPr>
          <w:sz w:val="16"/>
        </w:rPr>
        <w:t xml:space="preserve"> his theory. Fifteen years ago, </w:t>
      </w:r>
      <w:r w:rsidRPr="007E5E1C">
        <w:rPr>
          <w:rStyle w:val="StyleUnderline"/>
        </w:rPr>
        <w:t>few could have predicted the impact of AIDS on the world</w:t>
      </w:r>
      <w:r w:rsidRPr="00586FCF">
        <w:rPr>
          <w:sz w:val="16"/>
        </w:rPr>
        <w:t xml:space="preserve">. Ebola has had sporadic outbreaks over the past 20 years and the only way the deadly virus - which turns internal organs into liquid - could be contained was because it was killed before it had a chance to spread. Imagine, he says, if it was closer to home: an outbreak of that scale in London, New York or Hong Kong. It could happen anytime in the next 20 years - theoretically, it could happen tomorrow.   The shock of the AIDS epidemic has prompted virus experts to admit "that something new is indeed happening and that the threat of a deadly viral outbreak is imminent", said Joshua Lederberg of the Rockefeller University in New York, at a recent conference. He added that the problem was "very serious and is getting worse".   Dr Ben-Abraham said: "Nature isn't benign. </w:t>
      </w:r>
      <w:r w:rsidRPr="00586FCF">
        <w:rPr>
          <w:sz w:val="16"/>
        </w:rPr>
        <w:lastRenderedPageBreak/>
        <w:t xml:space="preserve">The survival of the human species is not a preordained evolutionary programme. </w:t>
      </w:r>
      <w:r w:rsidRPr="007E5E1C">
        <w:rPr>
          <w:rStyle w:val="StyleUnderline"/>
        </w:rPr>
        <w:t>Abundant sources of genetic variation exist for viruses to learn how to mutate and evade the immune system.</w:t>
      </w:r>
      <w:r w:rsidRPr="00586FCF">
        <w:rPr>
          <w:sz w:val="16"/>
        </w:rPr>
        <w:t>"   He cites the 1968 Hong Kong flu outbreak as an example of how viruses have outsmarted human intelligence. And as new "mega-cities" are being developed in the Third World and rainforests are destroyed, disease-carrying animals and insects are forced into areas of human habitation. "This raises the very real possibility that lethal, mysterious viruses would, for the first time, infect humanity at a large scale and imperil the survival of the human race," he said.</w:t>
      </w:r>
    </w:p>
    <w:p w:rsidR="00586FCF" w:rsidRPr="00586FCF" w:rsidRDefault="00586FCF" w:rsidP="00586FCF"/>
    <w:p w:rsidR="007F1D7F" w:rsidRPr="007F1D7F" w:rsidRDefault="007F1D7F" w:rsidP="007F1D7F"/>
    <w:p w:rsidR="00AB551F" w:rsidRDefault="00AB551F" w:rsidP="00AB551F">
      <w:pPr>
        <w:pStyle w:val="Heading3"/>
      </w:pPr>
      <w:r>
        <w:lastRenderedPageBreak/>
        <w:t>Impact – Disease</w:t>
      </w:r>
      <w:r w:rsidR="0007717F">
        <w:t xml:space="preserve"> - Extensions</w:t>
      </w:r>
    </w:p>
    <w:p w:rsidR="00AB551F" w:rsidRDefault="006F5F31" w:rsidP="00AB551F">
      <w:pPr>
        <w:pStyle w:val="Heading4"/>
      </w:pPr>
      <w:r>
        <w:t xml:space="preserve">Recruiting medical migrants undermines global health </w:t>
      </w:r>
    </w:p>
    <w:p w:rsidR="00A37C9A" w:rsidRPr="00A37C9A" w:rsidRDefault="00A37C9A" w:rsidP="00A37C9A">
      <w:r w:rsidRPr="00A37C9A">
        <w:t xml:space="preserve">Amy </w:t>
      </w:r>
      <w:r w:rsidRPr="00A37C9A">
        <w:rPr>
          <w:rStyle w:val="Style13ptBold"/>
        </w:rPr>
        <w:t>Hagopian</w:t>
      </w:r>
      <w:r w:rsidRPr="00A37C9A">
        <w:t xml:space="preserve">, Emily </w:t>
      </w:r>
      <w:r w:rsidRPr="00A37C9A">
        <w:rPr>
          <w:rStyle w:val="Style13ptBold"/>
        </w:rPr>
        <w:t>DeRiel</w:t>
      </w:r>
      <w:r w:rsidRPr="00A37C9A">
        <w:t xml:space="preserve">, </w:t>
      </w:r>
      <w:r w:rsidRPr="00A37C9A">
        <w:rPr>
          <w:rStyle w:val="Style13ptBold"/>
        </w:rPr>
        <w:t>and</w:t>
      </w:r>
      <w:r w:rsidRPr="00A37C9A">
        <w:t xml:space="preserve"> Eric </w:t>
      </w:r>
      <w:r w:rsidRPr="00A37C9A">
        <w:rPr>
          <w:rStyle w:val="Style13ptBold"/>
        </w:rPr>
        <w:t>Williams</w:t>
      </w:r>
      <w:r w:rsidRPr="00A37C9A">
        <w:t>,5/28/</w:t>
      </w:r>
      <w:proofErr w:type="gramStart"/>
      <w:r w:rsidRPr="00A37C9A">
        <w:rPr>
          <w:rStyle w:val="Style13ptBold"/>
        </w:rPr>
        <w:t>2010</w:t>
      </w:r>
      <w:r w:rsidRPr="00A37C9A">
        <w:t>,  Seattle</w:t>
      </w:r>
      <w:proofErr w:type="gramEnd"/>
      <w:r w:rsidRPr="00A37C9A">
        <w:t xml:space="preserve"> Times, “stemming the brain drain of health-care workers from developing countries,” https://www.seattletimes.com/opinion/stemming-the-brain-drain-of-health-care-workers-from-developing-countries/, mm</w:t>
      </w:r>
    </w:p>
    <w:p w:rsidR="00AB551F" w:rsidRPr="006F5F31" w:rsidRDefault="00AB551F" w:rsidP="00AB551F">
      <w:pPr>
        <w:rPr>
          <w:sz w:val="16"/>
        </w:rPr>
      </w:pPr>
      <w:r w:rsidRPr="006F5F31">
        <w:rPr>
          <w:sz w:val="16"/>
        </w:rPr>
        <w:t xml:space="preserve">LAST week, international health leaders meeting at </w:t>
      </w:r>
      <w:r w:rsidRPr="00550DBC">
        <w:rPr>
          <w:rStyle w:val="StyleUnderline"/>
        </w:rPr>
        <w:t>the</w:t>
      </w:r>
      <w:r w:rsidRPr="006F5F31">
        <w:rPr>
          <w:sz w:val="16"/>
        </w:rPr>
        <w:t xml:space="preserve"> annual </w:t>
      </w:r>
      <w:r w:rsidRPr="00550DBC">
        <w:rPr>
          <w:rStyle w:val="StyleUnderline"/>
        </w:rPr>
        <w:t>World Health Assembly</w:t>
      </w:r>
      <w:r w:rsidRPr="006F5F31">
        <w:rPr>
          <w:sz w:val="16"/>
        </w:rPr>
        <w:t xml:space="preserve"> in Geneva </w:t>
      </w:r>
      <w:r w:rsidRPr="00550DBC">
        <w:rPr>
          <w:rStyle w:val="StyleUnderline"/>
        </w:rPr>
        <w:t>made history by endorsing new guidelines to prevent health-worker brain drain from developing countries</w:t>
      </w:r>
      <w:r w:rsidRPr="006F5F31">
        <w:rPr>
          <w:sz w:val="16"/>
        </w:rPr>
        <w:t>.</w:t>
      </w:r>
      <w:r w:rsidR="006F5F31" w:rsidRPr="006F5F31">
        <w:rPr>
          <w:sz w:val="16"/>
        </w:rPr>
        <w:t xml:space="preserve"> </w:t>
      </w:r>
      <w:r w:rsidRPr="006F5F31">
        <w:rPr>
          <w:rStyle w:val="StyleUnderline"/>
        </w:rPr>
        <w:t>Nations unanimously adopted a voluntary global code that sets ethical principles around the movement of health workers</w:t>
      </w:r>
      <w:r w:rsidRPr="006F5F31">
        <w:rPr>
          <w:sz w:val="16"/>
        </w:rPr>
        <w:t>. It was only the second time in the assembly’s history that nations agreed to an ethical code.</w:t>
      </w:r>
      <w:r w:rsidR="006F5F31" w:rsidRPr="006F5F31">
        <w:rPr>
          <w:sz w:val="16"/>
        </w:rPr>
        <w:t xml:space="preserve"> </w:t>
      </w:r>
      <w:r w:rsidRPr="006F5F31">
        <w:rPr>
          <w:sz w:val="16"/>
        </w:rPr>
        <w:t>The Global Code of Practice on the International Recruitment of Health Personnel acknowledges the right of health workers to migrate, while also acknowledging the right to the highest attainable standard of health. It calls on rich nations to meet their own internal demands without taking health workers away from countries that can least afford to lose them.</w:t>
      </w:r>
      <w:r w:rsidR="006F5F31" w:rsidRPr="006F5F31">
        <w:rPr>
          <w:sz w:val="16"/>
        </w:rPr>
        <w:t xml:space="preserve"> </w:t>
      </w:r>
      <w:r w:rsidRPr="006F5F31">
        <w:rPr>
          <w:sz w:val="16"/>
        </w:rPr>
        <w:t>The</w:t>
      </w:r>
      <w:r w:rsidRPr="006F5F31">
        <w:rPr>
          <w:rStyle w:val="StyleUnderline"/>
        </w:rPr>
        <w:t xml:space="preserve"> critical shortage of health workers in developing countries is staggering</w:t>
      </w:r>
      <w:r w:rsidRPr="006F5F31">
        <w:rPr>
          <w:sz w:val="16"/>
        </w:rPr>
        <w:t>. For example, Washington state has 11,000 doctors for its 6.6 million residents; Ethiopia by comparison has 2,000 doctors for its 80 million people. This would be equal to 165 doctors for the entire state of Washington.</w:t>
      </w:r>
      <w:r w:rsidR="006F5F31" w:rsidRPr="006F5F31">
        <w:rPr>
          <w:sz w:val="16"/>
        </w:rPr>
        <w:t xml:space="preserve"> </w:t>
      </w:r>
      <w:r w:rsidRPr="006F5F31">
        <w:rPr>
          <w:sz w:val="16"/>
        </w:rPr>
        <w:t xml:space="preserve">Low-income countries invest significant resources to train health workers. </w:t>
      </w:r>
      <w:r w:rsidRPr="006F5F31">
        <w:rPr>
          <w:rStyle w:val="StyleUnderline"/>
        </w:rPr>
        <w:t>Active recruitment of their doctors and nurses systematically deprives communities and entire populations of their right to health.</w:t>
      </w:r>
      <w:r w:rsidR="006F5F31">
        <w:rPr>
          <w:rStyle w:val="StyleUnderline"/>
        </w:rPr>
        <w:t xml:space="preserve"> </w:t>
      </w:r>
      <w:r w:rsidRPr="006F5F31">
        <w:rPr>
          <w:rStyle w:val="StyleUnderline"/>
        </w:rPr>
        <w:t>The loss of these investments equates to a form of reverse foreign aid. Not only is that ethically unacceptable</w:t>
      </w:r>
      <w:r w:rsidRPr="006F5F31">
        <w:rPr>
          <w:sz w:val="16"/>
        </w:rPr>
        <w:t xml:space="preserve">, but speaking strictly parochially, </w:t>
      </w:r>
      <w:r w:rsidRPr="006F5F31">
        <w:rPr>
          <w:rStyle w:val="StyleUnderline"/>
        </w:rPr>
        <w:t>it undermines</w:t>
      </w:r>
      <w:r w:rsidRPr="006F5F31">
        <w:rPr>
          <w:sz w:val="16"/>
        </w:rPr>
        <w:t xml:space="preserve"> the efforts of the many Seattle-based organizations working to improve </w:t>
      </w:r>
      <w:r w:rsidRPr="006F5F31">
        <w:rPr>
          <w:rStyle w:val="StyleUnderline"/>
        </w:rPr>
        <w:t>global health</w:t>
      </w:r>
      <w:r w:rsidRPr="006F5F31">
        <w:rPr>
          <w:sz w:val="16"/>
        </w:rPr>
        <w:t>. Discovering vaccines does no good if there is no one to administer them.</w:t>
      </w:r>
      <w:r w:rsidR="006F5F31" w:rsidRPr="006F5F31">
        <w:rPr>
          <w:sz w:val="16"/>
        </w:rPr>
        <w:t xml:space="preserve"> </w:t>
      </w:r>
      <w:r w:rsidRPr="006F5F31">
        <w:rPr>
          <w:sz w:val="16"/>
        </w:rPr>
        <w:t>While the code is welcome news for those of us who work to advance health and human rights, we must admit the final version of the code was weakened in closed-door negotiations. After U.S. lobbying, rich nations reduced their responsibility for tracking the movement of health workers or for providing technical or financial assistance to developing countries.</w:t>
      </w:r>
      <w:r w:rsidR="006F5F31" w:rsidRPr="006F5F31">
        <w:rPr>
          <w:sz w:val="16"/>
        </w:rPr>
        <w:t xml:space="preserve"> </w:t>
      </w:r>
      <w:r w:rsidRPr="006F5F31">
        <w:rPr>
          <w:sz w:val="16"/>
        </w:rPr>
        <w:t xml:space="preserve">Nonetheless, important elements of the document were </w:t>
      </w:r>
      <w:proofErr w:type="gramStart"/>
      <w:r w:rsidRPr="006F5F31">
        <w:rPr>
          <w:sz w:val="16"/>
        </w:rPr>
        <w:t>retained</w:t>
      </w:r>
      <w:proofErr w:type="gramEnd"/>
      <w:r w:rsidRPr="006F5F31">
        <w:rPr>
          <w:sz w:val="16"/>
        </w:rPr>
        <w:t xml:space="preserve"> and governments must now take steps to implement it.</w:t>
      </w:r>
      <w:r w:rsidR="006F5F31" w:rsidRPr="006F5F31">
        <w:rPr>
          <w:sz w:val="16"/>
        </w:rPr>
        <w:t xml:space="preserve"> </w:t>
      </w:r>
      <w:r w:rsidRPr="006F5F31">
        <w:rPr>
          <w:sz w:val="16"/>
        </w:rPr>
        <w:t xml:space="preserve">Some </w:t>
      </w:r>
      <w:r w:rsidRPr="006F5F31">
        <w:rPr>
          <w:rStyle w:val="StyleUnderline"/>
        </w:rPr>
        <w:t>countries have already moved to curb their active-recruitment practices</w:t>
      </w:r>
      <w:r w:rsidRPr="006F5F31">
        <w:rPr>
          <w:sz w:val="16"/>
        </w:rPr>
        <w:t xml:space="preserve">. The United Kingdom and Norway have adopted policies to refrain from recruiting health workers from severe-shortage countries. Canada, too, has ramped up training programs so as to create less demand for foreign-trained health workers. </w:t>
      </w:r>
      <w:r w:rsidRPr="006F5F31">
        <w:rPr>
          <w:rStyle w:val="StyleUnderline"/>
        </w:rPr>
        <w:t>The United States should follow suit.</w:t>
      </w:r>
    </w:p>
    <w:p w:rsidR="007F1D7F" w:rsidRDefault="007F1D7F" w:rsidP="007F1D7F">
      <w:pPr>
        <w:pStyle w:val="Heading3"/>
      </w:pPr>
      <w:r>
        <w:lastRenderedPageBreak/>
        <w:t>Impact – India</w:t>
      </w:r>
      <w:r w:rsidR="007321FC">
        <w:t xml:space="preserve"> Scenario</w:t>
      </w:r>
    </w:p>
    <w:p w:rsidR="007F1D7F" w:rsidRDefault="004D35A1" w:rsidP="007F1D7F">
      <w:pPr>
        <w:pStyle w:val="Heading4"/>
      </w:pPr>
      <w:r>
        <w:t xml:space="preserve">Indian brain drain hinders economic development </w:t>
      </w:r>
    </w:p>
    <w:p w:rsidR="007F1D7F" w:rsidRPr="007F1D7F" w:rsidRDefault="007F1D7F" w:rsidP="007F1D7F">
      <w:r w:rsidRPr="007F1D7F">
        <w:t xml:space="preserve">Athreya </w:t>
      </w:r>
      <w:r w:rsidRPr="00A41252">
        <w:rPr>
          <w:rStyle w:val="Style13ptBold"/>
        </w:rPr>
        <w:t>Mukunthan</w:t>
      </w:r>
      <w:r w:rsidRPr="007F1D7F">
        <w:t xml:space="preserve"> </w:t>
      </w:r>
      <w:r w:rsidRPr="00A41252">
        <w:rPr>
          <w:rStyle w:val="Style13ptBold"/>
        </w:rPr>
        <w:t>and</w:t>
      </w:r>
      <w:r w:rsidRPr="007F1D7F">
        <w:t xml:space="preserve"> Eashwar </w:t>
      </w:r>
      <w:r w:rsidRPr="00A41252">
        <w:rPr>
          <w:rStyle w:val="Style13ptBold"/>
        </w:rPr>
        <w:t>Nagaraj</w:t>
      </w:r>
      <w:r w:rsidRPr="007F1D7F">
        <w:t>, 7/15/</w:t>
      </w:r>
      <w:r w:rsidRPr="00A41252">
        <w:rPr>
          <w:rStyle w:val="Style13ptBold"/>
        </w:rPr>
        <w:t>17</w:t>
      </w:r>
      <w:r w:rsidRPr="007F1D7F">
        <w:t>, The Quint, “the great indian brain drain, and nothing to come back to,” https://www.thequint.com/voices/blogs/india-brain-drain-and-no-jobs, mm</w:t>
      </w:r>
    </w:p>
    <w:p w:rsidR="007F1D7F" w:rsidRDefault="007F1D7F" w:rsidP="007F1D7F">
      <w:pPr>
        <w:rPr>
          <w:sz w:val="16"/>
        </w:rPr>
      </w:pPr>
      <w:r w:rsidRPr="004D35A1">
        <w:rPr>
          <w:sz w:val="16"/>
        </w:rPr>
        <w:t xml:space="preserve">Over the years, </w:t>
      </w:r>
      <w:r w:rsidRPr="00A41252">
        <w:rPr>
          <w:rStyle w:val="StyleUnderline"/>
        </w:rPr>
        <w:t>millions of young talented Indians</w:t>
      </w:r>
      <w:r w:rsidRPr="004D35A1">
        <w:rPr>
          <w:sz w:val="16"/>
        </w:rPr>
        <w:t xml:space="preserve"> from various disciplines </w:t>
      </w:r>
      <w:r w:rsidRPr="00A41252">
        <w:rPr>
          <w:rStyle w:val="StyleUnderline"/>
        </w:rPr>
        <w:t>have left</w:t>
      </w:r>
      <w:r w:rsidRPr="004D35A1">
        <w:rPr>
          <w:sz w:val="16"/>
        </w:rPr>
        <w:t xml:space="preserve"> our soil in search of better opportunities. This is what is termed as “Brain Drain” and policymakers have been grappling with this issue for a long time.</w:t>
      </w:r>
      <w:r w:rsidR="004D35A1" w:rsidRPr="004D35A1">
        <w:rPr>
          <w:sz w:val="16"/>
        </w:rPr>
        <w:t xml:space="preserve"> </w:t>
      </w:r>
      <w:r w:rsidRPr="004D35A1">
        <w:rPr>
          <w:sz w:val="16"/>
        </w:rPr>
        <w:t xml:space="preserve">It is well known that </w:t>
      </w:r>
      <w:r w:rsidRPr="00A41252">
        <w:rPr>
          <w:rStyle w:val="StyleUnderline"/>
        </w:rPr>
        <w:t>the consequences of brain drain are severe, especially for a developing economy</w:t>
      </w:r>
      <w:r w:rsidRPr="004D35A1">
        <w:rPr>
          <w:sz w:val="16"/>
        </w:rPr>
        <w:t xml:space="preserve"> like ours. </w:t>
      </w:r>
      <w:r w:rsidRPr="00A41252">
        <w:rPr>
          <w:rStyle w:val="StyleUnderline"/>
        </w:rPr>
        <w:t xml:space="preserve">It adversely affects the quality and quantity of human capital formation, which is </w:t>
      </w:r>
      <w:r w:rsidRPr="00A41252">
        <w:rPr>
          <w:rStyle w:val="Emphasis"/>
        </w:rPr>
        <w:t>the bedrock of modern economic development</w:t>
      </w:r>
      <w:r w:rsidRPr="00A41252">
        <w:rPr>
          <w:rStyle w:val="StyleUnderline"/>
        </w:rPr>
        <w:t>.</w:t>
      </w:r>
      <w:r w:rsidR="004D35A1" w:rsidRPr="004D35A1">
        <w:rPr>
          <w:sz w:val="16"/>
        </w:rPr>
        <w:t xml:space="preserve"> </w:t>
      </w:r>
      <w:r w:rsidRPr="004D35A1">
        <w:rPr>
          <w:sz w:val="16"/>
        </w:rPr>
        <w:t xml:space="preserve">A higher number of Indian students, professionals, doctors, and scientists are working abroad now than ever before. On the other hand, </w:t>
      </w:r>
      <w:r w:rsidRPr="00A41252">
        <w:rPr>
          <w:rStyle w:val="StyleUnderline"/>
        </w:rPr>
        <w:t xml:space="preserve">the money they are sending back </w:t>
      </w:r>
      <w:r w:rsidRPr="004D35A1">
        <w:rPr>
          <w:sz w:val="16"/>
        </w:rPr>
        <w:t>to our country (</w:t>
      </w:r>
      <w:r w:rsidRPr="00A41252">
        <w:rPr>
          <w:rStyle w:val="StyleUnderline"/>
        </w:rPr>
        <w:t>as remittances) is declining</w:t>
      </w:r>
      <w:r w:rsidRPr="004D35A1">
        <w:rPr>
          <w:sz w:val="16"/>
        </w:rPr>
        <w:t>. There is an urgent need to revisit the problem and find new and innovative solutions to reverse the trend quickly.</w:t>
      </w:r>
      <w:r w:rsidR="004D35A1" w:rsidRPr="004D35A1">
        <w:rPr>
          <w:sz w:val="16"/>
        </w:rPr>
        <w:t xml:space="preserve"> </w:t>
      </w:r>
      <w:r w:rsidRPr="004D35A1">
        <w:rPr>
          <w:sz w:val="16"/>
        </w:rPr>
        <w:t xml:space="preserve">One of the arguments used as a shield against the critique of brain drain is that it brings in money to our country, especially directly into the households, as remittances. The fact, however, is that in recent years the outward migration has </w:t>
      </w:r>
      <w:proofErr w:type="gramStart"/>
      <w:r w:rsidRPr="004D35A1">
        <w:rPr>
          <w:sz w:val="16"/>
        </w:rPr>
        <w:t>increased</w:t>
      </w:r>
      <w:proofErr w:type="gramEnd"/>
      <w:r w:rsidRPr="004D35A1">
        <w:rPr>
          <w:sz w:val="16"/>
        </w:rPr>
        <w:t xml:space="preserve"> and remittances have fallen.</w:t>
      </w:r>
      <w:r w:rsidR="004D35A1" w:rsidRPr="004D35A1">
        <w:rPr>
          <w:sz w:val="16"/>
        </w:rPr>
        <w:t xml:space="preserve"> </w:t>
      </w:r>
      <w:r w:rsidRPr="00A41252">
        <w:rPr>
          <w:rStyle w:val="StyleUnderline"/>
        </w:rPr>
        <w:t>The US</w:t>
      </w:r>
      <w:r w:rsidRPr="004D35A1">
        <w:rPr>
          <w:sz w:val="16"/>
        </w:rPr>
        <w:t xml:space="preserve"> can be considered a reliable sample when gauging brain drain because over half of all emigrants from India settle down in the States. It </w:t>
      </w:r>
      <w:r w:rsidRPr="00A41252">
        <w:rPr>
          <w:rStyle w:val="StyleUnderline"/>
        </w:rPr>
        <w:t>is the number one destination for high-skilled emigrants</w:t>
      </w:r>
      <w:r w:rsidRPr="004D35A1">
        <w:rPr>
          <w:sz w:val="16"/>
        </w:rPr>
        <w:t xml:space="preserve"> from most developing countries in Asia, including China, South Korea and Vietnam.</w:t>
      </w:r>
    </w:p>
    <w:p w:rsidR="007321FC" w:rsidRPr="0062544B" w:rsidRDefault="007321FC" w:rsidP="007321FC">
      <w:pPr>
        <w:pStyle w:val="tag"/>
      </w:pPr>
      <w:r w:rsidRPr="0062544B">
        <w:t>Growth prevents South Asian conflict</w:t>
      </w:r>
    </w:p>
    <w:p w:rsidR="007321FC" w:rsidRPr="0062544B" w:rsidRDefault="007321FC" w:rsidP="007321FC">
      <w:r w:rsidRPr="0062544B">
        <w:rPr>
          <w:rStyle w:val="cite"/>
        </w:rPr>
        <w:t>Mamoon &amp; Murshed, 10</w:t>
      </w:r>
      <w:r w:rsidRPr="0062544B">
        <w:t xml:space="preserve"> – Professor the Birmingham Business School, University of Birmingham &amp; Centre for the Study of Civil War (CSCW), PRIO, Oslo, Norway</w:t>
      </w:r>
      <w:r w:rsidRPr="0062544B">
        <w:br/>
        <w:t>[Dawood &amp; Mansoob, “The conflict mitigating effects of trade in the India-Pakistan case” Econ Gov, 11:145, 2010,</w:t>
      </w:r>
      <w:hyperlink r:id="rId9" w:history="1">
        <w:r w:rsidRPr="0062544B">
          <w:t>http://www.springerlink.com/content/4736rl34w118q532/fulltext.pdf</w:t>
        </w:r>
      </w:hyperlink>
      <w:r w:rsidRPr="0062544B">
        <w:t>] </w:t>
      </w:r>
    </w:p>
    <w:p w:rsidR="007321FC" w:rsidRPr="0062544B" w:rsidRDefault="007321FC" w:rsidP="007321FC">
      <w:pPr>
        <w:pStyle w:val="card"/>
        <w:ind w:left="0"/>
        <w:rPr>
          <w:sz w:val="16"/>
        </w:rPr>
      </w:pPr>
      <w:r w:rsidRPr="0062544B">
        <w:rPr>
          <w:sz w:val="16"/>
        </w:rPr>
        <w:t xml:space="preserve">However, </w:t>
      </w:r>
      <w:r w:rsidRPr="0062544B">
        <w:rPr>
          <w:rStyle w:val="underline"/>
        </w:rPr>
        <w:t>if India is able to export or import more, this would at least put a check on any rise in the severity of conflict and hostilities would adjus</w:t>
      </w:r>
      <w:r w:rsidRPr="0062544B">
        <w:rPr>
          <w:sz w:val="16"/>
        </w:rPr>
        <w:t>t to some average level</w:t>
      </w:r>
      <w:r w:rsidRPr="0062544B">
        <w:rPr>
          <w:rStyle w:val="underline"/>
        </w:rPr>
        <w:t>. Any decline in Indian trade will enhance hostilities.</w:t>
      </w:r>
      <w:r w:rsidRPr="0062544B">
        <w:rPr>
          <w:sz w:val="16"/>
        </w:rPr>
        <w:t xml:space="preserve"> The current low levels of bilateral trade between Pakistan and India is conflict enhancing, so more trade with increased exports by both sides to each other should be encouraged. More access to Pakistani markets on the Indian side may not lead to conflict mitigation if Pakistan is not able to also export more to India. A rise in education expenditure puts a check on hostilities, as seen in Graph 1e. Graph 1f is the standard representation of India-Pakistan conflict, and not only best fits historical trends but also explain the rationale behind recent India- Pakistan peace initiatives with decreasing hostilities when not only India but Pakistan also has had economic growth rates as high as 7% per annum. The forecasts suggest that </w:t>
      </w:r>
      <w:r w:rsidRPr="0062544B">
        <w:rPr>
          <w:rStyle w:val="underline"/>
        </w:rPr>
        <w:t>conflict will rise,</w:t>
      </w:r>
      <w:r w:rsidRPr="0062544B">
        <w:rPr>
          <w:sz w:val="16"/>
        </w:rPr>
        <w:t xml:space="preserve"> even if there is a significant increase in combined democracy </w:t>
      </w:r>
      <w:proofErr w:type="gramStart"/>
      <w:r w:rsidRPr="0062544B">
        <w:rPr>
          <w:sz w:val="16"/>
        </w:rPr>
        <w:t xml:space="preserve">scores, </w:t>
      </w:r>
      <w:r w:rsidRPr="0062544B">
        <w:rPr>
          <w:rStyle w:val="underline"/>
        </w:rPr>
        <w:t>if</w:t>
      </w:r>
      <w:proofErr w:type="gramEnd"/>
      <w:r w:rsidRPr="0062544B">
        <w:rPr>
          <w:rStyle w:val="underline"/>
        </w:rPr>
        <w:t xml:space="preserve"> growth rates plummet. Both Pakistan and India have seen many such years, when hostilities between both countries rose significantly when at least one of the countries is performing </w:t>
      </w:r>
      <w:proofErr w:type="gramStart"/>
      <w:r w:rsidRPr="0062544B">
        <w:rPr>
          <w:rStyle w:val="underline"/>
        </w:rPr>
        <w:t>poorly,</w:t>
      </w:r>
      <w:r w:rsidRPr="0062544B">
        <w:rPr>
          <w:sz w:val="16"/>
        </w:rPr>
        <w:t xml:space="preserve"> but</w:t>
      </w:r>
      <w:proofErr w:type="gramEnd"/>
      <w:r w:rsidRPr="0062544B">
        <w:rPr>
          <w:sz w:val="16"/>
        </w:rPr>
        <w:t xml:space="preserve"> were channeling more resources on the military as a proportion of their GDPs. The forecasts favour the economic version over the democratic version of the liberal peace. </w:t>
      </w:r>
      <w:proofErr w:type="gramStart"/>
      <w:r w:rsidRPr="0062544B">
        <w:rPr>
          <w:sz w:val="16"/>
        </w:rPr>
        <w:t>Thus</w:t>
      </w:r>
      <w:proofErr w:type="gramEnd"/>
      <w:r w:rsidRPr="0062544B">
        <w:rPr>
          <w:sz w:val="16"/>
        </w:rPr>
        <w:t xml:space="preserve"> one may look at current peace talks between both countries with optimism as </w:t>
      </w:r>
      <w:r w:rsidRPr="0062544B">
        <w:rPr>
          <w:rStyle w:val="underline"/>
        </w:rPr>
        <w:t>both are performing well on the economic front and channeling fewer resources on the military</w:t>
      </w:r>
      <w:r w:rsidRPr="0062544B">
        <w:rPr>
          <w:sz w:val="16"/>
        </w:rPr>
        <w:t xml:space="preserve"> as a proportion of national income, while at the same time having a divergent set of political institutions, though recently Pakistan has edged towards greater democracy with elections in February 2008. </w:t>
      </w:r>
    </w:p>
    <w:p w:rsidR="007321FC" w:rsidRPr="0062544B" w:rsidRDefault="007321FC" w:rsidP="007321FC"/>
    <w:p w:rsidR="007321FC" w:rsidRDefault="007321FC" w:rsidP="007321FC">
      <w:pPr>
        <w:pStyle w:val="tag"/>
      </w:pPr>
      <w:r>
        <w:t>Extinction – cities jack the ozone and kill crops</w:t>
      </w:r>
    </w:p>
    <w:p w:rsidR="007321FC" w:rsidRDefault="007321FC" w:rsidP="007321FC">
      <w:pPr>
        <w:pStyle w:val="card"/>
        <w:ind w:left="0"/>
      </w:pPr>
      <w:r>
        <w:t xml:space="preserve">Alexis </w:t>
      </w:r>
      <w:r>
        <w:rPr>
          <w:rStyle w:val="cite"/>
        </w:rPr>
        <w:t>Madrigal</w:t>
      </w:r>
      <w:r>
        <w:t>, Energy Science Tech and Journalist, 4-7-</w:t>
      </w:r>
      <w:r>
        <w:rPr>
          <w:rStyle w:val="cite"/>
        </w:rPr>
        <w:t>2008</w:t>
      </w:r>
      <w:r>
        <w:t>, Wired, “Regional Nuclear War Would Cause Worldwide Destruction,” http://blog.wired.com/wiredscience/2008/04/regional-nuclea.html</w:t>
      </w:r>
    </w:p>
    <w:p w:rsidR="00542DD9" w:rsidRPr="00542DD9" w:rsidRDefault="007321FC" w:rsidP="00542DD9">
      <w:pPr>
        <w:pStyle w:val="card"/>
      </w:pPr>
      <w:r w:rsidRPr="00487EB6">
        <w:rPr>
          <w:rStyle w:val="underline"/>
          <w:highlight w:val="cyan"/>
        </w:rPr>
        <w:t>Imagine that the long-simmering conflict between India and Pakistan broke out into a war in which each side deployed 50 nuclear weapons against the other country's megacities</w:t>
      </w:r>
      <w:r>
        <w:t xml:space="preserve">. Karachi, Bombay, and dozens of other South Asian cities catch fire like Hiroshima and Nagasaki did at the end of World War II.  </w:t>
      </w:r>
      <w:r>
        <w:rPr>
          <w:rStyle w:val="underline"/>
        </w:rPr>
        <w:t xml:space="preserve">Beyond the local human tragedy of such a situation, </w:t>
      </w:r>
      <w:r w:rsidRPr="00487EB6">
        <w:rPr>
          <w:rStyle w:val="underline"/>
          <w:highlight w:val="cyan"/>
        </w:rPr>
        <w:t xml:space="preserve">a new study looking at the atmospheric chemistry of regional nuclear war finds that the hot smoke from </w:t>
      </w:r>
      <w:r w:rsidRPr="00487EB6">
        <w:rPr>
          <w:rStyle w:val="underline"/>
          <w:highlight w:val="cyan"/>
        </w:rPr>
        <w:lastRenderedPageBreak/>
        <w:t>burning cities would tear holes in the ozone layer of the Earth</w:t>
      </w:r>
      <w:r>
        <w:rPr>
          <w:rStyle w:val="underline"/>
        </w:rPr>
        <w:t>.</w:t>
      </w:r>
      <w:r>
        <w:t xml:space="preserve"> </w:t>
      </w:r>
      <w:r>
        <w:rPr>
          <w:sz w:val="12"/>
          <w:szCs w:val="12"/>
        </w:rPr>
        <w:t xml:space="preserve">The increased UV radiation resulting from the ozone loss could more than double DNA </w:t>
      </w:r>
      <w:proofErr w:type="gramStart"/>
      <w:r>
        <w:rPr>
          <w:sz w:val="12"/>
          <w:szCs w:val="12"/>
        </w:rPr>
        <w:t>damage, and</w:t>
      </w:r>
      <w:proofErr w:type="gramEnd"/>
      <w:r>
        <w:rPr>
          <w:sz w:val="12"/>
          <w:szCs w:val="12"/>
        </w:rPr>
        <w:t xml:space="preserve"> increase cancer rates across North America and Eurasia.</w:t>
      </w:r>
      <w:r>
        <w:t xml:space="preserve">  "</w:t>
      </w:r>
      <w:r>
        <w:rPr>
          <w:rStyle w:val="underline"/>
        </w:rPr>
        <w:t>Our research supports that there would be worldwide destruction</w:t>
      </w:r>
      <w:r>
        <w:t xml:space="preserve">," said Michael Mills, co-author of the study and a research scientist at the University of Colorado at Boulder. </w:t>
      </w:r>
      <w:r>
        <w:rPr>
          <w:rStyle w:val="underline"/>
        </w:rPr>
        <w:t>"It demonstrates that a small-scale regional conflict is capable of triggering</w:t>
      </w:r>
      <w:r>
        <w:t xml:space="preserve"> larger </w:t>
      </w:r>
      <w:r>
        <w:rPr>
          <w:rStyle w:val="underline"/>
        </w:rPr>
        <w:t>ozone losses globally</w:t>
      </w:r>
      <w:r>
        <w:t xml:space="preserve"> than the ones that were previously predicted for a full-scale nuclear war."  </w:t>
      </w:r>
      <w:r w:rsidRPr="00487EB6">
        <w:rPr>
          <w:rStyle w:val="underline"/>
          <w:highlight w:val="cyan"/>
        </w:rPr>
        <w:t>Combined with the climatic impact of a regional nuclear war -- which could reduce crop yields and starve hundreds of millions</w:t>
      </w:r>
      <w:r>
        <w:rPr>
          <w:rStyle w:val="underline"/>
        </w:rPr>
        <w:t xml:space="preserve"> --</w:t>
      </w:r>
      <w:r>
        <w:rPr>
          <w:sz w:val="12"/>
          <w:szCs w:val="12"/>
        </w:rPr>
        <w:t xml:space="preserve"> Mills' modeling shows that the entire globe would feel the repercussions of a hundred nuclear detonations, a small fraction of just the U.S. stockpile. After decades of Cold War research into the impacts that a full-blown war between the Soviet Union and the United States would have had on the globe</w:t>
      </w:r>
      <w:r>
        <w:t xml:space="preserve">, </w:t>
      </w:r>
      <w:r w:rsidRPr="00487EB6">
        <w:rPr>
          <w:rStyle w:val="underline"/>
          <w:highlight w:val="cyan"/>
        </w:rPr>
        <w:t>recent work has focused on regional nuclear wars, which are seen as more likely than all-out nuclear Armageddon</w:t>
      </w:r>
      <w:r w:rsidRPr="00487EB6">
        <w:rPr>
          <w:highlight w:val="cyan"/>
        </w:rPr>
        <w:t>.</w:t>
      </w:r>
      <w:r>
        <w:t xml:space="preserve"> </w:t>
      </w:r>
      <w:r>
        <w:rPr>
          <w:sz w:val="12"/>
          <w:szCs w:val="12"/>
        </w:rPr>
        <w:t>Incorporating the latest atmospheric modeling, the scientists are finding that even a small nuclear conflict would wreak havoc on the global environment (.pdf) -- cooling it twice as much as it's heated over the last century -- and on the structure of the atmosphere itself.</w:t>
      </w:r>
      <w:r>
        <w:t xml:space="preserve"> </w:t>
      </w:r>
    </w:p>
    <w:p w:rsidR="00527763" w:rsidRPr="004D35A1" w:rsidRDefault="00527763" w:rsidP="007F1D7F">
      <w:pPr>
        <w:rPr>
          <w:sz w:val="16"/>
        </w:rPr>
      </w:pPr>
    </w:p>
    <w:p w:rsidR="007F1D7F" w:rsidRDefault="007F1D7F" w:rsidP="007F1D7F"/>
    <w:p w:rsidR="00AB551F" w:rsidRDefault="00AB551F" w:rsidP="00AB551F">
      <w:pPr>
        <w:pStyle w:val="Heading3"/>
      </w:pPr>
      <w:r>
        <w:lastRenderedPageBreak/>
        <w:t xml:space="preserve">Impact – </w:t>
      </w:r>
      <w:r w:rsidR="007321FC">
        <w:t>Inequality Extension</w:t>
      </w:r>
    </w:p>
    <w:p w:rsidR="00264D4A" w:rsidRDefault="00264D4A" w:rsidP="00264D4A"/>
    <w:p w:rsidR="00AB551F" w:rsidRDefault="00AB551F" w:rsidP="00AB551F">
      <w:pPr>
        <w:pStyle w:val="Heading4"/>
      </w:pPr>
      <w:r>
        <w:t xml:space="preserve">Brain drain depletes human capital in developing countries – creates cycles of instability </w:t>
      </w:r>
    </w:p>
    <w:p w:rsidR="00AB551F" w:rsidRPr="00AB551F" w:rsidRDefault="00AB551F" w:rsidP="00AB551F">
      <w:r w:rsidRPr="00AB551F">
        <w:t xml:space="preserve">Ralph </w:t>
      </w:r>
      <w:r w:rsidRPr="00AB551F">
        <w:rPr>
          <w:rStyle w:val="Style13ptBold"/>
        </w:rPr>
        <w:t>Nader</w:t>
      </w:r>
      <w:r>
        <w:t>, 1/19/</w:t>
      </w:r>
      <w:r w:rsidRPr="00AB551F">
        <w:rPr>
          <w:rStyle w:val="Style13ptBold"/>
        </w:rPr>
        <w:t>14</w:t>
      </w:r>
      <w:r w:rsidRPr="00AB551F">
        <w:t>, Al Jazeera, “why US brain drain harms developing countries,</w:t>
      </w:r>
      <w:proofErr w:type="gramStart"/>
      <w:r w:rsidRPr="00AB551F">
        <w:t>” ,</w:t>
      </w:r>
      <w:proofErr w:type="gramEnd"/>
      <w:r w:rsidRPr="00AB551F">
        <w:t xml:space="preserve"> mm</w:t>
      </w:r>
    </w:p>
    <w:p w:rsidR="00AB551F" w:rsidRDefault="00AB551F" w:rsidP="00AB551F">
      <w:pPr>
        <w:rPr>
          <w:sz w:val="16"/>
        </w:rPr>
      </w:pPr>
      <w:r w:rsidRPr="00AB551F">
        <w:rPr>
          <w:sz w:val="16"/>
        </w:rPr>
        <w:t xml:space="preserve">The companies that have exported or outsourced American jobs and industries to low-wage countries are now ferociously lobbying Congress to enact legislation to more than double the number of skilled professionals they can import annually under H-1B visas from the developing world. Greased by campaign contributions, this expanded brain drain drive on Capitol Hill and in the </w:t>
      </w:r>
      <w:proofErr w:type="gramStart"/>
      <w:r w:rsidRPr="00AB551F">
        <w:rPr>
          <w:sz w:val="16"/>
        </w:rPr>
        <w:t>mass</w:t>
      </w:r>
      <w:proofErr w:type="gramEnd"/>
      <w:r w:rsidRPr="00AB551F">
        <w:rPr>
          <w:sz w:val="16"/>
        </w:rPr>
        <w:t xml:space="preserve"> media is led by the super-profitable, tax-subsidised corporate welfare Kings of Silicon Valley - otherwise known as Google, Facebook, Oracle, Intel, Cisco and their northern neighbour, Microsoft. Over the objections of labour groups, these companies and their allies, including banks, IBM, Pfizer, and General Electric, have persuaded the US Senate to increase the yearly H-1B visas from 65,000 to 110,000, and as high as 300,000 under certain conditions. Foreign workers trained in science, technology and engineering are preferred to their US counterparts because, in the words of economist Ross Eisenbrey of the Economic Policy Institute, they are indentured "people who could not switch employers to improve their wages or working conditions…. Too many are paid at wages below the average for their occupation and location: over half of all H-1B guest workers [there are already 500,000 such workers] are certified for wages in the bottom quarter of the wage scale". Bringing more such workers from abroad, says Eisenbrey, "would obviously darken job prospects for America's struggling young scientists and engineers" trying to find jobs commensurate with their skills. In fact, reflecting the surplus, the pay is so low that of the nine million Americans who have degrees in a science, technology, engineering or math (STEM) field only three million have a job in their speciality. All these facts do not stop New York Times columnist, Thomas Friedman, and many other pundits and politicians, from demanding many more H-1B visas and immediate permanent residence for foreign students earning US advanced degrees. But </w:t>
      </w:r>
      <w:r w:rsidRPr="00AB551F">
        <w:rPr>
          <w:rStyle w:val="StyleUnderline"/>
        </w:rPr>
        <w:t>there is a</w:t>
      </w:r>
      <w:r w:rsidRPr="00AB551F">
        <w:rPr>
          <w:sz w:val="16"/>
        </w:rPr>
        <w:t xml:space="preserve"> more </w:t>
      </w:r>
      <w:r w:rsidRPr="00AB551F">
        <w:rPr>
          <w:rStyle w:val="StyleUnderline"/>
        </w:rPr>
        <w:t>stunning indifference</w:t>
      </w:r>
      <w:r w:rsidRPr="00AB551F">
        <w:rPr>
          <w:sz w:val="16"/>
        </w:rPr>
        <w:t xml:space="preserve"> by corporate lobbyists, pundits and members of Congress </w:t>
      </w:r>
      <w:r w:rsidRPr="00AB551F">
        <w:rPr>
          <w:rStyle w:val="StyleUnderline"/>
        </w:rPr>
        <w:t>to</w:t>
      </w:r>
      <w:r w:rsidRPr="00AB551F">
        <w:rPr>
          <w:sz w:val="16"/>
        </w:rPr>
        <w:t xml:space="preserve"> </w:t>
      </w:r>
      <w:r w:rsidRPr="00AB551F">
        <w:rPr>
          <w:rStyle w:val="StyleUnderline"/>
        </w:rPr>
        <w:t>the consequences of the brain drain</w:t>
      </w:r>
      <w:r w:rsidRPr="00AB551F">
        <w:rPr>
          <w:sz w:val="16"/>
        </w:rPr>
        <w:t xml:space="preserve"> </w:t>
      </w:r>
      <w:r w:rsidRPr="00AB551F">
        <w:rPr>
          <w:rStyle w:val="StyleUnderline"/>
        </w:rPr>
        <w:t>on developing countries.</w:t>
      </w:r>
      <w:r w:rsidRPr="00AB551F">
        <w:rPr>
          <w:sz w:val="16"/>
        </w:rPr>
        <w:t xml:space="preserve"> While the US Agency for International Development (</w:t>
      </w:r>
      <w:r w:rsidRPr="00AB551F">
        <w:rPr>
          <w:rStyle w:val="StyleUnderline"/>
        </w:rPr>
        <w:t>USAID) is stressing the need for developing countries to build up their "human capital",</w:t>
      </w:r>
      <w:r w:rsidRPr="00AB551F">
        <w:rPr>
          <w:sz w:val="16"/>
        </w:rPr>
        <w:t xml:space="preserve"> back in the US, the corporate powers-that-be and their political allies are undermining this tenet of US foreign economic policy. </w:t>
      </w:r>
      <w:r w:rsidRPr="00AB551F">
        <w:rPr>
          <w:rStyle w:val="StyleUnderline"/>
        </w:rPr>
        <w:t>If "human capital" means anything in the poorer areas of Africa, South America and Asia, it means civil engineers, scientists, physicians, nurses, computer and communications specialists, logistical experts, architects and entrepreneurs. They all are in short supply in these regions that have already lost so many skilled people to the West.</w:t>
      </w:r>
      <w:r>
        <w:rPr>
          <w:rStyle w:val="StyleUnderline"/>
        </w:rPr>
        <w:t xml:space="preserve"> </w:t>
      </w:r>
      <w:r w:rsidRPr="00AB551F">
        <w:rPr>
          <w:sz w:val="16"/>
        </w:rPr>
        <w:t xml:space="preserve">When a wealthy nation like the United States allows its giant corporations to turn their backs on the American labour force, </w:t>
      </w:r>
      <w:r w:rsidRPr="00AB551F">
        <w:rPr>
          <w:rStyle w:val="StyleUnderline"/>
        </w:rPr>
        <w:t>impoverished societies overseas are also exploited unconscionably, often with deadly results</w:t>
      </w:r>
      <w:r w:rsidRPr="00AB551F">
        <w:rPr>
          <w:sz w:val="16"/>
        </w:rPr>
        <w:t xml:space="preserve">. </w:t>
      </w:r>
      <w:r w:rsidRPr="00AB551F">
        <w:rPr>
          <w:rStyle w:val="StyleUnderline"/>
        </w:rPr>
        <w:t xml:space="preserve">In Africa, human beings die or become seriously sick for lack of physicians, nurses and indigenous scientific laboratories searching for ways to prevent or deal with infections and other diseases ignored by Western nations. </w:t>
      </w:r>
      <w:proofErr w:type="gramStart"/>
      <w:r w:rsidRPr="00AB551F">
        <w:rPr>
          <w:rStyle w:val="StyleUnderline"/>
        </w:rPr>
        <w:t>Moreover</w:t>
      </w:r>
      <w:proofErr w:type="gramEnd"/>
      <w:r w:rsidRPr="00AB551F">
        <w:rPr>
          <w:rStyle w:val="StyleUnderline"/>
        </w:rPr>
        <w:t xml:space="preserve"> critical public services are not maintained for the necessities of life.</w:t>
      </w:r>
      <w:r>
        <w:rPr>
          <w:rStyle w:val="StyleUnderline"/>
        </w:rPr>
        <w:t xml:space="preserve"> </w:t>
      </w:r>
      <w:r w:rsidRPr="00AB551F">
        <w:rPr>
          <w:sz w:val="16"/>
        </w:rPr>
        <w:t xml:space="preserve">Look at this problem from another perspective. Isn't it fortunate for the people of Bangladesh and others that a young Muhammad Yunus was not lured away to Wall Street and stayed in Bangladesh to start the now famous micro-credit movement in thousands of villages? Or wasn't it better for Brazil that Paulo Freire was not lured to Berkeley but instead remained in Brazil to create and apply his brilliant world-famous literacy programme for impoverished rural Brazilians? Wasn't it better that an aggressive brain drain did not bring Hassan Fathy to our land instead of him becoming Egypt's "people architect" to show poor Egyptian peasants how to build small homes from the soil beneath their feet and stimulate architectural counterparts in other developing countries? A quick glance at the annual report of the Ashoka Community of Fellows, founded by Bill Drayton, showcases the kind of </w:t>
      </w:r>
      <w:r w:rsidRPr="00AB551F">
        <w:rPr>
          <w:rStyle w:val="StyleUnderline"/>
        </w:rPr>
        <w:t xml:space="preserve">skilled people from developing countries </w:t>
      </w:r>
      <w:r w:rsidRPr="00AB551F">
        <w:rPr>
          <w:sz w:val="16"/>
        </w:rPr>
        <w:t xml:space="preserve">who </w:t>
      </w:r>
      <w:r w:rsidRPr="00AB551F">
        <w:rPr>
          <w:rStyle w:val="StyleUnderline"/>
        </w:rPr>
        <w:t>became "change makers" because they remained in their own countries where they learned their many talents and refined their motivations.</w:t>
      </w:r>
      <w:r>
        <w:rPr>
          <w:rStyle w:val="StyleUnderline"/>
        </w:rPr>
        <w:t xml:space="preserve"> </w:t>
      </w:r>
      <w:r w:rsidRPr="00AB551F">
        <w:rPr>
          <w:sz w:val="16"/>
        </w:rPr>
        <w:t xml:space="preserve">Sure, nobody is forcing skilled workers from less developed countries to come to the US other than dictators, but </w:t>
      </w:r>
      <w:r w:rsidRPr="00AB551F">
        <w:rPr>
          <w:rStyle w:val="StyleUnderline"/>
        </w:rPr>
        <w:t xml:space="preserve">if the US wants peace, stability and better livelihoods to have a chance, it has to </w:t>
      </w:r>
      <w:r w:rsidRPr="00AB551F">
        <w:rPr>
          <w:sz w:val="16"/>
        </w:rPr>
        <w:t xml:space="preserve">tell its giant corporations to </w:t>
      </w:r>
      <w:r w:rsidRPr="00AB551F">
        <w:rPr>
          <w:rStyle w:val="StyleUnderline"/>
        </w:rPr>
        <w:t>pull back</w:t>
      </w:r>
      <w:r w:rsidRPr="00AB551F">
        <w:rPr>
          <w:sz w:val="16"/>
        </w:rPr>
        <w:t xml:space="preserve"> on their gluttonous appetite to recruit the "cream of the crop" </w:t>
      </w:r>
      <w:r w:rsidRPr="00AB551F">
        <w:rPr>
          <w:rStyle w:val="StyleUnderline"/>
        </w:rPr>
        <w:t xml:space="preserve">from these countries </w:t>
      </w:r>
      <w:r w:rsidRPr="00AB551F">
        <w:rPr>
          <w:sz w:val="16"/>
        </w:rPr>
        <w:t>and invest in American skills. These companies should display a little American patriotism by getting off Congress's back, hiring or training more Americans and finding some "cognitive empathy", in the words of Drayton, towards other far less privileged societies.</w:t>
      </w:r>
    </w:p>
    <w:p w:rsidR="00E261BF" w:rsidRDefault="00E261BF" w:rsidP="00E261BF">
      <w:pPr>
        <w:pStyle w:val="Heading3"/>
      </w:pPr>
      <w:r>
        <w:lastRenderedPageBreak/>
        <w:t>Impact – Pollution</w:t>
      </w:r>
    </w:p>
    <w:p w:rsidR="00E261BF" w:rsidRDefault="009C53D4" w:rsidP="00E261BF">
      <w:pPr>
        <w:pStyle w:val="Heading4"/>
      </w:pPr>
      <w:r>
        <w:t xml:space="preserve">Skilled workers brain drain contributes to global environmental pollution – increases consumption in developed countries and reduces pollution abatement in poor countries </w:t>
      </w:r>
    </w:p>
    <w:p w:rsidR="00E261BF" w:rsidRPr="00E261BF" w:rsidRDefault="00E261BF" w:rsidP="00E261BF">
      <w:r>
        <w:t xml:space="preserve">Kenji </w:t>
      </w:r>
      <w:r w:rsidRPr="00A55B8C">
        <w:rPr>
          <w:rStyle w:val="Style13ptBold"/>
        </w:rPr>
        <w:t>Konodoh, 2017</w:t>
      </w:r>
      <w:r>
        <w:t>, “The economics of international Immigration, Chapter 8, p. 131-132, mm</w:t>
      </w:r>
    </w:p>
    <w:p w:rsidR="00E261BF" w:rsidRPr="009C53D4" w:rsidRDefault="00E261BF" w:rsidP="00E261BF">
      <w:pPr>
        <w:rPr>
          <w:sz w:val="16"/>
        </w:rPr>
      </w:pPr>
      <w:r w:rsidRPr="00A55B8C">
        <w:rPr>
          <w:rStyle w:val="StyleUnderline"/>
        </w:rPr>
        <w:t>Industrial production generates global pollution that in turn causes</w:t>
      </w:r>
      <w:r w:rsidRPr="009C53D4">
        <w:rPr>
          <w:sz w:val="16"/>
        </w:rPr>
        <w:t xml:space="preserve"> </w:t>
      </w:r>
      <w:r w:rsidRPr="00A55B8C">
        <w:rPr>
          <w:rStyle w:val="StyleUnderline"/>
        </w:rPr>
        <w:t>environmental</w:t>
      </w:r>
      <w:r w:rsidR="009C53D4">
        <w:rPr>
          <w:rStyle w:val="StyleUnderline"/>
        </w:rPr>
        <w:t xml:space="preserve"> </w:t>
      </w:r>
      <w:r w:rsidRPr="00A55B8C">
        <w:rPr>
          <w:rStyle w:val="StyleUnderline"/>
        </w:rPr>
        <w:t>degradatio</w:t>
      </w:r>
      <w:r w:rsidRPr="009C53D4">
        <w:rPr>
          <w:sz w:val="16"/>
        </w:rPr>
        <w:t xml:space="preserve">n—currently one of the most serious global problems. </w:t>
      </w:r>
      <w:r w:rsidRPr="00A55B8C">
        <w:rPr>
          <w:rStyle w:val="StyleUnderline"/>
        </w:rPr>
        <w:t>The main reason</w:t>
      </w:r>
      <w:r w:rsidR="009C53D4">
        <w:rPr>
          <w:rStyle w:val="StyleUnderline"/>
        </w:rPr>
        <w:t xml:space="preserve"> </w:t>
      </w:r>
      <w:r w:rsidRPr="00A55B8C">
        <w:rPr>
          <w:rStyle w:val="StyleUnderline"/>
        </w:rPr>
        <w:t>why this problem is difficult to solve is that less developed countries do not have</w:t>
      </w:r>
      <w:r w:rsidR="009C53D4">
        <w:rPr>
          <w:rStyle w:val="StyleUnderline"/>
        </w:rPr>
        <w:t xml:space="preserve"> </w:t>
      </w:r>
      <w:r w:rsidRPr="00A55B8C">
        <w:rPr>
          <w:rStyle w:val="StyleUnderline"/>
        </w:rPr>
        <w:t>the ability and financial resources necessary to control pollution</w:t>
      </w:r>
      <w:r w:rsidRPr="009C53D4">
        <w:rPr>
          <w:sz w:val="16"/>
        </w:rPr>
        <w:t>. Furthermore, their</w:t>
      </w:r>
      <w:r w:rsidR="009C53D4" w:rsidRPr="009C53D4">
        <w:rPr>
          <w:sz w:val="16"/>
        </w:rPr>
        <w:t xml:space="preserve"> </w:t>
      </w:r>
      <w:r w:rsidRPr="009C53D4">
        <w:rPr>
          <w:sz w:val="16"/>
        </w:rPr>
        <w:t>governments often prioritize economic growth at the expense of environmental</w:t>
      </w:r>
      <w:r w:rsidR="009C53D4" w:rsidRPr="009C53D4">
        <w:rPr>
          <w:sz w:val="16"/>
        </w:rPr>
        <w:t xml:space="preserve"> </w:t>
      </w:r>
      <w:r w:rsidRPr="009C53D4">
        <w:rPr>
          <w:sz w:val="16"/>
        </w:rPr>
        <w:t>quality.</w:t>
      </w:r>
      <w:r w:rsidR="009C53D4" w:rsidRPr="009C53D4">
        <w:rPr>
          <w:sz w:val="16"/>
        </w:rPr>
        <w:t xml:space="preserve"> </w:t>
      </w:r>
      <w:r w:rsidRPr="009C53D4">
        <w:rPr>
          <w:sz w:val="16"/>
        </w:rPr>
        <w:t>There exist accumulated studies that deal with the issues of environmental</w:t>
      </w:r>
      <w:r w:rsidR="009C53D4" w:rsidRPr="009C53D4">
        <w:rPr>
          <w:sz w:val="16"/>
        </w:rPr>
        <w:t xml:space="preserve"> </w:t>
      </w:r>
      <w:r w:rsidRPr="009C53D4">
        <w:rPr>
          <w:sz w:val="16"/>
        </w:rPr>
        <w:t>degradation in the context of international trade and production specialization.1</w:t>
      </w:r>
      <w:r w:rsidR="009C53D4" w:rsidRPr="009C53D4">
        <w:rPr>
          <w:sz w:val="16"/>
        </w:rPr>
        <w:t xml:space="preserve"> </w:t>
      </w:r>
      <w:r w:rsidRPr="009C53D4">
        <w:rPr>
          <w:sz w:val="16"/>
        </w:rPr>
        <w:t>From the recent studies, one of the most important works is Copeland and Taylor</w:t>
      </w:r>
      <w:r w:rsidR="009C53D4" w:rsidRPr="009C53D4">
        <w:rPr>
          <w:sz w:val="16"/>
        </w:rPr>
        <w:t xml:space="preserve"> </w:t>
      </w:r>
      <w:r w:rsidRPr="009C53D4">
        <w:rPr>
          <w:sz w:val="16"/>
        </w:rPr>
        <w:t>(1999), who extended the Ricardian model of comparative advantage to a dynamic</w:t>
      </w:r>
      <w:r w:rsidR="009C53D4" w:rsidRPr="009C53D4">
        <w:rPr>
          <w:sz w:val="16"/>
        </w:rPr>
        <w:t xml:space="preserve"> </w:t>
      </w:r>
      <w:r w:rsidRPr="009C53D4">
        <w:rPr>
          <w:sz w:val="16"/>
        </w:rPr>
        <w:t>setting. They analyzed the effects of international specialization and trade on</w:t>
      </w:r>
      <w:r w:rsidR="009C53D4" w:rsidRPr="009C53D4">
        <w:rPr>
          <w:sz w:val="16"/>
        </w:rPr>
        <w:t xml:space="preserve"> </w:t>
      </w:r>
      <w:r w:rsidRPr="009C53D4">
        <w:rPr>
          <w:sz w:val="16"/>
        </w:rPr>
        <w:t>economic welfare.2</w:t>
      </w:r>
      <w:r w:rsidR="009C53D4" w:rsidRPr="009C53D4">
        <w:rPr>
          <w:sz w:val="16"/>
        </w:rPr>
        <w:t xml:space="preserve"> </w:t>
      </w:r>
      <w:r w:rsidRPr="009C53D4">
        <w:rPr>
          <w:sz w:val="16"/>
        </w:rPr>
        <w:t>Kondoh (2006) considered the effects of international factor movements on</w:t>
      </w:r>
      <w:r w:rsidR="009C53D4" w:rsidRPr="009C53D4">
        <w:rPr>
          <w:sz w:val="16"/>
        </w:rPr>
        <w:t xml:space="preserve"> </w:t>
      </w:r>
      <w:r w:rsidRPr="009C53D4">
        <w:rPr>
          <w:sz w:val="16"/>
        </w:rPr>
        <w:t>pollution levels and welfare. In particular, he focused on international migration in</w:t>
      </w:r>
      <w:r w:rsidR="009C53D4" w:rsidRPr="009C53D4">
        <w:rPr>
          <w:sz w:val="16"/>
        </w:rPr>
        <w:t xml:space="preserve"> </w:t>
      </w:r>
      <w:r w:rsidRPr="009C53D4">
        <w:rPr>
          <w:sz w:val="16"/>
        </w:rPr>
        <w:t>the presence of trans-boundary pollution, in both the cases of free trade and no trade</w:t>
      </w:r>
      <w:r w:rsidR="009C53D4" w:rsidRPr="009C53D4">
        <w:rPr>
          <w:sz w:val="16"/>
        </w:rPr>
        <w:t xml:space="preserve"> </w:t>
      </w:r>
      <w:r w:rsidRPr="009C53D4">
        <w:rPr>
          <w:sz w:val="16"/>
        </w:rPr>
        <w:t>in goods. Kondoh considered three types of migration—permanent migrants with</w:t>
      </w:r>
      <w:r w:rsidR="009C53D4" w:rsidRPr="009C53D4">
        <w:rPr>
          <w:sz w:val="16"/>
        </w:rPr>
        <w:t xml:space="preserve"> </w:t>
      </w:r>
      <w:r w:rsidRPr="009C53D4">
        <w:rPr>
          <w:sz w:val="16"/>
        </w:rPr>
        <w:t>no remittance, temporary migrants who remit their income from the agricultural</w:t>
      </w:r>
      <w:r w:rsidR="009C53D4" w:rsidRPr="009C53D4">
        <w:rPr>
          <w:sz w:val="16"/>
        </w:rPr>
        <w:t xml:space="preserve"> </w:t>
      </w:r>
      <w:r w:rsidRPr="009C53D4">
        <w:rPr>
          <w:sz w:val="16"/>
        </w:rPr>
        <w:t>good, and temporary migrants who remit their income from the manufactured good.</w:t>
      </w:r>
      <w:r w:rsidR="009C53D4" w:rsidRPr="009C53D4">
        <w:rPr>
          <w:sz w:val="16"/>
        </w:rPr>
        <w:t xml:space="preserve"> </w:t>
      </w:r>
      <w:r w:rsidRPr="009C53D4">
        <w:rPr>
          <w:sz w:val="16"/>
        </w:rPr>
        <w:t>In his model, the production factor is environmental capital and uniformed labor,</w:t>
      </w:r>
      <w:r w:rsidR="009C53D4" w:rsidRPr="009C53D4">
        <w:rPr>
          <w:sz w:val="16"/>
        </w:rPr>
        <w:t xml:space="preserve"> </w:t>
      </w:r>
      <w:r w:rsidRPr="009C53D4">
        <w:rPr>
          <w:sz w:val="16"/>
        </w:rPr>
        <w:t>and there is no difference in the productivity of workers.</w:t>
      </w:r>
      <w:r w:rsidR="009C53D4" w:rsidRPr="009C53D4">
        <w:rPr>
          <w:sz w:val="16"/>
        </w:rPr>
        <w:t xml:space="preserve"> </w:t>
      </w:r>
      <w:r w:rsidRPr="009C53D4">
        <w:rPr>
          <w:sz w:val="16"/>
        </w:rPr>
        <w:t>On the other hand</w:t>
      </w:r>
      <w:r w:rsidRPr="00A55B8C">
        <w:rPr>
          <w:rStyle w:val="StyleUnderline"/>
        </w:rPr>
        <w:t>, it is widely known that skilled workers in the less developed</w:t>
      </w:r>
      <w:r w:rsidR="009C53D4">
        <w:rPr>
          <w:rStyle w:val="StyleUnderline"/>
        </w:rPr>
        <w:t xml:space="preserve"> </w:t>
      </w:r>
      <w:r w:rsidRPr="00A55B8C">
        <w:rPr>
          <w:rStyle w:val="StyleUnderline"/>
        </w:rPr>
        <w:t xml:space="preserve">countries </w:t>
      </w:r>
      <w:r w:rsidRPr="009C53D4">
        <w:rPr>
          <w:sz w:val="16"/>
        </w:rPr>
        <w:t>who are highly educated, such as engineers, medical doctors, and lawyers,</w:t>
      </w:r>
      <w:r w:rsidR="009C53D4" w:rsidRPr="009C53D4">
        <w:rPr>
          <w:sz w:val="16"/>
        </w:rPr>
        <w:t xml:space="preserve"> </w:t>
      </w:r>
      <w:r w:rsidRPr="00A55B8C">
        <w:rPr>
          <w:rStyle w:val="StyleUnderline"/>
        </w:rPr>
        <w:t>have decided to migrate to developed countries even though they would be</w:t>
      </w:r>
      <w:r w:rsidR="009C53D4">
        <w:rPr>
          <w:rStyle w:val="StyleUnderline"/>
        </w:rPr>
        <w:t xml:space="preserve"> </w:t>
      </w:r>
      <w:r w:rsidRPr="00A55B8C">
        <w:rPr>
          <w:rStyle w:val="StyleUnderline"/>
        </w:rPr>
        <w:t>employed there as unskilled workers</w:t>
      </w:r>
      <w:r w:rsidRPr="009C53D4">
        <w:rPr>
          <w:sz w:val="16"/>
        </w:rPr>
        <w:t>. This curious type of migration occurs as a</w:t>
      </w:r>
      <w:r w:rsidR="009C53D4" w:rsidRPr="009C53D4">
        <w:rPr>
          <w:sz w:val="16"/>
        </w:rPr>
        <w:t xml:space="preserve"> </w:t>
      </w:r>
      <w:r w:rsidRPr="009C53D4">
        <w:rPr>
          <w:sz w:val="16"/>
        </w:rPr>
        <w:t>result of the tremendous wage gap between the two countries. Let us term this</w:t>
      </w:r>
      <w:r w:rsidR="009C53D4" w:rsidRPr="009C53D4">
        <w:rPr>
          <w:sz w:val="16"/>
        </w:rPr>
        <w:t xml:space="preserve"> </w:t>
      </w:r>
      <w:r w:rsidRPr="009C53D4">
        <w:rPr>
          <w:sz w:val="16"/>
        </w:rPr>
        <w:t>pattern of migration as rank-down brain drain (RDBD) in order to distinguish it</w:t>
      </w:r>
      <w:r w:rsidR="009C53D4" w:rsidRPr="009C53D4">
        <w:rPr>
          <w:sz w:val="16"/>
        </w:rPr>
        <w:t xml:space="preserve"> </w:t>
      </w:r>
      <w:r w:rsidRPr="009C53D4">
        <w:rPr>
          <w:sz w:val="16"/>
        </w:rPr>
        <w:t>from the ordinary brain drain where skilled foreign workers are employed as skilled</w:t>
      </w:r>
      <w:r w:rsidR="009C53D4" w:rsidRPr="009C53D4">
        <w:rPr>
          <w:sz w:val="16"/>
        </w:rPr>
        <w:t xml:space="preserve"> </w:t>
      </w:r>
      <w:r w:rsidRPr="009C53D4">
        <w:rPr>
          <w:sz w:val="16"/>
        </w:rPr>
        <w:t>workers in developed countries. For example, following the implementation of the</w:t>
      </w:r>
      <w:r w:rsidR="009C53D4" w:rsidRPr="009C53D4">
        <w:rPr>
          <w:sz w:val="16"/>
        </w:rPr>
        <w:t xml:space="preserve"> </w:t>
      </w:r>
      <w:r w:rsidRPr="009C53D4">
        <w:rPr>
          <w:sz w:val="16"/>
        </w:rPr>
        <w:t>new immigration control system in 1990, any American of Japanese descent is</w:t>
      </w:r>
      <w:r w:rsidR="009C53D4" w:rsidRPr="009C53D4">
        <w:rPr>
          <w:sz w:val="16"/>
        </w:rPr>
        <w:t xml:space="preserve"> </w:t>
      </w:r>
      <w:r w:rsidRPr="009C53D4">
        <w:rPr>
          <w:sz w:val="16"/>
        </w:rPr>
        <w:t>permitted to work legally in Japan. Although there existed a wage gap between</w:t>
      </w:r>
      <w:r w:rsidR="009C53D4" w:rsidRPr="009C53D4">
        <w:rPr>
          <w:sz w:val="16"/>
        </w:rPr>
        <w:t xml:space="preserve"> </w:t>
      </w:r>
      <w:r w:rsidRPr="009C53D4">
        <w:rPr>
          <w:sz w:val="16"/>
        </w:rPr>
        <w:t>Japan and South American lower developed countries, a large number of workers</w:t>
      </w:r>
      <w:r w:rsidR="009C53D4" w:rsidRPr="009C53D4">
        <w:rPr>
          <w:sz w:val="16"/>
        </w:rPr>
        <w:t xml:space="preserve"> </w:t>
      </w:r>
      <w:r w:rsidRPr="009C53D4">
        <w:rPr>
          <w:sz w:val="16"/>
        </w:rPr>
        <w:t>migrate from Brazil, Peru, Bolivia, Paraguay, and Argentina. For instance, in 1991,</w:t>
      </w:r>
      <w:r w:rsidR="009C53D4" w:rsidRPr="009C53D4">
        <w:rPr>
          <w:sz w:val="16"/>
        </w:rPr>
        <w:t xml:space="preserve"> </w:t>
      </w:r>
      <w:r w:rsidRPr="009C53D4">
        <w:rPr>
          <w:sz w:val="16"/>
        </w:rPr>
        <w:t>merely 1 year after the introduction of the new immigration control system, the</w:t>
      </w:r>
      <w:r w:rsidR="009C53D4" w:rsidRPr="009C53D4">
        <w:rPr>
          <w:sz w:val="16"/>
        </w:rPr>
        <w:t xml:space="preserve"> </w:t>
      </w:r>
      <w:r w:rsidRPr="009C53D4">
        <w:rPr>
          <w:sz w:val="16"/>
        </w:rPr>
        <w:t>inflow of Brazilian workers rose to 120,000, and more than 20 % of the workers</w:t>
      </w:r>
      <w:r w:rsidR="009C53D4" w:rsidRPr="009C53D4">
        <w:rPr>
          <w:sz w:val="16"/>
        </w:rPr>
        <w:t xml:space="preserve"> </w:t>
      </w:r>
      <w:r w:rsidRPr="009C53D4">
        <w:rPr>
          <w:sz w:val="16"/>
        </w:rPr>
        <w:t>of Japanese descent migrated to Japan from Peru, Bolivia, and Argentina. Even</w:t>
      </w:r>
      <w:r w:rsidR="009C53D4" w:rsidRPr="009C53D4">
        <w:rPr>
          <w:sz w:val="16"/>
        </w:rPr>
        <w:t xml:space="preserve"> </w:t>
      </w:r>
      <w:r w:rsidRPr="009C53D4">
        <w:rPr>
          <w:sz w:val="16"/>
        </w:rPr>
        <w:t>professional skilled workers such as medical doctors and teachers also chose to</w:t>
      </w:r>
      <w:r w:rsidR="009C53D4" w:rsidRPr="009C53D4">
        <w:rPr>
          <w:sz w:val="16"/>
        </w:rPr>
        <w:t xml:space="preserve"> </w:t>
      </w:r>
      <w:r w:rsidRPr="009C53D4">
        <w:rPr>
          <w:sz w:val="16"/>
        </w:rPr>
        <w:t>work (as unskilled workers in the manufacturing industry) in Japan in order to earn</w:t>
      </w:r>
      <w:r w:rsidR="009C53D4" w:rsidRPr="009C53D4">
        <w:rPr>
          <w:sz w:val="16"/>
        </w:rPr>
        <w:t xml:space="preserve"> </w:t>
      </w:r>
      <w:r w:rsidRPr="009C53D4">
        <w:rPr>
          <w:sz w:val="16"/>
        </w:rPr>
        <w:t>higher wages.</w:t>
      </w:r>
      <w:r w:rsidR="009C53D4" w:rsidRPr="009C53D4">
        <w:rPr>
          <w:sz w:val="16"/>
        </w:rPr>
        <w:t xml:space="preserve"> </w:t>
      </w:r>
      <w:r w:rsidRPr="009C53D4">
        <w:rPr>
          <w:rStyle w:val="StyleUnderline"/>
        </w:rPr>
        <w:t>Brain drain is a particularly serious problem for less developed countries because</w:t>
      </w:r>
      <w:r w:rsidR="009C53D4">
        <w:rPr>
          <w:rStyle w:val="StyleUnderline"/>
        </w:rPr>
        <w:t xml:space="preserve"> </w:t>
      </w:r>
      <w:r w:rsidRPr="009C53D4">
        <w:rPr>
          <w:rStyle w:val="StyleUnderline"/>
        </w:rPr>
        <w:t>not only does it reduce the factor endowment used in production but also implies the</w:t>
      </w:r>
      <w:r w:rsidR="009C53D4">
        <w:rPr>
          <w:rStyle w:val="StyleUnderline"/>
        </w:rPr>
        <w:t xml:space="preserve"> </w:t>
      </w:r>
      <w:r w:rsidRPr="009C53D4">
        <w:rPr>
          <w:rStyle w:val="StyleUnderline"/>
        </w:rPr>
        <w:t>loss of future growth possibility</w:t>
      </w:r>
      <w:r w:rsidRPr="009C53D4">
        <w:rPr>
          <w:sz w:val="16"/>
        </w:rPr>
        <w:t>.</w:t>
      </w:r>
      <w:r w:rsidR="009C53D4" w:rsidRPr="009C53D4">
        <w:rPr>
          <w:sz w:val="16"/>
        </w:rPr>
        <w:t xml:space="preserve"> </w:t>
      </w:r>
      <w:r w:rsidRPr="009C53D4">
        <w:rPr>
          <w:sz w:val="16"/>
        </w:rPr>
        <w:t>Several studies on brain drain migration have accumulated since the 1960s.3</w:t>
      </w:r>
      <w:r w:rsidR="009C53D4" w:rsidRPr="009C53D4">
        <w:rPr>
          <w:sz w:val="16"/>
        </w:rPr>
        <w:t xml:space="preserve"> </w:t>
      </w:r>
      <w:r w:rsidRPr="009C53D4">
        <w:rPr>
          <w:sz w:val="16"/>
        </w:rPr>
        <w:t xml:space="preserve">However, </w:t>
      </w:r>
      <w:r w:rsidRPr="009C53D4">
        <w:rPr>
          <w:rStyle w:val="StyleUnderline"/>
        </w:rPr>
        <w:t>there have thus far been no studies that considered the actual possibility</w:t>
      </w:r>
      <w:r w:rsidR="009C53D4">
        <w:rPr>
          <w:rStyle w:val="StyleUnderline"/>
        </w:rPr>
        <w:t xml:space="preserve"> </w:t>
      </w:r>
      <w:r w:rsidRPr="009C53D4">
        <w:rPr>
          <w:rStyle w:val="StyleUnderline"/>
        </w:rPr>
        <w:t>that brain drain migration may increase global environmental pollution. The purpose</w:t>
      </w:r>
      <w:r w:rsidR="009C53D4">
        <w:rPr>
          <w:rStyle w:val="StyleUnderline"/>
        </w:rPr>
        <w:t xml:space="preserve"> </w:t>
      </w:r>
      <w:r w:rsidRPr="009C53D4">
        <w:rPr>
          <w:rStyle w:val="StyleUnderline"/>
        </w:rPr>
        <w:t xml:space="preserve">of this paper is to investigate </w:t>
      </w:r>
      <w:r w:rsidRPr="009C53D4">
        <w:rPr>
          <w:sz w:val="16"/>
        </w:rPr>
        <w:t xml:space="preserve">the economic effects of two types of </w:t>
      </w:r>
      <w:r w:rsidRPr="009C53D4">
        <w:rPr>
          <w:rStyle w:val="StyleUnderline"/>
        </w:rPr>
        <w:t>brain drain</w:t>
      </w:r>
      <w:r w:rsidR="009C53D4" w:rsidRPr="009C53D4">
        <w:rPr>
          <w:sz w:val="16"/>
        </w:rPr>
        <w:t xml:space="preserve"> </w:t>
      </w:r>
      <w:r w:rsidRPr="009C53D4">
        <w:rPr>
          <w:sz w:val="16"/>
        </w:rPr>
        <w:t xml:space="preserve">migration (ordinary brain </w:t>
      </w:r>
      <w:proofErr w:type="gramStart"/>
      <w:r w:rsidRPr="009C53D4">
        <w:rPr>
          <w:sz w:val="16"/>
        </w:rPr>
        <w:t>drain</w:t>
      </w:r>
      <w:proofErr w:type="gramEnd"/>
      <w:r w:rsidRPr="009C53D4">
        <w:rPr>
          <w:sz w:val="16"/>
        </w:rPr>
        <w:t xml:space="preserve"> and RDBD) on both countries. </w:t>
      </w:r>
      <w:r w:rsidRPr="009C53D4">
        <w:rPr>
          <w:rStyle w:val="StyleUnderline"/>
        </w:rPr>
        <w:t>We assume that brain</w:t>
      </w:r>
      <w:r w:rsidR="009C53D4">
        <w:rPr>
          <w:rStyle w:val="StyleUnderline"/>
        </w:rPr>
        <w:t xml:space="preserve"> </w:t>
      </w:r>
      <w:r w:rsidRPr="009C53D4">
        <w:rPr>
          <w:rStyle w:val="StyleUnderline"/>
        </w:rPr>
        <w:t>drain would have negative effects not only on the environment of the less developed</w:t>
      </w:r>
      <w:r w:rsidR="009C53D4">
        <w:rPr>
          <w:rStyle w:val="StyleUnderline"/>
        </w:rPr>
        <w:t xml:space="preserve"> </w:t>
      </w:r>
      <w:r w:rsidRPr="009C53D4">
        <w:rPr>
          <w:rStyle w:val="StyleUnderline"/>
        </w:rPr>
        <w:t>country but also on that of the developed country through trans-boundary pollution</w:t>
      </w:r>
      <w:r w:rsidR="00901785" w:rsidRPr="009C53D4">
        <w:rPr>
          <w:sz w:val="16"/>
        </w:rPr>
        <w:t>.</w:t>
      </w:r>
    </w:p>
    <w:p w:rsidR="00901785" w:rsidRDefault="00901785" w:rsidP="00901785">
      <w:pPr>
        <w:pStyle w:val="Heading3"/>
      </w:pPr>
      <w:r>
        <w:lastRenderedPageBreak/>
        <w:t>Impact – Russia</w:t>
      </w:r>
    </w:p>
    <w:p w:rsidR="00901785" w:rsidRDefault="003D31CD" w:rsidP="00901785">
      <w:pPr>
        <w:pStyle w:val="Heading4"/>
      </w:pPr>
      <w:r>
        <w:t xml:space="preserve">Brain drain is the single greatest threat to Russian stability </w:t>
      </w:r>
    </w:p>
    <w:p w:rsidR="00E60076" w:rsidRPr="00E60076" w:rsidRDefault="00E60076" w:rsidP="00E60076">
      <w:r w:rsidRPr="00E60076">
        <w:t xml:space="preserve">Rachel </w:t>
      </w:r>
      <w:r w:rsidRPr="00D34D44">
        <w:rPr>
          <w:rStyle w:val="Style13ptBold"/>
        </w:rPr>
        <w:t>Ansley</w:t>
      </w:r>
      <w:r w:rsidRPr="00E60076">
        <w:t>, 3/13/</w:t>
      </w:r>
      <w:r w:rsidRPr="00D34D44">
        <w:rPr>
          <w:rStyle w:val="Style13ptBold"/>
        </w:rPr>
        <w:t>17</w:t>
      </w:r>
      <w:r w:rsidRPr="00E60076">
        <w:t>, The Atlantic Council, “emigration threatens russia’s stability,” http://www.atlanticcouncil.org/blogs/new-atlanticist/emigration-threatens-russia-s-stability, mm</w:t>
      </w:r>
    </w:p>
    <w:p w:rsidR="00E60076" w:rsidRDefault="00E60076" w:rsidP="00E60076">
      <w:pPr>
        <w:rPr>
          <w:sz w:val="16"/>
        </w:rPr>
      </w:pPr>
      <w:r w:rsidRPr="00D34D44">
        <w:rPr>
          <w:rStyle w:val="StyleUnderline"/>
        </w:rPr>
        <w:t>The</w:t>
      </w:r>
      <w:r w:rsidRPr="003D31CD">
        <w:rPr>
          <w:sz w:val="16"/>
        </w:rPr>
        <w:t xml:space="preserve"> rapidly climbing </w:t>
      </w:r>
      <w:r w:rsidRPr="00D34D44">
        <w:rPr>
          <w:rStyle w:val="StyleUnderline"/>
        </w:rPr>
        <w:t>numbers of Russians</w:t>
      </w:r>
      <w:r w:rsidRPr="003D31CD">
        <w:rPr>
          <w:sz w:val="16"/>
        </w:rPr>
        <w:t xml:space="preserve"> </w:t>
      </w:r>
      <w:r w:rsidRPr="00D34D44">
        <w:rPr>
          <w:rStyle w:val="StyleUnderline"/>
        </w:rPr>
        <w:t>fleeing the country in search of</w:t>
      </w:r>
      <w:r w:rsidRPr="003D31CD">
        <w:rPr>
          <w:sz w:val="16"/>
        </w:rPr>
        <w:t xml:space="preserve"> political freedom and </w:t>
      </w:r>
      <w:r w:rsidRPr="00D34D44">
        <w:rPr>
          <w:rStyle w:val="StyleUnderline"/>
        </w:rPr>
        <w:t>economic opportunity</w:t>
      </w:r>
      <w:r w:rsidRPr="003D31CD">
        <w:rPr>
          <w:sz w:val="16"/>
        </w:rPr>
        <w:t xml:space="preserve"> in the West </w:t>
      </w:r>
      <w:r w:rsidRPr="00D34D44">
        <w:rPr>
          <w:rStyle w:val="StyleUnderline"/>
        </w:rPr>
        <w:t xml:space="preserve">has become the </w:t>
      </w:r>
      <w:r w:rsidRPr="00D34D44">
        <w:rPr>
          <w:rStyle w:val="Emphasis"/>
        </w:rPr>
        <w:t>greatest threat to the stability</w:t>
      </w:r>
      <w:r w:rsidRPr="00D34D44">
        <w:rPr>
          <w:rStyle w:val="StyleUnderline"/>
        </w:rPr>
        <w:t xml:space="preserve"> of the Russian Federation,</w:t>
      </w:r>
      <w:r w:rsidRPr="003D31CD">
        <w:rPr>
          <w:sz w:val="16"/>
        </w:rPr>
        <w:t xml:space="preserve"> said an Atlantic Council analyst.</w:t>
      </w:r>
      <w:r w:rsidR="003D31CD" w:rsidRPr="003D31CD">
        <w:rPr>
          <w:sz w:val="16"/>
        </w:rPr>
        <w:t xml:space="preserve"> </w:t>
      </w:r>
      <w:r w:rsidRPr="003D31CD">
        <w:rPr>
          <w:sz w:val="16"/>
        </w:rPr>
        <w:t xml:space="preserve">According to Alina Polyakova, director of research for Europe and Eurasia at the Atlantic Council, “the fact that you have </w:t>
      </w:r>
      <w:r w:rsidRPr="003D31CD">
        <w:rPr>
          <w:rStyle w:val="StyleUnderline"/>
        </w:rPr>
        <w:t>this outward migration is a significant national security threat to the Russian Federation</w:t>
      </w:r>
      <w:r w:rsidRPr="003D31CD">
        <w:rPr>
          <w:sz w:val="16"/>
        </w:rPr>
        <w:t>.” She said: “this is the number one threat to a Russian Federation that seeks to gain its foothold in the world again.”</w:t>
      </w:r>
      <w:r w:rsidR="003D31CD" w:rsidRPr="003D31CD">
        <w:rPr>
          <w:sz w:val="16"/>
        </w:rPr>
        <w:t xml:space="preserve"> </w:t>
      </w:r>
      <w:r w:rsidRPr="003D31CD">
        <w:rPr>
          <w:sz w:val="16"/>
        </w:rPr>
        <w:t>Russian President Vladimir Putin’s leadership ushered in an era where a revanchist Russia has clamped down on social freedoms at home in order to exert its aggression and influence on the global stage. However, these efforts may be impacted by instability at home. Between 2000 and 2014, approximately 1.8 million Russians left the country “under [Putin’s] watch,” said Polyakova, citing official numbers from the Russian Federation. “This trend has only intensified,” she added.</w:t>
      </w:r>
      <w:r w:rsidR="003D31CD" w:rsidRPr="003D31CD">
        <w:rPr>
          <w:sz w:val="16"/>
        </w:rPr>
        <w:t xml:space="preserve"> </w:t>
      </w:r>
      <w:r w:rsidRPr="003D31CD">
        <w:rPr>
          <w:sz w:val="16"/>
        </w:rPr>
        <w:t>Harsh repression of civil society, sparse economic opportunity, and the lack of an independent media have contributed to this exodus. “</w:t>
      </w:r>
      <w:r w:rsidRPr="003D31CD">
        <w:rPr>
          <w:rStyle w:val="StyleUnderline"/>
        </w:rPr>
        <w:t>The very individuals who should be staying in Russia… to make it a great power in the economic sense, those are the individuals who are abandoning their country,”</w:t>
      </w:r>
      <w:r w:rsidRPr="003D31CD">
        <w:rPr>
          <w:sz w:val="16"/>
        </w:rPr>
        <w:t xml:space="preserve"> said Polyakova.</w:t>
      </w:r>
      <w:r w:rsidR="003D31CD" w:rsidRPr="003D31CD">
        <w:rPr>
          <w:sz w:val="16"/>
        </w:rPr>
        <w:t xml:space="preserve"> </w:t>
      </w:r>
      <w:r w:rsidRPr="003D31CD">
        <w:rPr>
          <w:sz w:val="16"/>
        </w:rPr>
        <w:t>Ultimately, the question of migration is a specific issue, “which gives us insight to a larger issue in Russia,” according to John E. Herbst, director of the Dinu Patriciu Eurasia Center.</w:t>
      </w:r>
      <w:r w:rsidR="003D31CD" w:rsidRPr="003D31CD">
        <w:rPr>
          <w:sz w:val="16"/>
        </w:rPr>
        <w:t xml:space="preserve"> </w:t>
      </w:r>
      <w:r w:rsidRPr="003D31CD">
        <w:rPr>
          <w:sz w:val="16"/>
        </w:rPr>
        <w:t>Polyakova joined Evgenia Chirikova, a Russian environmentalist; Sergei Erofeev, consultant at Rutgers University; and Mikhail Kokorich, president and co-founder of Astro Digital, Inc., to discuss the scale and significance of the ongoing wave of migration from Russia. Herbst moderated the conversation, which took place on March 7.</w:t>
      </w:r>
      <w:r w:rsidR="003D31CD" w:rsidRPr="003D31CD">
        <w:rPr>
          <w:sz w:val="16"/>
        </w:rPr>
        <w:t xml:space="preserve"> </w:t>
      </w:r>
      <w:r w:rsidRPr="003D31CD">
        <w:rPr>
          <w:sz w:val="16"/>
        </w:rPr>
        <w:t>With the high price of oil and natural gas, combined with Europe’s ongoing dependency on Russia for its energy, “the main resources for Russian authority were not people,” said Chirikova. Now, she said</w:t>
      </w:r>
      <w:r w:rsidRPr="003D31CD">
        <w:rPr>
          <w:rStyle w:val="StyleUnderline"/>
        </w:rPr>
        <w:t>, when the price of oil, coal, and natural gas is deflating, “Russian authorities have a problem with money</w:t>
      </w:r>
      <w:r w:rsidRPr="003D31CD">
        <w:rPr>
          <w:sz w:val="16"/>
        </w:rPr>
        <w:t>, and they need to find ways to enrich themselves.”</w:t>
      </w:r>
      <w:r w:rsidR="003D31CD" w:rsidRPr="003D31CD">
        <w:rPr>
          <w:sz w:val="16"/>
        </w:rPr>
        <w:t xml:space="preserve"> </w:t>
      </w:r>
      <w:r w:rsidRPr="003D31CD">
        <w:rPr>
          <w:rStyle w:val="StyleUnderline"/>
        </w:rPr>
        <w:t>Meanwhile</w:t>
      </w:r>
      <w:r w:rsidRPr="003D31CD">
        <w:rPr>
          <w:sz w:val="16"/>
        </w:rPr>
        <w:t>, according to Erofeev, “</w:t>
      </w:r>
      <w:r w:rsidRPr="003D31CD">
        <w:rPr>
          <w:rStyle w:val="StyleUnderline"/>
        </w:rPr>
        <w:t>the loss of quality of human capital in Russia is still going</w:t>
      </w:r>
      <w:r w:rsidRPr="003D31CD">
        <w:rPr>
          <w:sz w:val="16"/>
        </w:rPr>
        <w:t xml:space="preserve"> on.” </w:t>
      </w:r>
    </w:p>
    <w:p w:rsidR="00542DD9" w:rsidRDefault="00542DD9" w:rsidP="00542DD9">
      <w:pPr>
        <w:pStyle w:val="Heading4"/>
      </w:pPr>
      <w:r>
        <w:t xml:space="preserve">Russian instability leads to nuclear war </w:t>
      </w:r>
    </w:p>
    <w:p w:rsidR="00542DD9" w:rsidRDefault="00542DD9" w:rsidP="00542DD9">
      <w:r>
        <w:t xml:space="preserve">Steven R. </w:t>
      </w:r>
      <w:r w:rsidRPr="007E5E1C">
        <w:rPr>
          <w:rStyle w:val="Style13ptBold"/>
        </w:rPr>
        <w:t>David</w:t>
      </w:r>
      <w:r>
        <w:t>, Professor of Political Science at Johns Hopkins University, Foreign Affairs Jan 19</w:t>
      </w:r>
      <w:r w:rsidRPr="007E5E1C">
        <w:rPr>
          <w:rStyle w:val="Style13ptBold"/>
        </w:rPr>
        <w:t>99</w:t>
      </w:r>
    </w:p>
    <w:p w:rsidR="00542DD9" w:rsidRPr="007E5E1C" w:rsidRDefault="00542DD9" w:rsidP="00542DD9">
      <w:pPr>
        <w:rPr>
          <w:rStyle w:val="StyleUnderline"/>
        </w:rPr>
      </w:pPr>
      <w:r w:rsidRPr="007E5E1C">
        <w:rPr>
          <w:rStyle w:val="StyleUnderline"/>
        </w:rPr>
        <w:t>Should Russia succumb to internal war, the consequences for the U</w:t>
      </w:r>
      <w:r w:rsidRPr="00542DD9">
        <w:rPr>
          <w:sz w:val="16"/>
        </w:rPr>
        <w:t xml:space="preserve">nited </w:t>
      </w:r>
      <w:r w:rsidRPr="007E5E1C">
        <w:rPr>
          <w:rStyle w:val="StyleUnderline"/>
        </w:rPr>
        <w:t>S</w:t>
      </w:r>
      <w:r w:rsidRPr="00542DD9">
        <w:rPr>
          <w:sz w:val="16"/>
        </w:rPr>
        <w:t xml:space="preserve">tates </w:t>
      </w:r>
      <w:r w:rsidRPr="007E5E1C">
        <w:rPr>
          <w:rStyle w:val="StyleUnderline"/>
        </w:rPr>
        <w:t>and Europe will be severe</w:t>
      </w:r>
      <w:r w:rsidRPr="00542DD9">
        <w:rPr>
          <w:sz w:val="16"/>
        </w:rPr>
        <w:t xml:space="preserve">. A major power like Russia -- even though in decline -- does not suffer civil war quietly or alone. </w:t>
      </w:r>
      <w:r w:rsidRPr="007E5E1C">
        <w:rPr>
          <w:rStyle w:val="StyleUnderline"/>
        </w:rPr>
        <w:t>An embattled Russia</w:t>
      </w:r>
      <w:r w:rsidRPr="00542DD9">
        <w:rPr>
          <w:sz w:val="16"/>
        </w:rPr>
        <w:t xml:space="preserve">n Federation </w:t>
      </w:r>
      <w:r w:rsidRPr="007E5E1C">
        <w:rPr>
          <w:rStyle w:val="StyleUnderline"/>
        </w:rPr>
        <w:t xml:space="preserve">might provoke opportunistic attacks from enemies </w:t>
      </w:r>
      <w:r w:rsidRPr="00542DD9">
        <w:rPr>
          <w:sz w:val="16"/>
        </w:rPr>
        <w:t xml:space="preserve">such as China. </w:t>
      </w:r>
      <w:r w:rsidRPr="007E5E1C">
        <w:rPr>
          <w:rStyle w:val="StyleUnderline"/>
        </w:rPr>
        <w:t xml:space="preserve">Massive flows of refugees would pour into central and western </w:t>
      </w:r>
      <w:r w:rsidRPr="00542DD9">
        <w:rPr>
          <w:sz w:val="16"/>
        </w:rPr>
        <w:t xml:space="preserve">Europe. </w:t>
      </w:r>
      <w:r w:rsidRPr="007E5E1C">
        <w:rPr>
          <w:rStyle w:val="StyleUnderline"/>
        </w:rPr>
        <w:t xml:space="preserve">Armed struggles </w:t>
      </w:r>
      <w:r w:rsidRPr="00542DD9">
        <w:rPr>
          <w:sz w:val="16"/>
        </w:rPr>
        <w:t xml:space="preserve">in Russia </w:t>
      </w:r>
      <w:r w:rsidRPr="007E5E1C">
        <w:rPr>
          <w:rStyle w:val="StyleUnderline"/>
        </w:rPr>
        <w:t xml:space="preserve">could easily spill into </w:t>
      </w:r>
      <w:r w:rsidRPr="00542DD9">
        <w:rPr>
          <w:sz w:val="16"/>
        </w:rPr>
        <w:t xml:space="preserve">its </w:t>
      </w:r>
      <w:r w:rsidRPr="007E5E1C">
        <w:rPr>
          <w:rStyle w:val="StyleUnderline"/>
        </w:rPr>
        <w:t>neighbors</w:t>
      </w:r>
      <w:r w:rsidRPr="00542DD9">
        <w:rPr>
          <w:sz w:val="16"/>
        </w:rPr>
        <w:t xml:space="preserve">. </w:t>
      </w:r>
      <w:r w:rsidRPr="007E5E1C">
        <w:rPr>
          <w:rStyle w:val="StyleUnderline"/>
        </w:rPr>
        <w:t>Damage from the fighting, particularly attacks on nuclear plants, would poison the environment of much of Europe and Asia</w:t>
      </w:r>
      <w:r w:rsidRPr="00542DD9">
        <w:rPr>
          <w:sz w:val="16"/>
        </w:rPr>
        <w:t xml:space="preserve">. Within Russia, the consequences would be even worse. Just as the sheer brutality of the last Russian civil war laid the basis for the privations of Soviet communism, a second civil war might produce another horrific regime. Most alarming is the real possibility that </w:t>
      </w:r>
      <w:r w:rsidRPr="007E5E1C">
        <w:rPr>
          <w:rStyle w:val="StyleUnderline"/>
        </w:rPr>
        <w:t>the violent disintegration of Russia could lead to loss of control over its nuclear arsenal</w:t>
      </w:r>
      <w:r w:rsidRPr="00542DD9">
        <w:rPr>
          <w:sz w:val="16"/>
        </w:rPr>
        <w:t xml:space="preserve">. No nuclear state has ever fallen victim to civil war, but even without a clear precedent the grim consequences can be foreseen. </w:t>
      </w:r>
      <w:r w:rsidRPr="007E5E1C">
        <w:rPr>
          <w:rStyle w:val="StyleUnderline"/>
        </w:rPr>
        <w:t xml:space="preserve">Russia retains </w:t>
      </w:r>
      <w:r w:rsidRPr="00542DD9">
        <w:rPr>
          <w:sz w:val="16"/>
        </w:rPr>
        <w:t xml:space="preserve">some </w:t>
      </w:r>
      <w:r w:rsidRPr="007E5E1C">
        <w:rPr>
          <w:rStyle w:val="StyleUnderline"/>
        </w:rPr>
        <w:t>20,000 nuclear weapons</w:t>
      </w:r>
      <w:r w:rsidRPr="00542DD9">
        <w:rPr>
          <w:sz w:val="16"/>
        </w:rPr>
        <w:t xml:space="preserve"> and the raw material for tens of thousands more, in scores of sites scattered throughout the country. So far, the government has managed to prevent the loss of any weapons or much material. </w:t>
      </w:r>
      <w:r w:rsidRPr="007E5E1C">
        <w:rPr>
          <w:rStyle w:val="StyleUnderline"/>
        </w:rPr>
        <w:t>If war erupts</w:t>
      </w:r>
      <w:r w:rsidRPr="00542DD9">
        <w:rPr>
          <w:sz w:val="16"/>
        </w:rPr>
        <w:t xml:space="preserve">, however, </w:t>
      </w:r>
      <w:r w:rsidRPr="007E5E1C">
        <w:rPr>
          <w:rStyle w:val="StyleUnderline"/>
        </w:rPr>
        <w:t xml:space="preserve">Moscow's </w:t>
      </w:r>
      <w:r w:rsidRPr="00542DD9">
        <w:rPr>
          <w:sz w:val="16"/>
        </w:rPr>
        <w:t xml:space="preserve">already </w:t>
      </w:r>
      <w:r w:rsidRPr="007E5E1C">
        <w:rPr>
          <w:rStyle w:val="StyleUnderline"/>
        </w:rPr>
        <w:t xml:space="preserve">weak grip on nuclear sites will slacken, making weapons and supplies available to </w:t>
      </w:r>
      <w:r w:rsidRPr="00542DD9">
        <w:rPr>
          <w:sz w:val="16"/>
        </w:rPr>
        <w:t xml:space="preserve">a wide range of </w:t>
      </w:r>
      <w:r w:rsidRPr="007E5E1C">
        <w:rPr>
          <w:rStyle w:val="StyleUnderline"/>
        </w:rPr>
        <w:t>anti-American groups and states</w:t>
      </w:r>
      <w:r w:rsidRPr="00542DD9">
        <w:rPr>
          <w:sz w:val="16"/>
        </w:rPr>
        <w:t xml:space="preserve">. Such dispersal of nuclear weapons represents the greatest physical threat America now faces. And </w:t>
      </w:r>
      <w:r w:rsidRPr="007E5E1C">
        <w:rPr>
          <w:rStyle w:val="StyleUnderline"/>
        </w:rPr>
        <w:t>it is hard to think of anything that would increase this threat more than the chaos that would follow a Russian civil war</w:t>
      </w:r>
      <w:r w:rsidRPr="00542DD9">
        <w:rPr>
          <w:sz w:val="16"/>
        </w:rPr>
        <w:t>.</w:t>
      </w:r>
    </w:p>
    <w:p w:rsidR="00542DD9" w:rsidRPr="003D31CD" w:rsidRDefault="00542DD9" w:rsidP="00E60076">
      <w:pPr>
        <w:rPr>
          <w:sz w:val="16"/>
        </w:rPr>
      </w:pPr>
    </w:p>
    <w:p w:rsidR="00E60076" w:rsidRDefault="00E60076" w:rsidP="00E60076"/>
    <w:p w:rsidR="0058687F" w:rsidRDefault="0058687F" w:rsidP="0058687F">
      <w:pPr>
        <w:pStyle w:val="Heading2"/>
      </w:pPr>
      <w:r>
        <w:lastRenderedPageBreak/>
        <w:t>Aff Answers</w:t>
      </w:r>
    </w:p>
    <w:p w:rsidR="00E261BF" w:rsidRDefault="00B54EF1" w:rsidP="00E261BF">
      <w:pPr>
        <w:pStyle w:val="Heading3"/>
      </w:pPr>
      <w:r>
        <w:lastRenderedPageBreak/>
        <w:t>AT Brain Drain Bad - Africa</w:t>
      </w:r>
    </w:p>
    <w:p w:rsidR="00E261BF" w:rsidRDefault="00B54EF1" w:rsidP="00E261BF">
      <w:pPr>
        <w:pStyle w:val="Heading4"/>
      </w:pPr>
      <w:r>
        <w:t xml:space="preserve">Brain drains is a net-positive for African development – reduces poverty and increases investments </w:t>
      </w:r>
    </w:p>
    <w:p w:rsidR="00E261BF" w:rsidRPr="00E261BF" w:rsidRDefault="00E261BF" w:rsidP="00E261BF">
      <w:r w:rsidRPr="00E261BF">
        <w:t xml:space="preserve">Shaun </w:t>
      </w:r>
      <w:r w:rsidRPr="0070075A">
        <w:rPr>
          <w:rStyle w:val="Style13ptBold"/>
        </w:rPr>
        <w:t>Raviv</w:t>
      </w:r>
      <w:r w:rsidRPr="00E261BF">
        <w:t>, 2/11/</w:t>
      </w:r>
      <w:r w:rsidRPr="0070075A">
        <w:rPr>
          <w:rStyle w:val="Style13ptBold"/>
        </w:rPr>
        <w:t>2014</w:t>
      </w:r>
      <w:r w:rsidRPr="00E261BF">
        <w:t>, The Atlantic, “why brain drain can actually benefit african countries,” https://www.theatlantic.com/international/archive/2014/02/why-brain-drain-can-actually-benefit-african-countries/283750/, mm</w:t>
      </w:r>
    </w:p>
    <w:p w:rsidR="00E261BF" w:rsidRPr="00B54EF1" w:rsidRDefault="00E261BF" w:rsidP="00E261BF">
      <w:pPr>
        <w:rPr>
          <w:sz w:val="16"/>
        </w:rPr>
      </w:pPr>
      <w:r w:rsidRPr="00B54EF1">
        <w:rPr>
          <w:sz w:val="16"/>
        </w:rPr>
        <w:t>Survey the world’s campaigns to alleviate poverty and improve people’s lives, and a common thread emerges: People in wealthy countries feel it’s important that people in poor countries stay at home. Development organizations in Africa, in particular, receive billions of dollars each year to oversee (often well-meaning and occasionally successful) programs designed to make “life at home” better for Africans—whether through running farms in Rwanda, educating teens in Tanzania, or supporting whole Millennium Villages (at a cost of $12,000 per household).</w:t>
      </w:r>
      <w:r w:rsidR="00B54EF1" w:rsidRPr="00B54EF1">
        <w:rPr>
          <w:sz w:val="16"/>
        </w:rPr>
        <w:t xml:space="preserve"> </w:t>
      </w:r>
      <w:r w:rsidRPr="00B54EF1">
        <w:rPr>
          <w:sz w:val="16"/>
        </w:rPr>
        <w:t xml:space="preserve">One could go further and argue that if Africans in one particular state or region migrate or want to migrate, then development in that area hasn’t worked. In his 2007 paper, “Keeping Them in Their Place: the ambivalent relationship between development and migration in Africa,” the International Migration Institute’s Oliver Bakewell wrote that “from its earliest roots, development practice has commonly seen a reduction in migration as either an (implicit or explicit) aim of intervention or an indicator of a programme’s success.” </w:t>
      </w:r>
      <w:r w:rsidRPr="00A6479C">
        <w:rPr>
          <w:rStyle w:val="StyleUnderline"/>
        </w:rPr>
        <w:t>Migration</w:t>
      </w:r>
      <w:r w:rsidRPr="00B54EF1">
        <w:rPr>
          <w:sz w:val="16"/>
        </w:rPr>
        <w:t xml:space="preserve">, then, </w:t>
      </w:r>
      <w:r w:rsidRPr="00A6479C">
        <w:rPr>
          <w:rStyle w:val="StyleUnderline"/>
        </w:rPr>
        <w:t>is</w:t>
      </w:r>
      <w:r w:rsidRPr="00B54EF1">
        <w:rPr>
          <w:sz w:val="16"/>
        </w:rPr>
        <w:t xml:space="preserve"> considered inversely proportional to success in African development.</w:t>
      </w:r>
      <w:r w:rsidR="00B54EF1" w:rsidRPr="00B54EF1">
        <w:rPr>
          <w:sz w:val="16"/>
        </w:rPr>
        <w:t xml:space="preserve"> </w:t>
      </w:r>
      <w:r w:rsidRPr="00B54EF1">
        <w:rPr>
          <w:sz w:val="16"/>
        </w:rPr>
        <w:t xml:space="preserve">But a fascinating new paper from the World Bank turns this logic on its head. “Does Migration Foster </w:t>
      </w:r>
      <w:proofErr w:type="gramStart"/>
      <w:r w:rsidRPr="00B54EF1">
        <w:rPr>
          <w:sz w:val="16"/>
        </w:rPr>
        <w:t>Exports?­</w:t>
      </w:r>
      <w:proofErr w:type="gramEnd"/>
      <w:r w:rsidRPr="00B54EF1">
        <w:rPr>
          <w:sz w:val="16"/>
        </w:rPr>
        <w:t>” has a title with an unnecessary question mark. According to the authors, migration does indeed foster exports in Africa, and in numbers large enough that they should catch the attention of development and policy leaders worldwide. Their findings “suggest that one additional migrant creates about 2,100 dollars a year in additional exports for his country of origin.”</w:t>
      </w:r>
      <w:r w:rsidR="00B54EF1" w:rsidRPr="00B54EF1">
        <w:rPr>
          <w:sz w:val="16"/>
        </w:rPr>
        <w:t xml:space="preserve"> </w:t>
      </w:r>
      <w:r w:rsidRPr="00B54EF1">
        <w:rPr>
          <w:sz w:val="16"/>
        </w:rPr>
        <w:t xml:space="preserve">Using that estimation, </w:t>
      </w:r>
      <w:r w:rsidRPr="00E57F95">
        <w:rPr>
          <w:rStyle w:val="StyleUnderline"/>
        </w:rPr>
        <w:t>a half-million more African migrants dispersing throughout the world</w:t>
      </w:r>
      <w:r w:rsidRPr="00B54EF1">
        <w:rPr>
          <w:sz w:val="16"/>
        </w:rPr>
        <w:t>—a number equivalent to less than 1/100th of a percent of the world’s population—</w:t>
      </w:r>
      <w:r w:rsidRPr="00E57F95">
        <w:rPr>
          <w:rStyle w:val="StyleUnderline"/>
        </w:rPr>
        <w:t>would create more than a billion dollars in additional exports for Africa, per year</w:t>
      </w:r>
      <w:r w:rsidRPr="00B54EF1">
        <w:rPr>
          <w:sz w:val="16"/>
        </w:rPr>
        <w:t xml:space="preserve">. The $2,100 is in addition to the dramatically increased salaries African migrants can expect from moving to countries with stronger economies. </w:t>
      </w:r>
      <w:r w:rsidRPr="00E57F95">
        <w:rPr>
          <w:rStyle w:val="StyleUnderline"/>
        </w:rPr>
        <w:t xml:space="preserve">It’s also in addition to the remittances they send home. </w:t>
      </w:r>
      <w:r w:rsidRPr="00B54EF1">
        <w:rPr>
          <w:sz w:val="16"/>
        </w:rPr>
        <w:t xml:space="preserve">And it takes into account that half of all African migrants don’t even leave the continent. With the number of African migrants in the world having doubled since 1980 to more than 30 </w:t>
      </w:r>
      <w:proofErr w:type="gramStart"/>
      <w:r w:rsidRPr="00B54EF1">
        <w:rPr>
          <w:sz w:val="16"/>
        </w:rPr>
        <w:t>million, and</w:t>
      </w:r>
      <w:proofErr w:type="gramEnd"/>
      <w:r w:rsidRPr="00B54EF1">
        <w:rPr>
          <w:sz w:val="16"/>
        </w:rPr>
        <w:t xml:space="preserve"> given Africa’s expected population boom in the coming decades, the impact Africans have from a distance on their home-country economies is only set to grow.</w:t>
      </w:r>
      <w:r w:rsidR="00B54EF1" w:rsidRPr="00B54EF1">
        <w:rPr>
          <w:sz w:val="16"/>
        </w:rPr>
        <w:t xml:space="preserve"> </w:t>
      </w:r>
      <w:r w:rsidRPr="00B54EF1">
        <w:rPr>
          <w:sz w:val="16"/>
        </w:rPr>
        <w:t>“</w:t>
      </w:r>
      <w:r w:rsidRPr="00B54EF1">
        <w:rPr>
          <w:rStyle w:val="StyleUnderline"/>
        </w:rPr>
        <w:t>Migrant populations play a significant role in opening markets for African export</w:t>
      </w:r>
      <w:r w:rsidRPr="00B54EF1">
        <w:rPr>
          <w:sz w:val="16"/>
        </w:rPr>
        <w:t>s by enforcing rules and contracts, and by making products better known in foreign markets,” Raju Jan Singh, the paper’s lead author, tells me. African countries tend to have weak legal institutions and therefore loose enforcement of the rule of law, and African migrants living abroad play an especially important role in addressing these challenges. The migrants create an “enforcement channel,” the authors write—settling disputes between traders and imposing informal sanctions through the diaspora community—and that channel grows “in proportion to the weakness of institutions in exporting countries.”</w:t>
      </w:r>
      <w:r w:rsidR="00B54EF1" w:rsidRPr="00B54EF1">
        <w:rPr>
          <w:sz w:val="16"/>
        </w:rPr>
        <w:t xml:space="preserve"> </w:t>
      </w:r>
      <w:r w:rsidRPr="00B54EF1">
        <w:rPr>
          <w:sz w:val="16"/>
        </w:rPr>
        <w:t>If, for instance, a shop owner in the United Kingdom wants to purchase and resell Ghanaian fabrics, a member of the Ghanaian diaspora living in London can help ensure—if not by law then by the threat of shame in her native community—that the dealer doesn’t get ripped off by sellers from an unfamiliar culture a continent away. In the case of a country with weaker institutions, such as Liberia or Cameroon, migrants abroad play an even bigger role in these kinds of transactions.</w:t>
      </w:r>
      <w:r w:rsidR="00B54EF1" w:rsidRPr="00B54EF1">
        <w:rPr>
          <w:sz w:val="16"/>
        </w:rPr>
        <w:t xml:space="preserve"> </w:t>
      </w:r>
      <w:r w:rsidRPr="00E57F95">
        <w:rPr>
          <w:rStyle w:val="StyleUnderline"/>
        </w:rPr>
        <w:t>African migrants also facilitate information-sharing.</w:t>
      </w:r>
      <w:r w:rsidRPr="00B54EF1">
        <w:rPr>
          <w:sz w:val="16"/>
        </w:rPr>
        <w:t xml:space="preserve"> They move to places where locals may be wary of buying products made in their native countries, and make these products seem less risky to import. Ethiopian food, for example, has become popular in certain U.S. cities, and you’ll even find some Americans, especially gluten-free folks, making their own injera, a spongy flatbread made from a grain called teff that is native to the highlands of Ethiopia and Eritrea. That simply wouldn’t have happened without a thriving Ethiopian diaspora living abroad and sharing their delicious foods with their new neighbors.</w:t>
      </w:r>
      <w:r w:rsidR="00B54EF1" w:rsidRPr="00B54EF1">
        <w:rPr>
          <w:sz w:val="16"/>
        </w:rPr>
        <w:t xml:space="preserve"> </w:t>
      </w:r>
      <w:r w:rsidRPr="00B54EF1">
        <w:rPr>
          <w:sz w:val="16"/>
        </w:rPr>
        <w:t>“</w:t>
      </w:r>
      <w:r w:rsidRPr="00E57F95">
        <w:rPr>
          <w:rStyle w:val="StyleUnderline"/>
        </w:rPr>
        <w:t>The implication is that migration is positive for the home country,</w:t>
      </w:r>
      <w:r w:rsidRPr="00B54EF1">
        <w:rPr>
          <w:sz w:val="16"/>
        </w:rPr>
        <w:t>” says Singh, “not only through remittances, but also by opening the export markets, which sort of dampens the ‘brain drain’ story.”</w:t>
      </w:r>
      <w:r w:rsidR="00B54EF1" w:rsidRPr="00B54EF1">
        <w:rPr>
          <w:sz w:val="16"/>
        </w:rPr>
        <w:t xml:space="preserve"> </w:t>
      </w:r>
      <w:r w:rsidRPr="00B54EF1">
        <w:rPr>
          <w:sz w:val="16"/>
        </w:rPr>
        <w:t xml:space="preserve">Indeed, the loss of human capital is often cited as an argument against the concept of migration as a form of development. When educated people move away from poor countries in large numbers, the thinking goes, those countries struggle without their best and brightest. But the Center for Global Development’s Michael Clemens has shown that </w:t>
      </w:r>
      <w:r w:rsidRPr="00B54EF1">
        <w:rPr>
          <w:rStyle w:val="StyleUnderline"/>
        </w:rPr>
        <w:t>rather than creating a void, African health professionals leaving home may actually encourage more people to attempt to duplicate their success by becoming health professionals themselves</w:t>
      </w:r>
      <w:r w:rsidRPr="00B54EF1">
        <w:rPr>
          <w:sz w:val="16"/>
        </w:rPr>
        <w:t>. And Columbia’s Jagdish Bhagwati put it well when he noted that the “‘brain’ is not a static concept. Trapped in Kinshasa, under appalling conditions, the brain will drain away in less time than it takes to get to New York.”</w:t>
      </w:r>
      <w:r w:rsidR="00B54EF1" w:rsidRPr="00B54EF1">
        <w:rPr>
          <w:sz w:val="16"/>
        </w:rPr>
        <w:t xml:space="preserve"> </w:t>
      </w:r>
      <w:r w:rsidRPr="00B54EF1">
        <w:rPr>
          <w:sz w:val="16"/>
        </w:rPr>
        <w:t>Back in 2007, Bakewell argued that international development has been shaped by one of the nastier elements of colonialism, which depended heavily on controlling the movement of locals—from the theft of humans for slavery to forced labor on African plantations to apartheid-era Bantustans—for the benefit of European migrants to Africa.</w:t>
      </w:r>
      <w:r w:rsidR="00B54EF1" w:rsidRPr="00B54EF1">
        <w:rPr>
          <w:sz w:val="16"/>
        </w:rPr>
        <w:t xml:space="preserve"> </w:t>
      </w:r>
      <w:r w:rsidRPr="00B54EF1">
        <w:rPr>
          <w:sz w:val="16"/>
        </w:rPr>
        <w:t xml:space="preserve">In a study for the Overseas Development Institute, Priya Deshingkar and Sven Grimm made a similar argument. “Implicit in many agricultural or rural </w:t>
      </w:r>
      <w:r w:rsidRPr="00B54EF1">
        <w:rPr>
          <w:sz w:val="16"/>
        </w:rPr>
        <w:lastRenderedPageBreak/>
        <w:t>development policies in Africa is the aim of controlling population movements,” they wrote. “Policymakers have tended to perceive migration largely as a problem, posing a threat to social and economic stability, and have therefore tried to control it, rather than viewing it as an important livelihood option for the poor.”</w:t>
      </w:r>
      <w:r w:rsidR="00B54EF1" w:rsidRPr="00B54EF1">
        <w:rPr>
          <w:sz w:val="16"/>
        </w:rPr>
        <w:t xml:space="preserve"> </w:t>
      </w:r>
      <w:r w:rsidRPr="00B54EF1">
        <w:rPr>
          <w:sz w:val="16"/>
        </w:rPr>
        <w:t>When development aims to improve “home,” it is presumed that a better life at home is always the goal for the beneficiaries. We’re so clear about wanting to develop countries that we call the places we’re helping “developing countries.” The goal is to develop a place where people happen to live, rather than to develop people, wherever they live.</w:t>
      </w:r>
      <w:r w:rsidR="00B54EF1" w:rsidRPr="00B54EF1">
        <w:rPr>
          <w:sz w:val="16"/>
        </w:rPr>
        <w:t xml:space="preserve"> </w:t>
      </w:r>
      <w:r w:rsidRPr="00B54EF1">
        <w:rPr>
          <w:sz w:val="16"/>
        </w:rPr>
        <w:t>The trouble with development work that</w:t>
      </w:r>
      <w:r w:rsidR="00B54EF1" w:rsidRPr="00B54EF1">
        <w:rPr>
          <w:sz w:val="16"/>
        </w:rPr>
        <w:t xml:space="preserve"> </w:t>
      </w:r>
      <w:r w:rsidRPr="00B54EF1">
        <w:rPr>
          <w:sz w:val="16"/>
        </w:rPr>
        <w:t>encourages migrants to stay home, or return home, wrote Bakewell, “is that it assumes that all the actors involved have a common view of the ‘good’ ends to which the process leads them. It operates on the assumption that the normal and desirable state for human beings is to be sedentary.” If improving only “home” is the goal, then, “It is impossible simply to bring migration into development (such as ‘inserting migration into the Millennium Development Goals’) without raising fundamental questions about the nature of development and how it is put into practice. These include asking about the conception of the good life in mainstream development goals; the appropriateness of models of development based on the nation state; and, the inherent paternalism of mainstream development practice.” For the beneficiaries of development initiatives, Bakewell added, these “activities may be trying to maintain a way of life which they would love the chance to abandon.”</w:t>
      </w:r>
      <w:r w:rsidR="00B54EF1" w:rsidRPr="00B54EF1">
        <w:rPr>
          <w:sz w:val="16"/>
        </w:rPr>
        <w:t xml:space="preserve"> </w:t>
      </w:r>
      <w:r w:rsidRPr="00B54EF1">
        <w:rPr>
          <w:sz w:val="16"/>
        </w:rPr>
        <w:t xml:space="preserve">These days, however, a number of </w:t>
      </w:r>
      <w:r w:rsidRPr="00B54EF1">
        <w:rPr>
          <w:rStyle w:val="StyleUnderline"/>
        </w:rPr>
        <w:t>economists are making the case for looser borders as a means of reducing poverty</w:t>
      </w:r>
      <w:r w:rsidRPr="00B54EF1">
        <w:rPr>
          <w:sz w:val="16"/>
        </w:rPr>
        <w:t>—arguing that development is about people, not places. And the World Bank’s new study appears to support this assertion. The report’s authors found that the farther migrants move, and the more ethnically different their new home from their old home (both are homes, by the way), the more exports they help create for their country of origin.</w:t>
      </w:r>
      <w:r w:rsidR="00B54EF1" w:rsidRPr="00B54EF1">
        <w:rPr>
          <w:sz w:val="16"/>
        </w:rPr>
        <w:t xml:space="preserve"> </w:t>
      </w:r>
      <w:r w:rsidRPr="00B54EF1">
        <w:rPr>
          <w:sz w:val="16"/>
        </w:rPr>
        <w:t>“The paper would thus suggest that through migration, trade barriers hampering African trade could be further reduced,” write the authors. “[N]amely that it would help enforce contract, reduce information costs, and lower cultural barriers.” Let more Africans migrate, in other words, and Africa will benefit from substantially increased exports. Some might call that developing countries.</w:t>
      </w:r>
      <w:r w:rsidR="00B54EF1" w:rsidRPr="00B54EF1">
        <w:rPr>
          <w:sz w:val="16"/>
        </w:rPr>
        <w:t xml:space="preserve"> </w:t>
      </w:r>
      <w:r w:rsidRPr="00B54EF1">
        <w:rPr>
          <w:sz w:val="16"/>
        </w:rPr>
        <w:t>“Very few embassies have a good idea of who the diaspora is or where they are. Very few have continuous contact with them,” says Singh. “So [our paper is] really a call for African governments to be proactive, and to tap this untapped source of opportunity.” Destination countries for African immigrants are unlikely to heed a call for increased migration any time soon, not when authorities are returning or detaining desperate migrants landing by boat on European shores, calling African migrants “infiltrators,” and instituting new quotas for immigrants. It may thus fall to African governments to allow and even encourage more of their citizens to leave home and spread word of their countries’ products to the larger world.</w:t>
      </w:r>
      <w:r w:rsidR="00B54EF1" w:rsidRPr="00B54EF1">
        <w:rPr>
          <w:sz w:val="16"/>
        </w:rPr>
        <w:t xml:space="preserve"> </w:t>
      </w:r>
      <w:r w:rsidRPr="00B54EF1">
        <w:rPr>
          <w:sz w:val="16"/>
        </w:rPr>
        <w:t>In 2003, the University of Birmingham’s Douglas Rimmer wrote, “An exacting test of how serious we are about reducing inequality in the world is whether we are prepared to allow migration into the advanced economies of people from Africa and other poor areas. By this test, few of the advocates of international aid are really serious.” Perhaps we’ll perform better on that test now that we know just how valuable Africans are to Africa—whether from their old homes or their new ones.</w:t>
      </w:r>
    </w:p>
    <w:p w:rsidR="00E261BF" w:rsidRDefault="00B54EF1" w:rsidP="00E261BF">
      <w:pPr>
        <w:pStyle w:val="Heading4"/>
      </w:pPr>
      <w:r>
        <w:t>Migration increases brain gain and brain circulation – that outweighs the costs of brain drain</w:t>
      </w:r>
    </w:p>
    <w:p w:rsidR="00E261BF" w:rsidRPr="00E261BF" w:rsidRDefault="00E261BF" w:rsidP="00E261BF">
      <w:r w:rsidRPr="00E261BF">
        <w:t xml:space="preserve">Laura </w:t>
      </w:r>
      <w:r w:rsidRPr="00B54EF1">
        <w:rPr>
          <w:rStyle w:val="Style13ptBold"/>
        </w:rPr>
        <w:t>Freschi</w:t>
      </w:r>
      <w:r w:rsidRPr="00E261BF">
        <w:t>, 2/16/</w:t>
      </w:r>
      <w:r w:rsidRPr="00B54EF1">
        <w:rPr>
          <w:rStyle w:val="Style13ptBold"/>
        </w:rPr>
        <w:t>10</w:t>
      </w:r>
      <w:r w:rsidRPr="00E261BF">
        <w:t>, NYUDRI, “four ways brain drain out of africa is a good thing,” http://www.nyudri.org/aidwatcharchive/2010/02/four-ways-brain-drain, mm</w:t>
      </w:r>
    </w:p>
    <w:p w:rsidR="00E261BF" w:rsidRPr="00B54EF1" w:rsidRDefault="00E261BF" w:rsidP="00E261BF">
      <w:pPr>
        <w:rPr>
          <w:sz w:val="16"/>
        </w:rPr>
      </w:pPr>
      <w:r w:rsidRPr="00B54EF1">
        <w:rPr>
          <w:rStyle w:val="StyleUnderline"/>
        </w:rPr>
        <w:t>Conventional wisdom frets that the</w:t>
      </w:r>
      <w:r w:rsidRPr="00B54EF1">
        <w:rPr>
          <w:sz w:val="16"/>
        </w:rPr>
        <w:t xml:space="preserve"> exodus of skilled workers—the </w:t>
      </w:r>
      <w:r w:rsidRPr="00B54EF1">
        <w:rPr>
          <w:rStyle w:val="StyleUnderline"/>
        </w:rPr>
        <w:t>brain drain—is bad for African countries</w:t>
      </w:r>
      <w:r w:rsidRPr="00B54EF1">
        <w:rPr>
          <w:sz w:val="16"/>
        </w:rPr>
        <w:t xml:space="preserve">. The share of Africans with college degrees who live outside their home countries is certainly high: nearly half of Ghanaians, about 40 percent of Kenyans, and about one-third of Ugandans. The metaphor of the term itself implies that brain drain is a waste, as if all Africa’s most promising minds were being sucked down some global sink, leaving behind a parched continent. But a paper by William Easterly and Yaw Nyarko, published as a chapter in the new book Skilled Immigration Today: Prospects, Problems, and Policies, explores the arguments for and against brain drain, and builds on previous literature to argue four ways </w:t>
      </w:r>
      <w:r w:rsidRPr="00B54EF1">
        <w:rPr>
          <w:rStyle w:val="StyleUnderline"/>
        </w:rPr>
        <w:t xml:space="preserve">the benefits of brain drain could outweigh the costs </w:t>
      </w:r>
      <w:r w:rsidRPr="00B54EF1">
        <w:rPr>
          <w:sz w:val="16"/>
        </w:rPr>
        <w:t>to African countries.</w:t>
      </w:r>
      <w:r w:rsidR="00B54EF1" w:rsidRPr="00B54EF1">
        <w:rPr>
          <w:sz w:val="16"/>
        </w:rPr>
        <w:t xml:space="preserve"> </w:t>
      </w:r>
      <w:r w:rsidRPr="00B54EF1">
        <w:rPr>
          <w:sz w:val="16"/>
        </w:rPr>
        <w:t>1. Gains to migrants themselves. Why is this often ignored in brain drain discussions? Perhaps it reflects a neglect of the rights and well-being of individuals and an overemphasis on the nation-state as the object of development. The migrant is better off with higher living standards, not to mention satisfying her revealed preference to live in a country other than where she was born.</w:t>
      </w:r>
      <w:r w:rsidR="00B54EF1" w:rsidRPr="00B54EF1">
        <w:rPr>
          <w:sz w:val="16"/>
        </w:rPr>
        <w:t xml:space="preserve"> </w:t>
      </w:r>
      <w:r w:rsidRPr="00B54EF1">
        <w:rPr>
          <w:sz w:val="16"/>
        </w:rPr>
        <w:t xml:space="preserve">2. Gains to migrants’ families. </w:t>
      </w:r>
      <w:r w:rsidRPr="00B54EF1">
        <w:rPr>
          <w:rStyle w:val="StyleUnderline"/>
        </w:rPr>
        <w:t>Remittances is the most</w:t>
      </w:r>
      <w:r w:rsidRPr="00B54EF1">
        <w:rPr>
          <w:sz w:val="16"/>
        </w:rPr>
        <w:t xml:space="preserve"> </w:t>
      </w:r>
      <w:r w:rsidRPr="00B54EF1">
        <w:rPr>
          <w:rStyle w:val="StyleUnderline"/>
        </w:rPr>
        <w:t>obvious</w:t>
      </w:r>
      <w:r w:rsidRPr="00B54EF1">
        <w:rPr>
          <w:sz w:val="16"/>
        </w:rPr>
        <w:t xml:space="preserve"> and commonly-cited </w:t>
      </w:r>
      <w:r w:rsidRPr="00B54EF1">
        <w:rPr>
          <w:rStyle w:val="StyleUnderline"/>
        </w:rPr>
        <w:t>benefit of the brain drain</w:t>
      </w:r>
      <w:r w:rsidRPr="00B54EF1">
        <w:rPr>
          <w:sz w:val="16"/>
        </w:rPr>
        <w:t xml:space="preserve">. Even using official figures, which likely far undercount the value of remittances by excluding informal channels, </w:t>
      </w:r>
      <w:r w:rsidRPr="00B54EF1">
        <w:rPr>
          <w:rStyle w:val="StyleUnderline"/>
        </w:rPr>
        <w:t>remittances sent back by Africans abroad outweigh the cost of educating them at home.</w:t>
      </w:r>
      <w:r w:rsidRPr="00B54EF1">
        <w:rPr>
          <w:sz w:val="16"/>
        </w:rPr>
        <w:t xml:space="preserve"> Why pass up a high return opportunity (Africans earning high incomes abroad and remitting) and insist on a low return activity (educated Africans underemployed at home)? Not to mention that families also get satisfaction from seeing their offspring realize their dreams.</w:t>
      </w:r>
      <w:r w:rsidR="00B54EF1" w:rsidRPr="00B54EF1">
        <w:rPr>
          <w:sz w:val="16"/>
        </w:rPr>
        <w:t xml:space="preserve"> </w:t>
      </w:r>
      <w:r w:rsidRPr="00B54EF1">
        <w:rPr>
          <w:sz w:val="16"/>
        </w:rPr>
        <w:t xml:space="preserve">3. </w:t>
      </w:r>
      <w:r w:rsidRPr="00B54EF1">
        <w:rPr>
          <w:rStyle w:val="StyleUnderline"/>
        </w:rPr>
        <w:t>Brain circulation.</w:t>
      </w:r>
      <w:r w:rsidR="00B54EF1" w:rsidRPr="00B54EF1">
        <w:rPr>
          <w:sz w:val="16"/>
        </w:rPr>
        <w:t xml:space="preserve"> </w:t>
      </w:r>
      <w:r w:rsidRPr="00B54EF1">
        <w:rPr>
          <w:sz w:val="16"/>
        </w:rPr>
        <w:t>Brains don’t just leave Africa, never to return.</w:t>
      </w:r>
      <w:r w:rsidR="00B54EF1" w:rsidRPr="00B54EF1">
        <w:rPr>
          <w:sz w:val="16"/>
        </w:rPr>
        <w:t xml:space="preserve"> </w:t>
      </w:r>
      <w:r w:rsidRPr="00B54EF1">
        <w:rPr>
          <w:rStyle w:val="StyleUnderline"/>
        </w:rPr>
        <w:t>Africans who have</w:t>
      </w:r>
      <w:r w:rsidRPr="00B54EF1">
        <w:rPr>
          <w:sz w:val="16"/>
        </w:rPr>
        <w:t xml:space="preserve"> been educated or </w:t>
      </w:r>
      <w:r w:rsidRPr="00B54EF1">
        <w:rPr>
          <w:rStyle w:val="StyleUnderline"/>
        </w:rPr>
        <w:t xml:space="preserve">worked abroad do come back </w:t>
      </w:r>
      <w:r w:rsidRPr="00B54EF1">
        <w:rPr>
          <w:sz w:val="16"/>
        </w:rPr>
        <w:t xml:space="preserve">to their home countries to visit, to establish dual residence, to start businesses and universities, and, sometimes, to stay. </w:t>
      </w:r>
      <w:r w:rsidRPr="00B54EF1">
        <w:rPr>
          <w:rStyle w:val="StyleUnderline"/>
        </w:rPr>
        <w:t>These people bring back new ideas and skills—crucial ingredients to economic growth</w:t>
      </w:r>
      <w:r w:rsidRPr="00B54EF1">
        <w:rPr>
          <w:sz w:val="16"/>
        </w:rPr>
        <w:t xml:space="preserve">. Similar processes brought enormous benefits already to Asia and </w:t>
      </w:r>
      <w:r w:rsidRPr="00B54EF1">
        <w:rPr>
          <w:sz w:val="16"/>
        </w:rPr>
        <w:lastRenderedPageBreak/>
        <w:t>Latin America, so why would donors want to shut down this motor of opportunity only for Africa?</w:t>
      </w:r>
      <w:r w:rsidR="00B54EF1" w:rsidRPr="00B54EF1">
        <w:rPr>
          <w:sz w:val="16"/>
        </w:rPr>
        <w:t xml:space="preserve"> </w:t>
      </w:r>
      <w:r w:rsidRPr="00B54EF1">
        <w:rPr>
          <w:sz w:val="16"/>
        </w:rPr>
        <w:t xml:space="preserve">4. </w:t>
      </w:r>
      <w:r w:rsidRPr="00B54EF1">
        <w:rPr>
          <w:rStyle w:val="StyleUnderline"/>
        </w:rPr>
        <w:t>Stimulation of skill accumulation</w:t>
      </w:r>
      <w:r w:rsidRPr="00B54EF1">
        <w:rPr>
          <w:sz w:val="16"/>
        </w:rPr>
        <w:t xml:space="preserve"> (“brain gain”). The possibility of </w:t>
      </w:r>
      <w:r w:rsidRPr="00B54EF1">
        <w:rPr>
          <w:rStyle w:val="StyleUnderline"/>
        </w:rPr>
        <w:t>migration</w:t>
      </w:r>
      <w:r w:rsidRPr="00B54EF1">
        <w:rPr>
          <w:sz w:val="16"/>
        </w:rPr>
        <w:t xml:space="preserve"> and the example of role models who find success abroad (the Kofi Annan factor) </w:t>
      </w:r>
      <w:r w:rsidRPr="00B54EF1">
        <w:rPr>
          <w:rStyle w:val="StyleUnderline"/>
        </w:rPr>
        <w:t>provide incentives for young students to</w:t>
      </w:r>
      <w:r w:rsidRPr="00B54EF1">
        <w:rPr>
          <w:sz w:val="16"/>
        </w:rPr>
        <w:t xml:space="preserve"> work hard and </w:t>
      </w:r>
      <w:r w:rsidRPr="00B54EF1">
        <w:rPr>
          <w:rStyle w:val="StyleUnderline"/>
        </w:rPr>
        <w:t>gain skills</w:t>
      </w:r>
      <w:r w:rsidRPr="00B54EF1">
        <w:rPr>
          <w:sz w:val="16"/>
        </w:rPr>
        <w:t xml:space="preserve"> that will help them overcome the hurdles to migration. The authors argue that </w:t>
      </w:r>
      <w:r w:rsidRPr="00B54EF1">
        <w:rPr>
          <w:rStyle w:val="StyleUnderline"/>
        </w:rPr>
        <w:t>the new human capital created through these incentives offsets the loss of skilled people who do eventually leave</w:t>
      </w:r>
      <w:r w:rsidRPr="00B54EF1">
        <w:rPr>
          <w:sz w:val="16"/>
        </w:rPr>
        <w:t>.</w:t>
      </w:r>
      <w:r w:rsidR="00B54EF1" w:rsidRPr="00B54EF1">
        <w:rPr>
          <w:sz w:val="16"/>
        </w:rPr>
        <w:t xml:space="preserve"> </w:t>
      </w:r>
      <w:r w:rsidRPr="00B54EF1">
        <w:rPr>
          <w:sz w:val="16"/>
        </w:rPr>
        <w:t>If brain drain is not the bogeyman it is made out to be, those who argue for programs that restrict individual freedom in the name of “staunching the flow of brains” from Africa have even less of a case. (For example, the World Bank and the IMF published a 2007 report noting that “countries concerned about a ‘brain drain’ of their trained physicians to OECD markets might be able to reduce risks by setting national training requirements slightly lower than the rich countries’ standards.” The group Physicians for Human Rights has recommended that “[d]eveloping countries and organizations in developing countries should explore possibilities of limiting recruitment from abroad.”)</w:t>
      </w:r>
    </w:p>
    <w:p w:rsidR="007A0F6C" w:rsidRDefault="00B54EF1" w:rsidP="007A0F6C">
      <w:pPr>
        <w:pStyle w:val="Heading4"/>
      </w:pPr>
      <w:r>
        <w:t xml:space="preserve">Empirical studies prove the brain drain has been net-positive for African development </w:t>
      </w:r>
    </w:p>
    <w:p w:rsidR="007A0F6C" w:rsidRPr="007A0F6C" w:rsidRDefault="007A0F6C" w:rsidP="007A0F6C">
      <w:r w:rsidRPr="007A0F6C">
        <w:t xml:space="preserve">William </w:t>
      </w:r>
      <w:r w:rsidRPr="00B54EF1">
        <w:rPr>
          <w:rStyle w:val="Style13ptBold"/>
        </w:rPr>
        <w:t>Easterly</w:t>
      </w:r>
      <w:r w:rsidRPr="007A0F6C">
        <w:t xml:space="preserve"> </w:t>
      </w:r>
      <w:r w:rsidRPr="00B54EF1">
        <w:rPr>
          <w:rStyle w:val="Style13ptBold"/>
        </w:rPr>
        <w:t>and</w:t>
      </w:r>
      <w:r w:rsidRPr="007A0F6C">
        <w:t xml:space="preserve"> Yaw </w:t>
      </w:r>
      <w:r w:rsidRPr="00B54EF1">
        <w:rPr>
          <w:rStyle w:val="Style13ptBold"/>
        </w:rPr>
        <w:t>Nyarko</w:t>
      </w:r>
      <w:r w:rsidRPr="007A0F6C">
        <w:t xml:space="preserve">, March </w:t>
      </w:r>
      <w:r w:rsidRPr="00B54EF1">
        <w:rPr>
          <w:rStyle w:val="Style13ptBold"/>
        </w:rPr>
        <w:t>2008</w:t>
      </w:r>
      <w:r w:rsidRPr="007A0F6C">
        <w:t>, Brookings, “Is the brain drain good for africa?” https://www.brookings.edu/wp-content/uploads/2016/06/03_brain_drain_easterly.pdf, mm</w:t>
      </w:r>
    </w:p>
    <w:p w:rsidR="007A0F6C" w:rsidRPr="00B54EF1" w:rsidRDefault="007A0F6C" w:rsidP="007A0F6C">
      <w:pPr>
        <w:rPr>
          <w:rStyle w:val="StyleUnderline"/>
        </w:rPr>
      </w:pPr>
      <w:r w:rsidRPr="00B54EF1">
        <w:rPr>
          <w:sz w:val="16"/>
        </w:rPr>
        <w:t>We have provided some remarks on the question</w:t>
      </w:r>
      <w:r w:rsidR="00B54EF1" w:rsidRPr="00B54EF1">
        <w:rPr>
          <w:sz w:val="16"/>
        </w:rPr>
        <w:t xml:space="preserve"> </w:t>
      </w:r>
      <w:r w:rsidRPr="00B54EF1">
        <w:rPr>
          <w:sz w:val="16"/>
        </w:rPr>
        <w:t>of the brain drain with particular reference to</w:t>
      </w:r>
      <w:r w:rsidR="00B54EF1" w:rsidRPr="00B54EF1">
        <w:rPr>
          <w:sz w:val="16"/>
        </w:rPr>
        <w:t xml:space="preserve"> </w:t>
      </w:r>
      <w:proofErr w:type="gramStart"/>
      <w:r w:rsidRPr="00B54EF1">
        <w:rPr>
          <w:sz w:val="16"/>
        </w:rPr>
        <w:t>Africa, and</w:t>
      </w:r>
      <w:proofErr w:type="gramEnd"/>
      <w:r w:rsidRPr="00B54EF1">
        <w:rPr>
          <w:sz w:val="16"/>
        </w:rPr>
        <w:t xml:space="preserve"> using Ghana as a case study of effects on</w:t>
      </w:r>
      <w:r w:rsidR="00B54EF1" w:rsidRPr="00B54EF1">
        <w:rPr>
          <w:sz w:val="16"/>
        </w:rPr>
        <w:t xml:space="preserve"> </w:t>
      </w:r>
      <w:r w:rsidRPr="00B54EF1">
        <w:rPr>
          <w:sz w:val="16"/>
        </w:rPr>
        <w:t xml:space="preserve">individuals. </w:t>
      </w:r>
      <w:proofErr w:type="gramStart"/>
      <w:r w:rsidRPr="00B54EF1">
        <w:rPr>
          <w:sz w:val="16"/>
        </w:rPr>
        <w:t>Of course</w:t>
      </w:r>
      <w:proofErr w:type="gramEnd"/>
      <w:r w:rsidRPr="00B54EF1">
        <w:rPr>
          <w:sz w:val="16"/>
        </w:rPr>
        <w:t xml:space="preserve"> much more work needs to be</w:t>
      </w:r>
      <w:r w:rsidR="00B54EF1" w:rsidRPr="00B54EF1">
        <w:rPr>
          <w:sz w:val="16"/>
        </w:rPr>
        <w:t xml:space="preserve"> </w:t>
      </w:r>
      <w:r w:rsidRPr="00B54EF1">
        <w:rPr>
          <w:sz w:val="16"/>
        </w:rPr>
        <w:t>done in fi rming up many of the conjectures made.</w:t>
      </w:r>
      <w:r w:rsidR="00B54EF1" w:rsidRPr="00B54EF1">
        <w:rPr>
          <w:sz w:val="16"/>
        </w:rPr>
        <w:t xml:space="preserve"> </w:t>
      </w:r>
      <w:r w:rsidRPr="00B54EF1">
        <w:rPr>
          <w:sz w:val="16"/>
        </w:rPr>
        <w:t>However, we think we can make some evaluation of</w:t>
      </w:r>
      <w:r w:rsidR="00B54EF1" w:rsidRPr="00B54EF1">
        <w:rPr>
          <w:sz w:val="16"/>
        </w:rPr>
        <w:t xml:space="preserve"> </w:t>
      </w:r>
      <w:r w:rsidRPr="00B54EF1">
        <w:rPr>
          <w:sz w:val="16"/>
        </w:rPr>
        <w:t>the brain drain base</w:t>
      </w:r>
      <w:r w:rsidR="00B54EF1" w:rsidRPr="00B54EF1">
        <w:rPr>
          <w:sz w:val="16"/>
        </w:rPr>
        <w:t xml:space="preserve">d on our results. </w:t>
      </w:r>
      <w:r w:rsidR="00B54EF1" w:rsidRPr="00B54EF1">
        <w:rPr>
          <w:rStyle w:val="StyleUnderline"/>
        </w:rPr>
        <w:t>We fail to fi</w:t>
      </w:r>
      <w:r w:rsidRPr="00B54EF1">
        <w:rPr>
          <w:rStyle w:val="StyleUnderline"/>
        </w:rPr>
        <w:t>nd</w:t>
      </w:r>
      <w:r w:rsidR="00B54EF1">
        <w:rPr>
          <w:rStyle w:val="StyleUnderline"/>
        </w:rPr>
        <w:t xml:space="preserve"> </w:t>
      </w:r>
      <w:r w:rsidRPr="00B54EF1">
        <w:rPr>
          <w:rStyle w:val="StyleUnderline"/>
        </w:rPr>
        <w:t>any negative effect of brain drain on the stock of skills</w:t>
      </w:r>
      <w:r w:rsidR="00B54EF1">
        <w:rPr>
          <w:rStyle w:val="StyleUnderline"/>
        </w:rPr>
        <w:t xml:space="preserve"> </w:t>
      </w:r>
      <w:r w:rsidRPr="00B54EF1">
        <w:rPr>
          <w:rStyle w:val="StyleUnderline"/>
        </w:rPr>
        <w:t>remaining in the source country, suggesting skill creation</w:t>
      </w:r>
      <w:r w:rsidR="00B54EF1">
        <w:rPr>
          <w:rStyle w:val="StyleUnderline"/>
        </w:rPr>
        <w:t xml:space="preserve"> </w:t>
      </w:r>
      <w:r w:rsidRPr="00B54EF1">
        <w:rPr>
          <w:rStyle w:val="StyleUnderline"/>
        </w:rPr>
        <w:t xml:space="preserve">incentives offset the loss of skills </w:t>
      </w:r>
      <w:r w:rsidRPr="00B54EF1">
        <w:rPr>
          <w:rStyle w:val="Emphasis"/>
        </w:rPr>
        <w:t>one for one.</w:t>
      </w:r>
      <w:r w:rsidR="00B54EF1">
        <w:rPr>
          <w:rStyle w:val="Emphasis"/>
        </w:rPr>
        <w:t xml:space="preserve"> </w:t>
      </w:r>
      <w:r w:rsidR="00B54EF1" w:rsidRPr="00B54EF1">
        <w:rPr>
          <w:rStyle w:val="StyleUnderline"/>
        </w:rPr>
        <w:t>We fail to fi</w:t>
      </w:r>
      <w:r w:rsidRPr="00B54EF1">
        <w:rPr>
          <w:rStyle w:val="StyleUnderline"/>
        </w:rPr>
        <w:t>nd any negative effect on growth</w:t>
      </w:r>
      <w:r w:rsidRPr="00B54EF1">
        <w:rPr>
          <w:sz w:val="16"/>
        </w:rPr>
        <w:t>. In contrast</w:t>
      </w:r>
      <w:r w:rsidR="00B54EF1" w:rsidRPr="00B54EF1">
        <w:rPr>
          <w:sz w:val="16"/>
        </w:rPr>
        <w:t xml:space="preserve"> </w:t>
      </w:r>
      <w:r w:rsidRPr="00B54EF1">
        <w:rPr>
          <w:sz w:val="16"/>
        </w:rPr>
        <w:t>to the zero results for the usual predicted negative</w:t>
      </w:r>
      <w:r w:rsidR="00B54EF1" w:rsidRPr="00B54EF1">
        <w:rPr>
          <w:sz w:val="16"/>
        </w:rPr>
        <w:t xml:space="preserve"> </w:t>
      </w:r>
      <w:r w:rsidRPr="00B54EF1">
        <w:rPr>
          <w:sz w:val="16"/>
        </w:rPr>
        <w:t>effects</w:t>
      </w:r>
      <w:r w:rsidR="00B54EF1" w:rsidRPr="00B54EF1">
        <w:rPr>
          <w:sz w:val="16"/>
        </w:rPr>
        <w:t xml:space="preserve"> of brain drain, </w:t>
      </w:r>
      <w:r w:rsidR="00B54EF1" w:rsidRPr="00B54EF1">
        <w:rPr>
          <w:rStyle w:val="StyleUnderline"/>
        </w:rPr>
        <w:t>we fi</w:t>
      </w:r>
      <w:r w:rsidRPr="00B54EF1">
        <w:rPr>
          <w:rStyle w:val="StyleUnderline"/>
        </w:rPr>
        <w:t>nd many reasons to</w:t>
      </w:r>
      <w:r w:rsidR="00B54EF1">
        <w:rPr>
          <w:rStyle w:val="StyleUnderline"/>
        </w:rPr>
        <w:t xml:space="preserve"> </w:t>
      </w:r>
      <w:r w:rsidRPr="00B54EF1">
        <w:rPr>
          <w:rStyle w:val="StyleUnderline"/>
        </w:rPr>
        <w:t>think that individuals are better off because of brain</w:t>
      </w:r>
      <w:r w:rsidR="00B54EF1">
        <w:rPr>
          <w:rStyle w:val="StyleUnderline"/>
        </w:rPr>
        <w:t xml:space="preserve"> </w:t>
      </w:r>
      <w:r w:rsidRPr="00B54EF1">
        <w:rPr>
          <w:rStyle w:val="StyleUnderline"/>
        </w:rPr>
        <w:t>drain, including both the migrants and their families</w:t>
      </w:r>
      <w:r w:rsidR="00B54EF1">
        <w:rPr>
          <w:rStyle w:val="StyleUnderline"/>
        </w:rPr>
        <w:t xml:space="preserve"> </w:t>
      </w:r>
      <w:r w:rsidRPr="00B54EF1">
        <w:rPr>
          <w:rStyle w:val="StyleUnderline"/>
        </w:rPr>
        <w:t>back in the source countries</w:t>
      </w:r>
      <w:r w:rsidRPr="00B54EF1">
        <w:rPr>
          <w:sz w:val="16"/>
        </w:rPr>
        <w:t>. Our back of the envelope</w:t>
      </w:r>
      <w:r w:rsidR="00B54EF1" w:rsidRPr="00B54EF1">
        <w:rPr>
          <w:sz w:val="16"/>
        </w:rPr>
        <w:t xml:space="preserve"> </w:t>
      </w:r>
      <w:r w:rsidRPr="00B54EF1">
        <w:rPr>
          <w:sz w:val="16"/>
        </w:rPr>
        <w:t>calculation for Ghana suggests that the present</w:t>
      </w:r>
      <w:r w:rsidR="00B54EF1" w:rsidRPr="00B54EF1">
        <w:rPr>
          <w:sz w:val="16"/>
        </w:rPr>
        <w:t xml:space="preserve"> </w:t>
      </w:r>
      <w:r w:rsidRPr="00B54EF1">
        <w:rPr>
          <w:sz w:val="16"/>
        </w:rPr>
        <w:t>value of remittances more than covers the cost of</w:t>
      </w:r>
      <w:r w:rsidR="00B54EF1" w:rsidRPr="00B54EF1">
        <w:rPr>
          <w:sz w:val="16"/>
        </w:rPr>
        <w:t xml:space="preserve"> </w:t>
      </w:r>
      <w:r w:rsidRPr="00B54EF1">
        <w:rPr>
          <w:sz w:val="16"/>
        </w:rPr>
        <w:t>educating a brain drainer. We also suggest some positive</w:t>
      </w:r>
      <w:r w:rsidR="00B54EF1" w:rsidRPr="00B54EF1">
        <w:rPr>
          <w:sz w:val="16"/>
        </w:rPr>
        <w:t xml:space="preserve"> </w:t>
      </w:r>
      <w:r w:rsidRPr="00B54EF1">
        <w:rPr>
          <w:sz w:val="16"/>
        </w:rPr>
        <w:t>intangible effects, although these are admittedly</w:t>
      </w:r>
      <w:r w:rsidR="00B54EF1" w:rsidRPr="00B54EF1">
        <w:rPr>
          <w:sz w:val="16"/>
        </w:rPr>
        <w:t xml:space="preserve"> </w:t>
      </w:r>
      <w:r w:rsidRPr="00B54EF1">
        <w:rPr>
          <w:sz w:val="16"/>
        </w:rPr>
        <w:t xml:space="preserve">much more speculative. </w:t>
      </w:r>
      <w:r w:rsidRPr="00B54EF1">
        <w:rPr>
          <w:rStyle w:val="StyleUnderline"/>
        </w:rPr>
        <w:t>On balance</w:t>
      </w:r>
      <w:r w:rsidRPr="00B54EF1">
        <w:rPr>
          <w:sz w:val="16"/>
        </w:rPr>
        <w:t xml:space="preserve">, therefore, </w:t>
      </w:r>
      <w:r w:rsidRPr="00B54EF1">
        <w:rPr>
          <w:rStyle w:val="StyleUnderline"/>
        </w:rPr>
        <w:t>theory</w:t>
      </w:r>
      <w:r w:rsidR="00B54EF1">
        <w:rPr>
          <w:rStyle w:val="StyleUnderline"/>
        </w:rPr>
        <w:t xml:space="preserve"> </w:t>
      </w:r>
      <w:r w:rsidRPr="00B54EF1">
        <w:rPr>
          <w:rStyle w:val="StyleUnderline"/>
        </w:rPr>
        <w:t>and empirics suggest that the</w:t>
      </w:r>
      <w:r w:rsidRPr="00B54EF1">
        <w:rPr>
          <w:sz w:val="16"/>
        </w:rPr>
        <w:t xml:space="preserve"> ability of some people</w:t>
      </w:r>
      <w:r w:rsidR="00B54EF1" w:rsidRPr="00B54EF1">
        <w:rPr>
          <w:sz w:val="16"/>
        </w:rPr>
        <w:t xml:space="preserve"> </w:t>
      </w:r>
      <w:r w:rsidRPr="00B54EF1">
        <w:rPr>
          <w:sz w:val="16"/>
        </w:rPr>
        <w:t xml:space="preserve">in the country to go abroad and form part of the </w:t>
      </w:r>
      <w:r w:rsidRPr="00B54EF1">
        <w:rPr>
          <w:rStyle w:val="StyleUnderline"/>
        </w:rPr>
        <w:t>brain</w:t>
      </w:r>
      <w:r w:rsidR="00B54EF1">
        <w:rPr>
          <w:rStyle w:val="StyleUnderline"/>
        </w:rPr>
        <w:t xml:space="preserve"> </w:t>
      </w:r>
      <w:r w:rsidRPr="00B54EF1">
        <w:rPr>
          <w:rStyle w:val="StyleUnderline"/>
        </w:rPr>
        <w:t>drain (and circulation) has had a net positive effect on</w:t>
      </w:r>
      <w:r w:rsidR="00B54EF1">
        <w:rPr>
          <w:rStyle w:val="StyleUnderline"/>
        </w:rPr>
        <w:t xml:space="preserve"> </w:t>
      </w:r>
      <w:r w:rsidRPr="00B54EF1">
        <w:rPr>
          <w:rStyle w:val="StyleUnderline"/>
        </w:rPr>
        <w:t>individuals from the source country</w:t>
      </w:r>
      <w:r w:rsidRPr="00B54EF1">
        <w:rPr>
          <w:sz w:val="16"/>
        </w:rPr>
        <w:t>. In short, based</w:t>
      </w:r>
      <w:r w:rsidR="00B54EF1" w:rsidRPr="00B54EF1">
        <w:rPr>
          <w:sz w:val="16"/>
        </w:rPr>
        <w:t xml:space="preserve"> </w:t>
      </w:r>
      <w:r w:rsidRPr="00B54EF1">
        <w:rPr>
          <w:sz w:val="16"/>
        </w:rPr>
        <w:t xml:space="preserve">on our results, </w:t>
      </w:r>
      <w:r w:rsidRPr="00B54EF1">
        <w:rPr>
          <w:rStyle w:val="StyleUnderline"/>
        </w:rPr>
        <w:t>we think the brain drain is good for</w:t>
      </w:r>
      <w:r w:rsidR="00B54EF1">
        <w:rPr>
          <w:rStyle w:val="StyleUnderline"/>
        </w:rPr>
        <w:t xml:space="preserve"> </w:t>
      </w:r>
      <w:r w:rsidRPr="00B54EF1">
        <w:rPr>
          <w:rStyle w:val="StyleUnderline"/>
        </w:rPr>
        <w:t>Africa.</w:t>
      </w:r>
    </w:p>
    <w:p w:rsidR="007F1D7F" w:rsidRDefault="00504998" w:rsidP="007F1D7F">
      <w:pPr>
        <w:pStyle w:val="Heading3"/>
      </w:pPr>
      <w:r>
        <w:lastRenderedPageBreak/>
        <w:t xml:space="preserve">AT Brain Drain Bad – India </w:t>
      </w:r>
    </w:p>
    <w:p w:rsidR="007F1D7F" w:rsidRDefault="00BA40D8" w:rsidP="007F1D7F">
      <w:pPr>
        <w:pStyle w:val="Heading4"/>
      </w:pPr>
      <w:r>
        <w:t xml:space="preserve">High skilled migration has boosted India’s economy – the H-1B program proves </w:t>
      </w:r>
    </w:p>
    <w:p w:rsidR="007F1D7F" w:rsidRPr="007F1D7F" w:rsidRDefault="007F1D7F" w:rsidP="007F1D7F">
      <w:r w:rsidRPr="007F1D7F">
        <w:t xml:space="preserve">Nathaniel </w:t>
      </w:r>
      <w:r w:rsidRPr="00504998">
        <w:rPr>
          <w:rStyle w:val="Style13ptBold"/>
        </w:rPr>
        <w:t>Sher</w:t>
      </w:r>
      <w:r w:rsidRPr="007F1D7F">
        <w:t>, 9/26/</w:t>
      </w:r>
      <w:r w:rsidRPr="00504998">
        <w:rPr>
          <w:rStyle w:val="Style13ptBold"/>
        </w:rPr>
        <w:t>17</w:t>
      </w:r>
      <w:r w:rsidRPr="007F1D7F">
        <w:t xml:space="preserve">, The Borgen Project, “The fallacy of the brain </w:t>
      </w:r>
      <w:proofErr w:type="gramStart"/>
      <w:r w:rsidRPr="007F1D7F">
        <w:t>drain</w:t>
      </w:r>
      <w:proofErr w:type="gramEnd"/>
      <w:r w:rsidRPr="007F1D7F">
        <w:t xml:space="preserve"> in india,” https://borgenproject.org/brain-drain-in-india/, mm</w:t>
      </w:r>
    </w:p>
    <w:p w:rsidR="007F1D7F" w:rsidRPr="00BA40D8" w:rsidRDefault="007F1D7F" w:rsidP="007F1D7F">
      <w:pPr>
        <w:rPr>
          <w:sz w:val="16"/>
        </w:rPr>
      </w:pPr>
      <w:r w:rsidRPr="00BA40D8">
        <w:rPr>
          <w:sz w:val="16"/>
        </w:rPr>
        <w:t>There is a common joke in Silicon Valley that the most spoken languages are Hindi and Telugu. Like many common jokes, this one reveals a staggering truth: nearly 60 percent of the engineers in Silicon Valley are of Indian origin. Over the past two decades, high-skilled migration has brought dramatic innovations to the American Information Technology (IT) sector, while leading to what some commentators have called the brain drain in India and other developing countries.</w:t>
      </w:r>
      <w:r w:rsidR="00BA40D8" w:rsidRPr="00BA40D8">
        <w:rPr>
          <w:sz w:val="16"/>
        </w:rPr>
        <w:t xml:space="preserve"> </w:t>
      </w:r>
      <w:r w:rsidRPr="00BA40D8">
        <w:rPr>
          <w:sz w:val="16"/>
        </w:rPr>
        <w:t>In 1990, as the American IT sector began to boom, Congress passed the H-1B program, granting visas to thousands of foreign nationals in “specialty occupations.”</w:t>
      </w:r>
      <w:r w:rsidR="00BA40D8" w:rsidRPr="00BA40D8">
        <w:rPr>
          <w:sz w:val="16"/>
        </w:rPr>
        <w:t xml:space="preserve"> </w:t>
      </w:r>
      <w:r w:rsidRPr="00BA40D8">
        <w:rPr>
          <w:sz w:val="16"/>
        </w:rPr>
        <w:t>A recent article published in India’s The Quint claims, “[</w:t>
      </w:r>
      <w:r w:rsidRPr="00504998">
        <w:rPr>
          <w:rStyle w:val="StyleUnderline"/>
        </w:rPr>
        <w:t xml:space="preserve">the brain </w:t>
      </w:r>
      <w:proofErr w:type="gramStart"/>
      <w:r w:rsidRPr="00504998">
        <w:rPr>
          <w:rStyle w:val="StyleUnderline"/>
        </w:rPr>
        <w:t>drain</w:t>
      </w:r>
      <w:proofErr w:type="gramEnd"/>
      <w:r w:rsidRPr="00504998">
        <w:rPr>
          <w:rStyle w:val="StyleUnderline"/>
        </w:rPr>
        <w:t xml:space="preserve"> in India] adversely affects</w:t>
      </w:r>
      <w:r w:rsidRPr="00BA40D8">
        <w:rPr>
          <w:sz w:val="16"/>
        </w:rPr>
        <w:t xml:space="preserve"> the quality and quantity of human capital formation, which is the bedrock of modern </w:t>
      </w:r>
      <w:r w:rsidRPr="00504998">
        <w:rPr>
          <w:rStyle w:val="StyleUnderline"/>
        </w:rPr>
        <w:t>economic development</w:t>
      </w:r>
      <w:r w:rsidRPr="00BA40D8">
        <w:rPr>
          <w:sz w:val="16"/>
        </w:rPr>
        <w:t>.”</w:t>
      </w:r>
      <w:r w:rsidR="00BA40D8" w:rsidRPr="00BA40D8">
        <w:rPr>
          <w:sz w:val="16"/>
        </w:rPr>
        <w:t xml:space="preserve"> </w:t>
      </w:r>
      <w:r w:rsidRPr="00BA40D8">
        <w:rPr>
          <w:sz w:val="16"/>
        </w:rPr>
        <w:t xml:space="preserve">Although this is a common contention, it </w:t>
      </w:r>
      <w:r w:rsidRPr="00504998">
        <w:rPr>
          <w:rStyle w:val="Emphasis"/>
        </w:rPr>
        <w:t>is far from correct.</w:t>
      </w:r>
      <w:r w:rsidR="00BA40D8">
        <w:rPr>
          <w:rStyle w:val="Emphasis"/>
        </w:rPr>
        <w:t xml:space="preserve"> </w:t>
      </w:r>
      <w:r w:rsidRPr="00BA40D8">
        <w:rPr>
          <w:sz w:val="16"/>
        </w:rPr>
        <w:t>A recent study published by the Center for Global Development suggests, “</w:t>
      </w:r>
      <w:r w:rsidRPr="00504998">
        <w:rPr>
          <w:rStyle w:val="StyleUnderline"/>
        </w:rPr>
        <w:t>better-paid jobs [in the U.S.] incentivize [Indian] students to choose certain majors and supply a highly-educated workforce to Indian firms</w:t>
      </w:r>
      <w:r w:rsidRPr="00BA40D8">
        <w:rPr>
          <w:sz w:val="16"/>
        </w:rPr>
        <w:t xml:space="preserve">.” Thus, at the same time </w:t>
      </w:r>
      <w:r w:rsidRPr="00504998">
        <w:rPr>
          <w:rStyle w:val="StyleUnderline"/>
        </w:rPr>
        <w:t>as</w:t>
      </w:r>
      <w:r w:rsidRPr="00BA40D8">
        <w:rPr>
          <w:sz w:val="16"/>
        </w:rPr>
        <w:t xml:space="preserve"> thousands of high-skilled </w:t>
      </w:r>
      <w:r w:rsidRPr="00504998">
        <w:rPr>
          <w:rStyle w:val="StyleUnderline"/>
        </w:rPr>
        <w:t>Indians emigrate to the U.S</w:t>
      </w:r>
      <w:r w:rsidRPr="00BA40D8">
        <w:rPr>
          <w:sz w:val="16"/>
        </w:rPr>
        <w:t xml:space="preserve">. every year, </w:t>
      </w:r>
      <w:r w:rsidRPr="00504998">
        <w:rPr>
          <w:rStyle w:val="StyleUnderline"/>
        </w:rPr>
        <w:t>thousands more acquire STEM degrees in India and never leave</w:t>
      </w:r>
      <w:r w:rsidRPr="00BA40D8">
        <w:rPr>
          <w:sz w:val="16"/>
        </w:rPr>
        <w:t xml:space="preserve">. As for those that do find higher-paying jobs abroad, </w:t>
      </w:r>
      <w:r w:rsidRPr="00504998">
        <w:rPr>
          <w:rStyle w:val="StyleUnderline"/>
        </w:rPr>
        <w:t>many eventually return to India when their visas expire.</w:t>
      </w:r>
      <w:r w:rsidR="00BA40D8">
        <w:rPr>
          <w:rStyle w:val="StyleUnderline"/>
        </w:rPr>
        <w:t xml:space="preserve"> </w:t>
      </w:r>
      <w:r w:rsidRPr="00BA40D8">
        <w:rPr>
          <w:sz w:val="16"/>
        </w:rPr>
        <w:t>Because of this, between 1998 and 2012, the Indian IT sector grew from 1.2 percent of GDP to over 7.5 percent. By the mid-2000s, India had surpassed the U.S. as the largest exporter of software.</w:t>
      </w:r>
      <w:r w:rsidR="00BA40D8" w:rsidRPr="00BA40D8">
        <w:rPr>
          <w:sz w:val="16"/>
        </w:rPr>
        <w:t xml:space="preserve"> </w:t>
      </w:r>
      <w:r w:rsidRPr="00504998">
        <w:rPr>
          <w:rStyle w:val="StyleUnderline"/>
        </w:rPr>
        <w:t>Far from producing a brain drain in India</w:t>
      </w:r>
      <w:r w:rsidRPr="00BA40D8">
        <w:rPr>
          <w:sz w:val="16"/>
        </w:rPr>
        <w:t xml:space="preserve">, Gaurav Khanna and Nicolas Morales’ study finds that </w:t>
      </w:r>
      <w:r w:rsidRPr="00504998">
        <w:rPr>
          <w:rStyle w:val="StyleUnderline"/>
        </w:rPr>
        <w:t>the</w:t>
      </w:r>
      <w:r w:rsidRPr="00BA40D8">
        <w:rPr>
          <w:sz w:val="16"/>
        </w:rPr>
        <w:t xml:space="preserve"> American H-</w:t>
      </w:r>
      <w:r w:rsidRPr="00504998">
        <w:rPr>
          <w:rStyle w:val="StyleUnderline"/>
        </w:rPr>
        <w:t xml:space="preserve">1B program not only correlated with the birth of India’s IT sector but also caused a “reverse brain </w:t>
      </w:r>
      <w:proofErr w:type="gramStart"/>
      <w:r w:rsidRPr="00504998">
        <w:rPr>
          <w:rStyle w:val="StyleUnderline"/>
        </w:rPr>
        <w:t>drain</w:t>
      </w:r>
      <w:proofErr w:type="gramEnd"/>
      <w:r w:rsidRPr="00504998">
        <w:rPr>
          <w:rStyle w:val="StyleUnderline"/>
        </w:rPr>
        <w:t>” in India</w:t>
      </w:r>
      <w:r w:rsidRPr="00BA40D8">
        <w:rPr>
          <w:sz w:val="16"/>
        </w:rPr>
        <w:t>.</w:t>
      </w:r>
      <w:r w:rsidR="00BA40D8" w:rsidRPr="00BA40D8">
        <w:rPr>
          <w:sz w:val="16"/>
        </w:rPr>
        <w:t xml:space="preserve"> </w:t>
      </w:r>
      <w:r w:rsidRPr="00BA40D8">
        <w:rPr>
          <w:sz w:val="16"/>
        </w:rPr>
        <w:t>While some have wrongly criticized the H-1B program for hurting developing economies, others have argued that free movement of labor has imposed downward pressure on American workers’ wages.</w:t>
      </w:r>
      <w:r w:rsidR="00BA40D8" w:rsidRPr="00BA40D8">
        <w:rPr>
          <w:sz w:val="16"/>
        </w:rPr>
        <w:t xml:space="preserve"> </w:t>
      </w:r>
      <w:r w:rsidRPr="00BA40D8">
        <w:rPr>
          <w:sz w:val="16"/>
        </w:rPr>
        <w:t>A recent article in the Huffington Post suggests that H-1B visas only benefit American tech companies that “want to hire cheap, immobile labor—i.e. foreign workers.”</w:t>
      </w:r>
      <w:r w:rsidR="00BA40D8" w:rsidRPr="00BA40D8">
        <w:rPr>
          <w:sz w:val="16"/>
        </w:rPr>
        <w:t xml:space="preserve"> </w:t>
      </w:r>
      <w:r w:rsidRPr="00BA40D8">
        <w:rPr>
          <w:sz w:val="16"/>
        </w:rPr>
        <w:t>Although high-skilled migration has certainly led to wage stagnation for certain occupations in the U.S., Khanna and Morales find that the influx of Indian workers has simultaneously motivated many American students to attain even more specialized degrees that lead to even higher paying jobs.</w:t>
      </w:r>
      <w:r w:rsidR="00BA40D8" w:rsidRPr="00BA40D8">
        <w:rPr>
          <w:sz w:val="16"/>
        </w:rPr>
        <w:t xml:space="preserve"> </w:t>
      </w:r>
      <w:r w:rsidRPr="00BA40D8">
        <w:rPr>
          <w:sz w:val="16"/>
        </w:rPr>
        <w:t xml:space="preserve">In the end, the new study released by the Center for Global development offers much-needed clarity about the complicated subject of labor migration. Overall, it finds that </w:t>
      </w:r>
      <w:r w:rsidRPr="00BA40D8">
        <w:rPr>
          <w:rStyle w:val="StyleUnderline"/>
        </w:rPr>
        <w:t>high-skilled migration is something to be encouraged</w:t>
      </w:r>
      <w:r w:rsidRPr="00BA40D8">
        <w:rPr>
          <w:sz w:val="16"/>
        </w:rPr>
        <w:t xml:space="preserve"> rather than banned. Indeed, </w:t>
      </w:r>
      <w:r w:rsidRPr="00BA40D8">
        <w:rPr>
          <w:rStyle w:val="StyleUnderline"/>
        </w:rPr>
        <w:t>the free movement skilled labor has been proven to bring mutual benefits to both the American and Indian economies</w:t>
      </w:r>
      <w:r w:rsidRPr="00BA40D8">
        <w:rPr>
          <w:sz w:val="16"/>
        </w:rPr>
        <w:t>.</w:t>
      </w:r>
    </w:p>
    <w:p w:rsidR="007F1D7F" w:rsidRDefault="00BA40D8" w:rsidP="007F1D7F">
      <w:pPr>
        <w:pStyle w:val="Heading4"/>
      </w:pPr>
      <w:r>
        <w:t xml:space="preserve">Brain drain theory is wrong – the plan contributes to brain circulation </w:t>
      </w:r>
    </w:p>
    <w:p w:rsidR="007F1D7F" w:rsidRPr="007F1D7F" w:rsidRDefault="007F1D7F" w:rsidP="007F1D7F">
      <w:r w:rsidRPr="007F1D7F">
        <w:t xml:space="preserve">Eric </w:t>
      </w:r>
      <w:r w:rsidRPr="00BA40D8">
        <w:rPr>
          <w:rStyle w:val="Style13ptBold"/>
        </w:rPr>
        <w:t>Bellman</w:t>
      </w:r>
      <w:r w:rsidRPr="007F1D7F">
        <w:t>, 1/30/</w:t>
      </w:r>
      <w:r w:rsidRPr="00BA40D8">
        <w:rPr>
          <w:rStyle w:val="Style13ptBold"/>
        </w:rPr>
        <w:t>15</w:t>
      </w:r>
      <w:r w:rsidRPr="007F1D7F">
        <w:t>, The Wall Street Journal, “the surprising secret of india’s success could be its brain drain,” https://blogs.wsj.com/indiarealtime/2015/01/30/the-surprising-secret-of-indias-success-could-be-its-brain-drain/, mm</w:t>
      </w:r>
    </w:p>
    <w:p w:rsidR="007F1D7F" w:rsidRDefault="007F1D7F" w:rsidP="007F1D7F">
      <w:pPr>
        <w:rPr>
          <w:sz w:val="16"/>
        </w:rPr>
      </w:pPr>
      <w:r w:rsidRPr="00BA40D8">
        <w:rPr>
          <w:sz w:val="16"/>
        </w:rPr>
        <w:t>For decades, developing country governments have struggled with what is called the “brain drain.” They spend precious funds backing their best and brightest, only to see them take their talents to a rich country the minute they have a job offer.</w:t>
      </w:r>
      <w:r w:rsidR="00BA40D8" w:rsidRPr="00BA40D8">
        <w:rPr>
          <w:sz w:val="16"/>
        </w:rPr>
        <w:t xml:space="preserve"> </w:t>
      </w:r>
      <w:r w:rsidRPr="00BA40D8">
        <w:rPr>
          <w:sz w:val="16"/>
        </w:rPr>
        <w:t xml:space="preserve">A new study published this week suggests </w:t>
      </w:r>
      <w:r w:rsidRPr="00BA40D8">
        <w:rPr>
          <w:rStyle w:val="StyleUnderline"/>
        </w:rPr>
        <w:t>the</w:t>
      </w:r>
      <w:r w:rsidRPr="00BA40D8">
        <w:rPr>
          <w:sz w:val="16"/>
        </w:rPr>
        <w:t xml:space="preserve"> dreaded </w:t>
      </w:r>
      <w:r w:rsidRPr="00BA40D8">
        <w:rPr>
          <w:rStyle w:val="StyleUnderline"/>
        </w:rPr>
        <w:t>brain drain can actually be a good thing as it helps upgrade a country’s talent-pool and global connections.</w:t>
      </w:r>
      <w:r w:rsidR="00BA40D8">
        <w:rPr>
          <w:rStyle w:val="StyleUnderline"/>
        </w:rPr>
        <w:t xml:space="preserve"> </w:t>
      </w:r>
      <w:r w:rsidRPr="00BA40D8">
        <w:rPr>
          <w:sz w:val="16"/>
        </w:rPr>
        <w:t>“Policy makers in emerging economies often believe that allowing citizens to study and work in developed markets results in brain drain and is thus to be discouraged,” said the paper which was co-authored by professors from Cambridge University’s Judge Business School, Warwick Business School and the London Business School. “Our findings, however, suggest that there can be benefits to allowing, and even encouraging, citizens from emerging economies to study and work in developed markets.”</w:t>
      </w:r>
      <w:r w:rsidR="00BA40D8" w:rsidRPr="00BA40D8">
        <w:rPr>
          <w:sz w:val="16"/>
        </w:rPr>
        <w:t xml:space="preserve"> </w:t>
      </w:r>
      <w:r w:rsidRPr="00BA40D8">
        <w:rPr>
          <w:rStyle w:val="StyleUnderline"/>
        </w:rPr>
        <w:t xml:space="preserve">The paper </w:t>
      </w:r>
      <w:r w:rsidRPr="00BA40D8">
        <w:rPr>
          <w:sz w:val="16"/>
        </w:rPr>
        <w:t xml:space="preserve">titled “Indirect Learning: How Emerging Market Firms Grow in Developed Markets,” </w:t>
      </w:r>
      <w:r w:rsidRPr="00BA40D8">
        <w:rPr>
          <w:rStyle w:val="StyleUnderline"/>
        </w:rPr>
        <w:t>uses India to illustrate how local companies benefit from the global free flow of students and employees.</w:t>
      </w:r>
      <w:r w:rsidR="00BA40D8">
        <w:rPr>
          <w:rStyle w:val="StyleUnderline"/>
        </w:rPr>
        <w:t xml:space="preserve"> </w:t>
      </w:r>
      <w:r w:rsidRPr="00BA40D8">
        <w:rPr>
          <w:sz w:val="16"/>
        </w:rPr>
        <w:t>In less than two decades, an elite group of Indian companies have evolved from being almost unknown outside of the subcontinent to world-beating brands with billions of dollars in sales and thousands of employees in the United States, the United Kingdom and other developed markets.</w:t>
      </w:r>
      <w:r w:rsidR="00BA40D8" w:rsidRPr="00BA40D8">
        <w:rPr>
          <w:sz w:val="16"/>
        </w:rPr>
        <w:t xml:space="preserve"> </w:t>
      </w:r>
      <w:r w:rsidRPr="00BA40D8">
        <w:rPr>
          <w:rStyle w:val="StyleUnderline"/>
        </w:rPr>
        <w:t>Almost all of India’s international success stories can attribute part of their success to the skills and connections their leaders gained through working and studying abroad</w:t>
      </w:r>
      <w:r w:rsidRPr="00BA40D8">
        <w:rPr>
          <w:sz w:val="16"/>
        </w:rPr>
        <w:t>.</w:t>
      </w:r>
      <w:r w:rsidR="00BA40D8" w:rsidRPr="00BA40D8">
        <w:rPr>
          <w:sz w:val="16"/>
        </w:rPr>
        <w:t xml:space="preserve"> </w:t>
      </w:r>
      <w:r w:rsidRPr="00BA40D8">
        <w:rPr>
          <w:rStyle w:val="StyleUnderline"/>
        </w:rPr>
        <w:t xml:space="preserve">“The term brain drain is misleading because really we are in an era </w:t>
      </w:r>
      <w:r w:rsidRPr="00BA40D8">
        <w:rPr>
          <w:rStyle w:val="StyleUnderline"/>
        </w:rPr>
        <w:lastRenderedPageBreak/>
        <w:t>of brain circulatio</w:t>
      </w:r>
      <w:r w:rsidRPr="00BA40D8">
        <w:rPr>
          <w:sz w:val="16"/>
        </w:rPr>
        <w:t>n,” Jaideep Prabhu, a professor at Cambridge Judge Business School told The Wall Street Journal.</w:t>
      </w:r>
      <w:r w:rsidR="00BA40D8" w:rsidRPr="00BA40D8">
        <w:rPr>
          <w:sz w:val="16"/>
        </w:rPr>
        <w:t xml:space="preserve"> </w:t>
      </w:r>
      <w:r w:rsidRPr="00BA40D8">
        <w:rPr>
          <w:sz w:val="16"/>
        </w:rPr>
        <w:t>The study looked at 116 Indian companies, whether their executives had international experience and how they performed during the 10 years through 2008. The authors measured how the companies performed in developed markets and by crunching the numbers they were able to show that companies with leaders who had studied and worked abroad had a competitive advantage. This international edge helped them expand rapidly in developed markets, despite a lack of experience peddling their products and services in the West.</w:t>
      </w:r>
      <w:r w:rsidR="00BA40D8" w:rsidRPr="00BA40D8">
        <w:rPr>
          <w:sz w:val="16"/>
        </w:rPr>
        <w:t xml:space="preserve"> </w:t>
      </w:r>
      <w:r w:rsidRPr="00BA40D8">
        <w:rPr>
          <w:sz w:val="16"/>
        </w:rPr>
        <w:t>The data suggests that pharmaceutical company Ranbaxy Laboratories, software and outsourcing company Infosys, refining company Reliance Industries, the Mahindra Group and India’s largest conglomerate the Tata group, all benefited from having executives who had spent time studying or working overseas.</w:t>
      </w:r>
      <w:r w:rsidR="00BA40D8" w:rsidRPr="00BA40D8">
        <w:rPr>
          <w:sz w:val="16"/>
        </w:rPr>
        <w:t xml:space="preserve"> </w:t>
      </w:r>
      <w:r w:rsidRPr="00BA40D8">
        <w:rPr>
          <w:sz w:val="16"/>
        </w:rPr>
        <w:t>These companies were able to survive increased competition in their home market and then thrive even in the most-competitive developed markets because their chiefs had taken a crash course in global capitalism by honing their skills in the United States and elsewhere, the study said.</w:t>
      </w:r>
      <w:r w:rsidR="00BA40D8" w:rsidRPr="00BA40D8">
        <w:rPr>
          <w:sz w:val="16"/>
        </w:rPr>
        <w:t xml:space="preserve"> </w:t>
      </w:r>
      <w:r w:rsidRPr="00BA40D8">
        <w:rPr>
          <w:sz w:val="16"/>
        </w:rPr>
        <w:t>While the recent paper did not try to measure the impact of the global non-resident Indian network, Dr. Prabhu thinks Indian companies have also been helped by the Indians that never came home.</w:t>
      </w:r>
      <w:r w:rsidR="00BA40D8" w:rsidRPr="00BA40D8">
        <w:rPr>
          <w:sz w:val="16"/>
        </w:rPr>
        <w:t xml:space="preserve"> </w:t>
      </w:r>
      <w:r w:rsidRPr="00BA40D8">
        <w:rPr>
          <w:sz w:val="16"/>
        </w:rPr>
        <w:t>The army of brilliant computer programmers, engineers, doctors, managers and professors that populate the most-dynamic organizations in the U.S. are testament to the capabilities within India. Indian Americans are the highest-paid, best educated migrant group in the United States.</w:t>
      </w:r>
      <w:r w:rsidR="00BA40D8" w:rsidRPr="00BA40D8">
        <w:rPr>
          <w:sz w:val="16"/>
        </w:rPr>
        <w:t xml:space="preserve"> </w:t>
      </w:r>
      <w:r w:rsidRPr="00BA40D8">
        <w:rPr>
          <w:sz w:val="16"/>
        </w:rPr>
        <w:t>“The intellectual diaspora has played a very big role,” in India’s success said Dr. Prabhu. “It would not have happened without these ambassadors,”</w:t>
      </w:r>
      <w:r w:rsidR="00BA40D8" w:rsidRPr="00BA40D8">
        <w:rPr>
          <w:sz w:val="16"/>
        </w:rPr>
        <w:t xml:space="preserve"> </w:t>
      </w:r>
      <w:r w:rsidRPr="00BA40D8">
        <w:rPr>
          <w:sz w:val="16"/>
        </w:rPr>
        <w:t>He even goes as far as to suggest that the brain drain is one of the main reasons the U.S. is now trying to get closer to India. President Barack Obama this week became the first U.S. president to have visited India twice during his time in office.</w:t>
      </w:r>
      <w:r w:rsidR="00BA40D8" w:rsidRPr="00BA40D8">
        <w:rPr>
          <w:sz w:val="16"/>
        </w:rPr>
        <w:t xml:space="preserve"> </w:t>
      </w:r>
      <w:r w:rsidRPr="00BA40D8">
        <w:rPr>
          <w:sz w:val="16"/>
        </w:rPr>
        <w:t>“The visit of Obama is sort of a culmination of this process,” said Dr. Prabhu. “If we didn’t have all these high-caliber Indians going there [the U.S.] for all these years it [the visit] wouldn’t have happened.”</w:t>
      </w:r>
      <w:r w:rsidR="00BA40D8" w:rsidRPr="00BA40D8">
        <w:rPr>
          <w:sz w:val="16"/>
        </w:rPr>
        <w:t xml:space="preserve"> </w:t>
      </w:r>
      <w:r w:rsidRPr="00BA40D8">
        <w:rPr>
          <w:sz w:val="16"/>
        </w:rPr>
        <w:t>The two other authors of the paper, which was published in the January issue of “Journal of Marketing,” were Sourindra Banerjee, assistant professor of marketing at the Warwick Business School, University of Warwick and Rajesh K. Chandy, professor of marketing at London Business School.</w:t>
      </w:r>
    </w:p>
    <w:p w:rsidR="00474C44" w:rsidRDefault="00474C44" w:rsidP="00474C44">
      <w:pPr>
        <w:pStyle w:val="Heading3"/>
      </w:pPr>
      <w:r>
        <w:lastRenderedPageBreak/>
        <w:t>AT Brain Drain Bad – AT Hurts Development</w:t>
      </w:r>
    </w:p>
    <w:p w:rsidR="00474C44" w:rsidRDefault="00474C44" w:rsidP="00474C44">
      <w:pPr>
        <w:pStyle w:val="Heading4"/>
      </w:pPr>
      <w:r>
        <w:t xml:space="preserve">Skilled migration </w:t>
      </w:r>
      <w:proofErr w:type="gramStart"/>
      <w:r>
        <w:t>increase</w:t>
      </w:r>
      <w:proofErr w:type="gramEnd"/>
      <w:r>
        <w:t xml:space="preserve"> the rate of development in lower income countries </w:t>
      </w:r>
    </w:p>
    <w:p w:rsidR="00474C44" w:rsidRPr="00264D4A" w:rsidRDefault="00474C44" w:rsidP="00474C44">
      <w:r w:rsidRPr="00264D4A">
        <w:t xml:space="preserve">Justin </w:t>
      </w:r>
      <w:r w:rsidRPr="00474C44">
        <w:rPr>
          <w:rStyle w:val="Style13ptBold"/>
        </w:rPr>
        <w:t>Sandefur</w:t>
      </w:r>
      <w:r w:rsidRPr="00264D4A">
        <w:t>, 3/19/</w:t>
      </w:r>
      <w:r w:rsidRPr="00474C44">
        <w:rPr>
          <w:rStyle w:val="Style13ptBold"/>
        </w:rPr>
        <w:t>14</w:t>
      </w:r>
      <w:r w:rsidRPr="00264D4A">
        <w:t>, [a senior fellow at the Center for Global Development], Oxfam Blogs, “Migration and Development: Who Bears the Burden of Proof? Justin Sandefur replies to Paul Collier,” https://oxfamblogs.org/fp2p/migration-and-development-who-bears-the-burden-of-proof-justin-sandefur-replies-to-paul-collier-2/, mm</w:t>
      </w:r>
    </w:p>
    <w:p w:rsidR="00474C44" w:rsidRPr="00264D4A" w:rsidRDefault="00474C44" w:rsidP="00474C44"/>
    <w:p w:rsidR="00474C44" w:rsidRDefault="00474C44" w:rsidP="00474C44">
      <w:pPr>
        <w:rPr>
          <w:sz w:val="16"/>
        </w:rPr>
      </w:pPr>
      <w:r w:rsidRPr="00474C44">
        <w:rPr>
          <w:sz w:val="16"/>
        </w:rPr>
        <w:t xml:space="preserve">2. </w:t>
      </w:r>
      <w:r w:rsidRPr="00474C44">
        <w:rPr>
          <w:rStyle w:val="StyleUnderline"/>
        </w:rPr>
        <w:t>Emigration is not an alternative to other drivers of development, it is a cause</w:t>
      </w:r>
      <w:r w:rsidRPr="00474C44">
        <w:rPr>
          <w:sz w:val="16"/>
        </w:rPr>
        <w:t xml:space="preserve">. Perhaps you feel letting poor people move to better opportunities is a distraction from the real work of promoting development within brain drain v gain the geographic borders of poor countries. Rather than migration, we need more aid, more investment, and better governance in poor countries. Consider Haiti again. The World Bank’s bilateral remittance and migration matrices show that the 670,000 adult Haitians living in the OECD sent home about $1,700 per migrant per year. That’s well over double Haiti’s $670 per capita GDP. And Haiti is not unique. On average, across the whole set of low income countries, each migrant to the OECD sends home more than double her country’s per capita GDP each year. Remittances took a dip during the 2008 financial crisis, and have not yet fully recovered, but they still clock in at roughly $400 billion worldwide, compared to a total foreign aid budget globally of about $125 billion. It’s true that skilled workers earn more back in Haiti than the unskilled, but they also remit considerably more as well. And </w:t>
      </w:r>
      <w:r w:rsidRPr="00474C44">
        <w:rPr>
          <w:rStyle w:val="StyleUnderline"/>
        </w:rPr>
        <w:t>it’s not just remittances.</w:t>
      </w:r>
      <w:r>
        <w:rPr>
          <w:rStyle w:val="StyleUnderline"/>
        </w:rPr>
        <w:t xml:space="preserve"> </w:t>
      </w:r>
      <w:r w:rsidRPr="00474C44">
        <w:rPr>
          <w:rStyle w:val="StyleUnderline"/>
        </w:rPr>
        <w:t>Migrants also significantly boost FDI back to their country of origin.</w:t>
      </w:r>
      <w:r>
        <w:rPr>
          <w:rStyle w:val="StyleUnderline"/>
        </w:rPr>
        <w:t xml:space="preserve"> </w:t>
      </w:r>
      <w:r w:rsidRPr="00474C44">
        <w:rPr>
          <w:rStyle w:val="StyleUnderline"/>
        </w:rPr>
        <w:t xml:space="preserve">There’s also tantalizing new evidence emerging from various corners of the globe about the effects that migrant diaspora </w:t>
      </w:r>
      <w:proofErr w:type="gramStart"/>
      <w:r w:rsidRPr="00474C44">
        <w:rPr>
          <w:rStyle w:val="StyleUnderline"/>
        </w:rPr>
        <w:t>have</w:t>
      </w:r>
      <w:proofErr w:type="gramEnd"/>
      <w:r w:rsidRPr="00474C44">
        <w:rPr>
          <w:rStyle w:val="StyleUnderline"/>
        </w:rPr>
        <w:t xml:space="preserve"> on home-country governance</w:t>
      </w:r>
      <w:r w:rsidRPr="00474C44">
        <w:rPr>
          <w:sz w:val="16"/>
        </w:rPr>
        <w:t xml:space="preserve"> — some of which (to be fair) are summarized in Exodus. From Mali to Moldova and back to Cape Verde again, </w:t>
      </w:r>
      <w:r w:rsidRPr="00474C44">
        <w:rPr>
          <w:rStyle w:val="StyleUnderline"/>
        </w:rPr>
        <w:t>there is growing evidence migration exposes citizens to democratic values and strengthens demands for accountability and good governance at home</w:t>
      </w:r>
      <w:r w:rsidRPr="00474C44">
        <w:rPr>
          <w:sz w:val="16"/>
        </w:rPr>
        <w:t>.</w:t>
      </w:r>
    </w:p>
    <w:p w:rsidR="00474C44" w:rsidRDefault="00474C44" w:rsidP="00474C44">
      <w:pPr>
        <w:pStyle w:val="Heading4"/>
      </w:pPr>
      <w:r>
        <w:t xml:space="preserve">Numerous alt causes to lack of development – keeping skilled workers at home won’t boost growth </w:t>
      </w:r>
    </w:p>
    <w:p w:rsidR="00474C44" w:rsidRPr="00264D4A" w:rsidRDefault="00474C44" w:rsidP="00474C44">
      <w:r w:rsidRPr="00264D4A">
        <w:t xml:space="preserve">Justin </w:t>
      </w:r>
      <w:r w:rsidRPr="00474C44">
        <w:rPr>
          <w:rStyle w:val="Style13ptBold"/>
        </w:rPr>
        <w:t>Sandefur</w:t>
      </w:r>
      <w:r w:rsidRPr="00264D4A">
        <w:t>, 3/19/</w:t>
      </w:r>
      <w:r w:rsidRPr="00474C44">
        <w:rPr>
          <w:rStyle w:val="Style13ptBold"/>
        </w:rPr>
        <w:t>14</w:t>
      </w:r>
      <w:r w:rsidRPr="00264D4A">
        <w:t>, [a senior fellow at the Center for Global Development], Oxfam Blogs, “Migration and Development: Who Bears the Burden of Proof? Justin Sandefur replies to Paul Collier,” https://oxfamblogs.org/fp2p/migration-and-development-who-bears-the-burden-of-proof-justin-sandefur</w:t>
      </w:r>
      <w:r>
        <w:t>-replies-to-paul-collier-2/, mm</w:t>
      </w:r>
    </w:p>
    <w:p w:rsidR="00474C44" w:rsidRPr="00474C44" w:rsidRDefault="00474C44" w:rsidP="00474C44">
      <w:pPr>
        <w:rPr>
          <w:sz w:val="16"/>
        </w:rPr>
      </w:pPr>
      <w:r w:rsidRPr="00474C44">
        <w:rPr>
          <w:sz w:val="16"/>
        </w:rPr>
        <w:t xml:space="preserve">3. </w:t>
      </w:r>
      <w:r w:rsidRPr="00474C44">
        <w:rPr>
          <w:rStyle w:val="StyleUnderline"/>
        </w:rPr>
        <w:t>There is zero evidence that trapping skilled workers in places with few skilled jobs will generate growth</w:t>
      </w:r>
      <w:r w:rsidRPr="00474C44">
        <w:rPr>
          <w:sz w:val="16"/>
        </w:rPr>
        <w:t xml:space="preserve">. The argument put forward in Prof. Collier’s post yesterday is that emigration deprives countries of the talented and skilled individuals that will drive broad-based growth. It’s undeniable that education has huge economic and social payoffs for individuals and their families. And we probably all agree that in order for Haiti to grow in the long run, attracting and retaining more skilled workers will be a necessary step. But it’s also clear that </w:t>
      </w:r>
      <w:r w:rsidRPr="00474C44">
        <w:rPr>
          <w:rStyle w:val="StyleUnderline"/>
        </w:rPr>
        <w:t>education alone is insufficient for economic development</w:t>
      </w:r>
      <w:r w:rsidRPr="00474C44">
        <w:rPr>
          <w:sz w:val="16"/>
        </w:rPr>
        <w:t xml:space="preserve"> </w:t>
      </w:r>
      <w:r w:rsidRPr="00474C44">
        <w:rPr>
          <w:rStyle w:val="StyleUnderline"/>
        </w:rPr>
        <w:t>without public infrastructure, functioning credit markets, tolerable government</w:t>
      </w:r>
      <w:r w:rsidRPr="00474C44">
        <w:rPr>
          <w:sz w:val="16"/>
        </w:rPr>
        <w:t xml:space="preserve">, etc…. the sorts of things </w:t>
      </w:r>
      <w:proofErr w:type="gramStart"/>
      <w:r w:rsidRPr="00474C44">
        <w:rPr>
          <w:sz w:val="16"/>
        </w:rPr>
        <w:t>places</w:t>
      </w:r>
      <w:proofErr w:type="gramEnd"/>
      <w:r w:rsidRPr="00474C44">
        <w:rPr>
          <w:sz w:val="16"/>
        </w:rPr>
        <w:t xml:space="preserve"> like Haiti and Afghanistan often lack. Knowing that those ingredients are lacking, are we confident enough to deny people the right to leave? Bear in mind </w:t>
      </w:r>
      <w:r w:rsidRPr="00474C44">
        <w:rPr>
          <w:rStyle w:val="StyleUnderline"/>
        </w:rPr>
        <w:t>there is no study out there</w:t>
      </w:r>
      <w:r w:rsidRPr="00474C44">
        <w:rPr>
          <w:sz w:val="16"/>
        </w:rPr>
        <w:t xml:space="preserve">, from Haiti or anywhere else, </w:t>
      </w:r>
      <w:r w:rsidRPr="00474C44">
        <w:rPr>
          <w:rStyle w:val="StyleUnderline"/>
        </w:rPr>
        <w:t>showing any empirical evidence that migration restrictions have contributed to developmen</w:t>
      </w:r>
      <w:r w:rsidRPr="00474C44">
        <w:rPr>
          <w:sz w:val="16"/>
        </w:rPr>
        <w:t xml:space="preserve">t. </w:t>
      </w:r>
      <w:proofErr w:type="gramStart"/>
      <w:r w:rsidRPr="00474C44">
        <w:rPr>
          <w:sz w:val="16"/>
        </w:rPr>
        <w:t>So</w:t>
      </w:r>
      <w:proofErr w:type="gramEnd"/>
      <w:r w:rsidRPr="00474C44">
        <w:rPr>
          <w:sz w:val="16"/>
        </w:rPr>
        <w:t xml:space="preserve"> this is a huge, evidence-free gamble we’re taking with other people’s lives. Economist Branko Milanovic estimates that </w:t>
      </w:r>
      <w:r w:rsidRPr="00474C44">
        <w:rPr>
          <w:rStyle w:val="StyleUnderline"/>
        </w:rPr>
        <w:t>80% of global inequality is explained by your country of birth</w:t>
      </w:r>
      <w:r w:rsidRPr="00474C44">
        <w:rPr>
          <w:sz w:val="16"/>
        </w:rPr>
        <w:t xml:space="preserve">. Through education and migration, skilled migrants from low-income countries have struggled to overcome their unlucky draw in this birth lottery. They owe us no explanation. Their success stories are what we mean by development. They’re also a key motivation driving young people in poor countries into higher education, as well as a vital source of development finance far in excess of official aid. </w:t>
      </w:r>
      <w:proofErr w:type="gramStart"/>
      <w:r w:rsidRPr="00474C44">
        <w:rPr>
          <w:sz w:val="16"/>
        </w:rPr>
        <w:t>So</w:t>
      </w:r>
      <w:proofErr w:type="gramEnd"/>
      <w:r w:rsidRPr="00474C44">
        <w:rPr>
          <w:sz w:val="16"/>
        </w:rPr>
        <w:t xml:space="preserve"> feel free to oppose immigration from poor countries if you’d like, but let’s not fool ourselves into thinking there’s anything altruistic about that stance.</w:t>
      </w:r>
    </w:p>
    <w:p w:rsidR="00474C44" w:rsidRPr="00474C44" w:rsidRDefault="00474C44" w:rsidP="00474C44">
      <w:pPr>
        <w:rPr>
          <w:sz w:val="16"/>
        </w:rPr>
      </w:pPr>
    </w:p>
    <w:p w:rsidR="00474C44" w:rsidRPr="00474C44" w:rsidRDefault="00474C44" w:rsidP="00474C44"/>
    <w:p w:rsidR="00BA40D8" w:rsidRDefault="00BA40D8" w:rsidP="00BA40D8">
      <w:pPr>
        <w:pStyle w:val="Heading3"/>
      </w:pPr>
      <w:r>
        <w:lastRenderedPageBreak/>
        <w:t>AT Brain Drain Bad – AT Global Health</w:t>
      </w:r>
    </w:p>
    <w:p w:rsidR="00BA40D8" w:rsidRDefault="00BA40D8" w:rsidP="00BA40D8">
      <w:pPr>
        <w:pStyle w:val="Heading4"/>
      </w:pPr>
      <w:r>
        <w:t xml:space="preserve">Physician brain drain doesn’t lower the quality of care and alt causes outweigh – Africa porves </w:t>
      </w:r>
    </w:p>
    <w:p w:rsidR="00BA40D8" w:rsidRPr="00E261BF" w:rsidRDefault="00BA40D8" w:rsidP="00BA40D8">
      <w:r w:rsidRPr="00E261BF">
        <w:t xml:space="preserve">Michael </w:t>
      </w:r>
      <w:r w:rsidRPr="00BA40D8">
        <w:rPr>
          <w:rStyle w:val="Style13ptBold"/>
        </w:rPr>
        <w:t>Clemens</w:t>
      </w:r>
      <w:r w:rsidRPr="00E261BF">
        <w:t xml:space="preserve"> </w:t>
      </w:r>
      <w:r w:rsidRPr="00BA40D8">
        <w:rPr>
          <w:rStyle w:val="Style13ptBold"/>
        </w:rPr>
        <w:t>and</w:t>
      </w:r>
      <w:r w:rsidRPr="00E261BF">
        <w:t xml:space="preserve"> David </w:t>
      </w:r>
      <w:r w:rsidRPr="00BA40D8">
        <w:rPr>
          <w:rStyle w:val="Style13ptBold"/>
        </w:rPr>
        <w:t>McKenzie</w:t>
      </w:r>
      <w:r w:rsidRPr="00E261BF">
        <w:t>, 10/22/</w:t>
      </w:r>
      <w:r w:rsidRPr="00BA40D8">
        <w:rPr>
          <w:rStyle w:val="Style13ptBold"/>
        </w:rPr>
        <w:t>2009</w:t>
      </w:r>
      <w:r w:rsidRPr="00E261BF">
        <w:t>, Foreign Policy, “Think again: brain drain,” http://foreignpolicy.com/2009/10/22/think-again-brain-drain/, mm</w:t>
      </w:r>
    </w:p>
    <w:p w:rsidR="00BA40D8" w:rsidRDefault="00BA40D8" w:rsidP="00BA40D8">
      <w:pPr>
        <w:rPr>
          <w:sz w:val="16"/>
        </w:rPr>
      </w:pPr>
      <w:r w:rsidRPr="00BA40D8">
        <w:rPr>
          <w:rStyle w:val="StyleUnderline"/>
        </w:rPr>
        <w:t>"The emigration of doctors kills people in Africa</w:t>
      </w:r>
      <w:r w:rsidRPr="00BA40D8">
        <w:rPr>
          <w:sz w:val="16"/>
        </w:rPr>
        <w:t xml:space="preserve">." </w:t>
      </w:r>
      <w:r w:rsidRPr="00BA40D8">
        <w:rPr>
          <w:rStyle w:val="StyleUnderline"/>
        </w:rPr>
        <w:t>Hardly</w:t>
      </w:r>
      <w:r w:rsidRPr="00BA40D8">
        <w:rPr>
          <w:sz w:val="16"/>
        </w:rPr>
        <w:t xml:space="preserve">. </w:t>
      </w:r>
      <w:r w:rsidRPr="00BA40D8">
        <w:rPr>
          <w:rStyle w:val="StyleUnderline"/>
        </w:rPr>
        <w:t>Allowing</w:t>
      </w:r>
      <w:r w:rsidRPr="00BA40D8">
        <w:rPr>
          <w:sz w:val="16"/>
        </w:rPr>
        <w:t xml:space="preserve"> or encouraging </w:t>
      </w:r>
      <w:r w:rsidRPr="00BA40D8">
        <w:rPr>
          <w:rStyle w:val="StyleUnderline"/>
        </w:rPr>
        <w:t>doctors to leave Africa</w:t>
      </w:r>
      <w:r w:rsidRPr="00BA40D8">
        <w:rPr>
          <w:sz w:val="16"/>
        </w:rPr>
        <w:t xml:space="preserve"> for rich destination countries </w:t>
      </w:r>
      <w:r w:rsidRPr="00BA40D8">
        <w:rPr>
          <w:rStyle w:val="StyleUnderline"/>
        </w:rPr>
        <w:t>can reduce the number of doctors</w:t>
      </w:r>
      <w:r w:rsidRPr="00BA40D8">
        <w:rPr>
          <w:sz w:val="16"/>
        </w:rPr>
        <w:t xml:space="preserve"> within the countries they come from, although even this is not clear if more people undertake medical training with the hope of migrating. </w:t>
      </w:r>
      <w:r w:rsidRPr="00BA40D8">
        <w:rPr>
          <w:rStyle w:val="StyleUnderline"/>
        </w:rPr>
        <w:t>However, the level of medical care provided</w:t>
      </w:r>
      <w:r w:rsidRPr="00BA40D8">
        <w:rPr>
          <w:sz w:val="16"/>
        </w:rPr>
        <w:t xml:space="preserve"> by </w:t>
      </w:r>
      <w:r w:rsidRPr="00BA40D8">
        <w:rPr>
          <w:rStyle w:val="StyleUnderline"/>
        </w:rPr>
        <w:t>doctors in Africa depends on a vast array of factors that have little or nothing to do with international movement</w:t>
      </w:r>
      <w:r w:rsidRPr="00BA40D8">
        <w:rPr>
          <w:sz w:val="16"/>
        </w:rPr>
        <w:t xml:space="preserve"> — such as scant wages in the public health service, poor or absent rural service incentives, few other performance incentives of any kind, a lack of adequate medical supplies and pharmaceuticals, a mismatch between medical training and the health problems of the poorest, weak transportation infrastructure, or abysmal sanitation systems. To illustrate just one of these — the lack of rural service incentives — policies that limit international movement choices per se do not change the strong incentive for African physicians to concentrate in urban areas far from the </w:t>
      </w:r>
      <w:proofErr w:type="gramStart"/>
      <w:r w:rsidRPr="00BA40D8">
        <w:rPr>
          <w:sz w:val="16"/>
        </w:rPr>
        <w:t>least?served</w:t>
      </w:r>
      <w:proofErr w:type="gramEnd"/>
      <w:r w:rsidRPr="00BA40D8">
        <w:rPr>
          <w:sz w:val="16"/>
        </w:rPr>
        <w:t xml:space="preserve"> populations. Nairobi is home to just 8 percent of Kenya’s population, but 66 percent of its physicians. More Mozambican physicians live in the capital Maputo (51 percent) than in the entire rest of Mozambique, though Maputo comprises just 8 percent of the national population. Roughly half of Ethiopian physicians work in the capital Addis Ababa, where only one in 20 Ethiopians lives. </w:t>
      </w:r>
      <w:r w:rsidRPr="00BA40D8">
        <w:rPr>
          <w:rStyle w:val="StyleUnderline"/>
        </w:rPr>
        <w:t>This and the many other barriers to domestic effectiveness of physicians may explain why, across 53 African countries, there is no relationship whatsoever between the departure of physicians or nurses and poor health statistics as measured by indicators such as child mortality or the percentage of births attended by modern health professionals. If anything, the relationship is positive</w:t>
      </w:r>
      <w:r w:rsidRPr="00BA40D8">
        <w:rPr>
          <w:sz w:val="16"/>
        </w:rPr>
        <w:t xml:space="preserve">: </w:t>
      </w:r>
      <w:r w:rsidRPr="00BA40D8">
        <w:rPr>
          <w:rStyle w:val="StyleUnderline"/>
        </w:rPr>
        <w:t>African countries with the largest number of their physicians residing abroad in the rich country are typically those with the lowest child mortality, and vice versa.</w:t>
      </w:r>
      <w:r w:rsidRPr="00BA40D8">
        <w:rPr>
          <w:sz w:val="16"/>
        </w:rPr>
        <w:t xml:space="preserve"> This suggests that whatever is determining whether or not African children live or die, other factors besides international migration of physicians are vastly more important. Fiddling with immigration or recruitment policies of destination countries do precisely nothing to address those underlying problems.</w:t>
      </w:r>
    </w:p>
    <w:p w:rsidR="000C7811" w:rsidRDefault="000C7811" w:rsidP="000C7811">
      <w:pPr>
        <w:pStyle w:val="Heading3"/>
      </w:pPr>
      <w:r>
        <w:lastRenderedPageBreak/>
        <w:t>AT Brain Drain Bad - Poverty</w:t>
      </w:r>
    </w:p>
    <w:p w:rsidR="000C7811" w:rsidRDefault="000C7811" w:rsidP="000C7811">
      <w:pPr>
        <w:pStyle w:val="Heading4"/>
      </w:pPr>
      <w:r>
        <w:t xml:space="preserve">Empirical studies prove skilled migration reduces poverty </w:t>
      </w:r>
    </w:p>
    <w:p w:rsidR="000C7811" w:rsidRPr="001E2E97" w:rsidRDefault="000C7811" w:rsidP="000C7811">
      <w:r w:rsidRPr="001E2E97">
        <w:t xml:space="preserve">Kieran </w:t>
      </w:r>
      <w:r w:rsidRPr="00FE6732">
        <w:rPr>
          <w:rStyle w:val="Style13ptBold"/>
        </w:rPr>
        <w:t>Oberman</w:t>
      </w:r>
      <w:r w:rsidRPr="001E2E97">
        <w:t xml:space="preserve">, May </w:t>
      </w:r>
      <w:r w:rsidRPr="00FE6732">
        <w:rPr>
          <w:rStyle w:val="Style13ptBold"/>
        </w:rPr>
        <w:t>2015</w:t>
      </w:r>
      <w:r w:rsidRPr="001E2E97">
        <w:t>, [Prof. @ University of Edinburgh], “Poverty and Immigration Policy,” American Political Science Review, 109(2): p. 242, mm</w:t>
      </w:r>
    </w:p>
    <w:p w:rsidR="000C7811" w:rsidRPr="000C7811" w:rsidRDefault="000C7811" w:rsidP="000C7811">
      <w:pPr>
        <w:rPr>
          <w:sz w:val="16"/>
        </w:rPr>
      </w:pPr>
      <w:r w:rsidRPr="00FE6732">
        <w:rPr>
          <w:rStyle w:val="StyleUnderline"/>
        </w:rPr>
        <w:t>When one turns to the empirical literature, the first</w:t>
      </w:r>
      <w:r>
        <w:rPr>
          <w:rStyle w:val="StyleUnderline"/>
        </w:rPr>
        <w:t xml:space="preserve"> </w:t>
      </w:r>
      <w:r w:rsidRPr="00FE6732">
        <w:rPr>
          <w:rStyle w:val="StyleUnderline"/>
        </w:rPr>
        <w:t>thing that stands out is the sheer quantity of research</w:t>
      </w:r>
      <w:r>
        <w:rPr>
          <w:rStyle w:val="StyleUnderline"/>
        </w:rPr>
        <w:t xml:space="preserve"> </w:t>
      </w:r>
      <w:r w:rsidRPr="00FE6732">
        <w:rPr>
          <w:rStyle w:val="StyleUnderline"/>
        </w:rPr>
        <w:t>affirming the effectiveness of migration in reducing</w:t>
      </w:r>
      <w:r>
        <w:rPr>
          <w:rStyle w:val="StyleUnderline"/>
        </w:rPr>
        <w:t xml:space="preserve"> </w:t>
      </w:r>
      <w:r w:rsidRPr="00FE6732">
        <w:rPr>
          <w:rStyle w:val="StyleUnderline"/>
        </w:rPr>
        <w:t>poverty</w:t>
      </w:r>
      <w:r w:rsidRPr="000C7811">
        <w:rPr>
          <w:sz w:val="16"/>
        </w:rPr>
        <w:t xml:space="preserve">. </w:t>
      </w:r>
      <w:r w:rsidRPr="00FE6732">
        <w:rPr>
          <w:rStyle w:val="StyleUnderline"/>
        </w:rPr>
        <w:t>Studies</w:t>
      </w:r>
      <w:r w:rsidRPr="000C7811">
        <w:rPr>
          <w:sz w:val="16"/>
        </w:rPr>
        <w:t xml:space="preserve"> on migration from Latin America (Acosta et al. 2008), sub-Saharan Africa (Gupta et al. 2009), Ghana (Adams Jr 2006a), Guatemala (Adams Jr 2006b), Mexico (Taylor et al. 2005), Morocco (De Haas 2006), the Philippines (Pernia 2008), Zimbabwe (Bracking and Sachinkonye 2010), and Tonga and Fiji (Brown and Jimenez 2008), all </w:t>
      </w:r>
      <w:r w:rsidRPr="00FE6732">
        <w:rPr>
          <w:rStyle w:val="StyleUnderline"/>
        </w:rPr>
        <w:t>report that migration</w:t>
      </w:r>
      <w:r>
        <w:rPr>
          <w:rStyle w:val="StyleUnderline"/>
        </w:rPr>
        <w:t xml:space="preserve"> </w:t>
      </w:r>
      <w:r w:rsidRPr="00FE6732">
        <w:rPr>
          <w:rStyle w:val="StyleUnderline"/>
        </w:rPr>
        <w:t>and remittances reduce poverty.</w:t>
      </w:r>
      <w:r w:rsidRPr="000C7811">
        <w:rPr>
          <w:sz w:val="16"/>
        </w:rPr>
        <w:t xml:space="preserve"> One prominent global study, by World Bank economists Robert Adams and John Page, finds </w:t>
      </w:r>
      <w:r w:rsidRPr="00FE6732">
        <w:rPr>
          <w:rStyle w:val="StyleUnderline"/>
        </w:rPr>
        <w:t>that a 10% increase in the share of</w:t>
      </w:r>
      <w:r>
        <w:rPr>
          <w:rStyle w:val="StyleUnderline"/>
        </w:rPr>
        <w:t xml:space="preserve"> </w:t>
      </w:r>
      <w:r w:rsidRPr="00FE6732">
        <w:rPr>
          <w:rStyle w:val="StyleUnderline"/>
        </w:rPr>
        <w:t>emigrants in a country’s population leads to a 2.1%</w:t>
      </w:r>
      <w:r>
        <w:rPr>
          <w:rStyle w:val="StyleUnderline"/>
        </w:rPr>
        <w:t xml:space="preserve"> </w:t>
      </w:r>
      <w:r w:rsidRPr="00FE6732">
        <w:rPr>
          <w:rStyle w:val="StyleUnderline"/>
        </w:rPr>
        <w:t>decline in the number of people living on less than</w:t>
      </w:r>
      <w:r>
        <w:rPr>
          <w:rStyle w:val="StyleUnderline"/>
        </w:rPr>
        <w:t xml:space="preserve"> </w:t>
      </w:r>
      <w:r w:rsidRPr="00FE6732">
        <w:rPr>
          <w:rStyle w:val="StyleUnderline"/>
        </w:rPr>
        <w:t>$1 a day.</w:t>
      </w:r>
      <w:r w:rsidRPr="000C7811">
        <w:rPr>
          <w:sz w:val="16"/>
        </w:rPr>
        <w:t xml:space="preserve"> It also finds that </w:t>
      </w:r>
      <w:r w:rsidRPr="00FE6732">
        <w:rPr>
          <w:rStyle w:val="StyleUnderline"/>
        </w:rPr>
        <w:t>a 10% increase in the</w:t>
      </w:r>
      <w:r>
        <w:rPr>
          <w:rStyle w:val="StyleUnderline"/>
        </w:rPr>
        <w:t xml:space="preserve"> </w:t>
      </w:r>
      <w:r w:rsidRPr="00FE6732">
        <w:rPr>
          <w:rStyle w:val="StyleUnderline"/>
        </w:rPr>
        <w:t>amount of remittance money a country receives leads</w:t>
      </w:r>
      <w:r>
        <w:rPr>
          <w:rStyle w:val="StyleUnderline"/>
        </w:rPr>
        <w:t xml:space="preserve"> </w:t>
      </w:r>
      <w:r w:rsidRPr="00FE6732">
        <w:rPr>
          <w:rStyle w:val="StyleUnderline"/>
        </w:rPr>
        <w:t xml:space="preserve">to a 3.5% decrease in the poverty rate </w:t>
      </w:r>
      <w:r w:rsidRPr="000C7811">
        <w:rPr>
          <w:sz w:val="16"/>
        </w:rPr>
        <w:t xml:space="preserve">(Adams Jr and Page 2005). Increased income is, moreover, only one of several ways by which remittances benefit the poor. Remittances have been shown to be associated with lower rates of infant mortality and underweight newborns (Kanaiaupuni and Donato 1999; McKenzie 2005, 128). There is also evidence that remittances increase school attendance and literacy rates and decrease child labor (Lopez-C ´ ordova et al. ´ 2005; Yang 2008). It is, in fact, difficult to find any recent study on remittances that does not regard them as an effective means to reduce poverty.3 But how can migration reduce poverty if, as a number of theorists have claimed, it is mostly the better off who migrate? And is Pogge not right to contend that remittances create inequality and are thus a “mixed blessing at best”? In fact, both claims are controversial. While some studies report that migrants are primarily from less poor families and that remittances increase inequality (Adams Jr 1989; Wouterse 2010), others present contrary findings (Acosta et al. 2008; Taylor and Wyatt 1996). One explanation for these divergent results is that the character of migration changes during the course of a community’s migration history. When people from a particular community first start migrating, the costs of migration are </w:t>
      </w:r>
      <w:proofErr w:type="gramStart"/>
      <w:r w:rsidRPr="000C7811">
        <w:rPr>
          <w:sz w:val="16"/>
        </w:rPr>
        <w:t>high</w:t>
      </w:r>
      <w:proofErr w:type="gramEnd"/>
      <w:r w:rsidRPr="000C7811">
        <w:rPr>
          <w:sz w:val="16"/>
        </w:rPr>
        <w:t xml:space="preserve"> and it is, generally, less poor families from which pioneers are drawn. As time passes and social networks develop, the costs of migration </w:t>
      </w:r>
      <w:proofErr w:type="gramStart"/>
      <w:r w:rsidRPr="000C7811">
        <w:rPr>
          <w:sz w:val="16"/>
        </w:rPr>
        <w:t>diminish</w:t>
      </w:r>
      <w:proofErr w:type="gramEnd"/>
      <w:r w:rsidRPr="000C7811">
        <w:rPr>
          <w:sz w:val="16"/>
        </w:rPr>
        <w:t xml:space="preserve"> and larger numbers of poorer people migrate. Eventually a stage is reached in which poorer families receive the largest share of remittances, thereby decreasing inequality. This explanation was first proposed by Oded Stark, J. Edward Taylor, and Shlomo Yitzhaki (1986). It has since been affirmed by numerous subsequent studies (Koechlin and Leon 2007; McKenzie and Rapoport 2007; Taylor et al. 2005). The lesson for rich states seems to be that they should accept not only more migrants but large numbers of migrants from particular communities in order to encourage the development of social networks that make it easier for poorer people to migrate. A second point worth making here is that people can benefit from remittances even if they do not receive them. Since remittances are often spent on local consumption and investment, they can provide a significant boost to production, employment, and growth. Economist J. Edward Taylor estimates that for every dollar remitted, Mexico’s GNP increased by somewhere between $2.69 and $3.16. He concludes that “[d]espite the </w:t>
      </w:r>
      <w:proofErr w:type="gramStart"/>
      <w:r w:rsidRPr="000C7811">
        <w:rPr>
          <w:sz w:val="16"/>
        </w:rPr>
        <w:t>far reaching</w:t>
      </w:r>
      <w:proofErr w:type="gramEnd"/>
      <w:r w:rsidRPr="000C7811">
        <w:rPr>
          <w:sz w:val="16"/>
        </w:rPr>
        <w:t xml:space="preserve"> impact that migration and remittances can have on households that send migrants, it appears that most of migration’s effects are found outside these households” (2006, 208). The primary beneficiaries of these indirect effects, moreover, are “relatively poor and middle-income rural and urban families” (1999, 70). Brock’s suggestion that remittances are spent predominantly on consumer goods and daily living is controversial. Migration specialist Hein de Haas regards the idea as a “migration myth”—a holdover from early days of remittance research that has taken time to die despite mounting evidence to the contrary (2005, 1274). The 90% figure that Brock cites is almost certainly wrong.4 Most studies report a much lower figure. Economist Robert Adams, for instance, reports that a mere 12% of remittances in rural Egypt are spent on daily consumption (Adams Jr 1991, 720). Other studies find significant amounts being invested in education, agriculture, and businesses (see Taylor et al. 1996).</w:t>
      </w:r>
    </w:p>
    <w:p w:rsidR="000C7811" w:rsidRPr="00BA40D8" w:rsidRDefault="000C7811" w:rsidP="00BA40D8">
      <w:pPr>
        <w:rPr>
          <w:sz w:val="16"/>
        </w:rPr>
      </w:pPr>
    </w:p>
    <w:p w:rsidR="00BA40D8" w:rsidRPr="00BA40D8" w:rsidRDefault="00BA40D8" w:rsidP="007F1D7F">
      <w:pPr>
        <w:rPr>
          <w:sz w:val="16"/>
        </w:rPr>
      </w:pPr>
    </w:p>
    <w:p w:rsidR="007F1D7F" w:rsidRPr="007F1D7F" w:rsidRDefault="007F1D7F" w:rsidP="007F1D7F"/>
    <w:p w:rsidR="00634562" w:rsidRDefault="00BA40D8" w:rsidP="00634562">
      <w:pPr>
        <w:pStyle w:val="Heading3"/>
      </w:pPr>
      <w:r>
        <w:lastRenderedPageBreak/>
        <w:t>AT Brain Drain Bad – Turn – Increases Human Capital</w:t>
      </w:r>
    </w:p>
    <w:p w:rsidR="00FE6732" w:rsidRDefault="00FE6732" w:rsidP="00FE6732">
      <w:pPr>
        <w:pStyle w:val="Heading4"/>
      </w:pPr>
      <w:r>
        <w:t xml:space="preserve">Skilled migration leads to a net-increase of educated workers in the developing world </w:t>
      </w:r>
    </w:p>
    <w:p w:rsidR="00FE6732" w:rsidRPr="001E2E97" w:rsidRDefault="00FE6732" w:rsidP="00FE6732">
      <w:r w:rsidRPr="001E2E97">
        <w:t xml:space="preserve">Kieran </w:t>
      </w:r>
      <w:r w:rsidRPr="00FE6732">
        <w:rPr>
          <w:rStyle w:val="Style13ptBold"/>
        </w:rPr>
        <w:t>Oberman</w:t>
      </w:r>
      <w:r w:rsidRPr="001E2E97">
        <w:t xml:space="preserve">, May </w:t>
      </w:r>
      <w:r w:rsidRPr="00FE6732">
        <w:rPr>
          <w:rStyle w:val="Style13ptBold"/>
        </w:rPr>
        <w:t>2015</w:t>
      </w:r>
      <w:r w:rsidRPr="001E2E97">
        <w:t>, [Prof. @ University of Edinburgh], “Poverty and Immigration Policy,” American Politica</w:t>
      </w:r>
      <w:r>
        <w:t>l Science Review, 109(2): p. 243</w:t>
      </w:r>
      <w:r w:rsidRPr="001E2E97">
        <w:t>, mm</w:t>
      </w:r>
    </w:p>
    <w:p w:rsidR="00FE6732" w:rsidRPr="00FE6732" w:rsidRDefault="00FE6732" w:rsidP="00FE6732">
      <w:pPr>
        <w:rPr>
          <w:sz w:val="16"/>
        </w:rPr>
      </w:pPr>
      <w:r w:rsidRPr="00FE6732">
        <w:rPr>
          <w:sz w:val="16"/>
        </w:rPr>
        <w:t xml:space="preserve">Let us turn to the issue of brain drain. Here there is a matter of genuine concern. Brain drain does seem to be a significant problem for some sectors in some countries. Medical brain drain from sub-Saharan Africa is understandably the most commonly cited example given the region’s low doctor to patient ratios, constrained health budgets, and high rates of AIDs/HIV. Nevertheless, a wholly pessimistic view of skilled migration is misleading. Ypi’s claim that “[t]he higher the exit of a skilled workforce in a particular state, the more the welfare standards of the remaining citizens will be negatively affected” is highly questionable. </w:t>
      </w:r>
      <w:r w:rsidRPr="00FE6732">
        <w:rPr>
          <w:rStyle w:val="StyleUnderline"/>
        </w:rPr>
        <w:t>Skilled migration has a number of important</w:t>
      </w:r>
      <w:r>
        <w:rPr>
          <w:rStyle w:val="StyleUnderline"/>
        </w:rPr>
        <w:t xml:space="preserve"> </w:t>
      </w:r>
      <w:r w:rsidRPr="00FE6732">
        <w:rPr>
          <w:rStyle w:val="StyleUnderline"/>
        </w:rPr>
        <w:t>benefits: it generates remittances</w:t>
      </w:r>
      <w:r w:rsidRPr="00FE6732">
        <w:rPr>
          <w:sz w:val="16"/>
        </w:rPr>
        <w:t xml:space="preserve"> (Bollard et al. 2011), </w:t>
      </w:r>
      <w:r w:rsidRPr="00FE6732">
        <w:rPr>
          <w:rStyle w:val="StyleUnderline"/>
        </w:rPr>
        <w:t>establishes social networks</w:t>
      </w:r>
      <w:r w:rsidRPr="00FE6732">
        <w:rPr>
          <w:sz w:val="16"/>
        </w:rPr>
        <w:t xml:space="preserve"> (Meyer 2001</w:t>
      </w:r>
      <w:r w:rsidRPr="00FE6732">
        <w:rPr>
          <w:rStyle w:val="StyleUnderline"/>
        </w:rPr>
        <w:t>), and diffuses</w:t>
      </w:r>
      <w:r>
        <w:rPr>
          <w:rStyle w:val="StyleUnderline"/>
        </w:rPr>
        <w:t xml:space="preserve"> </w:t>
      </w:r>
      <w:r w:rsidRPr="00FE6732">
        <w:rPr>
          <w:rStyle w:val="StyleUnderline"/>
        </w:rPr>
        <w:t>knowledge (</w:t>
      </w:r>
      <w:r w:rsidRPr="00FE6732">
        <w:rPr>
          <w:sz w:val="16"/>
        </w:rPr>
        <w:t xml:space="preserve">Le 2008). </w:t>
      </w:r>
      <w:r w:rsidRPr="00FE6732">
        <w:rPr>
          <w:rStyle w:val="StyleUnderline"/>
        </w:rPr>
        <w:t>Perhaps the most important</w:t>
      </w:r>
      <w:r>
        <w:rPr>
          <w:rStyle w:val="StyleUnderline"/>
        </w:rPr>
        <w:t xml:space="preserve"> </w:t>
      </w:r>
      <w:r w:rsidRPr="00FE6732">
        <w:rPr>
          <w:rStyle w:val="StyleUnderline"/>
        </w:rPr>
        <w:t>positive effec</w:t>
      </w:r>
      <w:r w:rsidRPr="00FE6732">
        <w:rPr>
          <w:sz w:val="16"/>
        </w:rPr>
        <w:t>t, however</w:t>
      </w:r>
      <w:r w:rsidRPr="00FE6732">
        <w:rPr>
          <w:rStyle w:val="StyleUnderline"/>
        </w:rPr>
        <w:t>, is incentivising education</w:t>
      </w:r>
      <w:r w:rsidRPr="00FE6732">
        <w:rPr>
          <w:sz w:val="16"/>
        </w:rPr>
        <w:t xml:space="preserve">. The possibility of earning large salaries abroad leads people to invest in education. If more people acquire skills in the hope of migrating than there are opportunities abroad, then a poor country will actually experience a brain gain, achieving higher numbers of skilled workers than if the borders had been closed (Stark 2004). The extent to which this positive result obtains is the subject of on-going debate. </w:t>
      </w:r>
      <w:r w:rsidRPr="00FE6732">
        <w:rPr>
          <w:rStyle w:val="StyleUnderline"/>
        </w:rPr>
        <w:t>One</w:t>
      </w:r>
      <w:r>
        <w:rPr>
          <w:rStyle w:val="StyleUnderline"/>
        </w:rPr>
        <w:t xml:space="preserve"> </w:t>
      </w:r>
      <w:r w:rsidRPr="00FE6732">
        <w:rPr>
          <w:rStyle w:val="StyleUnderline"/>
        </w:rPr>
        <w:t>prominent study finds that skilled migration generates</w:t>
      </w:r>
      <w:r>
        <w:rPr>
          <w:rStyle w:val="StyleUnderline"/>
        </w:rPr>
        <w:t xml:space="preserve"> </w:t>
      </w:r>
      <w:r w:rsidRPr="00FE6732">
        <w:rPr>
          <w:rStyle w:val="StyleUnderline"/>
        </w:rPr>
        <w:t>a 3% increase in the number of skilled professionals</w:t>
      </w:r>
      <w:r>
        <w:rPr>
          <w:rStyle w:val="StyleUnderline"/>
        </w:rPr>
        <w:t xml:space="preserve"> </w:t>
      </w:r>
      <w:r w:rsidRPr="00FE6732">
        <w:rPr>
          <w:rStyle w:val="StyleUnderline"/>
        </w:rPr>
        <w:t>living in the developing world</w:t>
      </w:r>
      <w:r w:rsidRPr="00FE6732">
        <w:rPr>
          <w:sz w:val="16"/>
        </w:rPr>
        <w:t>, but also notes that not all countries experience a brain gain and that small states are much more likely to be losers than winners (Beine et al. 2008). Skilled emigration, it seems, is a problem for some but not all countries.</w:t>
      </w:r>
    </w:p>
    <w:p w:rsidR="00FE6732" w:rsidRPr="00FE6732" w:rsidRDefault="00FE6732" w:rsidP="00FE6732"/>
    <w:p w:rsidR="00634562" w:rsidRDefault="00BA40D8" w:rsidP="00634562">
      <w:pPr>
        <w:pStyle w:val="Heading4"/>
      </w:pPr>
      <w:r>
        <w:t xml:space="preserve">High skilled migration incentivizes the development of additional human capital in source countries </w:t>
      </w:r>
    </w:p>
    <w:p w:rsidR="00E261BF" w:rsidRPr="00E261BF" w:rsidRDefault="00E261BF" w:rsidP="00E261BF">
      <w:r w:rsidRPr="00E261BF">
        <w:t xml:space="preserve">Michael </w:t>
      </w:r>
      <w:r w:rsidRPr="00BA40D8">
        <w:rPr>
          <w:rStyle w:val="Style13ptBold"/>
        </w:rPr>
        <w:t>Clemens</w:t>
      </w:r>
      <w:r w:rsidRPr="00E261BF">
        <w:t xml:space="preserve"> </w:t>
      </w:r>
      <w:r w:rsidRPr="00BA40D8">
        <w:rPr>
          <w:rStyle w:val="Style13ptBold"/>
        </w:rPr>
        <w:t>and</w:t>
      </w:r>
      <w:r w:rsidRPr="00E261BF">
        <w:t xml:space="preserve"> David </w:t>
      </w:r>
      <w:r w:rsidRPr="00BA40D8">
        <w:rPr>
          <w:rStyle w:val="Style13ptBold"/>
        </w:rPr>
        <w:t>McKenzie</w:t>
      </w:r>
      <w:r w:rsidRPr="00E261BF">
        <w:t>, 10/22/</w:t>
      </w:r>
      <w:r w:rsidRPr="00BA40D8">
        <w:rPr>
          <w:rStyle w:val="Style13ptBold"/>
        </w:rPr>
        <w:t>2009</w:t>
      </w:r>
      <w:r w:rsidRPr="00E261BF">
        <w:t>, Foreign Policy, “Think again: brain drain,” http://foreignpolicy.com/2009/10/22/think-again-brain-drain/, mm</w:t>
      </w:r>
    </w:p>
    <w:p w:rsidR="00E261BF" w:rsidRDefault="00E261BF" w:rsidP="00E261BF">
      <w:pPr>
        <w:rPr>
          <w:sz w:val="16"/>
        </w:rPr>
      </w:pPr>
      <w:r w:rsidRPr="00BA40D8">
        <w:rPr>
          <w:sz w:val="16"/>
        </w:rPr>
        <w:t>"Allowing skilled emigration is stealing human capital from poor countries."</w:t>
      </w:r>
      <w:r w:rsidR="00BA40D8" w:rsidRPr="00BA40D8">
        <w:rPr>
          <w:sz w:val="16"/>
        </w:rPr>
        <w:t xml:space="preserve"> </w:t>
      </w:r>
      <w:r w:rsidRPr="00BA40D8">
        <w:rPr>
          <w:sz w:val="16"/>
        </w:rPr>
        <w:t xml:space="preserve">No. </w:t>
      </w:r>
      <w:r w:rsidRPr="00BA40D8">
        <w:rPr>
          <w:rStyle w:val="StyleUnderline"/>
        </w:rPr>
        <w:t>Many</w:t>
      </w:r>
      <w:r w:rsidRPr="00BA40D8">
        <w:rPr>
          <w:sz w:val="16"/>
        </w:rPr>
        <w:t xml:space="preserve"> of the same </w:t>
      </w:r>
      <w:r w:rsidRPr="00BA40D8">
        <w:rPr>
          <w:rStyle w:val="StyleUnderline"/>
        </w:rPr>
        <w:t>countries</w:t>
      </w:r>
      <w:r w:rsidRPr="00BA40D8">
        <w:rPr>
          <w:sz w:val="16"/>
        </w:rPr>
        <w:t xml:space="preserve"> courted by the United States through aid and trade deals </w:t>
      </w:r>
      <w:r w:rsidRPr="00BA40D8">
        <w:rPr>
          <w:rStyle w:val="StyleUnderline"/>
        </w:rPr>
        <w:t>complain</w:t>
      </w:r>
      <w:r w:rsidRPr="00BA40D8">
        <w:rPr>
          <w:sz w:val="16"/>
        </w:rPr>
        <w:t xml:space="preserve"> bitterly </w:t>
      </w:r>
      <w:r w:rsidRPr="00BA40D8">
        <w:rPr>
          <w:rStyle w:val="StyleUnderline"/>
        </w:rPr>
        <w:t>of</w:t>
      </w:r>
      <w:r w:rsidRPr="00BA40D8">
        <w:rPr>
          <w:sz w:val="16"/>
        </w:rPr>
        <w:t xml:space="preserve"> the "</w:t>
      </w:r>
      <w:r w:rsidRPr="00BA40D8">
        <w:rPr>
          <w:rStyle w:val="StyleUnderline"/>
        </w:rPr>
        <w:t>brain drain</w:t>
      </w:r>
      <w:r w:rsidRPr="00BA40D8">
        <w:rPr>
          <w:sz w:val="16"/>
        </w:rPr>
        <w:t xml:space="preserve">" of their doctors, scientists, and engineers to the United States and other rich countries. If correct, these complaints would mean that current immigration policy amounts to counterproductive foreign policy. Thankfully, </w:t>
      </w:r>
      <w:r w:rsidRPr="00BA40D8">
        <w:rPr>
          <w:rStyle w:val="StyleUnderline"/>
        </w:rPr>
        <w:t>however</w:t>
      </w:r>
      <w:r w:rsidRPr="00BA40D8">
        <w:rPr>
          <w:sz w:val="16"/>
        </w:rPr>
        <w:t xml:space="preserve">, </w:t>
      </w:r>
      <w:r w:rsidRPr="00BA40D8">
        <w:rPr>
          <w:rStyle w:val="StyleUnderline"/>
        </w:rPr>
        <w:t>the flow of skilled emigrants from poor to rich parties can actually benefit both parties.</w:t>
      </w:r>
      <w:r w:rsidR="00BA40D8">
        <w:rPr>
          <w:rStyle w:val="StyleUnderline"/>
        </w:rPr>
        <w:t xml:space="preserve"> </w:t>
      </w:r>
      <w:r w:rsidRPr="00BA40D8">
        <w:rPr>
          <w:rStyle w:val="StyleUnderline"/>
        </w:rPr>
        <w:t>This</w:t>
      </w:r>
      <w:r w:rsidRPr="00BA40D8">
        <w:rPr>
          <w:sz w:val="16"/>
        </w:rPr>
        <w:t xml:space="preserve"> common </w:t>
      </w:r>
      <w:r w:rsidRPr="00BA40D8">
        <w:rPr>
          <w:rStyle w:val="StyleUnderline"/>
        </w:rPr>
        <w:t>idea</w:t>
      </w:r>
      <w:r w:rsidRPr="00BA40D8">
        <w:rPr>
          <w:sz w:val="16"/>
        </w:rPr>
        <w:t xml:space="preserve"> that skilled emigration amounts to "stealing" requires a cartoonish set of assumptions about developing countries. First, it </w:t>
      </w:r>
      <w:r w:rsidRPr="00BA40D8">
        <w:rPr>
          <w:rStyle w:val="StyleUnderline"/>
        </w:rPr>
        <w:t>requires us to assume that developing countries possess a finite stock of skilled workers</w:t>
      </w:r>
      <w:r w:rsidRPr="00BA40D8">
        <w:rPr>
          <w:sz w:val="16"/>
        </w:rPr>
        <w:t xml:space="preserve">, a stock depleted by one for every departure. </w:t>
      </w:r>
      <w:r w:rsidRPr="00BA40D8">
        <w:rPr>
          <w:rStyle w:val="StyleUnderline"/>
        </w:rPr>
        <w:t>In fact, people respond to the incentives created by migration</w:t>
      </w:r>
      <w:r w:rsidRPr="00BA40D8">
        <w:rPr>
          <w:sz w:val="16"/>
        </w:rPr>
        <w:t xml:space="preserve">: </w:t>
      </w:r>
      <w:r w:rsidRPr="00BA40D8">
        <w:rPr>
          <w:rStyle w:val="StyleUnderline"/>
        </w:rPr>
        <w:t>Enormous numbers of skilled workers from developing countries have been induced to acquire their skills by the opportunity of high earnings abroad.</w:t>
      </w:r>
      <w:r w:rsidRPr="00BA40D8">
        <w:rPr>
          <w:sz w:val="16"/>
        </w:rPr>
        <w:t xml:space="preserve"> This is why the Philippines, which sends more nurses abroad than any other developing country, still has more nurses per capita at home than Britain does. </w:t>
      </w:r>
      <w:r w:rsidRPr="00BA40D8">
        <w:rPr>
          <w:rStyle w:val="StyleUnderline"/>
        </w:rPr>
        <w:t>Recent research has also shown that a sudden,</w:t>
      </w:r>
      <w:r w:rsidRPr="00BA40D8">
        <w:rPr>
          <w:sz w:val="16"/>
        </w:rPr>
        <w:t xml:space="preserve"> </w:t>
      </w:r>
      <w:r w:rsidRPr="00BA40D8">
        <w:rPr>
          <w:rStyle w:val="StyleUnderline"/>
        </w:rPr>
        <w:t>large increase in skilled emigration from a developing country to a skill-selective destination can cause a corresponding sudden increase in skill acquisition in the source country</w:t>
      </w:r>
      <w:r w:rsidRPr="00BA40D8">
        <w:rPr>
          <w:sz w:val="16"/>
        </w:rPr>
        <w:t>.</w:t>
      </w:r>
    </w:p>
    <w:p w:rsidR="00BA40D8" w:rsidRDefault="00BA40D8" w:rsidP="00BA40D8">
      <w:pPr>
        <w:pStyle w:val="Heading4"/>
      </w:pPr>
      <w:r>
        <w:t xml:space="preserve">Empirical research proves skilled migration increase the domestic stock of high skilled workers </w:t>
      </w:r>
    </w:p>
    <w:p w:rsidR="00BA40D8" w:rsidRPr="00264D4A" w:rsidRDefault="00BA40D8" w:rsidP="00BA40D8">
      <w:r w:rsidRPr="00264D4A">
        <w:t xml:space="preserve">Justin </w:t>
      </w:r>
      <w:r w:rsidRPr="00BA40D8">
        <w:rPr>
          <w:rStyle w:val="Style13ptBold"/>
        </w:rPr>
        <w:t>Sandefur</w:t>
      </w:r>
      <w:r w:rsidRPr="00264D4A">
        <w:t>, 3/19/</w:t>
      </w:r>
      <w:r w:rsidRPr="00BA40D8">
        <w:rPr>
          <w:rStyle w:val="Style13ptBold"/>
        </w:rPr>
        <w:t>14</w:t>
      </w:r>
      <w:r w:rsidRPr="00264D4A">
        <w:t xml:space="preserve">, [a senior fellow at the Center for Global Development], Oxfam Blogs, “Migration and Development: Who Bears the Burden of Proof? Justin Sandefur replies to </w:t>
      </w:r>
      <w:r w:rsidRPr="00264D4A">
        <w:lastRenderedPageBreak/>
        <w:t>Paul Collier,” https://oxfamblogs.org/fp2p/migration-and-development-who-bears-the-burden-of-proof-justin-sandefur-replies-to-paul-collier-2/, mm</w:t>
      </w:r>
    </w:p>
    <w:p w:rsidR="00BA40D8" w:rsidRPr="00BA40D8" w:rsidRDefault="00BA40D8" w:rsidP="00BA40D8">
      <w:pPr>
        <w:rPr>
          <w:sz w:val="16"/>
        </w:rPr>
      </w:pPr>
      <w:r w:rsidRPr="00BA40D8">
        <w:rPr>
          <w:sz w:val="16"/>
        </w:rPr>
        <w:t xml:space="preserve">1. </w:t>
      </w:r>
      <w:r w:rsidRPr="00BA40D8">
        <w:rPr>
          <w:rStyle w:val="StyleUnderline"/>
        </w:rPr>
        <w:t>Empirically</w:t>
      </w:r>
      <w:r w:rsidRPr="00BA40D8">
        <w:rPr>
          <w:sz w:val="16"/>
        </w:rPr>
        <w:t xml:space="preserve">, </w:t>
      </w:r>
      <w:r w:rsidRPr="00BA40D8">
        <w:rPr>
          <w:rStyle w:val="StyleUnderline"/>
        </w:rPr>
        <w:t>the</w:t>
      </w:r>
      <w:r w:rsidRPr="00BA40D8">
        <w:rPr>
          <w:sz w:val="16"/>
        </w:rPr>
        <w:t xml:space="preserve"> alleged “</w:t>
      </w:r>
      <w:r w:rsidRPr="00BA40D8">
        <w:rPr>
          <w:rStyle w:val="StyleUnderline"/>
        </w:rPr>
        <w:t>brain drain” from poor countries does not exist</w:t>
      </w:r>
      <w:r w:rsidRPr="00BA40D8">
        <w:rPr>
          <w:sz w:val="16"/>
        </w:rPr>
        <w:t xml:space="preserve">. Yesterday, Prof. Collier worried that while China wins from an emigration “brain gain”, Haiti and other small, poor countries lose out to “brain drain”. </w:t>
      </w:r>
      <w:proofErr w:type="gramStart"/>
      <w:r w:rsidRPr="00BA40D8">
        <w:rPr>
          <w:sz w:val="16"/>
        </w:rPr>
        <w:t>So</w:t>
      </w:r>
      <w:proofErr w:type="gramEnd"/>
      <w:r w:rsidRPr="00BA40D8">
        <w:rPr>
          <w:sz w:val="16"/>
        </w:rPr>
        <w:t xml:space="preserve"> let’s have a look at the numbers. </w:t>
      </w:r>
      <w:r w:rsidRPr="00BA40D8">
        <w:rPr>
          <w:rStyle w:val="StyleUnderline"/>
        </w:rPr>
        <w:t>Based on research by economists</w:t>
      </w:r>
      <w:r w:rsidRPr="00BA40D8">
        <w:rPr>
          <w:sz w:val="16"/>
        </w:rPr>
        <w:t xml:space="preserve"> Frederic Docquier and Abdeslam Marfouk, </w:t>
      </w:r>
      <w:r w:rsidRPr="00BA40D8">
        <w:rPr>
          <w:rStyle w:val="StyleUnderline"/>
        </w:rPr>
        <w:t>I compiled a list of the ten low-income countries with the highest rates of skilled emigration</w:t>
      </w:r>
      <w:r w:rsidRPr="00BA40D8">
        <w:rPr>
          <w:sz w:val="16"/>
        </w:rPr>
        <w:t xml:space="preserve">. They are: Haiti (84% of secondary grads living overseas in an OECD country circa 2000 – though this exaggerates a bit, by counting Haitians educated abroad), Gambia (63%), Sierra Leone (53%), Mozambique (45%), Liberia (45%), Kenya (38%), Uganda (36%), Rwanda (26%), Guinea Bissau (24%), and Afghanistan (23%). LICs with high skilled emigration: </w:t>
      </w:r>
      <w:r w:rsidRPr="00BA40D8">
        <w:rPr>
          <w:rStyle w:val="StyleUnderline"/>
        </w:rPr>
        <w:t>You might suspect that such high emigration among educated people has led to stagnation or decline in the share of skilled workers.</w:t>
      </w:r>
      <w:r>
        <w:rPr>
          <w:rStyle w:val="StyleUnderline"/>
        </w:rPr>
        <w:t xml:space="preserve"> </w:t>
      </w:r>
      <w:r w:rsidRPr="00BA40D8">
        <w:rPr>
          <w:rStyle w:val="StyleUnderline"/>
        </w:rPr>
        <w:t>You’d be wrong.</w:t>
      </w:r>
      <w:r>
        <w:rPr>
          <w:rStyle w:val="StyleUnderline"/>
        </w:rPr>
        <w:t xml:space="preserve"> </w:t>
      </w:r>
      <w:r w:rsidRPr="00BA40D8">
        <w:rPr>
          <w:rStyle w:val="StyleUnderline"/>
        </w:rPr>
        <w:t>In the low-income countries with the highest levels of skill emigration, the stock of skilled workers left behind is going up, not down</w:t>
      </w:r>
      <w:r w:rsidRPr="00BA40D8">
        <w:rPr>
          <w:sz w:val="16"/>
        </w:rPr>
        <w:t xml:space="preserve">. </w:t>
      </w:r>
      <w:r w:rsidRPr="00BA40D8">
        <w:rPr>
          <w:rStyle w:val="StyleUnderline"/>
        </w:rPr>
        <w:t>Even after you exclude the migrants, the prevalence of both secondary and tertiary education more than doubled! This simple fact is often lost in fretting over a “brain drain”.</w:t>
      </w:r>
      <w:r>
        <w:rPr>
          <w:rStyle w:val="StyleUnderline"/>
        </w:rPr>
        <w:t xml:space="preserve"> </w:t>
      </w:r>
      <w:r w:rsidRPr="00BA40D8">
        <w:rPr>
          <w:sz w:val="16"/>
        </w:rPr>
        <w:t>Skeptical readers will rightly note that the counterfactual here is unclear: maybe residents’ education would’ve been even higher without emigration. There’s good reason to think the opposite. The opportunity to join the diaspora is a key motivation for pursuing higher education. Multiple studies looking at natural experiments from Cape Verde, to Fiji, to Nepal, have all found that new migration opportunities led to more investment in schooling not only for migrants, but for people who didn’t end up migrating as well.</w:t>
      </w:r>
    </w:p>
    <w:p w:rsidR="00BA40D8" w:rsidRPr="00BA40D8" w:rsidRDefault="00BA40D8" w:rsidP="00E261BF">
      <w:pPr>
        <w:rPr>
          <w:sz w:val="16"/>
        </w:rPr>
      </w:pPr>
    </w:p>
    <w:p w:rsidR="00795C4A" w:rsidRPr="00795C4A" w:rsidRDefault="005B6243" w:rsidP="00795C4A">
      <w:r w:rsidRPr="005B6243">
        <w:t>.</w:t>
      </w:r>
    </w:p>
    <w:p w:rsidR="007E1DDC" w:rsidRDefault="007E1DDC" w:rsidP="007E1DDC">
      <w:pPr>
        <w:pStyle w:val="Heading3"/>
      </w:pPr>
      <w:r>
        <w:lastRenderedPageBreak/>
        <w:t>Link Turn</w:t>
      </w:r>
      <w:r w:rsidR="00FE6732">
        <w:t xml:space="preserve"> – Brain Gain</w:t>
      </w:r>
    </w:p>
    <w:p w:rsidR="007E1DDC" w:rsidRDefault="00D26F67" w:rsidP="007E1DDC">
      <w:pPr>
        <w:pStyle w:val="Heading4"/>
      </w:pPr>
      <w:r>
        <w:t xml:space="preserve">Skilled migration contributes to brain gain – knowledge diffusion and circular migration </w:t>
      </w:r>
    </w:p>
    <w:p w:rsidR="007E1DDC" w:rsidRPr="007E1DDC" w:rsidRDefault="007E1DDC" w:rsidP="007E1DDC">
      <w:r w:rsidRPr="007E1DDC">
        <w:t xml:space="preserve">Ejaz </w:t>
      </w:r>
      <w:r w:rsidRPr="007E1DDC">
        <w:rPr>
          <w:rStyle w:val="Style13ptBold"/>
        </w:rPr>
        <w:t>Ghani</w:t>
      </w:r>
      <w:r w:rsidRPr="007E1DDC">
        <w:t>, 3/15/</w:t>
      </w:r>
      <w:r w:rsidRPr="007E1DDC">
        <w:rPr>
          <w:rStyle w:val="Style13ptBold"/>
        </w:rPr>
        <w:t>18</w:t>
      </w:r>
      <w:r w:rsidRPr="007E1DDC">
        <w:t>, Live Mint, (Ghani is a lead economist with the World Bank), “Migration’s benefits for the home country,” https://www.livemint.com/Opinion/pNgAPiJfE1N3z0j6xK9CRK/Migrations-benefits-for-the-home-country.html, mm</w:t>
      </w:r>
    </w:p>
    <w:p w:rsidR="007E1DDC" w:rsidRDefault="007E1DDC" w:rsidP="007E1DDC">
      <w:pPr>
        <w:rPr>
          <w:sz w:val="16"/>
        </w:rPr>
      </w:pPr>
      <w:r w:rsidRPr="007E1DDC">
        <w:rPr>
          <w:rStyle w:val="StyleUnderline"/>
        </w:rPr>
        <w:t>Global labour mobility</w:t>
      </w:r>
      <w:r w:rsidRPr="00D26F67">
        <w:rPr>
          <w:sz w:val="16"/>
        </w:rPr>
        <w:t xml:space="preserve">, </w:t>
      </w:r>
      <w:r w:rsidRPr="007E1DDC">
        <w:rPr>
          <w:rStyle w:val="StyleUnderline"/>
        </w:rPr>
        <w:t>particularly in high-skilled jobs, has escalated</w:t>
      </w:r>
      <w:r w:rsidRPr="00D26F67">
        <w:rPr>
          <w:sz w:val="16"/>
        </w:rPr>
        <w:t>. The number of migrants with a tertiary degree increased nearly 130% between 1990 and 2010, while migrants of other education levels doubled, and low-skilled (primary educated) migration grew 40%. Digital labour markets and internet-based platforms that connect workers worldwide have also grown.</w:t>
      </w:r>
      <w:r w:rsidR="00D26F67" w:rsidRPr="00D26F67">
        <w:rPr>
          <w:sz w:val="16"/>
        </w:rPr>
        <w:t xml:space="preserve"> </w:t>
      </w:r>
      <w:r w:rsidRPr="00D26F67">
        <w:rPr>
          <w:sz w:val="16"/>
        </w:rPr>
        <w:t xml:space="preserve">More than half of the high-skilled technology workers and entrepreneurs in Silicon Valley are foreign-born. Prominent firms with immigrant chief executive officers have included Google, Microsoft and Pfizer. </w:t>
      </w:r>
      <w:r w:rsidRPr="007E1DDC">
        <w:rPr>
          <w:rStyle w:val="StyleUnderline"/>
        </w:rPr>
        <w:t>Most high-skilled migrants have come from China and India, and the receiving countries have included the US, UK, Canada, and Australia.</w:t>
      </w:r>
      <w:r w:rsidR="00D26F67">
        <w:rPr>
          <w:rStyle w:val="StyleUnderline"/>
        </w:rPr>
        <w:t xml:space="preserve"> </w:t>
      </w:r>
      <w:r w:rsidRPr="007E1DDC">
        <w:rPr>
          <w:rStyle w:val="StyleUnderline"/>
        </w:rPr>
        <w:t>This migration and</w:t>
      </w:r>
      <w:r w:rsidRPr="00D26F67">
        <w:rPr>
          <w:sz w:val="16"/>
        </w:rPr>
        <w:t xml:space="preserve"> resultant </w:t>
      </w:r>
      <w:r w:rsidRPr="007E1DDC">
        <w:rPr>
          <w:rStyle w:val="StyleUnderline"/>
        </w:rPr>
        <w:t>diaspora</w:t>
      </w:r>
      <w:r w:rsidRPr="00D26F67">
        <w:rPr>
          <w:sz w:val="16"/>
        </w:rPr>
        <w:t xml:space="preserve"> </w:t>
      </w:r>
      <w:r w:rsidRPr="007E1DDC">
        <w:rPr>
          <w:rStyle w:val="StyleUnderline"/>
        </w:rPr>
        <w:t>connections</w:t>
      </w:r>
      <w:r w:rsidRPr="00D26F67">
        <w:rPr>
          <w:sz w:val="16"/>
        </w:rPr>
        <w:t xml:space="preserve"> </w:t>
      </w:r>
      <w:r w:rsidRPr="007E1DDC">
        <w:rPr>
          <w:rStyle w:val="StyleUnderline"/>
        </w:rPr>
        <w:t xml:space="preserve">can be very important sources of </w:t>
      </w:r>
      <w:r w:rsidRPr="007E1DDC">
        <w:rPr>
          <w:rStyle w:val="Emphasis"/>
        </w:rPr>
        <w:t>brain gain</w:t>
      </w:r>
      <w:r w:rsidRPr="00D26F67">
        <w:rPr>
          <w:sz w:val="16"/>
        </w:rPr>
        <w:t xml:space="preserve">. The positive impact of immigration on knowledge spillovers to the countries of immigrants’ origin has been shown for scientific publications and inventions. When researchers immigrate to the US, more patents from the US get cited by patents from the countries of immigrants’ origin and more scientific papers published in the US cite papers from the immigrants’ origin country. </w:t>
      </w:r>
      <w:r w:rsidRPr="007E1DDC">
        <w:rPr>
          <w:rStyle w:val="StyleUnderline"/>
        </w:rPr>
        <w:t>Sending countries gain access to technical information from their overseas community</w:t>
      </w:r>
      <w:r w:rsidRPr="00D26F67">
        <w:rPr>
          <w:sz w:val="16"/>
        </w:rPr>
        <w:t>.</w:t>
      </w:r>
      <w:r w:rsidR="00D26F67" w:rsidRPr="00D26F67">
        <w:rPr>
          <w:sz w:val="16"/>
        </w:rPr>
        <w:t xml:space="preserve"> </w:t>
      </w:r>
      <w:r w:rsidRPr="007E1DDC">
        <w:rPr>
          <w:rStyle w:val="StyleUnderline"/>
        </w:rPr>
        <w:t xml:space="preserve">These spillover benefits capture only the lower bound of the overall knowledge diffusion due to immigration. </w:t>
      </w:r>
      <w:r w:rsidRPr="00D26F67">
        <w:rPr>
          <w:sz w:val="16"/>
        </w:rPr>
        <w:t xml:space="preserve">The availability of information and communication technologies, and easier access to the internet and smartphones, help individuals become facilitators of knowledge. In addition, </w:t>
      </w:r>
      <w:r w:rsidRPr="00D26F67">
        <w:rPr>
          <w:rStyle w:val="StyleUnderline"/>
        </w:rPr>
        <w:t>immigrants arriving from their origin countries might be better at expressing knowledge in a way that is more easily absorbed in their former homeland</w:t>
      </w:r>
      <w:r w:rsidRPr="00D26F67">
        <w:rPr>
          <w:sz w:val="16"/>
        </w:rPr>
        <w:t>. These factors suggest that the amount of knowledge disseminated due to immigration could go far beyond formal scientific knowledge.</w:t>
      </w:r>
      <w:r w:rsidR="00D26F67" w:rsidRPr="00D26F67">
        <w:rPr>
          <w:sz w:val="16"/>
        </w:rPr>
        <w:t xml:space="preserve"> </w:t>
      </w:r>
      <w:r w:rsidRPr="00D26F67">
        <w:rPr>
          <w:rStyle w:val="StyleUnderline"/>
        </w:rPr>
        <w:t>Beyond knowledge diffusion, skilled migrants serve as effective conduits for many forms of global exchange in a networked world: trade, foreign direct investment, finance, knowledge, technology, entrepreneurship, cultural norms and political views</w:t>
      </w:r>
      <w:r w:rsidRPr="00D26F67">
        <w:rPr>
          <w:sz w:val="16"/>
        </w:rPr>
        <w:t>.</w:t>
      </w:r>
      <w:r w:rsidR="00D26F67" w:rsidRPr="00D26F67">
        <w:rPr>
          <w:sz w:val="16"/>
        </w:rPr>
        <w:t xml:space="preserve"> </w:t>
      </w:r>
      <w:r w:rsidRPr="00D26F67">
        <w:rPr>
          <w:sz w:val="16"/>
        </w:rPr>
        <w:t xml:space="preserve">Using data from oDesk, the world’s largest online platform for outsourcing, we examined the role played by the Indian diaspora in the outsourcing of jobs to India (see Diasporas </w:t>
      </w:r>
      <w:proofErr w:type="gramStart"/>
      <w:r w:rsidRPr="00D26F67">
        <w:rPr>
          <w:sz w:val="16"/>
        </w:rPr>
        <w:t>And</w:t>
      </w:r>
      <w:proofErr w:type="gramEnd"/>
      <w:r w:rsidRPr="00D26F67">
        <w:rPr>
          <w:sz w:val="16"/>
        </w:rPr>
        <w:t xml:space="preserve"> Outsourcing: Evidence From oDesk And India by Ejaz Ghani, William Kerr and Christopher Stanton, World Bank). Data support that the Indian diaspora has facilitated the outsourcing of jobs to India. Yet, the size of the Indian diaspora on oDesk, and the timing of its effects, make it clear that the Indian diaspora was not a very important factor in India becoming the leading country on oDesk for fulfilling work.</w:t>
      </w:r>
      <w:r w:rsidR="00D26F67" w:rsidRPr="00D26F67">
        <w:rPr>
          <w:sz w:val="16"/>
        </w:rPr>
        <w:t xml:space="preserve"> </w:t>
      </w:r>
      <w:r w:rsidRPr="00D26F67">
        <w:rPr>
          <w:sz w:val="16"/>
        </w:rPr>
        <w:t>In fact, evidence suggests that the diaspora’s use of oDesk increased with familiarity of the platform, rather than a scenario where diaspora connections served to navigate uncertain environments. Diaspora-based contracts mainly served to lower costs for the company contacts outsourcing the work, as the developers in India are paid about the market wage for their work. The higher likelihood of Indians outsourcing to India did increase with time. These trends were not just due to diaspora connections overcoming uncertain environments. Instead, utilization of diaspora connections increases with familiarity, suggesting a longer-term complementarity between online platforms and diaspora connections.</w:t>
      </w:r>
      <w:r w:rsidR="00D26F67" w:rsidRPr="00D26F67">
        <w:rPr>
          <w:sz w:val="16"/>
        </w:rPr>
        <w:t xml:space="preserve"> </w:t>
      </w:r>
      <w:r w:rsidRPr="00D26F67">
        <w:rPr>
          <w:sz w:val="16"/>
        </w:rPr>
        <w:t xml:space="preserve">These results lead to the conclusion that </w:t>
      </w:r>
      <w:r w:rsidRPr="00D26F67">
        <w:rPr>
          <w:rStyle w:val="StyleUnderline"/>
        </w:rPr>
        <w:t>diaspora connections continue to be important</w:t>
      </w:r>
      <w:r w:rsidRPr="00D26F67">
        <w:rPr>
          <w:sz w:val="16"/>
        </w:rPr>
        <w:t>, even as online platforms provide many of the features that diaspora networks historically provided (e.g., information about potential developers, monitoring and reputation foundations). The benefits typically cited for diaspora networks include stronger access to information (especially very recent or tacit knowledge), matching and referral services that aid in linking firms together, language skills and cultural sensitivity that improve interactions, and repeated relationships that embed trust in uncertain environments and provide sanction mechanisms for misbehaviour.</w:t>
      </w:r>
      <w:r w:rsidR="00D26F67" w:rsidRPr="00D26F67">
        <w:rPr>
          <w:sz w:val="16"/>
        </w:rPr>
        <w:t xml:space="preserve"> </w:t>
      </w:r>
      <w:r w:rsidRPr="00D26F67">
        <w:rPr>
          <w:rStyle w:val="StyleUnderline"/>
        </w:rPr>
        <w:t>Traditional wisdom has viewed migration as</w:t>
      </w:r>
      <w:r w:rsidRPr="00D26F67">
        <w:rPr>
          <w:sz w:val="16"/>
        </w:rPr>
        <w:t xml:space="preserve"> exodus of human capital, and </w:t>
      </w:r>
      <w:r w:rsidRPr="00D26F67">
        <w:rPr>
          <w:rStyle w:val="StyleUnderline"/>
        </w:rPr>
        <w:t>a brain drain</w:t>
      </w:r>
      <w:r w:rsidRPr="00D26F67">
        <w:rPr>
          <w:sz w:val="16"/>
        </w:rPr>
        <w:t xml:space="preserve">—something that should be prevented. </w:t>
      </w:r>
      <w:r w:rsidRPr="00D26F67">
        <w:rPr>
          <w:rStyle w:val="StyleUnderline"/>
        </w:rPr>
        <w:t>Evidence seems to suggest otherwise, as migration has promoted global diaspora networks, human capital investment, circular migration, and the transfer of technology.</w:t>
      </w:r>
      <w:r w:rsidRPr="00D26F67">
        <w:rPr>
          <w:sz w:val="16"/>
        </w:rPr>
        <w:t xml:space="preserve"> This can enable policymakers to better integrate immigration in both origin and destination countries. Global integration is generating ever greater returns for matching talent with the right job or opportunity.</w:t>
      </w:r>
      <w:r w:rsidR="00D26F67" w:rsidRPr="00D26F67">
        <w:rPr>
          <w:sz w:val="16"/>
        </w:rPr>
        <w:t xml:space="preserve"> </w:t>
      </w:r>
      <w:r w:rsidRPr="00D26F67">
        <w:rPr>
          <w:rStyle w:val="StyleUnderline"/>
        </w:rPr>
        <w:t xml:space="preserve">Skilled migration will increasingly involve shorter durations and circular paths in conjunction with increased globalization, due to greater global integration, lower transportation costs and rising standards </w:t>
      </w:r>
      <w:r w:rsidRPr="00D26F67">
        <w:rPr>
          <w:rStyle w:val="StyleUnderline"/>
        </w:rPr>
        <w:lastRenderedPageBreak/>
        <w:t>of living outside of traditionally advanced economies</w:t>
      </w:r>
      <w:r w:rsidRPr="00D26F67">
        <w:rPr>
          <w:sz w:val="16"/>
        </w:rPr>
        <w:t>. Such migrants have made exceptional contributions, propelling the knowledge frontier and spurring economic growth. In this process, the mobility of skilled workers has become critical to enhancing productivity and economic growth. Improved people allocation can be as powerful as global trade in goods, and financial allocation. Unfortunately, labour and talent has been relatively slow to globalize, given that less than 3% of global population lives outside their country of birth.</w:t>
      </w:r>
    </w:p>
    <w:p w:rsidR="0058687F" w:rsidRDefault="0058687F" w:rsidP="0058687F">
      <w:pPr>
        <w:pStyle w:val="Heading1"/>
      </w:pPr>
      <w:r>
        <w:lastRenderedPageBreak/>
        <w:t>Brain Drain DA (DACA)</w:t>
      </w:r>
    </w:p>
    <w:p w:rsidR="00743961" w:rsidRDefault="00743961" w:rsidP="00743961">
      <w:pPr>
        <w:pStyle w:val="Heading2"/>
      </w:pPr>
      <w:r>
        <w:lastRenderedPageBreak/>
        <w:t>1NC</w:t>
      </w:r>
    </w:p>
    <w:p w:rsidR="00743961" w:rsidRDefault="00743961" w:rsidP="00743961">
      <w:pPr>
        <w:pStyle w:val="Heading3"/>
      </w:pPr>
      <w:r>
        <w:lastRenderedPageBreak/>
        <w:t>1NC</w:t>
      </w:r>
    </w:p>
    <w:p w:rsidR="00C8478E" w:rsidRDefault="00C8478E" w:rsidP="00C8478E">
      <w:pPr>
        <w:pStyle w:val="Heading4"/>
      </w:pPr>
      <w:r>
        <w:t xml:space="preserve">Removal DACA is causing reverse migration back to Mexico – that’s key to Mexico’s economy </w:t>
      </w:r>
    </w:p>
    <w:p w:rsidR="00C8478E" w:rsidRPr="009A2313" w:rsidRDefault="00C8478E" w:rsidP="00C8478E">
      <w:r w:rsidRPr="009A2313">
        <w:t xml:space="preserve">Margaret </w:t>
      </w:r>
      <w:r w:rsidRPr="009A2313">
        <w:rPr>
          <w:rStyle w:val="Style13ptBold"/>
        </w:rPr>
        <w:t>Menge</w:t>
      </w:r>
      <w:r w:rsidRPr="009A2313">
        <w:t>, 11/21/</w:t>
      </w:r>
      <w:r w:rsidRPr="009A2313">
        <w:rPr>
          <w:rStyle w:val="Style13ptBold"/>
        </w:rPr>
        <w:t>17</w:t>
      </w:r>
      <w:r w:rsidRPr="009A2313">
        <w:t>, PoliZette, “how a return of DACA recipients could be a huge asset for mexico,” https://www.lifezette.com/polizette/how-a-return-of-daca-recipients-could-be-a-huge-asset-for-mexico/, mm</w:t>
      </w:r>
    </w:p>
    <w:p w:rsidR="00C8478E" w:rsidRPr="001360AE" w:rsidRDefault="00C8478E" w:rsidP="00C8478E">
      <w:pPr>
        <w:rPr>
          <w:sz w:val="16"/>
        </w:rPr>
      </w:pPr>
      <w:r w:rsidRPr="009A2313">
        <w:rPr>
          <w:rStyle w:val="StyleUnderline"/>
        </w:rPr>
        <w:t>Dreamers</w:t>
      </w:r>
      <w:r w:rsidRPr="001360AE">
        <w:rPr>
          <w:sz w:val="16"/>
        </w:rPr>
        <w:t xml:space="preserve"> upset at the news that the DACA program was being canceled </w:t>
      </w:r>
      <w:r w:rsidRPr="009A2313">
        <w:rPr>
          <w:rStyle w:val="StyleUnderline"/>
        </w:rPr>
        <w:t>took to</w:t>
      </w:r>
      <w:r w:rsidRPr="001360AE">
        <w:rPr>
          <w:sz w:val="16"/>
        </w:rPr>
        <w:t xml:space="preserve"> Facebook to </w:t>
      </w:r>
      <w:r w:rsidRPr="009A2313">
        <w:rPr>
          <w:rStyle w:val="StyleUnderline"/>
        </w:rPr>
        <w:t>try to figure out</w:t>
      </w:r>
      <w:r w:rsidRPr="001360AE">
        <w:rPr>
          <w:sz w:val="16"/>
        </w:rPr>
        <w:t xml:space="preserve"> what </w:t>
      </w:r>
      <w:r w:rsidRPr="009A2313">
        <w:rPr>
          <w:rStyle w:val="StyleUnderline"/>
        </w:rPr>
        <w:t>their options</w:t>
      </w:r>
      <w:r w:rsidRPr="001360AE">
        <w:rPr>
          <w:sz w:val="16"/>
        </w:rPr>
        <w:t xml:space="preserve"> are going forward, </w:t>
      </w:r>
      <w:r w:rsidRPr="009A2313">
        <w:rPr>
          <w:rStyle w:val="StyleUnderline"/>
        </w:rPr>
        <w:t>with</w:t>
      </w:r>
      <w:r w:rsidRPr="001360AE">
        <w:rPr>
          <w:sz w:val="16"/>
        </w:rPr>
        <w:t xml:space="preserve"> </w:t>
      </w:r>
      <w:r w:rsidRPr="009A2313">
        <w:rPr>
          <w:rStyle w:val="StyleUnderline"/>
        </w:rPr>
        <w:t>some suggesting that maybe it wouldn’t be such a bad idea to return to Mexico</w:t>
      </w:r>
      <w:r w:rsidRPr="001360AE">
        <w:rPr>
          <w:sz w:val="16"/>
        </w:rPr>
        <w:t xml:space="preserve">. “I really don’t care if Im send [sic] back to Mexico,” one young woman named Alee Marts wrote of the Development, Relief, and Education for Alien Minors (DREAM) Act. “I can be a teacher over there and teach English. life goes on its not the end of the world. make mexico great again.” Several others on the DACA Facebook page chimed in, with many agreeing that going back to Mexico might be a good option. "We survived here with nothing, we can survive anywhere with nothing is true!" wrote Facebook user Carmen Morales-Himes. "Well said," wrote a Facebook user named Iohnatan Ceballos. "I love my country because I am a true Hispanic. Even if I was brought so little here and does not know much about my home country. We can work over there too. It's not the end of the world." Several began to talk about whether they could go back to the area they're from, or whether they would choose a safer region. "I might go to Puebla," wrote one woman named Nancy Isidro, referring to the Spanish colonial town south of Mexico City. "They say it's calm there. And yeah were [sic] I am fron [sic] they kill, kidnap and rape people almost everyday." Others started talking about jobs in Mexico, and the best place to go to get a good job. "Good morning dacafriends," one woman wrote. "my plan if they take our papers away is very simple and is save save save every single penny and go back to Mexico I'll rent my house and start a new life in Guadalajara." "Im from Jalisco," a Facebook user named Panchis Aguirre wrote. "I have my plan "B" too, go to mexico and work there in my dog </w:t>
      </w:r>
      <w:proofErr w:type="gramStart"/>
      <w:r w:rsidRPr="001360AE">
        <w:rPr>
          <w:sz w:val="16"/>
        </w:rPr>
        <w:t>breeding,..</w:t>
      </w:r>
      <w:proofErr w:type="gramEnd"/>
      <w:r w:rsidRPr="001360AE">
        <w:rPr>
          <w:sz w:val="16"/>
        </w:rPr>
        <w:t xml:space="preserve">" Others jumped in to talk about jobs at the American consulate, and how to get Mexican identification. Several said they had family living in Mexico. The Deferred Action for Childhood Arrivals (DACA) program, created by the Obama administration in June of 2012, offered protection from deportation and the ability to work legally in the U.S. for two years at a time for those illegal immigrants who came into the country before the age of 16, lived here for at least five years, and had no felonies or "significant" misdemeanors. </w:t>
      </w:r>
      <w:r w:rsidRPr="009A2313">
        <w:rPr>
          <w:rStyle w:val="StyleUnderline"/>
        </w:rPr>
        <w:t>The Mexican government estimates that 625,000</w:t>
      </w:r>
      <w:r w:rsidRPr="001360AE">
        <w:rPr>
          <w:sz w:val="16"/>
        </w:rPr>
        <w:t xml:space="preserve"> of the approximately 800,000 who are now </w:t>
      </w:r>
      <w:r w:rsidRPr="009A2313">
        <w:rPr>
          <w:rStyle w:val="StyleUnderline"/>
        </w:rPr>
        <w:t>in the DACA program are citizens of Mexico</w:t>
      </w:r>
      <w:r w:rsidRPr="001360AE">
        <w:rPr>
          <w:sz w:val="16"/>
        </w:rPr>
        <w:t xml:space="preserve">. Following Attorney General Jeff Sessions' announcement on Tuesday morning that the DACA program is being rescinded, </w:t>
      </w:r>
      <w:r w:rsidRPr="009A2313">
        <w:rPr>
          <w:rStyle w:val="StyleUnderline"/>
        </w:rPr>
        <w:t>the Mexican foreign ministry</w:t>
      </w:r>
      <w:r w:rsidRPr="001360AE">
        <w:rPr>
          <w:sz w:val="16"/>
        </w:rPr>
        <w:t xml:space="preserve"> issued a statement saying that it "profoundly laments" the change, but that it </w:t>
      </w:r>
      <w:r w:rsidRPr="009A2313">
        <w:rPr>
          <w:rStyle w:val="StyleUnderline"/>
        </w:rPr>
        <w:t>will welcome its citizens back with "open arms" and will offer them assistance with work, finances and education.</w:t>
      </w:r>
      <w:r w:rsidRPr="001360AE">
        <w:rPr>
          <w:sz w:val="16"/>
        </w:rPr>
        <w:t xml:space="preserve"> Most of those in DACA are in their 20s, though they can be up to 36 years old. To be eligible, they must have been present in the country at the time the memo was issued in 2012, and must have either graduated from high school, or be enrolled in some type of educational program. "If these people go back to Mexico, they're not going to cause the kind of disruption their presence caused in the United States, because they speak Spanish," says Matt O'Brien, the research director for the Federation for American Immigration Reform, which has been urging Trump to keep his promise to voters and end DACA. Until Tuesday, it was not certain what the president would do, as his government has continued to process new DACA applications. The change is effective immediately, and no new applications for DACA will be accepted after September 5, though renewal requests will be accepted through October 5 for those DACA beneficiaries whose DACA benefits expire before March 6, 2018. The administration is giving Congress six months to act to pass a law to shield the so-called </w:t>
      </w:r>
      <w:proofErr w:type="gramStart"/>
      <w:r w:rsidRPr="001360AE">
        <w:rPr>
          <w:sz w:val="16"/>
        </w:rPr>
        <w:t>dreamers, if</w:t>
      </w:r>
      <w:proofErr w:type="gramEnd"/>
      <w:r w:rsidRPr="001360AE">
        <w:rPr>
          <w:sz w:val="16"/>
        </w:rPr>
        <w:t xml:space="preserve"> it has the votes to do so. The arguments about DACA have focused on illegal immigrants who've been accepted into the program, and rarely on the countries the dreamers left behind. </w:t>
      </w:r>
      <w:r w:rsidRPr="001360AE">
        <w:rPr>
          <w:rStyle w:val="StyleUnderline"/>
        </w:rPr>
        <w:t>Americans who've advocated for mass migration</w:t>
      </w:r>
      <w:r w:rsidRPr="001360AE">
        <w:rPr>
          <w:sz w:val="16"/>
        </w:rPr>
        <w:t xml:space="preserve">, O'Brien says, </w:t>
      </w:r>
      <w:r w:rsidRPr="001360AE">
        <w:rPr>
          <w:rStyle w:val="StyleUnderline"/>
        </w:rPr>
        <w:t xml:space="preserve">have not considered that we "destabilize" neighbors </w:t>
      </w:r>
      <w:r w:rsidRPr="001360AE">
        <w:rPr>
          <w:sz w:val="16"/>
        </w:rPr>
        <w:t xml:space="preserve">to the south, </w:t>
      </w:r>
      <w:r w:rsidRPr="001360AE">
        <w:rPr>
          <w:rStyle w:val="StyleUnderline"/>
        </w:rPr>
        <w:t>like Mexico,</w:t>
      </w:r>
      <w:r w:rsidRPr="001360AE">
        <w:rPr>
          <w:sz w:val="16"/>
        </w:rPr>
        <w:t xml:space="preserve"> </w:t>
      </w:r>
      <w:r w:rsidRPr="001360AE">
        <w:rPr>
          <w:rStyle w:val="StyleUnderline"/>
        </w:rPr>
        <w:t>when we take in so many of their immigrants — often the most ambitious of them</w:t>
      </w:r>
      <w:r w:rsidRPr="001360AE">
        <w:rPr>
          <w:sz w:val="16"/>
        </w:rPr>
        <w:t xml:space="preserve">. </w:t>
      </w:r>
      <w:r w:rsidRPr="001360AE">
        <w:rPr>
          <w:rStyle w:val="StyleUnderline"/>
        </w:rPr>
        <w:t>Sending them back</w:t>
      </w:r>
      <w:r w:rsidRPr="001360AE">
        <w:rPr>
          <w:sz w:val="16"/>
        </w:rPr>
        <w:t xml:space="preserve">, he said, </w:t>
      </w:r>
      <w:r w:rsidRPr="001360AE">
        <w:rPr>
          <w:rStyle w:val="StyleUnderline"/>
        </w:rPr>
        <w:t>is likely to strengthen Mexico</w:t>
      </w:r>
      <w:r w:rsidRPr="001360AE">
        <w:rPr>
          <w:sz w:val="16"/>
        </w:rPr>
        <w:t xml:space="preserve"> — "a nation on the move" </w:t>
      </w:r>
      <w:r w:rsidRPr="001360AE">
        <w:rPr>
          <w:rStyle w:val="StyleUnderline"/>
        </w:rPr>
        <w:t>— as most have been able to avail themselves of a free K-12 education and many have also earned a two- or four-year college degree</w:t>
      </w:r>
      <w:r w:rsidRPr="001360AE">
        <w:rPr>
          <w:sz w:val="16"/>
        </w:rPr>
        <w:t xml:space="preserve">. Many others have been able to work in fields such as construction or hospitality. "Essentially, we've equipped a huge group of people with the skills necessary to succeed in the Mexican economy," he told LifeZette. As of 2010, according to Prof. Ricardo Ainslie of the University of Texas, 11 percent of citizens of Mexico were living in the United States — and they'd all come in just over the prior 10-15 years. Most of them crossed the border illegally. "You have a tremendous talent drain. </w:t>
      </w:r>
      <w:r w:rsidRPr="001360AE">
        <w:rPr>
          <w:rStyle w:val="Emphasis"/>
        </w:rPr>
        <w:t>You have a tremendous brain drain</w:t>
      </w:r>
      <w:r w:rsidRPr="001360AE">
        <w:rPr>
          <w:sz w:val="16"/>
        </w:rPr>
        <w:t>," he said in an interview in 2010. "</w:t>
      </w:r>
      <w:r w:rsidRPr="001360AE">
        <w:rPr>
          <w:rStyle w:val="StyleUnderline"/>
        </w:rPr>
        <w:t>This has had a profound effect on Mexican society,</w:t>
      </w:r>
      <w:r w:rsidRPr="001360AE">
        <w:rPr>
          <w:sz w:val="16"/>
        </w:rPr>
        <w:t xml:space="preserve"> Mexican culture..." </w:t>
      </w:r>
      <w:r w:rsidRPr="001360AE">
        <w:rPr>
          <w:rStyle w:val="StyleUnderline"/>
        </w:rPr>
        <w:t>Mexico's economy is the 15th largest in the world</w:t>
      </w:r>
      <w:r w:rsidRPr="001360AE">
        <w:rPr>
          <w:sz w:val="16"/>
        </w:rPr>
        <w:t xml:space="preserve">, with a state-run oil company and a strong tourism industry. </w:t>
      </w:r>
      <w:r w:rsidRPr="001360AE">
        <w:rPr>
          <w:rStyle w:val="StyleUnderline"/>
        </w:rPr>
        <w:t xml:space="preserve">But the society is stratified, with </w:t>
      </w:r>
      <w:r w:rsidRPr="001360AE">
        <w:rPr>
          <w:rStyle w:val="StyleUnderline"/>
        </w:rPr>
        <w:lastRenderedPageBreak/>
        <w:t>a large underclass and a relatively small upper class</w:t>
      </w:r>
      <w:r w:rsidRPr="001360AE">
        <w:rPr>
          <w:sz w:val="16"/>
        </w:rPr>
        <w:t xml:space="preserve">, most having a European background. And though property rights exist on the books, they're often not enforced due to widespread corruption, and bribing of police and judges. </w:t>
      </w:r>
      <w:r w:rsidRPr="001360AE">
        <w:rPr>
          <w:rStyle w:val="Emphasis"/>
        </w:rPr>
        <w:t>The U.S.-educated dreamers may be just what Mexico needs</w:t>
      </w:r>
      <w:r w:rsidRPr="001360AE">
        <w:rPr>
          <w:sz w:val="16"/>
        </w:rPr>
        <w:t>. In a 2013 op-ed in The New York Times, "Migration Hurts the Homeland," Paul Collier, a professor at the University of Oxford, wrote of young foreigners who come to the U.S. to get an education and then return to their countries: "</w:t>
      </w:r>
      <w:r w:rsidRPr="001360AE">
        <w:rPr>
          <w:rStyle w:val="StyleUnderline"/>
        </w:rPr>
        <w:t>Not only do these young people bring back valuable skills directly learned in the classroom; they bring back political and social attitudes that they have assimilated from their classmates. Their skills raise the productivity of the unskilled majority, and their attitudes accelerate democratization</w:t>
      </w:r>
      <w:r w:rsidRPr="001360AE">
        <w:rPr>
          <w:sz w:val="16"/>
        </w:rPr>
        <w:t>."</w:t>
      </w:r>
    </w:p>
    <w:p w:rsidR="00C8478E" w:rsidRPr="00C8478E" w:rsidRDefault="00C8478E" w:rsidP="00C8478E"/>
    <w:p w:rsidR="00743961" w:rsidRDefault="009B4E51" w:rsidP="00743961">
      <w:pPr>
        <w:pStyle w:val="Heading4"/>
      </w:pPr>
      <w:r>
        <w:t xml:space="preserve">Economic instability in Mexico spills over to the US – escalating drug violence, pollution, and disease </w:t>
      </w:r>
    </w:p>
    <w:p w:rsidR="00B77FF7" w:rsidRPr="00B77FF7" w:rsidRDefault="00B77FF7" w:rsidP="00B77FF7">
      <w:r w:rsidRPr="00B77FF7">
        <w:t xml:space="preserve">Andrea </w:t>
      </w:r>
      <w:r w:rsidRPr="009B4E51">
        <w:rPr>
          <w:rStyle w:val="Style13ptBold"/>
        </w:rPr>
        <w:t>Jones-Rooy</w:t>
      </w:r>
      <w:r w:rsidRPr="00B77FF7">
        <w:t>, 2/28/</w:t>
      </w:r>
      <w:r w:rsidRPr="009B4E51">
        <w:rPr>
          <w:rStyle w:val="Style13ptBold"/>
        </w:rPr>
        <w:t>17</w:t>
      </w:r>
      <w:r w:rsidRPr="00B77FF7">
        <w:t>, 538, “how a weakened mexican ecoomy could threaten US security,” https://fivethirtyeight.com/features/how-a-weakened-mexican-economy-could-threaten-u-s-security/, mm</w:t>
      </w:r>
    </w:p>
    <w:p w:rsidR="00743961" w:rsidRDefault="00B77FF7" w:rsidP="00743961">
      <w:pPr>
        <w:rPr>
          <w:sz w:val="16"/>
        </w:rPr>
      </w:pPr>
      <w:r w:rsidRPr="009B4E51">
        <w:rPr>
          <w:sz w:val="16"/>
        </w:rPr>
        <w:t>President Trump has taken an aggressive stance towards Mexico, both during his campaign and in his early days in office. He has threatened to dismantle NAFTA, to build a border wall and to slap hefty tariffs on Mexican imports, all moves that could hobble Mexico’s economy.</w:t>
      </w:r>
      <w:r w:rsidR="009B4E51" w:rsidRPr="009B4E51">
        <w:rPr>
          <w:sz w:val="16"/>
        </w:rPr>
        <w:t xml:space="preserve"> </w:t>
      </w:r>
      <w:r w:rsidRPr="009B4E51">
        <w:rPr>
          <w:sz w:val="16"/>
        </w:rPr>
        <w:t xml:space="preserve">While the Trump administration may argue that these policies are more about “Making America Great Again” than </w:t>
      </w:r>
      <w:r w:rsidRPr="009B4E51">
        <w:rPr>
          <w:rStyle w:val="StyleUnderline"/>
        </w:rPr>
        <w:t>hurting Mexico</w:t>
      </w:r>
      <w:r w:rsidRPr="009B4E51">
        <w:rPr>
          <w:sz w:val="16"/>
        </w:rPr>
        <w:t xml:space="preserve">, there is reason for concern that they </w:t>
      </w:r>
      <w:r w:rsidRPr="009B4E51">
        <w:rPr>
          <w:rStyle w:val="StyleUnderline"/>
        </w:rPr>
        <w:t>may also hurt us</w:t>
      </w:r>
      <w:r w:rsidRPr="009B4E51">
        <w:rPr>
          <w:sz w:val="16"/>
        </w:rPr>
        <w:t>. One risk is that the policies themselves could damage the American economy, for example, through higher consumer prices and reduced trade.</w:t>
      </w:r>
      <w:r w:rsidR="009B4E51" w:rsidRPr="009B4E51">
        <w:rPr>
          <w:sz w:val="16"/>
        </w:rPr>
        <w:t xml:space="preserve"> </w:t>
      </w:r>
      <w:r w:rsidRPr="009B4E51">
        <w:rPr>
          <w:sz w:val="16"/>
        </w:rPr>
        <w:t xml:space="preserve">But there’s a deeper risk: What happens in Mexico tends to spill over into the U.S. And the problems may not just be economic. According to a prominent area of research in international relations and international political economy, </w:t>
      </w:r>
      <w:r w:rsidRPr="009B4E51">
        <w:rPr>
          <w:rStyle w:val="StyleUnderline"/>
        </w:rPr>
        <w:t>a weakened Mexican economy could also pose security threats to the U.S.</w:t>
      </w:r>
      <w:r w:rsidR="009B4E51">
        <w:rPr>
          <w:rStyle w:val="StyleUnderline"/>
        </w:rPr>
        <w:t xml:space="preserve"> </w:t>
      </w:r>
      <w:r w:rsidRPr="009B4E51">
        <w:rPr>
          <w:rStyle w:val="StyleUnderline"/>
        </w:rPr>
        <w:t>Among the most robust empirical findings in international relations is that poor economic performance can lead to political instability</w:t>
      </w:r>
      <w:r w:rsidRPr="009B4E51">
        <w:rPr>
          <w:sz w:val="16"/>
        </w:rPr>
        <w:t xml:space="preserve">. One of the most cited papers on the subject is a 1996 study by Alberto Alesina and Roberto Perotti in which they found that economic problems, including increased inequality, fuel public discontent and social unrest. </w:t>
      </w:r>
      <w:r w:rsidRPr="009B4E51">
        <w:rPr>
          <w:rStyle w:val="StyleUnderline"/>
        </w:rPr>
        <w:t>This kind of unrest increases the likelihood of even more extreme political instability, including protests, coups and revolutions,</w:t>
      </w:r>
      <w:r w:rsidRPr="009B4E51">
        <w:rPr>
          <w:sz w:val="16"/>
        </w:rPr>
        <w:t xml:space="preserve"> according to Alesina and Perotti.</w:t>
      </w:r>
      <w:r w:rsidR="009B4E51" w:rsidRPr="009B4E51">
        <w:rPr>
          <w:sz w:val="16"/>
        </w:rPr>
        <w:t xml:space="preserve"> </w:t>
      </w:r>
      <w:r w:rsidRPr="009B4E51">
        <w:rPr>
          <w:sz w:val="16"/>
        </w:rPr>
        <w:t>This dynamic has played out in country after country. Economic pressures were part of the drivers of the Arab Spring protests in Egypt and across the region. The current economic recession in Brazil and a century of economic turmoil in Argentina have both been linked to political instability in those countries. Or, to take an example of the relationship working in the reverse: The Chinese government’s primary tool for survival — social stability — depends almost entirely upon its ability to maintain economic growth. We’ve seen it here at home, too: The Great Recession that began in 2008 preceded, in quick succession, the tea party movement and Occupy Wall Street, forces that are in some ways still at play today.</w:t>
      </w:r>
      <w:r w:rsidR="009B4E51" w:rsidRPr="009B4E51">
        <w:rPr>
          <w:sz w:val="16"/>
        </w:rPr>
        <w:t xml:space="preserve"> </w:t>
      </w:r>
      <w:r w:rsidRPr="009B4E51">
        <w:rPr>
          <w:sz w:val="16"/>
        </w:rPr>
        <w:t>As many of these examples make clear, the effect goes the other way, too: According to Alesina and Perotti, a weakened economy — especially when it exacerbates economic inequality — leads to political instability, but political instability also hurts the economy. It inserts uncertainty into the environment, which leads to less investment. A recent paper by Ari Aisen and Francisco José Veiga finds that political instability can also reduce productivity and human capital development; both governments and families become less likely to prioritize education or training. This cycle means political instability, once it emerges, is hard to shake: A bad economy is politically destabilizing, which worsens the economy, which is further destabilizing. Syria is an example of this perpetual cycle at its worst: Early protests were met with violence, which turned into an intractable conflict, which has all but obliterated the country’s economy, which makes political recovery even harder.</w:t>
      </w:r>
      <w:r w:rsidR="009B4E51" w:rsidRPr="009B4E51">
        <w:rPr>
          <w:sz w:val="16"/>
        </w:rPr>
        <w:t xml:space="preserve"> </w:t>
      </w:r>
      <w:r w:rsidRPr="009B4E51">
        <w:rPr>
          <w:sz w:val="16"/>
        </w:rPr>
        <w:t xml:space="preserve">Applying this to Mexico, if Trump’s policies go through, even partially, we could be looking at some significant political and economic consequences for the country. One of the biggest political challenges in Mexico is corruption, which tends to get worse under economic pressure.1 Officials and citizens become more desperate, and there is weakened state capacity to combat it. </w:t>
      </w:r>
      <w:r w:rsidRPr="009B4E51">
        <w:rPr>
          <w:rStyle w:val="StyleUnderline"/>
        </w:rPr>
        <w:t xml:space="preserve">Drug trafficking and violent crime, also huge problems in Mexico, are also likely to increase under worse economic conditions </w:t>
      </w:r>
      <w:r w:rsidRPr="009B4E51">
        <w:rPr>
          <w:sz w:val="16"/>
        </w:rPr>
        <w:t>— again, as people become more desperate.2</w:t>
      </w:r>
      <w:r w:rsidR="009B4E51" w:rsidRPr="009B4E51">
        <w:rPr>
          <w:sz w:val="16"/>
        </w:rPr>
        <w:t xml:space="preserve"> </w:t>
      </w:r>
      <w:r w:rsidRPr="009B4E51">
        <w:rPr>
          <w:sz w:val="16"/>
        </w:rPr>
        <w:t>The most destabilizing path is less ripe for a TV series, but more concerning. Mexico’s fledgling middle class is likely to be squeezed by Trump’s policies through price increases and unemployment.3 This discontent could lead to protests, or the election of a populist leader, who will promise aggressive anti-American policies. (Sound familiar?). Economic downturns can also heighten conflict between social groups — of which Mexico has many — pitting previously peacefully co-existing groups against each other. And while Mexico’s democracy has recently showed some signs of stability, it’s still on many policy watch lists, especially for crime and corruption, both of which, again, are likely to be the first to worsen under economic pressure.</w:t>
      </w:r>
      <w:r w:rsidR="009B4E51" w:rsidRPr="009B4E51">
        <w:rPr>
          <w:sz w:val="16"/>
        </w:rPr>
        <w:t xml:space="preserve"> </w:t>
      </w:r>
      <w:r w:rsidRPr="009B4E51">
        <w:rPr>
          <w:sz w:val="16"/>
        </w:rPr>
        <w:t xml:space="preserve">Maybe, though, as Trump argues, the U.S. can no longer afford to </w:t>
      </w:r>
      <w:r w:rsidRPr="009B4E51">
        <w:rPr>
          <w:sz w:val="16"/>
        </w:rPr>
        <w:lastRenderedPageBreak/>
        <w:t xml:space="preserve">worry about other countries’ well-being — the U.S. has plenty of its own concerns, after all. Fair enough, but Mexico’s woes are unlikely to stop at the Rio Grande: </w:t>
      </w:r>
      <w:r w:rsidRPr="009B4E51">
        <w:rPr>
          <w:rStyle w:val="StyleUnderline"/>
        </w:rPr>
        <w:t>Instability can spill over borders</w:t>
      </w:r>
      <w:r w:rsidRPr="009B4E51">
        <w:rPr>
          <w:sz w:val="16"/>
        </w:rPr>
        <w:t>.</w:t>
      </w:r>
      <w:r w:rsidR="009B4E51" w:rsidRPr="009B4E51">
        <w:rPr>
          <w:sz w:val="16"/>
        </w:rPr>
        <w:t xml:space="preserve"> </w:t>
      </w:r>
      <w:r w:rsidRPr="009B4E51">
        <w:rPr>
          <w:sz w:val="16"/>
        </w:rPr>
        <w:t>There’s a wholy body of research showing this, but the paper that makes this point most clearly is a 1997 piece by Ades and Chua. They demonstrated that political instability in one country hurts its entire region by disrupting trade, requiring all countries to spend more on defense, and — in the longer term — reducing the regional amount spent on education and other forms of human capital accumulation.</w:t>
      </w:r>
      <w:r w:rsidR="009B4E51" w:rsidRPr="009B4E51">
        <w:rPr>
          <w:sz w:val="16"/>
        </w:rPr>
        <w:t xml:space="preserve"> </w:t>
      </w:r>
      <w:r w:rsidRPr="009B4E51">
        <w:rPr>
          <w:sz w:val="16"/>
        </w:rPr>
        <w:t>Their empirical results over an analysis of 118 countries over a 25-year period are in the chart below. The correlation may not look strong from an economics or finance perspective, but it actually is quite strong from a political science perspective, where our patterns are harder to measure and more subject to noise.</w:t>
      </w:r>
      <w:r w:rsidR="009B4E51" w:rsidRPr="009B4E51">
        <w:rPr>
          <w:sz w:val="16"/>
        </w:rPr>
        <w:t xml:space="preserve"> </w:t>
      </w:r>
      <w:r w:rsidRPr="009B4E51">
        <w:rPr>
          <w:sz w:val="16"/>
        </w:rPr>
        <w:t>The current conflict in Syria provides a more contemporary and dramatic example. Terrorism, weapons trading and refugees now affect other countries in the region (and even countries outside the region, as northern European countries have seen the effects of both refugees and terrorism, too).</w:t>
      </w:r>
      <w:r w:rsidR="009B4E51" w:rsidRPr="009B4E51">
        <w:rPr>
          <w:sz w:val="16"/>
        </w:rPr>
        <w:t xml:space="preserve"> </w:t>
      </w:r>
      <w:r w:rsidRPr="009B4E51">
        <w:rPr>
          <w:rStyle w:val="StyleUnderline"/>
        </w:rPr>
        <w:t>In Mexico’s case, even mild destabilization there could increase the risk of instability in the U.</w:t>
      </w:r>
      <w:r w:rsidRPr="009B4E51">
        <w:rPr>
          <w:sz w:val="16"/>
        </w:rPr>
        <w:t>S. More discontent in Mexico as a result of a plummeting economy will mean more angry, armed people close to or attempting to cross U.S. borders. Weakened investment in human capital in Mexico means either more people seeking education in the U.S. or more unskilled workers crossing into the U.S. seeking a job.</w:t>
      </w:r>
      <w:r w:rsidR="009B4E51" w:rsidRPr="009B4E51">
        <w:rPr>
          <w:sz w:val="16"/>
        </w:rPr>
        <w:t xml:space="preserve"> </w:t>
      </w:r>
      <w:r w:rsidRPr="009B4E51">
        <w:rPr>
          <w:sz w:val="16"/>
        </w:rPr>
        <w:t>Of course, an even more straightforward economic argument makes this case, too: A weakened Mexican economy on its own, regardless of whether there is political instability, will increase immigration pressure from Mexico to the U.S. For example, in the late 1990s Mexico’s economic flattening corresponded with an immigration spike to the U.S. Since then, immigration has gone back down. Rates are even holding steady, and more Mexicans are repatriating, as their economy grows. Policies that reduce Mexico’s ability to export to the U.S. (which accounts for approximately 25 percent of its GDP) could cause an even more significant scenario than the 1990s and early 2000s.</w:t>
      </w:r>
      <w:r w:rsidR="009B4E51" w:rsidRPr="009B4E51">
        <w:rPr>
          <w:sz w:val="16"/>
        </w:rPr>
        <w:t xml:space="preserve"> </w:t>
      </w:r>
      <w:r w:rsidR="00743961" w:rsidRPr="009B4E51">
        <w:rPr>
          <w:sz w:val="16"/>
        </w:rPr>
        <w:t xml:space="preserve">More broadly, </w:t>
      </w:r>
      <w:r w:rsidR="00743961" w:rsidRPr="009B4E51">
        <w:rPr>
          <w:rStyle w:val="StyleUnderline"/>
        </w:rPr>
        <w:t>a struggling Mexico will also be less capable of managing problems such as pollution and disease</w:t>
      </w:r>
      <w:r w:rsidR="00743961" w:rsidRPr="009B4E51">
        <w:rPr>
          <w:sz w:val="16"/>
        </w:rPr>
        <w:t xml:space="preserve">, which can cross borders far more easily than people. </w:t>
      </w:r>
      <w:r w:rsidR="00743961" w:rsidRPr="009B4E51">
        <w:rPr>
          <w:rStyle w:val="StyleUnderline"/>
        </w:rPr>
        <w:t>Another H1N1 outbreak in a weak Mexico could put many Americans at risk.</w:t>
      </w:r>
      <w:r w:rsidR="00743961" w:rsidRPr="009B4E51">
        <w:rPr>
          <w:sz w:val="16"/>
        </w:rPr>
        <w:t xml:space="preserve"> A weakened economy is thought to be part of the reason Brazil didn’t mobilize as quickly as it otherwise might have in the early stages of the Zika outbreak.</w:t>
      </w:r>
    </w:p>
    <w:p w:rsidR="00EF5253" w:rsidRDefault="00EF5253" w:rsidP="00EF5253">
      <w:pPr>
        <w:pStyle w:val="Heading4"/>
      </w:pPr>
      <w:r>
        <w:t xml:space="preserve">Mexican instability tanks American power projection and causes an international arms race </w:t>
      </w:r>
    </w:p>
    <w:p w:rsidR="00EF5253" w:rsidRPr="005F4B52" w:rsidRDefault="00EF5253" w:rsidP="00EF5253">
      <w:r w:rsidRPr="005F4B52">
        <w:t xml:space="preserve">Robert </w:t>
      </w:r>
      <w:r w:rsidRPr="005F4B52">
        <w:rPr>
          <w:rStyle w:val="Style13ptBold"/>
        </w:rPr>
        <w:t>Haddick</w:t>
      </w:r>
      <w:r w:rsidRPr="005F4B52">
        <w:t>, 9/10/</w:t>
      </w:r>
      <w:r w:rsidRPr="005F4B52">
        <w:rPr>
          <w:rStyle w:val="Style13ptBold"/>
        </w:rPr>
        <w:t>10</w:t>
      </w:r>
      <w:r w:rsidRPr="005F4B52">
        <w:t>, Foreign Policy, “this week at war: if mexico is at war, does america have to win it?” http://foreignpolicy.com/2010/09/10/this-week-at-war-if-mexico-is-at-war-does-america-have-to-win-it/, mm</w:t>
      </w:r>
    </w:p>
    <w:p w:rsidR="00EF5253" w:rsidRDefault="00EF5253" w:rsidP="00EF5253">
      <w:pPr>
        <w:rPr>
          <w:sz w:val="16"/>
        </w:rPr>
      </w:pPr>
      <w:r w:rsidRPr="005F4B52">
        <w:rPr>
          <w:sz w:val="16"/>
        </w:rPr>
        <w:t xml:space="preserve">Most significantly, </w:t>
      </w:r>
      <w:r w:rsidRPr="003F49BB">
        <w:rPr>
          <w:rStyle w:val="StyleUnderline"/>
        </w:rPr>
        <w:t>a strengthening Mexican insurgency would very likely affect America’s role in the rest of the world. An increasingly chaotic American side of the border, marked by bloody cartel wars</w:t>
      </w:r>
      <w:r w:rsidRPr="005F4B52">
        <w:rPr>
          <w:sz w:val="16"/>
        </w:rPr>
        <w:t xml:space="preserve">, corrupted government and media, and a breakdown in security, </w:t>
      </w:r>
      <w:r w:rsidRPr="003F49BB">
        <w:rPr>
          <w:rStyle w:val="StyleUnderline"/>
        </w:rPr>
        <w:t>would likely cause many in the United States to question the importance of military and foreign policy ventures elsewhere in the world.</w:t>
      </w:r>
      <w:r w:rsidRPr="005F4B52">
        <w:rPr>
          <w:sz w:val="16"/>
        </w:rPr>
        <w:t xml:space="preserve"> </w:t>
      </w:r>
      <w:r w:rsidRPr="005F4B52">
        <w:rPr>
          <w:rStyle w:val="StyleUnderline"/>
        </w:rPr>
        <w:t xml:space="preserve">Should the southern border become a </w:t>
      </w:r>
      <w:r w:rsidRPr="005F4B52">
        <w:rPr>
          <w:sz w:val="16"/>
        </w:rPr>
        <w:t xml:space="preserve">U.S. president’s </w:t>
      </w:r>
      <w:r w:rsidRPr="005F4B52">
        <w:rPr>
          <w:rStyle w:val="StyleUnderline"/>
        </w:rPr>
        <w:t>primary national security concern, nervous allies and opportunistic adversaries elsewhere in the world would no doubt adjust to a distracted and inward-looking America,</w:t>
      </w:r>
      <w:r w:rsidRPr="005F4B52">
        <w:rPr>
          <w:sz w:val="16"/>
        </w:rPr>
        <w:t xml:space="preserve"> </w:t>
      </w:r>
      <w:r w:rsidRPr="005F4B52">
        <w:rPr>
          <w:rStyle w:val="Emphasis"/>
        </w:rPr>
        <w:t>with potentially disruptive arms races the result</w:t>
      </w:r>
      <w:r w:rsidRPr="005F4B52">
        <w:rPr>
          <w:sz w:val="16"/>
        </w:rPr>
        <w:t>. Secretary Clinton has looked south and now sees an insurgency. Let’s hope that the United States can apply what it has recently learned about insurgencies to stop this one from getting out of control.</w:t>
      </w:r>
    </w:p>
    <w:p w:rsidR="00EF5253" w:rsidRDefault="00EF5253" w:rsidP="00EF5253">
      <w:pPr>
        <w:pStyle w:val="Heading4"/>
      </w:pPr>
      <w:r>
        <w:t>That causes regional proliferation and nuclear war</w:t>
      </w:r>
    </w:p>
    <w:p w:rsidR="00EF5253" w:rsidRPr="005F4B52" w:rsidRDefault="00EF5253" w:rsidP="00EF5253">
      <w:r w:rsidRPr="005F4B52">
        <w:t xml:space="preserve">Michael </w:t>
      </w:r>
      <w:r w:rsidRPr="005F4B52">
        <w:rPr>
          <w:rStyle w:val="Style13ptBold"/>
        </w:rPr>
        <w:t>Chertoff</w:t>
      </w:r>
      <w:r w:rsidRPr="005F4B52">
        <w:t>, 4/16/</w:t>
      </w:r>
      <w:r w:rsidRPr="005F4B52">
        <w:rPr>
          <w:rStyle w:val="Style13ptBold"/>
        </w:rPr>
        <w:t>14</w:t>
      </w:r>
      <w:r w:rsidRPr="005F4B52">
        <w:t>, The Washington Post, “the us must stand behind its security obligations,” https://www.washingtonpost.com/opinions/the-us-must-stand-behind-its-security-obligations/2014/04/16/111c379c-c4cd-11e3-bcec-b71ee10e9bc3_story.html?noredirect=on&amp;utm_term=.a6125af32114, mm</w:t>
      </w:r>
    </w:p>
    <w:p w:rsidR="00EF5253" w:rsidRDefault="00EF5253" w:rsidP="00EF5253">
      <w:pPr>
        <w:rPr>
          <w:sz w:val="16"/>
        </w:rPr>
      </w:pPr>
      <w:r w:rsidRPr="005F4B52">
        <w:rPr>
          <w:sz w:val="16"/>
        </w:rPr>
        <w:t xml:space="preserve">Of course, diminished U.S. credibility is a result of more than administration policy. Some neo-isolationist Republican lawmakers and advocacy groups have repeatedly disparaged the value of standing with our allies or been dismissive of aggression on the other side of the globe. They have supported budget cuts that seriously diminish U.S. military capabilities and contradict our promises of support for allies. Make no mistake: </w:t>
      </w:r>
      <w:r w:rsidRPr="005F4B52">
        <w:rPr>
          <w:rStyle w:val="StyleUnderline"/>
        </w:rPr>
        <w:t>A world that doubts whether the United States will stand with its allies is a much more dangerous world</w:t>
      </w:r>
      <w:r w:rsidRPr="005F4B52">
        <w:rPr>
          <w:sz w:val="16"/>
        </w:rPr>
        <w:t xml:space="preserve">. </w:t>
      </w:r>
      <w:r w:rsidRPr="005F4B52">
        <w:rPr>
          <w:rStyle w:val="StyleUnderline"/>
        </w:rPr>
        <w:t>If nations in the Middle East and Asia believe that we are irresolute in our security commitments, they will make their own arrangements.</w:t>
      </w:r>
      <w:r w:rsidRPr="005F4B52">
        <w:rPr>
          <w:sz w:val="16"/>
        </w:rPr>
        <w:t xml:space="preserve"> </w:t>
      </w:r>
      <w:r w:rsidRPr="005F4B52">
        <w:rPr>
          <w:rStyle w:val="StyleUnderline"/>
        </w:rPr>
        <w:t xml:space="preserve">The risk of </w:t>
      </w:r>
      <w:r w:rsidRPr="005F4B52">
        <w:rPr>
          <w:rStyle w:val="StyleUnderline"/>
        </w:rPr>
        <w:lastRenderedPageBreak/>
        <w:t>miscalculation leading to conflict will increase</w:t>
      </w:r>
      <w:r w:rsidRPr="005F4B52">
        <w:rPr>
          <w:sz w:val="16"/>
        </w:rPr>
        <w:t xml:space="preserve">. </w:t>
      </w:r>
      <w:r w:rsidRPr="005F4B52">
        <w:rPr>
          <w:rStyle w:val="StyleUnderline"/>
        </w:rPr>
        <w:t>Some nations will take the lesson that securing themselves requires obtaining nuclear capability</w:t>
      </w:r>
      <w:r w:rsidRPr="005F4B52">
        <w:rPr>
          <w:sz w:val="16"/>
        </w:rPr>
        <w:t xml:space="preserve">. And when countries believe our red lines are revocable or mere bluffs, </w:t>
      </w:r>
      <w:r w:rsidRPr="005F4B52">
        <w:rPr>
          <w:rStyle w:val="StyleUnderline"/>
        </w:rPr>
        <w:t>the danger that they will provoke a war increases,</w:t>
      </w:r>
      <w:r w:rsidRPr="005F4B52">
        <w:rPr>
          <w:sz w:val="16"/>
        </w:rPr>
        <w:t xml:space="preserve"> as did Saddam Hussein’s misreading of U.S. intentions in 1990, which led to the invasion of Kuwait.</w:t>
      </w:r>
    </w:p>
    <w:p w:rsidR="00EF5253" w:rsidRPr="009B4E51" w:rsidRDefault="00EF5253" w:rsidP="00743961">
      <w:pPr>
        <w:rPr>
          <w:sz w:val="16"/>
        </w:rPr>
      </w:pPr>
    </w:p>
    <w:p w:rsidR="00743961" w:rsidRDefault="00743961" w:rsidP="00743961"/>
    <w:p w:rsidR="0058687F" w:rsidRDefault="0058687F" w:rsidP="0058687F">
      <w:pPr>
        <w:pStyle w:val="Heading2"/>
      </w:pPr>
      <w:r>
        <w:lastRenderedPageBreak/>
        <w:t>UQ</w:t>
      </w:r>
    </w:p>
    <w:p w:rsidR="00694FBB" w:rsidRDefault="00694FBB" w:rsidP="00694FBB">
      <w:pPr>
        <w:pStyle w:val="Heading3"/>
      </w:pPr>
      <w:r>
        <w:lastRenderedPageBreak/>
        <w:t>AT “DACA Recipients Won’t Leave”</w:t>
      </w:r>
    </w:p>
    <w:p w:rsidR="00694FBB" w:rsidRDefault="00694FBB" w:rsidP="00694FBB">
      <w:pPr>
        <w:pStyle w:val="Heading4"/>
      </w:pPr>
      <w:r>
        <w:t xml:space="preserve">Absent an extension of the program, most DACA recipients will leave </w:t>
      </w:r>
    </w:p>
    <w:p w:rsidR="00694FBB" w:rsidRPr="00A343B7" w:rsidRDefault="00694FBB" w:rsidP="00694FBB">
      <w:r w:rsidRPr="00A343B7">
        <w:t xml:space="preserve">Chastity Pratt </w:t>
      </w:r>
      <w:r w:rsidRPr="00A343B7">
        <w:rPr>
          <w:rStyle w:val="Style13ptBold"/>
        </w:rPr>
        <w:t>Dawsey</w:t>
      </w:r>
      <w:r w:rsidRPr="00A343B7">
        <w:t>, 11/2/</w:t>
      </w:r>
      <w:r w:rsidRPr="00A343B7">
        <w:rPr>
          <w:rStyle w:val="Style13ptBold"/>
        </w:rPr>
        <w:t>17</w:t>
      </w:r>
      <w:r w:rsidRPr="00A343B7">
        <w:t>, Bridge, “they grew up in the united states. They’re finding a better life abroad.” https://www.bridgemi.com/detroit-journalism-cooperative/they-grew-united-states-theyre-finding-better-life-abroad, mm</w:t>
      </w:r>
    </w:p>
    <w:p w:rsidR="00694FBB" w:rsidRPr="00123B37" w:rsidRDefault="00694FBB" w:rsidP="00694FBB">
      <w:pPr>
        <w:rPr>
          <w:sz w:val="16"/>
        </w:rPr>
      </w:pPr>
      <w:r w:rsidRPr="00123B37">
        <w:rPr>
          <w:rStyle w:val="StyleUnderline"/>
        </w:rPr>
        <w:t>As the clock ticks down on</w:t>
      </w:r>
      <w:r w:rsidRPr="00123B37">
        <w:rPr>
          <w:sz w:val="16"/>
        </w:rPr>
        <w:t xml:space="preserve"> the Deferred Action for Childhood Arrivals [</w:t>
      </w:r>
      <w:r w:rsidRPr="00123B37">
        <w:rPr>
          <w:rStyle w:val="StyleUnderline"/>
        </w:rPr>
        <w:t>DACA</w:t>
      </w:r>
      <w:r w:rsidRPr="00123B37">
        <w:rPr>
          <w:sz w:val="16"/>
        </w:rPr>
        <w:t xml:space="preserve">] program that provides protections for undocumented youths, </w:t>
      </w:r>
      <w:r w:rsidRPr="00123B37">
        <w:rPr>
          <w:rStyle w:val="StyleUnderline"/>
        </w:rPr>
        <w:t>a</w:t>
      </w:r>
      <w:r w:rsidRPr="00123B37">
        <w:rPr>
          <w:sz w:val="16"/>
        </w:rPr>
        <w:t xml:space="preserve"> perhaps </w:t>
      </w:r>
      <w:r w:rsidRPr="00123B37">
        <w:rPr>
          <w:rStyle w:val="StyleUnderline"/>
        </w:rPr>
        <w:t xml:space="preserve">surprising number </w:t>
      </w:r>
      <w:r w:rsidRPr="00123B37">
        <w:rPr>
          <w:sz w:val="16"/>
        </w:rPr>
        <w:t xml:space="preserve">of Mexicans </w:t>
      </w:r>
      <w:r w:rsidRPr="00123B37">
        <w:rPr>
          <w:rStyle w:val="StyleUnderline"/>
        </w:rPr>
        <w:t>are</w:t>
      </w:r>
      <w:r w:rsidRPr="00123B37">
        <w:rPr>
          <w:sz w:val="16"/>
        </w:rPr>
        <w:t xml:space="preserve"> giving up on the United States and </w:t>
      </w:r>
      <w:r w:rsidRPr="00123B37">
        <w:rPr>
          <w:rStyle w:val="StyleUnderline"/>
        </w:rPr>
        <w:t>returning to Mexico</w:t>
      </w:r>
      <w:r w:rsidRPr="00123B37">
        <w:rPr>
          <w:sz w:val="16"/>
        </w:rPr>
        <w:t xml:space="preserve">, records show. </w:t>
      </w:r>
      <w:r w:rsidRPr="00123B37">
        <w:rPr>
          <w:rStyle w:val="StyleUnderline"/>
        </w:rPr>
        <w:t>From 2009 to 2014, about 1 million Mexicans left the U.S. for Mexico</w:t>
      </w:r>
      <w:r w:rsidRPr="00123B37">
        <w:rPr>
          <w:sz w:val="16"/>
        </w:rPr>
        <w:t xml:space="preserve"> – some taking U.S.-born children with them – according to a study by the Pew Research Center, a Washington D.C. nonprofit think tank. During that time, about 870,000 undocumented immigrants arrived in the United States from Mexico, Pew estimates. The self-deportees are people like Jose Manuel Torres Sanchez, 23, who was brought over the border with his family when he was 5 years-old. He grew up in Georgia, served on his school’s student council and football team and dreamed of working for Google. He had to find new dreams when his father was deported in 2011 after he was arrested for driving without a license. When his father fell into a diabetic coma months later, Sanchez, his mother and brother sold everything and moved to Mexico City. “There’s no such thing as an American Dream,” Sanchez said last month on a stroll through Mexico City’s thriving downtown. “That American Dream is not only American, it can be Mexican. You can live that dream here because at the end of the day, it’s your purpose. It’s your dream.” Since leaving the United States 10 years ago, Arenas started a nonprofit to help other returnees called Dream in Mexico. The group helps returning residents identify job leads and scholarships such as the Reconocer program at the University of Monterrey that pays for college for young Mexican and Central American immigrants who live in the United States but are unable to go to college there. “Our organization was able to think ahead six years ago, that maybe there would be people who needed to come back,” Arenas said. “And now we're seeing that that's been proven. And now we're prepared to help.” About 1.8 million undocumented immigrant youths in America do not have access to higher education or training opportunities and more than 70 percent of them are of Mexican descent, according to Dream in Mexico. </w:t>
      </w:r>
      <w:r w:rsidRPr="00123B37">
        <w:rPr>
          <w:rStyle w:val="StyleUnderline"/>
        </w:rPr>
        <w:t>The number of people returning to Mexico could increase substantially if the U.S. Congress does nothing to save</w:t>
      </w:r>
      <w:r w:rsidRPr="00123B37">
        <w:rPr>
          <w:sz w:val="16"/>
        </w:rPr>
        <w:t xml:space="preserve"> the </w:t>
      </w:r>
      <w:r w:rsidRPr="00123B37">
        <w:rPr>
          <w:rStyle w:val="StyleUnderline"/>
        </w:rPr>
        <w:t>DACA</w:t>
      </w:r>
      <w:r w:rsidRPr="00123B37">
        <w:rPr>
          <w:sz w:val="16"/>
        </w:rPr>
        <w:t xml:space="preserve"> program that expires March 5. The program provides protection for undocumented young adults, known as “Dreamers,” who were brought to America as minors and do not have have felonies or serious misdemeanors on their records. </w:t>
      </w:r>
      <w:r w:rsidRPr="00123B37">
        <w:rPr>
          <w:rStyle w:val="StyleUnderline"/>
        </w:rPr>
        <w:t>Some 800,000 DACA recipients</w:t>
      </w:r>
      <w:r w:rsidRPr="00123B37">
        <w:rPr>
          <w:sz w:val="16"/>
        </w:rPr>
        <w:t xml:space="preserve">, including about 6,400 in Michigan and 618,000 who are from Mexico, </w:t>
      </w:r>
      <w:r w:rsidRPr="00123B37">
        <w:rPr>
          <w:rStyle w:val="StyleUnderline"/>
        </w:rPr>
        <w:t>may face deportation</w:t>
      </w:r>
      <w:r w:rsidRPr="00123B37">
        <w:rPr>
          <w:sz w:val="16"/>
        </w:rPr>
        <w:t xml:space="preserve"> because President Donald Trump announced that DACA will expire on March 5 and the deportation protection will be phased out over two years. After that, about 1,000 Dreamers per day will lose their DACA protection from deportation, according to the Center for American Progress, a progressive policy research organization based in Washington, D.C. Sanchez volunteers with the Dream in Mexico group and has become a promoter of sorts for Mexico after returning to the country in 2011. That was the year before then-U.S. President Barack Obama announced the DACA program. Sanchez watched the announcement on television. “I felt empty. I thought, ‘Why didn’t (DACA) happen for me? It was a sad moment,” Sanchez said. Mexico is known for its poverty, but the economy is growing more than expected. And while it may take more time to get ahead in Mexico than in the U.S., success depends on “your hustle and grind,” said Sanchez who is working with friends to start a technology business in Mexico. “In the U.S., I might have to work 40 hours a week in order to get a good wage, in order to start my (business.) But here I might have to work 80 hours,” he said. “It’s all determination. … Next thing you know, you can be living like you do in the states.” </w:t>
      </w:r>
      <w:r w:rsidRPr="00123B37">
        <w:rPr>
          <w:rStyle w:val="StyleUnderline"/>
        </w:rPr>
        <w:t>After Trump announced the</w:t>
      </w:r>
      <w:r w:rsidRPr="00123B37">
        <w:rPr>
          <w:sz w:val="16"/>
        </w:rPr>
        <w:t xml:space="preserve"> pending </w:t>
      </w:r>
      <w:r w:rsidRPr="00123B37">
        <w:rPr>
          <w:rStyle w:val="StyleUnderline"/>
        </w:rPr>
        <w:t>end to DACA,</w:t>
      </w:r>
      <w:r w:rsidRPr="00123B37">
        <w:rPr>
          <w:sz w:val="16"/>
        </w:rPr>
        <w:t xml:space="preserve"> Mexican President Enrique </w:t>
      </w:r>
      <w:r w:rsidRPr="00123B37">
        <w:rPr>
          <w:rStyle w:val="StyleUnderline"/>
        </w:rPr>
        <w:t>Pena Nieto</w:t>
      </w:r>
      <w:r w:rsidRPr="00123B37">
        <w:rPr>
          <w:sz w:val="16"/>
        </w:rPr>
        <w:t xml:space="preserve"> </w:t>
      </w:r>
      <w:r w:rsidRPr="00123B37">
        <w:rPr>
          <w:rStyle w:val="StyleUnderline"/>
        </w:rPr>
        <w:t>said he will welcome Dreamers back</w:t>
      </w:r>
      <w:r w:rsidRPr="00123B37">
        <w:rPr>
          <w:sz w:val="16"/>
        </w:rPr>
        <w:t xml:space="preserve"> to Mexico </w:t>
      </w:r>
      <w:r w:rsidRPr="00123B37">
        <w:rPr>
          <w:rStyle w:val="StyleUnderline"/>
        </w:rPr>
        <w:t xml:space="preserve">with financial support </w:t>
      </w:r>
      <w:r w:rsidRPr="00123B37">
        <w:rPr>
          <w:sz w:val="16"/>
        </w:rPr>
        <w:t>and he plans to help them contribute to the “social and national economy.” Sanchez understands the idea of returning to Mexico is not for everyone, especially those who may have to return to a part of Mexico that is gripped by deep poverty. But education and bilingual skills learned in the U.S. give Dreamers the chance to make a good living in Mexico without fear of deportation, Sanchez said. “With DACA, you have your problems solved short term, but in the long term you have nothing,” Sanchez said. “This is yours forever.”</w:t>
      </w:r>
    </w:p>
    <w:p w:rsidR="00694FBB" w:rsidRPr="00694FBB" w:rsidRDefault="00694FBB" w:rsidP="00694FBB"/>
    <w:p w:rsidR="0058687F" w:rsidRDefault="0058687F" w:rsidP="0058687F">
      <w:pPr>
        <w:pStyle w:val="Heading2"/>
      </w:pPr>
      <w:r>
        <w:lastRenderedPageBreak/>
        <w:t>Links</w:t>
      </w:r>
    </w:p>
    <w:p w:rsidR="00E770AB" w:rsidRDefault="00E770AB" w:rsidP="00E770AB">
      <w:pPr>
        <w:pStyle w:val="Heading3"/>
      </w:pPr>
      <w:r>
        <w:lastRenderedPageBreak/>
        <w:t xml:space="preserve">Link Magnifier – </w:t>
      </w:r>
      <w:r w:rsidR="00C374FE">
        <w:t>Amnesty -&gt; More Immigration</w:t>
      </w:r>
    </w:p>
    <w:p w:rsidR="00E770AB" w:rsidRDefault="00E770AB" w:rsidP="00E770AB">
      <w:pPr>
        <w:pStyle w:val="Heading4"/>
      </w:pPr>
      <w:r>
        <w:t>DACA am</w:t>
      </w:r>
      <w:r w:rsidR="00CA78B1">
        <w:t xml:space="preserve">nesty encourages additional chain migration – magnifies population loss in Mexico </w:t>
      </w:r>
    </w:p>
    <w:p w:rsidR="00E770AB" w:rsidRPr="001360AE" w:rsidRDefault="00E770AB" w:rsidP="00E770AB">
      <w:r w:rsidRPr="001360AE">
        <w:t xml:space="preserve">Hans A. von </w:t>
      </w:r>
      <w:r w:rsidRPr="001360AE">
        <w:rPr>
          <w:rStyle w:val="Style13ptBold"/>
        </w:rPr>
        <w:t>Spakovsky</w:t>
      </w:r>
      <w:r w:rsidRPr="001360AE">
        <w:t>, 12/4/</w:t>
      </w:r>
      <w:r w:rsidRPr="001360AE">
        <w:rPr>
          <w:rStyle w:val="Style13ptBold"/>
        </w:rPr>
        <w:t>17</w:t>
      </w:r>
      <w:r w:rsidRPr="001360AE">
        <w:t>, Heritage Foundation, “DACA is not what liberals say it is. Here are the facts.” https://www.heritage.org/immigration/commentary/daca-not-what-the-democrats-say-it-here-are-the-facts, mm</w:t>
      </w:r>
    </w:p>
    <w:p w:rsidR="00E770AB" w:rsidRDefault="00E770AB" w:rsidP="00E770AB">
      <w:pPr>
        <w:rPr>
          <w:sz w:val="16"/>
        </w:rPr>
      </w:pPr>
      <w:r w:rsidRPr="00E770AB">
        <w:rPr>
          <w:sz w:val="16"/>
        </w:rPr>
        <w:t>Some members of Congress are threatening to block government funding unless Congress provides amnesty to so-called Dreamers—the illegal aliens included in President Barack Obama’s Deferred Action for Childhood Arrivals (</w:t>
      </w:r>
      <w:r w:rsidRPr="001360AE">
        <w:rPr>
          <w:rStyle w:val="StyleUnderline"/>
        </w:rPr>
        <w:t>DACA</w:t>
      </w:r>
      <w:r w:rsidRPr="00E770AB">
        <w:rPr>
          <w:sz w:val="16"/>
        </w:rPr>
        <w:t xml:space="preserve">) program, which President Donald Trump is ending. Responsible members of Congress should not give in. Such an effort would be fundamentally flawed and </w:t>
      </w:r>
      <w:r w:rsidRPr="001360AE">
        <w:rPr>
          <w:rStyle w:val="StyleUnderline"/>
        </w:rPr>
        <w:t>would</w:t>
      </w:r>
      <w:r w:rsidRPr="00E770AB">
        <w:rPr>
          <w:sz w:val="16"/>
        </w:rPr>
        <w:t xml:space="preserve"> only </w:t>
      </w:r>
      <w:r w:rsidRPr="001360AE">
        <w:rPr>
          <w:rStyle w:val="StyleUnderline"/>
        </w:rPr>
        <w:t>encourage even more illegal immigration</w:t>
      </w:r>
      <w:r w:rsidRPr="00E770AB">
        <w:rPr>
          <w:sz w:val="16"/>
        </w:rPr>
        <w:t>—</w:t>
      </w:r>
      <w:r w:rsidRPr="001360AE">
        <w:rPr>
          <w:rStyle w:val="StyleUnderline"/>
        </w:rPr>
        <w:t>just as the 1986 amnesty in the Immigration Reform and Control Act did</w:t>
      </w:r>
      <w:r w:rsidRPr="00E770AB">
        <w:rPr>
          <w:sz w:val="16"/>
        </w:rPr>
        <w:t xml:space="preserve">. Democrats portray the DACA program as only benefitting those who were a few years old when they came to the U.S. illegally, leaving them unable to speak their native language and ignorant of their countries’ cultural norms. Therefore, the reasoning goes, it would be a hardship to return them to the countries where they were born. Obama himself gave this rationale when he said DACA beneficiaries were “brought to this country by their parents” as infants and face “deportation to a country that [they] know nothing about, with a language” they don’t even speak. While this may be true of a small portion of the DACA population, it certainly is not true of all of the aliens who received administrative amnesty. In fact, illegal aliens were eligible as long as they came to the U.S. before their 16th birthday and were under the age of 31 as of June 15, 2012. DACA also required that beneficiaries enroll in school, graduate from high school, obtain a GED certificate, or receive an honorable discharge from the military; have no conviction for a felony, significant misdemeanor, or three or more other misdemeanors; and not pose a threat to national security or public safety. However, the Obama administration appeared to routinely waive the education (or its equivalent) requirement as long as the illegal alien was enrolled in some kind of program. Only 49 percent of DACA beneficiaries have a high school education—despite the fact that a majority of them are adults. How thorough was Homeland Security vetting? In February 2017, after the arrest of a DACA beneficiary for gang membership, the Department of Homeland Security admitted that at least 1,500 DACA beneficiaries had their eligibility terminated “due to a criminal conviction, gang affiliation, or a criminal conviction related to gang affiliation.” By August 2017, that number had surged to 2,139. In fact, based on documents obtained by Judicial Watch, it is apparent that the Obama administration used a “lean and light” system of background checks in which only a few, randomly selected DACA applicants were ever actually vetted. Additionally, DACA only excluded individuals for convictions. Thus, even if a Homeland Security background investigation—which apparently was almost never done—produced substantial evidence that an illegal alien might have committed multiple crimes, the alien would still be eligible for DACA unless Homeland Security referred the violation to state or federal prosecutors and the alien was convicted. DACA had no requirement of English fluency either. In fact, the original application requested applicants to answer whether the form had been “read” to the alien by a translator “in a language in which [the applicant is] fluent.” The Center for Immigration Studies estimates that “perhaps 24 percent of the DACA-eligible population fall into the functionally illiterate category and another 46 percent have only ‘basic’ English ability.” This is a far cry from the image of DACA beneficiaries as all children who don’t speak the language of—and know nothing about the culture of—their native countries. In fact, it seems rather that a significant percentage of DACA beneficiaries may have serious limitations in their education, experience, and English fluency that negatively affected their ability to function in American society. Providing amnesty to low-skilled, low-educated aliens with marginal English language ability would impose large fiscal costs on American taxpayers resulting from increased government payouts and </w:t>
      </w:r>
      <w:proofErr w:type="gramStart"/>
      <w:r w:rsidRPr="00E770AB">
        <w:rPr>
          <w:sz w:val="16"/>
        </w:rPr>
        <w:t>benefits, and</w:t>
      </w:r>
      <w:proofErr w:type="gramEnd"/>
      <w:r w:rsidRPr="00E770AB">
        <w:rPr>
          <w:sz w:val="16"/>
        </w:rPr>
        <w:t xml:space="preserve"> would be unfair to legal immigrants who obeyed the law to come here. Any congressional amnesty bill providing citizenship for DACA beneficiaries could significantly increase the number of illegal aliens who will benefit unless Congress amends the sponsorship rules under federal immigration law. Providing lawful status to millions of so-called “Dreamers” will allow the extended families of those aliens to profit from illegal conduct. </w:t>
      </w:r>
      <w:r w:rsidRPr="001360AE">
        <w:rPr>
          <w:rStyle w:val="StyleUnderline"/>
        </w:rPr>
        <w:t>The U.S. accepts about a million legal immigrants every year. According to a recent study, of the 33 million legal immigrants admitted over the last 35 years, about 61 percent were chain migration immigrants.</w:t>
      </w:r>
      <w:r>
        <w:rPr>
          <w:rStyle w:val="StyleUnderline"/>
        </w:rPr>
        <w:t xml:space="preserve"> </w:t>
      </w:r>
      <w:r w:rsidRPr="001360AE">
        <w:rPr>
          <w:rStyle w:val="StyleUnderline"/>
        </w:rPr>
        <w:t>The average immigrant has sponsored 3.45 additional immigrants, but for DACA beneficiaries, that number is likely to be much higher. This is because</w:t>
      </w:r>
      <w:r w:rsidRPr="00E770AB">
        <w:rPr>
          <w:sz w:val="16"/>
        </w:rPr>
        <w:t xml:space="preserve">, according to an analysis by the Department of Homeland Security, </w:t>
      </w:r>
      <w:r w:rsidRPr="001360AE">
        <w:rPr>
          <w:rStyle w:val="StyleUnderline"/>
        </w:rPr>
        <w:t>76 percent of the DACA beneficiaries were from Mexico. Mexican immigrants sponsor an average of 6.38 additional legal immigrants—the highest rate of any nationality for chain migration</w:t>
      </w:r>
      <w:r w:rsidRPr="00E770AB">
        <w:rPr>
          <w:sz w:val="16"/>
        </w:rPr>
        <w:t>.</w:t>
      </w:r>
    </w:p>
    <w:p w:rsidR="004F38D7" w:rsidRDefault="00C374FE" w:rsidP="004F38D7">
      <w:pPr>
        <w:pStyle w:val="Heading4"/>
      </w:pPr>
      <w:r>
        <w:lastRenderedPageBreak/>
        <w:t xml:space="preserve">Making DACA permanent will encourage future waves of migration – past amnesty acts prove </w:t>
      </w:r>
    </w:p>
    <w:p w:rsidR="004F38D7" w:rsidRPr="004F38D7" w:rsidRDefault="004F38D7" w:rsidP="004F38D7">
      <w:r w:rsidRPr="004F38D7">
        <w:t xml:space="preserve">Dale </w:t>
      </w:r>
      <w:r w:rsidRPr="004F38D7">
        <w:rPr>
          <w:rStyle w:val="Style13ptBold"/>
        </w:rPr>
        <w:t>Wilcox</w:t>
      </w:r>
      <w:r w:rsidRPr="004F38D7">
        <w:t>, 7/20/</w:t>
      </w:r>
      <w:r w:rsidRPr="004F38D7">
        <w:rPr>
          <w:rStyle w:val="Style13ptBold"/>
        </w:rPr>
        <w:t>17</w:t>
      </w:r>
      <w:r w:rsidRPr="004F38D7">
        <w:t>, The Hill, “Obama’s immigration legacy is hurting America,” http://thehill.com/blogs/pundits-blog/immigration/342983-obamas-daca-legacy-still-hurting-america, mm</w:t>
      </w:r>
    </w:p>
    <w:p w:rsidR="004F38D7" w:rsidRPr="00C374FE" w:rsidRDefault="004F38D7" w:rsidP="004F38D7">
      <w:pPr>
        <w:rPr>
          <w:sz w:val="16"/>
        </w:rPr>
      </w:pPr>
      <w:r w:rsidRPr="00C374FE">
        <w:rPr>
          <w:rStyle w:val="StyleUnderline"/>
        </w:rPr>
        <w:t>Awarding amnesty</w:t>
      </w:r>
      <w:r w:rsidRPr="00C374FE">
        <w:rPr>
          <w:sz w:val="16"/>
        </w:rPr>
        <w:t xml:space="preserve"> to those who refuse to abide by our already generous immigration laws unfortunately has a long history in this country.</w:t>
      </w:r>
      <w:r w:rsidR="00C374FE" w:rsidRPr="00C374FE">
        <w:rPr>
          <w:sz w:val="16"/>
        </w:rPr>
        <w:t xml:space="preserve"> </w:t>
      </w:r>
      <w:r w:rsidRPr="00C374FE">
        <w:rPr>
          <w:sz w:val="16"/>
        </w:rPr>
        <w:t xml:space="preserve">And, unsurprisingly, it’s </w:t>
      </w:r>
      <w:r w:rsidRPr="00C374FE">
        <w:rPr>
          <w:rStyle w:val="StyleUnderline"/>
        </w:rPr>
        <w:t>only ever led to more law breaking</w:t>
      </w:r>
      <w:r w:rsidRPr="00C374FE">
        <w:rPr>
          <w:sz w:val="16"/>
        </w:rPr>
        <w:t>.</w:t>
      </w:r>
      <w:r w:rsidR="00C374FE" w:rsidRPr="00C374FE">
        <w:rPr>
          <w:sz w:val="16"/>
        </w:rPr>
        <w:t xml:space="preserve"> </w:t>
      </w:r>
      <w:r w:rsidRPr="00C374FE">
        <w:rPr>
          <w:rStyle w:val="StyleUnderline"/>
        </w:rPr>
        <w:t>When</w:t>
      </w:r>
      <w:r w:rsidRPr="00C374FE">
        <w:rPr>
          <w:sz w:val="16"/>
        </w:rPr>
        <w:t xml:space="preserve"> President Harry </w:t>
      </w:r>
      <w:r w:rsidRPr="00C374FE">
        <w:rPr>
          <w:rStyle w:val="StyleUnderline"/>
        </w:rPr>
        <w:t>Truman’s</w:t>
      </w:r>
      <w:r w:rsidRPr="00C374FE">
        <w:rPr>
          <w:sz w:val="16"/>
        </w:rPr>
        <w:t xml:space="preserve"> </w:t>
      </w:r>
      <w:r w:rsidRPr="00C374FE">
        <w:rPr>
          <w:rStyle w:val="StyleUnderline"/>
        </w:rPr>
        <w:t>administration</w:t>
      </w:r>
      <w:r w:rsidRPr="00C374FE">
        <w:rPr>
          <w:sz w:val="16"/>
        </w:rPr>
        <w:t xml:space="preserve"> </w:t>
      </w:r>
      <w:r w:rsidRPr="00C374FE">
        <w:rPr>
          <w:rStyle w:val="StyleUnderline"/>
        </w:rPr>
        <w:t>set up a commission to study</w:t>
      </w:r>
      <w:r w:rsidRPr="00C374FE">
        <w:rPr>
          <w:sz w:val="16"/>
        </w:rPr>
        <w:t xml:space="preserve"> the effects of </w:t>
      </w:r>
      <w:r w:rsidRPr="00C374FE">
        <w:rPr>
          <w:rStyle w:val="StyleUnderline"/>
        </w:rPr>
        <w:t>Mexican immigration</w:t>
      </w:r>
      <w:r w:rsidRPr="00C374FE">
        <w:rPr>
          <w:sz w:val="16"/>
        </w:rPr>
        <w:t xml:space="preserve"> on U.S. farm wages, one area of mention in the panel’s final report was the favorable treatment given to illegal alien farmworkers that had been pushed through in the 1940s by the executive branch at the behest of agricultural interests.</w:t>
      </w:r>
      <w:r w:rsidR="00C374FE" w:rsidRPr="00C374FE">
        <w:rPr>
          <w:sz w:val="16"/>
        </w:rPr>
        <w:t xml:space="preserve"> </w:t>
      </w:r>
      <w:r w:rsidRPr="00C374FE">
        <w:rPr>
          <w:sz w:val="16"/>
        </w:rPr>
        <w:t xml:space="preserve">Immigration </w:t>
      </w:r>
      <w:r w:rsidRPr="00C374FE">
        <w:rPr>
          <w:rStyle w:val="StyleUnderline"/>
        </w:rPr>
        <w:t>agents testifying before the panel called the amnesties a definite "pull force" for further illegal entries</w:t>
      </w:r>
      <w:r w:rsidRPr="00C374FE">
        <w:rPr>
          <w:sz w:val="16"/>
        </w:rPr>
        <w:t>. Indeed, the ensuing decade would see the illegal alien population reach a then unprecedented level (followed by a new level of repatriation drives, both forced and voluntary).</w:t>
      </w:r>
      <w:r w:rsidR="00C374FE" w:rsidRPr="00C374FE">
        <w:rPr>
          <w:sz w:val="16"/>
        </w:rPr>
        <w:t xml:space="preserve"> </w:t>
      </w:r>
      <w:r w:rsidRPr="00C374FE">
        <w:rPr>
          <w:rStyle w:val="StyleUnderline"/>
        </w:rPr>
        <w:t>Likewise, when Congress</w:t>
      </w:r>
      <w:r w:rsidRPr="00C374FE">
        <w:rPr>
          <w:sz w:val="16"/>
        </w:rPr>
        <w:t xml:space="preserve"> and President Ronald Reagan </w:t>
      </w:r>
      <w:r w:rsidRPr="00C374FE">
        <w:rPr>
          <w:rStyle w:val="StyleUnderline"/>
        </w:rPr>
        <w:t>implemented an amnesty in 1986</w:t>
      </w:r>
      <w:r w:rsidRPr="00C374FE">
        <w:rPr>
          <w:sz w:val="16"/>
        </w:rPr>
        <w:t xml:space="preserve"> </w:t>
      </w:r>
      <w:r w:rsidRPr="00C374FE">
        <w:rPr>
          <w:rStyle w:val="StyleUnderline"/>
        </w:rPr>
        <w:t>the illegal alien population skyrocketed, which it did again following DACA itself,</w:t>
      </w:r>
      <w:r w:rsidRPr="00C374FE">
        <w:rPr>
          <w:sz w:val="16"/>
        </w:rPr>
        <w:t xml:space="preserve"> with apprehensions of unaccompanied alien minors shooting up over ten-fold by 2014.</w:t>
      </w:r>
      <w:r w:rsidR="00C374FE" w:rsidRPr="00C374FE">
        <w:rPr>
          <w:sz w:val="16"/>
        </w:rPr>
        <w:t xml:space="preserve"> </w:t>
      </w:r>
      <w:r w:rsidRPr="00C374FE">
        <w:rPr>
          <w:rStyle w:val="StyleUnderline"/>
        </w:rPr>
        <w:t>If past is prologue</w:t>
      </w:r>
      <w:r w:rsidRPr="00C374FE">
        <w:rPr>
          <w:sz w:val="16"/>
        </w:rPr>
        <w:t xml:space="preserve">, therefore, </w:t>
      </w:r>
      <w:r w:rsidRPr="00C374FE">
        <w:rPr>
          <w:rStyle w:val="StyleUnderline"/>
        </w:rPr>
        <w:t>making DACA permanent will only make the problem permanent as well.</w:t>
      </w:r>
    </w:p>
    <w:p w:rsidR="00E770AB" w:rsidRPr="00E770AB" w:rsidRDefault="00E770AB" w:rsidP="00E770AB"/>
    <w:p w:rsidR="0058687F" w:rsidRDefault="0058687F" w:rsidP="0058687F">
      <w:pPr>
        <w:pStyle w:val="Heading2"/>
      </w:pPr>
      <w:r>
        <w:lastRenderedPageBreak/>
        <w:t>Impacts</w:t>
      </w:r>
    </w:p>
    <w:p w:rsidR="00B77FF7" w:rsidRDefault="00B77FF7" w:rsidP="00B77FF7">
      <w:pPr>
        <w:pStyle w:val="Heading3"/>
      </w:pPr>
      <w:r>
        <w:lastRenderedPageBreak/>
        <w:t>Economy – I/L – Mexico Skilled Worker Shortage</w:t>
      </w:r>
    </w:p>
    <w:p w:rsidR="00B77FF7" w:rsidRDefault="00C8478E" w:rsidP="00B77FF7">
      <w:pPr>
        <w:pStyle w:val="Heading4"/>
      </w:pPr>
      <w:r>
        <w:t xml:space="preserve">Mexico is facing a skilled worker shortage – key to growth </w:t>
      </w:r>
    </w:p>
    <w:p w:rsidR="00B77FF7" w:rsidRPr="00B77FF7" w:rsidRDefault="00B77FF7" w:rsidP="00B77FF7">
      <w:r w:rsidRPr="00B77FF7">
        <w:t xml:space="preserve">Angel </w:t>
      </w:r>
      <w:r w:rsidRPr="00C8478E">
        <w:rPr>
          <w:rStyle w:val="Style13ptBold"/>
        </w:rPr>
        <w:t>Melguizo</w:t>
      </w:r>
      <w:r w:rsidRPr="00B77FF7">
        <w:t xml:space="preserve"> </w:t>
      </w:r>
      <w:r w:rsidRPr="00C8478E">
        <w:rPr>
          <w:rStyle w:val="Style13ptBold"/>
        </w:rPr>
        <w:t>and</w:t>
      </w:r>
      <w:r w:rsidRPr="00B77FF7">
        <w:t xml:space="preserve"> Carmen Pages-</w:t>
      </w:r>
      <w:r w:rsidRPr="00C8478E">
        <w:rPr>
          <w:rStyle w:val="Style13ptBold"/>
        </w:rPr>
        <w:t>Serra</w:t>
      </w:r>
      <w:r w:rsidRPr="00B77FF7">
        <w:t>, 3/30/</w:t>
      </w:r>
      <w:r w:rsidRPr="00C8478E">
        <w:rPr>
          <w:rStyle w:val="Style13ptBold"/>
        </w:rPr>
        <w:t>17</w:t>
      </w:r>
      <w:r w:rsidRPr="00B77FF7">
        <w:t xml:space="preserve">, World Economic Forum, “In latin america, companies still </w:t>
      </w:r>
      <w:proofErr w:type="gramStart"/>
      <w:r w:rsidRPr="00B77FF7">
        <w:t>cant</w:t>
      </w:r>
      <w:proofErr w:type="gramEnd"/>
      <w:r w:rsidRPr="00B77FF7">
        <w:t xml:space="preserve"> find the skilled workers they need,” https://www.weforum.org/agenda/2017/03/in-latin-america-companies-still-can-t-find-the-skilled-workers-they-need/, mm</w:t>
      </w:r>
    </w:p>
    <w:p w:rsidR="00B77FF7" w:rsidRPr="00C8478E" w:rsidRDefault="00B77FF7" w:rsidP="00B77FF7">
      <w:pPr>
        <w:rPr>
          <w:sz w:val="16"/>
        </w:rPr>
      </w:pPr>
      <w:r w:rsidRPr="00C8478E">
        <w:rPr>
          <w:rStyle w:val="StyleUnderline"/>
        </w:rPr>
        <w:t>Latin America faces an acute skills shortage</w:t>
      </w:r>
      <w:r w:rsidRPr="00C8478E">
        <w:rPr>
          <w:sz w:val="16"/>
        </w:rPr>
        <w:t xml:space="preserve">. Around 50% of formal Latin American firms cannot find candidates with the skills they need, compared to 36% of firms in OECD countries, according to Manpower. </w:t>
      </w:r>
      <w:r w:rsidRPr="00C8478E">
        <w:rPr>
          <w:rStyle w:val="StyleUnderline"/>
        </w:rPr>
        <w:t>This is a particularly pressing issue in</w:t>
      </w:r>
      <w:r w:rsidRPr="00C8478E">
        <w:rPr>
          <w:sz w:val="16"/>
        </w:rPr>
        <w:t xml:space="preserve"> Peru, Brazil and </w:t>
      </w:r>
      <w:r w:rsidRPr="00C8478E">
        <w:rPr>
          <w:rStyle w:val="StyleUnderline"/>
        </w:rPr>
        <w:t>Mexico</w:t>
      </w:r>
      <w:r w:rsidRPr="00C8478E">
        <w:rPr>
          <w:sz w:val="16"/>
        </w:rPr>
        <w:t>.</w:t>
      </w:r>
      <w:r w:rsidR="00C8478E" w:rsidRPr="00C8478E">
        <w:rPr>
          <w:sz w:val="16"/>
        </w:rPr>
        <w:t xml:space="preserve"> </w:t>
      </w:r>
      <w:r w:rsidRPr="00C8478E">
        <w:rPr>
          <w:sz w:val="16"/>
        </w:rPr>
        <w:t>A lesser known fact is that the sectors with the biggest skills gap in Latin America are the ones that are more beneficial for development and industrial upgrading, such as motor vehicle and advanced machinery.</w:t>
      </w:r>
      <w:r w:rsidR="00C8478E" w:rsidRPr="00C8478E">
        <w:rPr>
          <w:sz w:val="16"/>
        </w:rPr>
        <w:t xml:space="preserve"> </w:t>
      </w:r>
      <w:r w:rsidRPr="00C8478E">
        <w:rPr>
          <w:sz w:val="16"/>
        </w:rPr>
        <w:t>At the same time that Latin America has the world’s highest skills shortage in the formal economy, two out of every five young people are neither studying nor working, and 55% of workers in the region work in the informal economy. Workers clearly do not have the skills that companies need, and companies are having a very hard time finding the talent they require to grow their businesses.</w:t>
      </w:r>
      <w:r w:rsidR="00C8478E" w:rsidRPr="00C8478E">
        <w:rPr>
          <w:sz w:val="16"/>
        </w:rPr>
        <w:t xml:space="preserve"> </w:t>
      </w:r>
      <w:r w:rsidRPr="00C8478E">
        <w:rPr>
          <w:sz w:val="16"/>
        </w:rPr>
        <w:t xml:space="preserve">The good news is that most governments are aware of this priority and understand that skills have become the global currency of 21st century economies. </w:t>
      </w:r>
      <w:r w:rsidRPr="00C8478E">
        <w:rPr>
          <w:rStyle w:val="StyleUnderline"/>
        </w:rPr>
        <w:t>The lack of an adequate pool of skilled workers prevents the emergence of new growth engines</w:t>
      </w:r>
      <w:r w:rsidRPr="00C8478E">
        <w:rPr>
          <w:sz w:val="16"/>
        </w:rPr>
        <w:t xml:space="preserve">. Also, the increased complexity of skills required to succeed in today’s global economy, and the rapid speed at which skill needs change, impact the ability of formal education systems to provide timely solutions. Therefore, </w:t>
      </w:r>
      <w:r w:rsidRPr="00C8478E">
        <w:rPr>
          <w:rStyle w:val="StyleUnderline"/>
        </w:rPr>
        <w:t>investing in the right skills is one of the key ingredients for an inclusive growth agenda</w:t>
      </w:r>
      <w:r w:rsidRPr="00C8478E">
        <w:rPr>
          <w:sz w:val="16"/>
        </w:rPr>
        <w:t>, one that boosts productivity and empowers people to integrate fully into society.</w:t>
      </w:r>
    </w:p>
    <w:p w:rsidR="00B77FF7" w:rsidRDefault="00B77FF7" w:rsidP="00B77FF7"/>
    <w:p w:rsidR="00B77FF7" w:rsidRPr="00B77FF7" w:rsidRDefault="00B77FF7" w:rsidP="00B77FF7"/>
    <w:p w:rsidR="008D7402" w:rsidRDefault="008D7402" w:rsidP="008D7402">
      <w:pPr>
        <w:pStyle w:val="Heading3"/>
      </w:pPr>
      <w:r>
        <w:lastRenderedPageBreak/>
        <w:t>Economy – I/L –</w:t>
      </w:r>
      <w:r w:rsidR="009A2313">
        <w:t xml:space="preserve"> DREAMers k2 Mexico’s Econ</w:t>
      </w:r>
    </w:p>
    <w:p w:rsidR="008D7402" w:rsidRDefault="009A2313" w:rsidP="008D7402">
      <w:pPr>
        <w:pStyle w:val="Heading4"/>
      </w:pPr>
      <w:r>
        <w:t xml:space="preserve">Return of DREAMers would boost Mexico’s economy – large supply of highly skilled workers </w:t>
      </w:r>
    </w:p>
    <w:p w:rsidR="008D7402" w:rsidRPr="008D7402" w:rsidRDefault="008D7402" w:rsidP="008D7402">
      <w:r w:rsidRPr="008D7402">
        <w:t xml:space="preserve">Carlos </w:t>
      </w:r>
      <w:r w:rsidRPr="008D7402">
        <w:rPr>
          <w:rStyle w:val="Style13ptBold"/>
        </w:rPr>
        <w:t>Ballesteros</w:t>
      </w:r>
      <w:r w:rsidRPr="008D7402">
        <w:t>, 2/4/</w:t>
      </w:r>
      <w:r w:rsidRPr="008D7402">
        <w:rPr>
          <w:rStyle w:val="Style13ptBold"/>
        </w:rPr>
        <w:t>18</w:t>
      </w:r>
      <w:r w:rsidRPr="008D7402">
        <w:t>, Newsweek, “Mexico wins if dreams are deported, country’s top diplomat says,” http://www.newsweek.com/daca-dreamers-deportations-mexico-nafta-rex-tillerson-799199, mm</w:t>
      </w:r>
    </w:p>
    <w:p w:rsidR="008D7402" w:rsidRDefault="008D7402" w:rsidP="008D7402">
      <w:pPr>
        <w:rPr>
          <w:sz w:val="16"/>
        </w:rPr>
      </w:pPr>
      <w:r w:rsidRPr="008D7402">
        <w:rPr>
          <w:rStyle w:val="StyleUnderline"/>
        </w:rPr>
        <w:t xml:space="preserve">Mexico would </w:t>
      </w:r>
      <w:r w:rsidRPr="009A2313">
        <w:rPr>
          <w:rStyle w:val="Emphasis"/>
        </w:rPr>
        <w:t>greatly benefit</w:t>
      </w:r>
      <w:r w:rsidRPr="008D7402">
        <w:rPr>
          <w:rStyle w:val="StyleUnderline"/>
        </w:rPr>
        <w:t xml:space="preserve"> if</w:t>
      </w:r>
      <w:r w:rsidRPr="008D7402">
        <w:rPr>
          <w:sz w:val="16"/>
        </w:rPr>
        <w:t xml:space="preserve"> the </w:t>
      </w:r>
      <w:r w:rsidRPr="008D7402">
        <w:rPr>
          <w:rStyle w:val="StyleUnderline"/>
        </w:rPr>
        <w:t>Trump</w:t>
      </w:r>
      <w:r w:rsidRPr="008D7402">
        <w:rPr>
          <w:sz w:val="16"/>
        </w:rPr>
        <w:t xml:space="preserve"> administration </w:t>
      </w:r>
      <w:r w:rsidRPr="008D7402">
        <w:rPr>
          <w:rStyle w:val="StyleUnderline"/>
        </w:rPr>
        <w:t>deports</w:t>
      </w:r>
      <w:r w:rsidRPr="008D7402">
        <w:rPr>
          <w:sz w:val="16"/>
        </w:rPr>
        <w:t xml:space="preserve"> </w:t>
      </w:r>
      <w:r w:rsidRPr="008D7402">
        <w:rPr>
          <w:rStyle w:val="StyleUnderline"/>
        </w:rPr>
        <w:t>the</w:t>
      </w:r>
      <w:r w:rsidRPr="008D7402">
        <w:rPr>
          <w:sz w:val="16"/>
        </w:rPr>
        <w:t xml:space="preserve"> estimated 600,000 Mexican-born </w:t>
      </w:r>
      <w:r w:rsidRPr="008D7402">
        <w:rPr>
          <w:rStyle w:val="StyleUnderline"/>
        </w:rPr>
        <w:t>recipients o</w:t>
      </w:r>
      <w:r w:rsidRPr="008D7402">
        <w:rPr>
          <w:sz w:val="16"/>
        </w:rPr>
        <w:t xml:space="preserve">f the Deferred Action for Childhood Arrivals program, or </w:t>
      </w:r>
      <w:r w:rsidRPr="008D7402">
        <w:rPr>
          <w:rStyle w:val="StyleUnderline"/>
        </w:rPr>
        <w:t>DACA</w:t>
      </w:r>
      <w:r w:rsidRPr="008D7402">
        <w:rPr>
          <w:sz w:val="16"/>
        </w:rPr>
        <w:t xml:space="preserve">, the country's top diplomat said on Friday. "If young people protected under DACA were to come back to Mexico, that would be a great gain for Mexico and a loss for the United States," Luis Videgaray, Mexico's Foreign Relations Secretary, said in Spanish at a joint news conference in Mexico City with U.S. Secretary of State Rex Tillerson and Canadian Foreign Affairs Minister Chrystia Freeland. Videgaray qualified his comments by noting how </w:t>
      </w:r>
      <w:r w:rsidRPr="008D7402">
        <w:rPr>
          <w:rStyle w:val="StyleUnderline"/>
        </w:rPr>
        <w:t>thousands of Mexican immigrants</w:t>
      </w:r>
      <w:r w:rsidRPr="008D7402">
        <w:rPr>
          <w:sz w:val="16"/>
        </w:rPr>
        <w:t xml:space="preserve"> </w:t>
      </w:r>
      <w:r w:rsidRPr="008D7402">
        <w:rPr>
          <w:rStyle w:val="StyleUnderline"/>
        </w:rPr>
        <w:t>protected under</w:t>
      </w:r>
      <w:r w:rsidRPr="008D7402">
        <w:rPr>
          <w:sz w:val="16"/>
        </w:rPr>
        <w:t xml:space="preserve"> </w:t>
      </w:r>
      <w:r w:rsidRPr="008D7402">
        <w:rPr>
          <w:rStyle w:val="StyleUnderline"/>
        </w:rPr>
        <w:t>DACA</w:t>
      </w:r>
      <w:r w:rsidRPr="008D7402">
        <w:rPr>
          <w:sz w:val="16"/>
        </w:rPr>
        <w:t xml:space="preserve"> </w:t>
      </w:r>
      <w:r w:rsidRPr="008D7402">
        <w:rPr>
          <w:rStyle w:val="StyleUnderline"/>
        </w:rPr>
        <w:t>are college-educated</w:t>
      </w:r>
      <w:r w:rsidRPr="008D7402">
        <w:rPr>
          <w:sz w:val="16"/>
        </w:rPr>
        <w:t xml:space="preserve"> teachers, doctors, lawyers, and computer programmers. "Naturally </w:t>
      </w:r>
      <w:r w:rsidRPr="008D7402">
        <w:rPr>
          <w:rStyle w:val="StyleUnderline"/>
        </w:rPr>
        <w:t>for Mexico,</w:t>
      </w:r>
      <w:r w:rsidRPr="008D7402">
        <w:rPr>
          <w:sz w:val="16"/>
        </w:rPr>
        <w:t xml:space="preserve"> the return of </w:t>
      </w:r>
      <w:r w:rsidRPr="008D7402">
        <w:rPr>
          <w:rStyle w:val="StyleUnderline"/>
        </w:rPr>
        <w:t>this</w:t>
      </w:r>
      <w:r w:rsidRPr="008D7402">
        <w:rPr>
          <w:sz w:val="16"/>
        </w:rPr>
        <w:t xml:space="preserve"> group of talented people </w:t>
      </w:r>
      <w:r w:rsidRPr="008D7402">
        <w:rPr>
          <w:rStyle w:val="StyleUnderline"/>
        </w:rPr>
        <w:t>would be</w:t>
      </w:r>
      <w:r w:rsidRPr="008D7402">
        <w:rPr>
          <w:sz w:val="16"/>
        </w:rPr>
        <w:t xml:space="preserve"> without a doubt </w:t>
      </w:r>
      <w:r w:rsidRPr="008D7402">
        <w:rPr>
          <w:rStyle w:val="StyleUnderline"/>
        </w:rPr>
        <w:t xml:space="preserve">an </w:t>
      </w:r>
      <w:r w:rsidRPr="009A2313">
        <w:rPr>
          <w:rStyle w:val="Emphasis"/>
        </w:rPr>
        <w:t>important attainment</w:t>
      </w:r>
      <w:r w:rsidRPr="008D7402">
        <w:rPr>
          <w:sz w:val="16"/>
        </w:rPr>
        <w:t>," Videgaray said.</w:t>
      </w:r>
    </w:p>
    <w:p w:rsidR="005B577F" w:rsidRDefault="008E341C" w:rsidP="005B577F">
      <w:pPr>
        <w:pStyle w:val="Heading4"/>
      </w:pPr>
      <w:r>
        <w:t xml:space="preserve">DACA returnees would quickly integrate into Mexico’s economy – significantly boosts growth </w:t>
      </w:r>
    </w:p>
    <w:p w:rsidR="008E341C" w:rsidRPr="008E341C" w:rsidRDefault="008E341C" w:rsidP="008E341C">
      <w:r w:rsidRPr="008E341C">
        <w:t xml:space="preserve">Ann </w:t>
      </w:r>
      <w:r w:rsidRPr="008E341C">
        <w:rPr>
          <w:rStyle w:val="Style13ptBold"/>
        </w:rPr>
        <w:t>Simmons</w:t>
      </w:r>
      <w:r w:rsidRPr="008E341C">
        <w:t>, 9/14/</w:t>
      </w:r>
      <w:r w:rsidRPr="008E341C">
        <w:rPr>
          <w:rStyle w:val="Style13ptBold"/>
        </w:rPr>
        <w:t>17</w:t>
      </w:r>
      <w:r w:rsidRPr="008E341C">
        <w:t>, LA Times, “The end of DACA would be a big win for Mexico, foreign secretary says,” http://www.latimes.com/world/mexico-americas/la-fg-global-mexico-foreign-secy-qa-20170909-story.html, mm</w:t>
      </w:r>
    </w:p>
    <w:p w:rsidR="005B577F" w:rsidRDefault="008E341C" w:rsidP="008E341C">
      <w:pPr>
        <w:rPr>
          <w:sz w:val="16"/>
        </w:rPr>
      </w:pPr>
      <w:r w:rsidRPr="008E341C">
        <w:rPr>
          <w:sz w:val="16"/>
        </w:rPr>
        <w:t xml:space="preserve">Is </w:t>
      </w:r>
      <w:r w:rsidRPr="008E341C">
        <w:rPr>
          <w:rStyle w:val="StyleUnderline"/>
        </w:rPr>
        <w:t>phasing out</w:t>
      </w:r>
      <w:r w:rsidRPr="008E341C">
        <w:rPr>
          <w:sz w:val="16"/>
        </w:rPr>
        <w:t xml:space="preserve"> the Deferred Action on Childhood Arrivals program, </w:t>
      </w:r>
      <w:r w:rsidRPr="008E341C">
        <w:rPr>
          <w:rStyle w:val="StyleUnderline"/>
        </w:rPr>
        <w:t>DACA</w:t>
      </w:r>
      <w:r w:rsidRPr="008E341C">
        <w:rPr>
          <w:sz w:val="16"/>
        </w:rPr>
        <w:t xml:space="preserve">, a bad idea? I don't know of any country that is willing to ship doctors, accountants, lawyers to another country. That's just a transfer of human capital. That </w:t>
      </w:r>
      <w:r w:rsidRPr="008E341C">
        <w:rPr>
          <w:rStyle w:val="StyleUnderline"/>
        </w:rPr>
        <w:t>would be a big win for Mexico to have these young kids that are law-abiding, creative, full of energy and well trained. All of them have a high school diploma. And the majority of them are college-educated</w:t>
      </w:r>
      <w:r w:rsidRPr="008E341C">
        <w:rPr>
          <w:sz w:val="16"/>
        </w:rPr>
        <w:t xml:space="preserve">. It would be a big loss to the U.S., to the U.S. economy in particular. At a time when there are real labor shortages in the U.S., it's hard to understand why you want to ship out of the country this very talented human capital. But to us, it doesn't matter if </w:t>
      </w:r>
      <w:r w:rsidRPr="008E341C">
        <w:rPr>
          <w:rStyle w:val="Emphasis"/>
        </w:rPr>
        <w:t>it's the Mexican economy winning</w:t>
      </w:r>
      <w:r w:rsidRPr="008E341C">
        <w:rPr>
          <w:sz w:val="16"/>
        </w:rPr>
        <w:t xml:space="preserve"> and the U.S. economy losing. What really matters is what these young people want, and they want to stay. And for a reason. This is a country where they grew up. They are proud of their Mexican origin and heritage, but they feel American and they want to stay. But why should Americans embrace people who came here illegally? Rules are rules. Having a few of these DACA people around might help to bring investments into the U.S. that would create a lot of jobs even for those that complain. What we want to have is a rapidly growing economy. That's the best tool for creating good paying jobs, and having talented people creates growth. So again, this is about value creation. This is not a zero-sum game. </w:t>
      </w:r>
      <w:r w:rsidRPr="008E341C">
        <w:rPr>
          <w:rStyle w:val="StyleUnderline"/>
        </w:rPr>
        <w:t>What kind of arrangements are being made to integrate DACA returnees</w:t>
      </w:r>
      <w:r w:rsidRPr="008E341C">
        <w:rPr>
          <w:sz w:val="16"/>
        </w:rPr>
        <w:t xml:space="preserve"> if they have to go back </w:t>
      </w:r>
      <w:r w:rsidRPr="008E341C">
        <w:rPr>
          <w:rStyle w:val="StyleUnderline"/>
        </w:rPr>
        <w:t>to Mexico?</w:t>
      </w:r>
      <w:r>
        <w:rPr>
          <w:rStyle w:val="StyleUnderline"/>
        </w:rPr>
        <w:t xml:space="preserve"> </w:t>
      </w:r>
      <w:r w:rsidRPr="008E341C">
        <w:rPr>
          <w:rStyle w:val="StyleUnderline"/>
        </w:rPr>
        <w:t>We're focusing</w:t>
      </w:r>
      <w:r w:rsidRPr="008E341C">
        <w:rPr>
          <w:sz w:val="16"/>
        </w:rPr>
        <w:t xml:space="preserve"> on a few things. First of all, </w:t>
      </w:r>
      <w:r w:rsidRPr="008E341C">
        <w:rPr>
          <w:rStyle w:val="StyleUnderline"/>
        </w:rPr>
        <w:t>education</w:t>
      </w:r>
      <w:r w:rsidRPr="008E341C">
        <w:rPr>
          <w:sz w:val="16"/>
        </w:rPr>
        <w:t xml:space="preserve">. We are changing the laws so that education certificates issued in the U.S. are immediately recognized by Mexican institutions, so they will have no problems. If they are accountants or physicians, they can have a job in Mexico. Second, we're making sure that we have spaces in all of public universities around the 32 states to offer all educational opportunities for the DACA people who want to continue their education in Mexico. Third, together with the private sector, </w:t>
      </w:r>
      <w:r w:rsidRPr="008E341C">
        <w:rPr>
          <w:rStyle w:val="StyleUnderline"/>
        </w:rPr>
        <w:t>our Ministry of Labor is putting together a list of job opportunities that are suitable to their skills</w:t>
      </w:r>
      <w:r w:rsidRPr="008E341C">
        <w:rPr>
          <w:sz w:val="16"/>
        </w:rPr>
        <w:t>. It's very appealing to have college-educated, English-speaking people and many companies in Mexico are looking for that profile of people. And through our social programs and our social network, we are making sure that if they come, they will have health coverage, they would be eligible for state-sponsored loans, and then in general the whole array of benefits that social programs in Mexico provide.</w:t>
      </w:r>
    </w:p>
    <w:p w:rsidR="00A343B7" w:rsidRDefault="00A945CB" w:rsidP="00A343B7">
      <w:pPr>
        <w:pStyle w:val="Heading3"/>
      </w:pPr>
      <w:r>
        <w:lastRenderedPageBreak/>
        <w:t>AT “</w:t>
      </w:r>
      <w:r w:rsidR="00A343B7">
        <w:t>DACA Recipients Can’t Transition”</w:t>
      </w:r>
    </w:p>
    <w:p w:rsidR="00A343B7" w:rsidRDefault="00A343B7" w:rsidP="00A343B7">
      <w:pPr>
        <w:pStyle w:val="Heading4"/>
      </w:pPr>
      <w:r>
        <w:t xml:space="preserve">Squo solves the transition – Mexico implemented social programs to help DREAMers </w:t>
      </w:r>
    </w:p>
    <w:p w:rsidR="00A343B7" w:rsidRPr="00A343B7" w:rsidRDefault="00A343B7" w:rsidP="00A343B7">
      <w:r w:rsidRPr="00A343B7">
        <w:t xml:space="preserve">Kausha </w:t>
      </w:r>
      <w:r w:rsidRPr="00A343B7">
        <w:rPr>
          <w:rStyle w:val="Style13ptBold"/>
        </w:rPr>
        <w:t>Luna</w:t>
      </w:r>
      <w:r w:rsidRPr="00A343B7">
        <w:t>, 9/8/</w:t>
      </w:r>
      <w:r w:rsidRPr="00A343B7">
        <w:rPr>
          <w:rStyle w:val="Style13ptBold"/>
        </w:rPr>
        <w:t>17</w:t>
      </w:r>
      <w:r w:rsidRPr="00A343B7">
        <w:t>, Center for Immigration Studies, “meico’s ministry of education: ready to welcome dreamers,” https://cis.org/Luna/Mexicos-Ministry-Education-Ready-Welcome-Dreamers, mm</w:t>
      </w:r>
    </w:p>
    <w:p w:rsidR="00A343B7" w:rsidRDefault="00A343B7" w:rsidP="00A343B7">
      <w:pPr>
        <w:rPr>
          <w:rStyle w:val="StyleUnderline"/>
        </w:rPr>
      </w:pPr>
      <w:r w:rsidRPr="00A343B7">
        <w:rPr>
          <w:sz w:val="16"/>
        </w:rPr>
        <w:t xml:space="preserve">On Wednesday, a press release from </w:t>
      </w:r>
      <w:r w:rsidRPr="00A343B7">
        <w:rPr>
          <w:rStyle w:val="StyleUnderline"/>
        </w:rPr>
        <w:t>Mexico's Ministry of Public Education</w:t>
      </w:r>
      <w:r w:rsidRPr="00A343B7">
        <w:rPr>
          <w:sz w:val="16"/>
        </w:rPr>
        <w:t xml:space="preserve"> (SEP by its Spanish acronym) </w:t>
      </w:r>
      <w:r w:rsidRPr="00A343B7">
        <w:rPr>
          <w:rStyle w:val="StyleUnderline"/>
        </w:rPr>
        <w:t>outlined</w:t>
      </w:r>
      <w:r w:rsidRPr="00A343B7">
        <w:rPr>
          <w:sz w:val="16"/>
        </w:rPr>
        <w:t xml:space="preserve"> </w:t>
      </w:r>
      <w:r w:rsidRPr="00A343B7">
        <w:rPr>
          <w:rStyle w:val="StyleUnderline"/>
        </w:rPr>
        <w:t>different measures the ministry has taken and will take in order to reintegrate returning "dreamers</w:t>
      </w:r>
      <w:r w:rsidRPr="00A343B7">
        <w:rPr>
          <w:sz w:val="16"/>
        </w:rPr>
        <w:t xml:space="preserve">". The press release comes as a response to the rescission of Deferred Action for Childhood Arrivals (DACA), announced by the Trump administration on Tuesday. The press release begins by informing readers that </w:t>
      </w:r>
      <w:r w:rsidRPr="00A343B7">
        <w:rPr>
          <w:rStyle w:val="StyleUnderline"/>
        </w:rPr>
        <w:t>dreamers who return to Mexico "will be welcomed with open arm</w:t>
      </w:r>
      <w:r w:rsidRPr="00A343B7">
        <w:rPr>
          <w:sz w:val="16"/>
        </w:rPr>
        <w:t xml:space="preserve">s." The SEP adds that those who are completing primary, secondary, or higher education will be able to incorporate themselves into the national education system. In addition, it is noted that the government previously reformed its education laws so that a lack of documents (of academic background and or identity) or of an apostille will not be an obstacle to dreamers' ability to integrate into the system and conclude their studies. In order to address all dreamers' needs, </w:t>
      </w:r>
      <w:r w:rsidRPr="00A343B7">
        <w:rPr>
          <w:rStyle w:val="StyleUnderline"/>
        </w:rPr>
        <w:t>the SEP launched the "Spanish Program for Non-Spanish Speaker</w:t>
      </w:r>
      <w:r w:rsidRPr="00A343B7">
        <w:rPr>
          <w:sz w:val="16"/>
        </w:rPr>
        <w:t>s", facilitating the integration of those who may lack the needed language skills. Moreover, the Ministry of Education will move to modify the Rules of Operation for the "National Scholarship Program" so that DACA beneficiaries returning to Mexico may have access to financial support. Moreover, the SEP streamlined the process so that DACA recipients returning to Mexico can validate their studies completed in the United States. Additionally</w:t>
      </w:r>
      <w:r w:rsidRPr="00A343B7">
        <w:rPr>
          <w:rStyle w:val="StyleUnderline"/>
        </w:rPr>
        <w:t>, it strengthened its skill certification program in order to support their entry into the labor market.</w:t>
      </w:r>
    </w:p>
    <w:p w:rsidR="00A343B7" w:rsidRDefault="00A343B7" w:rsidP="00A343B7"/>
    <w:p w:rsidR="008D7402" w:rsidRDefault="008D7402" w:rsidP="008D7402"/>
    <w:p w:rsidR="0058687F" w:rsidRDefault="0058687F" w:rsidP="0058687F">
      <w:pPr>
        <w:pStyle w:val="Heading2"/>
      </w:pPr>
      <w:r>
        <w:lastRenderedPageBreak/>
        <w:t>Aff Answers</w:t>
      </w:r>
    </w:p>
    <w:p w:rsidR="00B77FF7" w:rsidRDefault="00B77FF7" w:rsidP="00B77FF7">
      <w:pPr>
        <w:pStyle w:val="Heading3"/>
      </w:pPr>
      <w:r>
        <w:lastRenderedPageBreak/>
        <w:t>AT UQ – Won’t Self Deport</w:t>
      </w:r>
    </w:p>
    <w:p w:rsidR="00B77FF7" w:rsidRDefault="004F4DF7" w:rsidP="00B77FF7">
      <w:pPr>
        <w:pStyle w:val="Heading4"/>
      </w:pPr>
      <w:r>
        <w:t xml:space="preserve">DACA recipients won’t self-deport </w:t>
      </w:r>
    </w:p>
    <w:p w:rsidR="00B77FF7" w:rsidRPr="00B77FF7" w:rsidRDefault="00B77FF7" w:rsidP="00B77FF7">
      <w:r w:rsidRPr="00B77FF7">
        <w:t xml:space="preserve">Oscar </w:t>
      </w:r>
      <w:r w:rsidRPr="000561D1">
        <w:rPr>
          <w:rStyle w:val="Style13ptBold"/>
        </w:rPr>
        <w:t>Margain</w:t>
      </w:r>
      <w:r w:rsidRPr="00B77FF7">
        <w:t>, 9/5/</w:t>
      </w:r>
      <w:r w:rsidRPr="000561D1">
        <w:rPr>
          <w:rStyle w:val="Style13ptBold"/>
        </w:rPr>
        <w:t>17</w:t>
      </w:r>
      <w:r w:rsidRPr="00B77FF7">
        <w:t>, Kens 5, “some daca recipients say they may return to hiding in the shadows,” https://www.kens5.com/article/news/politics/national-politics/some-daca-recipients-say-they-may-return-to-hiding-in-the-shadows/273-471336612, mm</w:t>
      </w:r>
    </w:p>
    <w:p w:rsidR="00B77FF7" w:rsidRPr="004F4DF7" w:rsidRDefault="00B77FF7" w:rsidP="00B77FF7">
      <w:pPr>
        <w:rPr>
          <w:sz w:val="16"/>
        </w:rPr>
      </w:pPr>
      <w:r w:rsidRPr="004F4DF7">
        <w:rPr>
          <w:sz w:val="16"/>
        </w:rPr>
        <w:t xml:space="preserve">President </w:t>
      </w:r>
      <w:r w:rsidRPr="000561D1">
        <w:rPr>
          <w:rStyle w:val="StyleUnderline"/>
        </w:rPr>
        <w:t>Trump put an end to</w:t>
      </w:r>
      <w:r w:rsidRPr="004F4DF7">
        <w:rPr>
          <w:sz w:val="16"/>
        </w:rPr>
        <w:t xml:space="preserve"> the Obama-era Deferred Action for Childhood Arrivals (</w:t>
      </w:r>
      <w:r w:rsidRPr="000561D1">
        <w:rPr>
          <w:rStyle w:val="StyleUnderline"/>
        </w:rPr>
        <w:t>DACA</w:t>
      </w:r>
      <w:r w:rsidRPr="004F4DF7">
        <w:rPr>
          <w:sz w:val="16"/>
        </w:rPr>
        <w:t>) program, a permit that granted legal status to children who were brought into the country illegally by their parents. The news is particularly devastating for DACA recipients living along the border.</w:t>
      </w:r>
      <w:r w:rsidR="004F4DF7" w:rsidRPr="004F4DF7">
        <w:rPr>
          <w:sz w:val="16"/>
        </w:rPr>
        <w:t xml:space="preserve"> </w:t>
      </w:r>
      <w:r w:rsidRPr="004F4DF7">
        <w:rPr>
          <w:sz w:val="16"/>
        </w:rPr>
        <w:t>“I’m here today to announce that the program known as DACA that was effectuated under the Obama administration, has been rescinded,” said U.S. Attorney General Jeff Sessions in a morning press conference Tuesday.</w:t>
      </w:r>
      <w:r w:rsidR="004F4DF7" w:rsidRPr="004F4DF7">
        <w:rPr>
          <w:sz w:val="16"/>
        </w:rPr>
        <w:t xml:space="preserve"> </w:t>
      </w:r>
      <w:r w:rsidRPr="004F4DF7">
        <w:rPr>
          <w:sz w:val="16"/>
        </w:rPr>
        <w:t>DACA recipients, their families, and pro-immigrant activists gathered to listen to the attorney general’s live announcement of the end of an executive order that provided temporary legal status and work permits for around 800,000 undocumented immigrants across the country.</w:t>
      </w:r>
      <w:r w:rsidR="004F4DF7" w:rsidRPr="004F4DF7">
        <w:rPr>
          <w:sz w:val="16"/>
        </w:rPr>
        <w:t xml:space="preserve"> </w:t>
      </w:r>
      <w:r w:rsidRPr="004F4DF7">
        <w:rPr>
          <w:sz w:val="16"/>
        </w:rPr>
        <w:t xml:space="preserve">“I was hoping that it would be a different </w:t>
      </w:r>
      <w:proofErr w:type="gramStart"/>
      <w:r w:rsidRPr="004F4DF7">
        <w:rPr>
          <w:sz w:val="16"/>
        </w:rPr>
        <w:t>outcome</w:t>
      </w:r>
      <w:proofErr w:type="gramEnd"/>
      <w:r w:rsidRPr="004F4DF7">
        <w:rPr>
          <w:sz w:val="16"/>
        </w:rPr>
        <w:t xml:space="preserve"> but I was expecting it,” DACA recipient Leslie Velazquez said.</w:t>
      </w:r>
      <w:r w:rsidR="004F4DF7" w:rsidRPr="004F4DF7">
        <w:rPr>
          <w:sz w:val="16"/>
        </w:rPr>
        <w:t xml:space="preserve"> </w:t>
      </w:r>
      <w:r w:rsidRPr="004F4DF7">
        <w:rPr>
          <w:sz w:val="16"/>
        </w:rPr>
        <w:t xml:space="preserve">The 22-year-old is one of approximately 28,000 DACA recipients in this region of the border. Velazquez came to the U.S. at just 6 years old and is now a year away from graduating with a </w:t>
      </w:r>
      <w:proofErr w:type="gramStart"/>
      <w:r w:rsidRPr="004F4DF7">
        <w:rPr>
          <w:sz w:val="16"/>
        </w:rPr>
        <w:t>bachelor degree in education</w:t>
      </w:r>
      <w:proofErr w:type="gramEnd"/>
      <w:r w:rsidRPr="004F4DF7">
        <w:rPr>
          <w:sz w:val="16"/>
        </w:rPr>
        <w:t>. Her two brothers are also DACA recipients who work and go to college.</w:t>
      </w:r>
      <w:r w:rsidR="004F4DF7" w:rsidRPr="004F4DF7">
        <w:rPr>
          <w:sz w:val="16"/>
        </w:rPr>
        <w:t xml:space="preserve"> </w:t>
      </w:r>
      <w:r w:rsidRPr="004F4DF7">
        <w:rPr>
          <w:sz w:val="16"/>
        </w:rPr>
        <w:t>“I know that it’s something that is going to hurt us all,” Velazquez said. “So, I know that getting home it’s going to be a lot of crying and trying to find solutions.”</w:t>
      </w:r>
      <w:r w:rsidR="004F4DF7" w:rsidRPr="004F4DF7">
        <w:rPr>
          <w:sz w:val="16"/>
        </w:rPr>
        <w:t xml:space="preserve"> </w:t>
      </w:r>
      <w:r w:rsidRPr="004F4DF7">
        <w:rPr>
          <w:sz w:val="16"/>
        </w:rPr>
        <w:t>Leslie and the rest of the group are trying to keep their spirits up, reminding themselves of the fight that lies ahead. They rallied outside the Texas attorney general’s district office in Pharr, Texas; a symbolic location as Texas recently threatened the White House with a lawsuit if the program continued.</w:t>
      </w:r>
      <w:r w:rsidR="004F4DF7" w:rsidRPr="004F4DF7">
        <w:rPr>
          <w:sz w:val="16"/>
        </w:rPr>
        <w:t xml:space="preserve"> </w:t>
      </w:r>
      <w:r w:rsidRPr="004F4DF7">
        <w:rPr>
          <w:sz w:val="16"/>
        </w:rPr>
        <w:t>Tuesday's announcement prompted condemnation from former President Obama, who took to Facebook and called President Trump’s decision “self-defeating” and “cruel.”</w:t>
      </w:r>
      <w:r w:rsidR="004F4DF7" w:rsidRPr="004F4DF7">
        <w:rPr>
          <w:sz w:val="16"/>
        </w:rPr>
        <w:t xml:space="preserve"> </w:t>
      </w:r>
      <w:r w:rsidRPr="004F4DF7">
        <w:rPr>
          <w:sz w:val="16"/>
        </w:rPr>
        <w:t>Mexican president Enrique Peña Nieto tweeted: “Mexico will receive the young people who return with open arms,” promising that the government would support their reintegration.</w:t>
      </w:r>
      <w:r w:rsidR="004F4DF7" w:rsidRPr="004F4DF7">
        <w:rPr>
          <w:sz w:val="16"/>
        </w:rPr>
        <w:t xml:space="preserve"> </w:t>
      </w:r>
      <w:r w:rsidRPr="000561D1">
        <w:rPr>
          <w:rStyle w:val="StyleUnderline"/>
        </w:rPr>
        <w:t>With the end of DACA comes uncertainty</w:t>
      </w:r>
      <w:r w:rsidRPr="004F4DF7">
        <w:rPr>
          <w:sz w:val="16"/>
        </w:rPr>
        <w:t xml:space="preserve">. </w:t>
      </w:r>
      <w:r w:rsidRPr="000561D1">
        <w:rPr>
          <w:rStyle w:val="StyleUnderline"/>
        </w:rPr>
        <w:t>Many</w:t>
      </w:r>
      <w:r w:rsidRPr="004F4DF7">
        <w:rPr>
          <w:sz w:val="16"/>
        </w:rPr>
        <w:t xml:space="preserve"> of these </w:t>
      </w:r>
      <w:r w:rsidRPr="000561D1">
        <w:rPr>
          <w:rStyle w:val="StyleUnderline"/>
        </w:rPr>
        <w:t>immigrants</w:t>
      </w:r>
      <w:r w:rsidRPr="004F4DF7">
        <w:rPr>
          <w:sz w:val="16"/>
        </w:rPr>
        <w:t xml:space="preserve"> and their </w:t>
      </w:r>
      <w:r w:rsidRPr="000561D1">
        <w:rPr>
          <w:rStyle w:val="StyleUnderline"/>
        </w:rPr>
        <w:t>families now consider a return to hiding in the shado</w:t>
      </w:r>
      <w:r w:rsidRPr="004F4DF7">
        <w:rPr>
          <w:sz w:val="16"/>
        </w:rPr>
        <w:t>ws like one immigrant mother who goes by the name of Maria. She chose to not share her last name fearing her undocumented son could be identified.</w:t>
      </w:r>
      <w:r w:rsidR="004F4DF7" w:rsidRPr="004F4DF7">
        <w:rPr>
          <w:sz w:val="16"/>
        </w:rPr>
        <w:t xml:space="preserve"> </w:t>
      </w:r>
      <w:r w:rsidRPr="004F4DF7">
        <w:rPr>
          <w:sz w:val="16"/>
        </w:rPr>
        <w:t>“I’m holding back tears,” she said vowing to continue the fight pressuring her community to vote.</w:t>
      </w:r>
      <w:r w:rsidR="004F4DF7" w:rsidRPr="004F4DF7">
        <w:rPr>
          <w:sz w:val="16"/>
        </w:rPr>
        <w:t xml:space="preserve"> </w:t>
      </w:r>
      <w:r w:rsidRPr="000561D1">
        <w:rPr>
          <w:rStyle w:val="StyleUnderline"/>
        </w:rPr>
        <w:t>Living in the shadows is only one new reality facing hundreds of thousands across the country</w:t>
      </w:r>
      <w:r w:rsidRPr="004F4DF7">
        <w:rPr>
          <w:sz w:val="16"/>
        </w:rPr>
        <w:t>. Those who live along the southern border may also lose their ability to travel the country as all roads north lead to border patrol checkpoints.</w:t>
      </w:r>
      <w:r w:rsidR="004F4DF7" w:rsidRPr="004F4DF7">
        <w:rPr>
          <w:sz w:val="16"/>
        </w:rPr>
        <w:t xml:space="preserve"> </w:t>
      </w:r>
      <w:r w:rsidRPr="004F4DF7">
        <w:rPr>
          <w:sz w:val="16"/>
        </w:rPr>
        <w:t>“I did feel stuck before DACA and I know that once March 5 hits us, I’m going to feel stuck again,” Velazquez said.</w:t>
      </w:r>
      <w:r w:rsidR="004F4DF7" w:rsidRPr="004F4DF7">
        <w:rPr>
          <w:sz w:val="16"/>
        </w:rPr>
        <w:t xml:space="preserve"> </w:t>
      </w:r>
      <w:r w:rsidRPr="004F4DF7">
        <w:rPr>
          <w:sz w:val="16"/>
        </w:rPr>
        <w:t>DACA recipients are now turning to a Republican-led Congress for a permanent solution to the issue. Congress will have six months before the DACA program expires.</w:t>
      </w:r>
    </w:p>
    <w:p w:rsidR="00DC0F8B" w:rsidRPr="00DC0F8B" w:rsidRDefault="00DC0F8B" w:rsidP="00DC0F8B"/>
    <w:p w:rsidR="00123B37" w:rsidRDefault="00123B37" w:rsidP="00123B37">
      <w:pPr>
        <w:pStyle w:val="Heading3"/>
      </w:pPr>
      <w:r>
        <w:lastRenderedPageBreak/>
        <w:t xml:space="preserve">AT Mexican Econ Impact – Turn – Remittances </w:t>
      </w:r>
    </w:p>
    <w:p w:rsidR="00123B37" w:rsidRDefault="008F487B" w:rsidP="00123B37">
      <w:pPr>
        <w:pStyle w:val="Heading4"/>
      </w:pPr>
      <w:r>
        <w:t>Deporting DACA recipients hurts Mexico’s economy – remittances from US wages creates a multiplier effect that boost both Mexican and US growth</w:t>
      </w:r>
    </w:p>
    <w:p w:rsidR="008F487B" w:rsidRPr="008F487B" w:rsidRDefault="008F487B" w:rsidP="008F487B">
      <w:r w:rsidRPr="008F487B">
        <w:t xml:space="preserve">Dara </w:t>
      </w:r>
      <w:r w:rsidRPr="008F487B">
        <w:rPr>
          <w:rStyle w:val="Style13ptBold"/>
        </w:rPr>
        <w:t>Lind</w:t>
      </w:r>
      <w:r w:rsidRPr="008F487B">
        <w:t>, 4/8/</w:t>
      </w:r>
      <w:r w:rsidRPr="008F487B">
        <w:rPr>
          <w:rStyle w:val="Style13ptBold"/>
        </w:rPr>
        <w:t>16</w:t>
      </w:r>
      <w:r w:rsidRPr="008F487B">
        <w:t>, Vox, “remittances, explained for Donald Trump (and everyone else),” https://www.vox.com/2016/4/8/11385842/remittances-immigrants-mexico, mm</w:t>
      </w:r>
    </w:p>
    <w:p w:rsidR="008F487B" w:rsidRDefault="008F487B" w:rsidP="008F487B">
      <w:pPr>
        <w:rPr>
          <w:sz w:val="16"/>
        </w:rPr>
      </w:pPr>
      <w:r w:rsidRPr="008F487B">
        <w:rPr>
          <w:sz w:val="16"/>
        </w:rPr>
        <w:t xml:space="preserve">Donald Trump's immigration proposals have generally been imaginative, impractical, inhumane, and sometimes all three. But the plan Trump released this week on how he'd get Mexico to pay for the wall along the southern border of the US hinged on something called remittances. Essentially the idea is to prevent Mexican immigrants in the US from sending money home to their families until the Mexican government agrees to pay for a border wall. Remittances are an easy political target for Trump's base: The idea of tens of billions of dollars leaving the US to support the families of poor immigrants isn't terribly appealing to people who view the global economy as a zero-sum fight between the US and everyone else. And this part of the pitch might be Trump's most imaginative, impractical, inhumane proposal yet. </w:t>
      </w:r>
      <w:r w:rsidRPr="008F487B">
        <w:rPr>
          <w:rStyle w:val="StyleUnderline"/>
        </w:rPr>
        <w:t>Remittances</w:t>
      </w:r>
      <w:r w:rsidRPr="008F487B">
        <w:rPr>
          <w:sz w:val="16"/>
        </w:rPr>
        <w:t xml:space="preserve">, which Trump calls "welfare," </w:t>
      </w:r>
      <w:r w:rsidRPr="008F487B">
        <w:rPr>
          <w:rStyle w:val="StyleUnderline"/>
        </w:rPr>
        <w:t>are</w:t>
      </w:r>
      <w:r w:rsidRPr="008F487B">
        <w:rPr>
          <w:sz w:val="16"/>
        </w:rPr>
        <w:t xml:space="preserve"> actually </w:t>
      </w:r>
      <w:r w:rsidRPr="008F487B">
        <w:rPr>
          <w:rStyle w:val="StyleUnderline"/>
        </w:rPr>
        <w:t>an economic engine</w:t>
      </w:r>
      <w:r w:rsidRPr="008F487B">
        <w:rPr>
          <w:sz w:val="16"/>
        </w:rPr>
        <w:t xml:space="preserve"> that dwarfs what a government program can do — and isn't as easy to shut off as Trump thinks. Remittances are a tremendous force in the global economy. They're essentially a shadow foreign aid system that's bigger (and arguably more effective) than official foreign aid. Immigrant workers in wealthier countries sent back roughly $435 billion to the developing world in 2015. According to the World Bank, that's three times the size of official development aid from governments — and larger than private sector investment. In the United States, immigrant workers officially sent $56 billion back home in 2014 — a number substantially higher than the $36 billion from the US foreign aid budget. And economists agree that substantially understates remittances, since it only counts two of the ways migrants can send money home (we'll get to that later). The World Bank estimates that the true number might be closer to $130 billion in remittances — nearly four times what we send in foreign aid. Trump gets one thing right: </w:t>
      </w:r>
      <w:r w:rsidRPr="008F487B">
        <w:rPr>
          <w:rStyle w:val="StyleUnderline"/>
        </w:rPr>
        <w:t xml:space="preserve">Mexican immigrants sent </w:t>
      </w:r>
      <w:r w:rsidRPr="008F487B">
        <w:rPr>
          <w:sz w:val="16"/>
        </w:rPr>
        <w:t>about</w:t>
      </w:r>
      <w:r w:rsidRPr="008F487B">
        <w:rPr>
          <w:rStyle w:val="StyleUnderline"/>
        </w:rPr>
        <w:t xml:space="preserve"> $24 billion home</w:t>
      </w:r>
      <w:r w:rsidRPr="008F487B">
        <w:rPr>
          <w:sz w:val="16"/>
        </w:rPr>
        <w:t xml:space="preserve"> to the US </w:t>
      </w:r>
      <w:r w:rsidRPr="008F487B">
        <w:rPr>
          <w:rStyle w:val="StyleUnderline"/>
        </w:rPr>
        <w:t>in 2014 (</w:t>
      </w:r>
      <w:r w:rsidRPr="008F487B">
        <w:rPr>
          <w:sz w:val="16"/>
        </w:rPr>
        <w:t xml:space="preserve">at least via the methods the World Bank can track). Of course, it's impossible to measure how much of that came from US citizens, legal immigrants, or unauthorized immigrants. But remittances from the US to Mexico are actually a lot smaller than they were a decade ago: In 2006, for instance, Mexican immigrants sent home $30 billion. While the global economy went into a tailspin in 2009 — with private foreign investment dropping 40 percent — remittances declined just 5.2 percent and quickly recovered. The one big exception was Mexican immigrants in the United States — their remittances in 2013 were almost 30 percent lower than the amount they sent in 2006. (They've grown slightly since then, but they're still down 20 percent from pre-recession levels.) There are a few reasons for this. For one, there are fewer Mexican immigrants in the United States than there were 10 years ago: The Pew Research Center estimates that the Mexican-born population in the US fell by nearly 1 million people from 2007 to 2014. Fewer Mexicans are coming to the US, and more have departed for Mexico. There's an ongoing debate as to why this has happened — and how much of the decline is due to the Great Recession in the US (and economic recovery in Mexico), as opposed to stricter enforcement of immigration laws. Both of these factors could also dampen remittances among Mexican immigrants who stay in the US. </w:t>
      </w:r>
      <w:r w:rsidRPr="008F487B">
        <w:rPr>
          <w:rStyle w:val="StyleUnderline"/>
        </w:rPr>
        <w:t xml:space="preserve">Mexican immigrants in the United States tend to remit about a third of their paychecks, </w:t>
      </w:r>
      <w:r w:rsidRPr="008F487B">
        <w:rPr>
          <w:sz w:val="16"/>
        </w:rPr>
        <w:t xml:space="preserve">according to some surveys. (This can vary: Mexican farmworkers in North Carolina — who travel to and from Mexico on employer-funded buses for the growing season — remit around 80 percent of the money they make, according to the North Carolina Growers Association.) But they can only remit part of their paychecks if they have paychecks to begin with — and the collapse of the housing sector in the Great Recession was particularly hard on Mexican immigrants in the US, who dominated the construction industry. Furthermore, if an immigrant is worried she'll have to leave the country — whether she's concerned about losing her job or being deported — she's likely to need to save more of her paycheck herself. Immigrants can send money by banks, or by companies like Western Union, from one country to another. But migrant workers can also send money home via transfer systems, like the hawala system in the Middle East and India, that use a series of brokers to transfer money without having to physically send it abroad. Or they can send money in the pocket of someone flying home. That makes it tough for officials to track these money flows, which is why there's such a huge difference between the official and unofficial statistics for remittances sent out of the US. It also, obviously, makes it very difficult to regulate remittances, as Trump is proposing to do. The government has already learned this — after 9/11, it increased scrutiny of funds going to certain countries. The informal hawala networks suffered, damaging remittances to Indonesia and the Philippines. Furthermore, international banks started simply refusing to send to some countries rather than risk a terrorism investigation: No bank, for example, is willing to send a remittance to a family in Somalia. For Donald Trump's purposes, that probably doesn't sound too bad. After all, if banks respond to a ban on remittances to Mexico sent by unauthorized immigrants by refusing to send any remittances to Mexico at all, it will (theoretically) put even more pressure on the Mexican government to pay for that border wall he wants so much. But the harder it gets to send remittances through formal channels, the more tempting alternatives become. In Africa, for example, where transaction fees on remittances tend to be highest (13 percent of remittances get eaten up in fees), people have started sending money directly by cellphone for much lower fees than banks charge. In some countries, banks and transfer companies have been able to push through regulations to prevent this kind of innovation, but Kenya, for example, has been wildly successful in using one of these platforms. From the US to Mexico, of course, it wouldn't even have to be that high-tech. People would be able to send money with friends or family members traveling to Mexico. Unless Donald Trump is planning to deputize </w:t>
      </w:r>
      <w:r w:rsidRPr="008F487B">
        <w:rPr>
          <w:sz w:val="16"/>
        </w:rPr>
        <w:lastRenderedPageBreak/>
        <w:t xml:space="preserve">Border Patrol agents to physically pat down literally every human being traveling to Mexico from the US, and steal their money, this isn't going to work. Some </w:t>
      </w:r>
      <w:r w:rsidRPr="008F487B">
        <w:rPr>
          <w:rStyle w:val="StyleUnderline"/>
        </w:rPr>
        <w:t>studies</w:t>
      </w:r>
      <w:r w:rsidRPr="008F487B">
        <w:rPr>
          <w:sz w:val="16"/>
        </w:rPr>
        <w:t xml:space="preserve"> have </w:t>
      </w:r>
      <w:r w:rsidRPr="008F487B">
        <w:rPr>
          <w:rStyle w:val="StyleUnderline"/>
        </w:rPr>
        <w:t>estimated that every $1 sent back home as remittances creates around $1.60 to $1.70 in economic activity</w:t>
      </w:r>
      <w:r w:rsidRPr="008F487B">
        <w:rPr>
          <w:sz w:val="16"/>
        </w:rPr>
        <w:t xml:space="preserve">. </w:t>
      </w:r>
      <w:r w:rsidRPr="008F487B">
        <w:rPr>
          <w:rStyle w:val="StyleUnderline"/>
        </w:rPr>
        <w:t>That makes it an extremely effective form of foreign development aid</w:t>
      </w:r>
      <w:r w:rsidRPr="008F487B">
        <w:rPr>
          <w:sz w:val="16"/>
        </w:rPr>
        <w:t xml:space="preserve">. People who receive remittances tend to spend the money quickly, so it circulates through local economies. And it can make it easier for countries to recover from, say, natural disasters. When, for instance, a hurricane hits "one of the poorest developing countries," according to economist Dean Yang, remittances account for 20 percent of repair funding. The way Trump looks at it, that's a very bad thing: In his view, it's better to keep $1 here in the US than have some other country get $1.70. But of course, </w:t>
      </w:r>
      <w:r w:rsidRPr="008F487B">
        <w:rPr>
          <w:rStyle w:val="StyleUnderline"/>
        </w:rPr>
        <w:t>one of the things that people in other countries can do with an extra $1.70 on the dollar is buy US-made goods with it</w:t>
      </w:r>
      <w:r w:rsidRPr="008F487B">
        <w:rPr>
          <w:sz w:val="16"/>
        </w:rPr>
        <w:t xml:space="preserve">. Donald Trump is extremely concerned about the US's trade </w:t>
      </w:r>
      <w:proofErr w:type="gramStart"/>
      <w:r w:rsidRPr="008F487B">
        <w:rPr>
          <w:sz w:val="16"/>
        </w:rPr>
        <w:t>deficit, and</w:t>
      </w:r>
      <w:proofErr w:type="gramEnd"/>
      <w:r w:rsidRPr="008F487B">
        <w:rPr>
          <w:sz w:val="16"/>
        </w:rPr>
        <w:t xml:space="preserve"> characterizes it as "losing" whenever the US buys more of a country's goods (say, China) than that country buys in American-made products. But </w:t>
      </w:r>
      <w:r w:rsidRPr="008F487B">
        <w:rPr>
          <w:rStyle w:val="StyleUnderline"/>
        </w:rPr>
        <w:t>US export growth is driven in large part by how much money people in other countries have</w:t>
      </w:r>
      <w:r w:rsidRPr="008F487B">
        <w:rPr>
          <w:sz w:val="16"/>
        </w:rPr>
        <w:t xml:space="preserve">. That's a good thing when exports helped pull the US out of recession in the early 2010s; it's not so great now, when China's recession is putting the hurt on exporters in the US and elsewhere. And </w:t>
      </w:r>
      <w:r w:rsidRPr="008F487B">
        <w:rPr>
          <w:rStyle w:val="StyleUnderline"/>
        </w:rPr>
        <w:t>it would definitely not be great if</w:t>
      </w:r>
      <w:r w:rsidRPr="008F487B">
        <w:rPr>
          <w:sz w:val="16"/>
        </w:rPr>
        <w:t xml:space="preserve"> countries like </w:t>
      </w:r>
      <w:r w:rsidRPr="008F487B">
        <w:rPr>
          <w:rStyle w:val="StyleUnderline"/>
        </w:rPr>
        <w:t>Mexico didn't have the economic multiplier effect that receiving remittances provides</w:t>
      </w:r>
      <w:r w:rsidRPr="008F487B">
        <w:rPr>
          <w:sz w:val="16"/>
        </w:rPr>
        <w:t>.</w:t>
      </w:r>
    </w:p>
    <w:p w:rsidR="004D4295" w:rsidRDefault="004D4295" w:rsidP="004D4295">
      <w:pPr>
        <w:pStyle w:val="Heading3"/>
      </w:pPr>
      <w:r>
        <w:lastRenderedPageBreak/>
        <w:t>AT Mexican Econ Impact – Turn – Increases Poverty</w:t>
      </w:r>
    </w:p>
    <w:p w:rsidR="004D4295" w:rsidRDefault="004D4295" w:rsidP="004D4295">
      <w:pPr>
        <w:pStyle w:val="Heading4"/>
      </w:pPr>
      <w:r>
        <w:t xml:space="preserve">Mass deportations will only increase poverty in Mexico </w:t>
      </w:r>
    </w:p>
    <w:p w:rsidR="004D4295" w:rsidRPr="004D4295" w:rsidRDefault="004D4295" w:rsidP="004D4295">
      <w:r w:rsidRPr="004D4295">
        <w:t xml:space="preserve">Jon </w:t>
      </w:r>
      <w:r w:rsidRPr="004D4295">
        <w:rPr>
          <w:rStyle w:val="Style13ptBold"/>
        </w:rPr>
        <w:t>Utley</w:t>
      </w:r>
      <w:r w:rsidRPr="004D4295">
        <w:t>, 9/7/</w:t>
      </w:r>
      <w:r w:rsidRPr="004D4295">
        <w:rPr>
          <w:rStyle w:val="Style13ptBold"/>
        </w:rPr>
        <w:t>17</w:t>
      </w:r>
      <w:r w:rsidRPr="004D4295">
        <w:t>, The American Conservative, “A Destitute Mexico: Is that what we want?” http://www.theamericanconservative.com/articles/a-destitute-mexico-is-that-what-we-want/, mm</w:t>
      </w:r>
    </w:p>
    <w:p w:rsidR="004D4295" w:rsidRPr="004D4295" w:rsidRDefault="004D4295" w:rsidP="004D4295">
      <w:pPr>
        <w:rPr>
          <w:sz w:val="16"/>
        </w:rPr>
      </w:pPr>
      <w:r w:rsidRPr="004D4295">
        <w:rPr>
          <w:sz w:val="16"/>
        </w:rPr>
        <w:t xml:space="preserve">Sure, America could “win” a trade war with Mexico. We could tax the millions of dollars poor Mexicans are sending to their many poor families, as President Trump has suggested. </w:t>
      </w:r>
      <w:r w:rsidRPr="004D4295">
        <w:rPr>
          <w:rStyle w:val="StyleUnderline"/>
        </w:rPr>
        <w:t>We could kick out millions of immigrants</w:t>
      </w:r>
      <w:r w:rsidRPr="004D4295">
        <w:rPr>
          <w:sz w:val="16"/>
        </w:rPr>
        <w:t xml:space="preserve">. We could create in Mexico a hatred for ourselves, even a failed state on our border. Is that what Trump’s supporters really want? We have now spent trillions of dollars in the Middle East, ostensibly to protect our access to its oil, but also to try to maintain secure borders. For a questioned cost of some lost jobs and possibly a few billion in trade concessions, we have a prosperous neighbor. </w:t>
      </w:r>
      <w:r w:rsidRPr="004D4295">
        <w:rPr>
          <w:rStyle w:val="StyleUnderline"/>
        </w:rPr>
        <w:t>America’s real security is in having</w:t>
      </w:r>
      <w:r w:rsidRPr="004D4295">
        <w:rPr>
          <w:sz w:val="16"/>
        </w:rPr>
        <w:t xml:space="preserve"> friendly, </w:t>
      </w:r>
      <w:r w:rsidRPr="004D4295">
        <w:rPr>
          <w:rStyle w:val="StyleUnderline"/>
        </w:rPr>
        <w:t>cooperative neighbors</w:t>
      </w:r>
      <w:r w:rsidRPr="004D4295">
        <w:rPr>
          <w:sz w:val="16"/>
        </w:rPr>
        <w:t xml:space="preserve">. </w:t>
      </w:r>
      <w:r w:rsidRPr="004D4295">
        <w:rPr>
          <w:rStyle w:val="StyleUnderline"/>
        </w:rPr>
        <w:t>Do we want to become like those Europeans with hundreds of years of mistrust and warring on their borders?</w:t>
      </w:r>
      <w:r w:rsidRPr="004D4295">
        <w:rPr>
          <w:sz w:val="16"/>
        </w:rPr>
        <w:t xml:space="preserve"> America’s security comes from the mixing together of different religions and races, living in safety and with economic opportunity. The easy travel, the tourism, the family connections—they all unite our hemisphere. Trump’s Trade representative Robert Lighthizer claims that NAFTA (North American Free Trade Association) killed 700,000 American jobs but then makes no mention of new jobs created by NAFTA trade. His claim, based upon adjustment assistance petition accepted by the Labor Department of job displacement from trade agreements from 1994 to 2000, has been debunked by the Washington Post’s Fact Checker, Glenn Kessler. His number also includes other non-NAFTA job losses. For example, workers at a sawmill in Washington State closed because of the prohibition of cutting timber to save the spotted owl, were certified by the Labor Department for assistance as victims of NAFTA. Kessler also notes that, according to the Commerce Department, every $1 billion in exports in goods supports 5,300 jobs here, “even before calculating the impact from trade in services.” The U.S. Chamber of Commerce estimates that six million U.S. jobs depend upon trade with Mexico, while 40 percent of goods imported from Mexico have major U.S.-built contents. Lighthizer did acknowledge that “many Americans have benefited from NAFTA,” including in the agriculture and service sectors. Actually, U.S. agricultural exports to Mexico have increased nearly five-fold since the agreement was signed to $18 billion in 2016. In a similar vein, natural gas exports have quadrupled in recent years and are expected to nearly double again by 2019 to from today’s seven billion cubic feet per day as new pipelines come on stream. Other studies report that most manufacturing job losses in America come from automation and robots, not from foreign competition. The same trend happened years ago with agriculture, which now represents only a little above one percent of U.S. jobs. The greatest cost and a major reason for job losses is that of health insurance, which can cost some $15,000 per worker in the U.S. compared to just a couple of thousand in Canada. Reforming our dysfunctional, monopoly-driven health care system would do a lot to make our manufacturing more competitive. If living standards in America are stagnant, it is because salary gains have been devoured by rising health care costs. Other factors include our bloated military budget, which takes so many talented people out of the economy’s productive sectors. </w:t>
      </w:r>
      <w:proofErr w:type="gramStart"/>
      <w:r w:rsidRPr="004D4295">
        <w:rPr>
          <w:sz w:val="16"/>
        </w:rPr>
        <w:t>Also</w:t>
      </w:r>
      <w:proofErr w:type="gramEnd"/>
      <w:r w:rsidRPr="004D4295">
        <w:rPr>
          <w:sz w:val="16"/>
        </w:rPr>
        <w:t xml:space="preserve"> our manufacturing exports, i.e, jet planes, computer software, and even natural gas, reflect the high value of our exports compared to the more simplistic products of decades ago. Our factories’ main problem today is the lack of available workers. Unemployment in our industrial states is very low. For example: Ohio is 5.2 percent, Indiana 3.1 percent, Michigan 3.7 percent, Pennsylvania 5 percent, Illinois 4.8 percent. Labor shortages and government regulations lead in polls of manufacturers’ problems, not foreign competition. In another vein, Fox News repeatedly argues that immigrants take jobs away from work from Americans. Prime time host Tucker Carlson even went so far as to say that American workers subscribed to Social Security’s early retirement program and others addicted to drugs would take on the hard work of agricultural and construction jobs filled by many illegal immigrants. In fact, crops are already rotting in the fields in California because of a shortage of labor. In Houston, there are reports of fears that without illegal immigrants they won’t find the construction labor to rebuild. The real truth is that </w:t>
      </w:r>
      <w:r w:rsidRPr="004D4295">
        <w:rPr>
          <w:rStyle w:val="StyleUnderline"/>
        </w:rPr>
        <w:t>most illegal immigrants create jobs</w:t>
      </w:r>
      <w:r w:rsidRPr="004D4295">
        <w:rPr>
          <w:sz w:val="16"/>
        </w:rPr>
        <w:t xml:space="preserve">, they don’t take them away. Most perform jobs most Americans don’t want. In the simplest terms, it is the poorest immigrants who pick crops, do unskilled construction labor, man dairy farms which provide jobs for American truck drivers, Safeway sales clerks, skilled labor, and so on. Add to that </w:t>
      </w:r>
      <w:proofErr w:type="gramStart"/>
      <w:r w:rsidRPr="004D4295">
        <w:rPr>
          <w:sz w:val="16"/>
        </w:rPr>
        <w:t>probably</w:t>
      </w:r>
      <w:proofErr w:type="gramEnd"/>
      <w:r w:rsidRPr="004D4295">
        <w:rPr>
          <w:sz w:val="16"/>
        </w:rPr>
        <w:t xml:space="preserve"> millions of Americans who get help with parent or child care from illegal immigrant women. Immigration reform is blocked by congressional stalemate. Republicans would allow work permits for long established illegals, but don’t want to grant them citizenship. Democrats want them to have a route to citizenship. It was they who blocked the old bracero program, which for years allowed temporary workers a legal status. Both parties think that, given a vote, most would vote Democratic. Polls show that two-thirds of Americans favor granting them some form of legal status and many states grant them driver’s licenses. Most illegals don’t care about voting; they just want to be legally allowed to work. Also, some half of them are from those who overstayed their visas, not those who crossed our Mexican border. A solution for </w:t>
      </w:r>
      <w:r w:rsidRPr="004D4295">
        <w:rPr>
          <w:rStyle w:val="StyleUnderline"/>
        </w:rPr>
        <w:t>Congress</w:t>
      </w:r>
      <w:r w:rsidRPr="004D4295">
        <w:rPr>
          <w:sz w:val="16"/>
        </w:rPr>
        <w:t xml:space="preserve">, now that it </w:t>
      </w:r>
      <w:r w:rsidRPr="004D4295">
        <w:rPr>
          <w:rStyle w:val="StyleUnderline"/>
        </w:rPr>
        <w:t>must vote on</w:t>
      </w:r>
      <w:r w:rsidRPr="004D4295">
        <w:rPr>
          <w:sz w:val="16"/>
        </w:rPr>
        <w:t xml:space="preserve"> the issue of nearly a million immigrants brought here when they were children, the </w:t>
      </w:r>
      <w:r w:rsidRPr="004D4295">
        <w:rPr>
          <w:rStyle w:val="StyleUnderline"/>
        </w:rPr>
        <w:t>DACA</w:t>
      </w:r>
      <w:r w:rsidRPr="004D4295">
        <w:rPr>
          <w:sz w:val="16"/>
        </w:rPr>
        <w:t xml:space="preserve"> program, is to allow temporary work permits, subject to renewal, not citizenship for existing illegals, and for future labor needs. Such a program is called the Red Card Solution (see the link describing the program; it includes a short video explaining it by conservative scholars at the Heritage Foundation). What we should spend money on is Americanization: teaching immigrants our historic values and the reasons why our nation is prosperous, our constitutional system, </w:t>
      </w:r>
      <w:r w:rsidRPr="004D4295">
        <w:rPr>
          <w:sz w:val="16"/>
        </w:rPr>
        <w:lastRenderedPageBreak/>
        <w:t xml:space="preserve">and so on. In time, they will assimilate as immigrants historically always have. Already some 30 percent of Latinos marry non-Latinos. Ready </w:t>
      </w:r>
      <w:r w:rsidRPr="004D4295">
        <w:rPr>
          <w:rStyle w:val="StyleUnderline"/>
        </w:rPr>
        <w:t xml:space="preserve">solutions exist without devastating our economy or </w:t>
      </w:r>
      <w:r w:rsidRPr="004D4295">
        <w:rPr>
          <w:rStyle w:val="Emphasis"/>
        </w:rPr>
        <w:t>creating massive poverty in Mexico</w:t>
      </w:r>
      <w:r w:rsidRPr="004D4295">
        <w:rPr>
          <w:sz w:val="16"/>
        </w:rPr>
        <w:t>.</w:t>
      </w:r>
    </w:p>
    <w:p w:rsidR="0058687F" w:rsidRPr="0058687F" w:rsidRDefault="0058687F" w:rsidP="0058687F"/>
    <w:p w:rsidR="00E25B09" w:rsidRPr="00E25B09" w:rsidRDefault="00E25B09" w:rsidP="00E25B09"/>
    <w:sectPr w:rsidR="00E25B09" w:rsidRPr="00E25B0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6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57C3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561D1"/>
    <w:rsid w:val="0006091E"/>
    <w:rsid w:val="000638C1"/>
    <w:rsid w:val="00065FEE"/>
    <w:rsid w:val="00066E3C"/>
    <w:rsid w:val="00072718"/>
    <w:rsid w:val="0007381E"/>
    <w:rsid w:val="00076094"/>
    <w:rsid w:val="0007717F"/>
    <w:rsid w:val="0008785F"/>
    <w:rsid w:val="00090CBE"/>
    <w:rsid w:val="00094DEC"/>
    <w:rsid w:val="000A18F0"/>
    <w:rsid w:val="000A2D8A"/>
    <w:rsid w:val="000C7811"/>
    <w:rsid w:val="000D26A6"/>
    <w:rsid w:val="000D2B90"/>
    <w:rsid w:val="000D6ED8"/>
    <w:rsid w:val="000D717B"/>
    <w:rsid w:val="00100B28"/>
    <w:rsid w:val="00117316"/>
    <w:rsid w:val="001209B4"/>
    <w:rsid w:val="00123B37"/>
    <w:rsid w:val="001360AE"/>
    <w:rsid w:val="00165F1D"/>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2E97"/>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4D4A"/>
    <w:rsid w:val="00267EBB"/>
    <w:rsid w:val="0027023B"/>
    <w:rsid w:val="00272F3F"/>
    <w:rsid w:val="00274EDB"/>
    <w:rsid w:val="0027729E"/>
    <w:rsid w:val="002843B2"/>
    <w:rsid w:val="00284ED6"/>
    <w:rsid w:val="002901AC"/>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0756"/>
    <w:rsid w:val="003223B2"/>
    <w:rsid w:val="00322A67"/>
    <w:rsid w:val="00323C88"/>
    <w:rsid w:val="00330E13"/>
    <w:rsid w:val="00335A23"/>
    <w:rsid w:val="00340707"/>
    <w:rsid w:val="00341C61"/>
    <w:rsid w:val="003455F9"/>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0D4"/>
    <w:rsid w:val="00396557"/>
    <w:rsid w:val="00397316"/>
    <w:rsid w:val="003A248F"/>
    <w:rsid w:val="003A4D9C"/>
    <w:rsid w:val="003B1668"/>
    <w:rsid w:val="003C5F4C"/>
    <w:rsid w:val="003D31CD"/>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0741"/>
    <w:rsid w:val="004348DC"/>
    <w:rsid w:val="00434921"/>
    <w:rsid w:val="00442018"/>
    <w:rsid w:val="00446567"/>
    <w:rsid w:val="00447B10"/>
    <w:rsid w:val="00452EE4"/>
    <w:rsid w:val="00452F0B"/>
    <w:rsid w:val="004536D6"/>
    <w:rsid w:val="00457224"/>
    <w:rsid w:val="00466B0E"/>
    <w:rsid w:val="004711C1"/>
    <w:rsid w:val="0047482C"/>
    <w:rsid w:val="00474C44"/>
    <w:rsid w:val="00475436"/>
    <w:rsid w:val="0048047E"/>
    <w:rsid w:val="00482AF9"/>
    <w:rsid w:val="00496BB2"/>
    <w:rsid w:val="004B37B4"/>
    <w:rsid w:val="004B72B4"/>
    <w:rsid w:val="004C0314"/>
    <w:rsid w:val="004C0D3D"/>
    <w:rsid w:val="004C213E"/>
    <w:rsid w:val="004C376C"/>
    <w:rsid w:val="004C657F"/>
    <w:rsid w:val="004D17D8"/>
    <w:rsid w:val="004D35A1"/>
    <w:rsid w:val="004D4295"/>
    <w:rsid w:val="004D52D8"/>
    <w:rsid w:val="004E355B"/>
    <w:rsid w:val="004F38D7"/>
    <w:rsid w:val="004F4DF7"/>
    <w:rsid w:val="005028E5"/>
    <w:rsid w:val="00503735"/>
    <w:rsid w:val="00504998"/>
    <w:rsid w:val="00516A88"/>
    <w:rsid w:val="00522065"/>
    <w:rsid w:val="005224F2"/>
    <w:rsid w:val="00527763"/>
    <w:rsid w:val="00533F1C"/>
    <w:rsid w:val="00536D8B"/>
    <w:rsid w:val="005379C3"/>
    <w:rsid w:val="00542DD9"/>
    <w:rsid w:val="00550DBC"/>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687F"/>
    <w:rsid w:val="00586FCF"/>
    <w:rsid w:val="005870E8"/>
    <w:rsid w:val="0058789C"/>
    <w:rsid w:val="005A0B01"/>
    <w:rsid w:val="005A4D4E"/>
    <w:rsid w:val="005A7237"/>
    <w:rsid w:val="005B21FA"/>
    <w:rsid w:val="005B3244"/>
    <w:rsid w:val="005B577F"/>
    <w:rsid w:val="005B6243"/>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4562"/>
    <w:rsid w:val="006379E9"/>
    <w:rsid w:val="006438CB"/>
    <w:rsid w:val="006529B9"/>
    <w:rsid w:val="00654695"/>
    <w:rsid w:val="0065500A"/>
    <w:rsid w:val="00655217"/>
    <w:rsid w:val="0065727C"/>
    <w:rsid w:val="00674A78"/>
    <w:rsid w:val="006769E9"/>
    <w:rsid w:val="00684F5E"/>
    <w:rsid w:val="00694FBB"/>
    <w:rsid w:val="00696A16"/>
    <w:rsid w:val="006A4840"/>
    <w:rsid w:val="006A52A0"/>
    <w:rsid w:val="006A7E1D"/>
    <w:rsid w:val="006C3A56"/>
    <w:rsid w:val="006D13F4"/>
    <w:rsid w:val="006D6AED"/>
    <w:rsid w:val="006E6D0B"/>
    <w:rsid w:val="006F126E"/>
    <w:rsid w:val="006F32C9"/>
    <w:rsid w:val="006F3834"/>
    <w:rsid w:val="006F5693"/>
    <w:rsid w:val="006F5D4C"/>
    <w:rsid w:val="006F5F31"/>
    <w:rsid w:val="0070075A"/>
    <w:rsid w:val="00717B01"/>
    <w:rsid w:val="007227D9"/>
    <w:rsid w:val="0072491F"/>
    <w:rsid w:val="00725598"/>
    <w:rsid w:val="007321FC"/>
    <w:rsid w:val="007374A1"/>
    <w:rsid w:val="00743961"/>
    <w:rsid w:val="00752712"/>
    <w:rsid w:val="00753A84"/>
    <w:rsid w:val="007611F5"/>
    <w:rsid w:val="007612C5"/>
    <w:rsid w:val="007619E4"/>
    <w:rsid w:val="00761E75"/>
    <w:rsid w:val="0076495E"/>
    <w:rsid w:val="00765FC8"/>
    <w:rsid w:val="00775694"/>
    <w:rsid w:val="00793F46"/>
    <w:rsid w:val="00795C4A"/>
    <w:rsid w:val="007A0F6C"/>
    <w:rsid w:val="007A1325"/>
    <w:rsid w:val="007A1A18"/>
    <w:rsid w:val="007A2A2B"/>
    <w:rsid w:val="007A3BAF"/>
    <w:rsid w:val="007B53D8"/>
    <w:rsid w:val="007C22C5"/>
    <w:rsid w:val="007C57E1"/>
    <w:rsid w:val="007C5811"/>
    <w:rsid w:val="007D2DF5"/>
    <w:rsid w:val="007D451A"/>
    <w:rsid w:val="007D5E3E"/>
    <w:rsid w:val="007D7596"/>
    <w:rsid w:val="007E1DDC"/>
    <w:rsid w:val="007E242C"/>
    <w:rsid w:val="007E6631"/>
    <w:rsid w:val="007F1D7F"/>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D7402"/>
    <w:rsid w:val="008E341C"/>
    <w:rsid w:val="008E7A3E"/>
    <w:rsid w:val="008F04C4"/>
    <w:rsid w:val="008F41FD"/>
    <w:rsid w:val="008F4479"/>
    <w:rsid w:val="008F487B"/>
    <w:rsid w:val="008F4BA0"/>
    <w:rsid w:val="00901726"/>
    <w:rsid w:val="00901785"/>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2313"/>
    <w:rsid w:val="009A6464"/>
    <w:rsid w:val="009B4E51"/>
    <w:rsid w:val="009B69F5"/>
    <w:rsid w:val="009C53D4"/>
    <w:rsid w:val="009C5FF7"/>
    <w:rsid w:val="009C6292"/>
    <w:rsid w:val="009D15DB"/>
    <w:rsid w:val="009D2B0D"/>
    <w:rsid w:val="009D3133"/>
    <w:rsid w:val="009D5506"/>
    <w:rsid w:val="009E160D"/>
    <w:rsid w:val="009F1CBB"/>
    <w:rsid w:val="009F3305"/>
    <w:rsid w:val="009F6FB2"/>
    <w:rsid w:val="00A071C0"/>
    <w:rsid w:val="00A14C17"/>
    <w:rsid w:val="00A22670"/>
    <w:rsid w:val="00A24B35"/>
    <w:rsid w:val="00A271BA"/>
    <w:rsid w:val="00A27F86"/>
    <w:rsid w:val="00A343B7"/>
    <w:rsid w:val="00A37C9A"/>
    <w:rsid w:val="00A41252"/>
    <w:rsid w:val="00A431C6"/>
    <w:rsid w:val="00A54315"/>
    <w:rsid w:val="00A55B8C"/>
    <w:rsid w:val="00A60FBC"/>
    <w:rsid w:val="00A6479C"/>
    <w:rsid w:val="00A65C0B"/>
    <w:rsid w:val="00A776BA"/>
    <w:rsid w:val="00A81FD2"/>
    <w:rsid w:val="00A8441A"/>
    <w:rsid w:val="00A853A5"/>
    <w:rsid w:val="00A8674A"/>
    <w:rsid w:val="00A945CB"/>
    <w:rsid w:val="00A96E24"/>
    <w:rsid w:val="00AA6F6E"/>
    <w:rsid w:val="00AB122B"/>
    <w:rsid w:val="00AB21B0"/>
    <w:rsid w:val="00AB48D3"/>
    <w:rsid w:val="00AB551F"/>
    <w:rsid w:val="00AC384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2166"/>
    <w:rsid w:val="00B24662"/>
    <w:rsid w:val="00B3569C"/>
    <w:rsid w:val="00B43676"/>
    <w:rsid w:val="00B54EF1"/>
    <w:rsid w:val="00B5602D"/>
    <w:rsid w:val="00B60125"/>
    <w:rsid w:val="00B6656B"/>
    <w:rsid w:val="00B71625"/>
    <w:rsid w:val="00B75C54"/>
    <w:rsid w:val="00B77FF7"/>
    <w:rsid w:val="00B8710E"/>
    <w:rsid w:val="00B92A93"/>
    <w:rsid w:val="00BA17A8"/>
    <w:rsid w:val="00BA3C33"/>
    <w:rsid w:val="00BA40D8"/>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4FE"/>
    <w:rsid w:val="00C37F29"/>
    <w:rsid w:val="00C56DCC"/>
    <w:rsid w:val="00C57075"/>
    <w:rsid w:val="00C72AFE"/>
    <w:rsid w:val="00C81619"/>
    <w:rsid w:val="00C8478E"/>
    <w:rsid w:val="00CA013C"/>
    <w:rsid w:val="00CA6D6D"/>
    <w:rsid w:val="00CA78B1"/>
    <w:rsid w:val="00CC7A4E"/>
    <w:rsid w:val="00CD1359"/>
    <w:rsid w:val="00CD4C83"/>
    <w:rsid w:val="00D01EDC"/>
    <w:rsid w:val="00D078AA"/>
    <w:rsid w:val="00D10058"/>
    <w:rsid w:val="00D11978"/>
    <w:rsid w:val="00D15E30"/>
    <w:rsid w:val="00D16129"/>
    <w:rsid w:val="00D25DBD"/>
    <w:rsid w:val="00D26929"/>
    <w:rsid w:val="00D26F67"/>
    <w:rsid w:val="00D30CBD"/>
    <w:rsid w:val="00D30D9E"/>
    <w:rsid w:val="00D33908"/>
    <w:rsid w:val="00D34D44"/>
    <w:rsid w:val="00D354F2"/>
    <w:rsid w:val="00D36C30"/>
    <w:rsid w:val="00D37C90"/>
    <w:rsid w:val="00D43A8C"/>
    <w:rsid w:val="00D53072"/>
    <w:rsid w:val="00D61A4E"/>
    <w:rsid w:val="00D61DF7"/>
    <w:rsid w:val="00D634EA"/>
    <w:rsid w:val="00D713A1"/>
    <w:rsid w:val="00D77956"/>
    <w:rsid w:val="00D80F0C"/>
    <w:rsid w:val="00D92077"/>
    <w:rsid w:val="00D951E2"/>
    <w:rsid w:val="00D9565A"/>
    <w:rsid w:val="00DB2337"/>
    <w:rsid w:val="00DB5F87"/>
    <w:rsid w:val="00DB699B"/>
    <w:rsid w:val="00DC0376"/>
    <w:rsid w:val="00DC099B"/>
    <w:rsid w:val="00DC0F8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5B09"/>
    <w:rsid w:val="00E261BF"/>
    <w:rsid w:val="00E353A2"/>
    <w:rsid w:val="00E36881"/>
    <w:rsid w:val="00E42E4C"/>
    <w:rsid w:val="00E47013"/>
    <w:rsid w:val="00E541F9"/>
    <w:rsid w:val="00E57B79"/>
    <w:rsid w:val="00E57F95"/>
    <w:rsid w:val="00E60076"/>
    <w:rsid w:val="00E63419"/>
    <w:rsid w:val="00E64496"/>
    <w:rsid w:val="00E72115"/>
    <w:rsid w:val="00E770AB"/>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5253"/>
    <w:rsid w:val="00EF7794"/>
    <w:rsid w:val="00EF7D7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C35"/>
    <w:rsid w:val="00F57FFB"/>
    <w:rsid w:val="00F601E6"/>
    <w:rsid w:val="00F73954"/>
    <w:rsid w:val="00F94060"/>
    <w:rsid w:val="00FA56F6"/>
    <w:rsid w:val="00FB329D"/>
    <w:rsid w:val="00FC27E3"/>
    <w:rsid w:val="00FC74C7"/>
    <w:rsid w:val="00FD451D"/>
    <w:rsid w:val="00FD5B22"/>
    <w:rsid w:val="00FE1B01"/>
    <w:rsid w:val="00FE67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A191E"/>
  <w14:defaultImageDpi w14:val="300"/>
  <w15:docId w15:val="{17C9A333-CCDB-5943-849C-1A7DB1B03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5B624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B62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B624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B624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Ch,small space,nonunderlined,no read,TAG,No Spacing211,No Spacing12,No Spacing2111,No Spacing4,No Spacing11111,No Spacing5,No Spacing21,T,Heading 2 Char1 Char Char, Ch,Card"/>
    <w:basedOn w:val="Normal"/>
    <w:next w:val="Normal"/>
    <w:link w:val="Heading4Char"/>
    <w:uiPriority w:val="9"/>
    <w:unhideWhenUsed/>
    <w:qFormat/>
    <w:rsid w:val="005B624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B62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6243"/>
  </w:style>
  <w:style w:type="character" w:customStyle="1" w:styleId="Heading1Char">
    <w:name w:val="Heading 1 Char"/>
    <w:aliases w:val="Pocket Char"/>
    <w:basedOn w:val="DefaultParagraphFont"/>
    <w:link w:val="Heading1"/>
    <w:uiPriority w:val="9"/>
    <w:rsid w:val="005B624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B624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B6243"/>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Ch Char,small space Char,nonunderlined Char,no read Char,TAG Char,No Spacing211 Char,No Spacing12 Char,No Spacing2111 Char,T Char"/>
    <w:basedOn w:val="DefaultParagraphFont"/>
    <w:link w:val="Heading4"/>
    <w:uiPriority w:val="9"/>
    <w:rsid w:val="005B624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qFormat/>
    <w:rsid w:val="005B6243"/>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5"/>
    <w:qFormat/>
    <w:rsid w:val="005B6243"/>
    <w:rPr>
      <w:b w:val="0"/>
      <w:sz w:val="22"/>
      <w:u w:val="single"/>
    </w:rPr>
  </w:style>
  <w:style w:type="character" w:styleId="Emphasis">
    <w:name w:val="Emphasis"/>
    <w:aliases w:val="Evidence,Minimized,minimized,Highlighted,tag2,Size 10,emphasis in card,CD Card,ED - Tag,emphasis,Underlined,Bold Underline,Emphasis!!,small,bold underline,Qualifications,normal card text,Shrunk,qualifications in card,qualifications,Box,B,Style1"/>
    <w:basedOn w:val="DefaultParagraphFont"/>
    <w:link w:val="textbold"/>
    <w:uiPriority w:val="20"/>
    <w:qFormat/>
    <w:rsid w:val="005B624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B6243"/>
    <w:rPr>
      <w:color w:val="auto"/>
      <w:u w:val="none"/>
    </w:rPr>
  </w:style>
  <w:style w:type="character" w:styleId="Hyperlink">
    <w:name w:val="Hyperlink"/>
    <w:basedOn w:val="DefaultParagraphFont"/>
    <w:uiPriority w:val="99"/>
    <w:semiHidden/>
    <w:unhideWhenUsed/>
    <w:rsid w:val="005B6243"/>
    <w:rPr>
      <w:color w:val="auto"/>
      <w:u w:val="none"/>
    </w:rPr>
  </w:style>
  <w:style w:type="paragraph" w:styleId="DocumentMap">
    <w:name w:val="Document Map"/>
    <w:basedOn w:val="Normal"/>
    <w:link w:val="DocumentMapChar"/>
    <w:uiPriority w:val="99"/>
    <w:semiHidden/>
    <w:unhideWhenUsed/>
    <w:rsid w:val="005B624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B6243"/>
    <w:rPr>
      <w:rFonts w:ascii="Lucida Grande" w:hAnsi="Lucida Grande" w:cs="Lucida Grande"/>
    </w:rPr>
  </w:style>
  <w:style w:type="paragraph" w:customStyle="1" w:styleId="textbold">
    <w:name w:val="text bold"/>
    <w:basedOn w:val="Normal"/>
    <w:link w:val="Emphasis"/>
    <w:uiPriority w:val="20"/>
    <w:qFormat/>
    <w:rsid w:val="00EF5253"/>
    <w:pPr>
      <w:ind w:left="720"/>
      <w:jc w:val="both"/>
    </w:pPr>
    <w:rPr>
      <w:b/>
      <w:iCs/>
      <w:u w:val="single"/>
    </w:rPr>
  </w:style>
  <w:style w:type="paragraph" w:customStyle="1" w:styleId="UnderlinePara">
    <w:name w:val="Underline Para"/>
    <w:basedOn w:val="Normal"/>
    <w:link w:val="StyleUnderline"/>
    <w:uiPriority w:val="1"/>
    <w:qFormat/>
    <w:rsid w:val="00EF5253"/>
    <w:pPr>
      <w:widowControl w:val="0"/>
      <w:suppressAutoHyphens/>
      <w:spacing w:after="200"/>
      <w:contextualSpacing/>
    </w:pPr>
    <w:rPr>
      <w:rFonts w:asciiTheme="minorHAnsi" w:hAnsiTheme="minorHAnsi"/>
      <w:u w:val="single"/>
    </w:rPr>
  </w:style>
  <w:style w:type="character" w:customStyle="1" w:styleId="cite">
    <w:name w:val="cite"/>
    <w:aliases w:val="Heading 3 Char Char Char,Heading 3 Char Char Char1,Heading 3 Char1,Char Char2,Heading 3 Char2,Char Char,Citation Char,Underlined Text Char,Block Writing Char,Heading 3 Char Char Char Char,Index Headers Char,Citation Char Char Char1,cites Char Char"/>
    <w:basedOn w:val="DefaultParagraphFont"/>
    <w:rsid w:val="007321FC"/>
    <w:rPr>
      <w:rFonts w:ascii="Times New Roman" w:hAnsi="Times New Roman"/>
      <w:b/>
      <w:sz w:val="24"/>
      <w:u w:val="single"/>
    </w:rPr>
  </w:style>
  <w:style w:type="paragraph" w:customStyle="1" w:styleId="tag">
    <w:name w:val="tag"/>
    <w:basedOn w:val="Normal"/>
    <w:next w:val="Normal"/>
    <w:rsid w:val="007321FC"/>
    <w:pPr>
      <w:spacing w:after="0" w:line="240" w:lineRule="auto"/>
    </w:pPr>
    <w:rPr>
      <w:rFonts w:ascii="Times New Roman" w:eastAsia="Times New Roman" w:hAnsi="Times New Roman" w:cs="Times New Roman"/>
      <w:b/>
      <w:sz w:val="24"/>
      <w:szCs w:val="20"/>
    </w:rPr>
  </w:style>
  <w:style w:type="paragraph" w:customStyle="1" w:styleId="card">
    <w:name w:val="card"/>
    <w:basedOn w:val="Normal"/>
    <w:next w:val="Normal"/>
    <w:link w:val="cardChar"/>
    <w:rsid w:val="007321FC"/>
    <w:pPr>
      <w:spacing w:after="0" w:line="240" w:lineRule="auto"/>
      <w:ind w:left="288" w:right="288"/>
      <w:jc w:val="both"/>
    </w:pPr>
    <w:rPr>
      <w:rFonts w:ascii="Times New Roman" w:eastAsia="Times New Roman" w:hAnsi="Times New Roman" w:cs="Times New Roman"/>
      <w:sz w:val="20"/>
      <w:szCs w:val="20"/>
    </w:rPr>
  </w:style>
  <w:style w:type="character" w:customStyle="1" w:styleId="cardChar">
    <w:name w:val="card Char"/>
    <w:basedOn w:val="DefaultParagraphFont"/>
    <w:link w:val="card"/>
    <w:rsid w:val="007321FC"/>
    <w:rPr>
      <w:rFonts w:ascii="Times New Roman" w:eastAsia="Times New Roman" w:hAnsi="Times New Roman" w:cs="Times New Roman"/>
      <w:sz w:val="20"/>
      <w:szCs w:val="20"/>
    </w:rPr>
  </w:style>
  <w:style w:type="character" w:customStyle="1" w:styleId="underline">
    <w:name w:val="underline"/>
    <w:basedOn w:val="DefaultParagraphFont"/>
    <w:rsid w:val="007321FC"/>
    <w:rPr>
      <w:b/>
      <w:sz w:val="2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www.springerlink.com/content/4736rl34w118q532/fulltex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thewmun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1CB0D71-1946-B949-BB94-76DA503DF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370</TotalTime>
  <Pages>64</Pages>
  <Words>27490</Words>
  <Characters>156696</Characters>
  <Application>Microsoft Office Word</Application>
  <DocSecurity>0</DocSecurity>
  <Lines>1305</Lines>
  <Paragraphs>367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183819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mwmunday@gmail.com</dc:creator>
  <cp:keywords>5.2</cp:keywords>
  <dc:description/>
  <cp:lastModifiedBy>mwmunday@gmail.com</cp:lastModifiedBy>
  <cp:revision>33</cp:revision>
  <dcterms:created xsi:type="dcterms:W3CDTF">2018-06-13T16:26:00Z</dcterms:created>
  <dcterms:modified xsi:type="dcterms:W3CDTF">2018-06-24T15:03:00Z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