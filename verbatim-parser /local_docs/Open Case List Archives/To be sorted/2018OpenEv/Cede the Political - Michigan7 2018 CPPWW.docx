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D09772" w14:textId="20584940" w:rsidR="009E0039" w:rsidRDefault="009E0039" w:rsidP="009E0039">
      <w:pPr>
        <w:pStyle w:val="Heading2"/>
      </w:pPr>
      <w:bookmarkStart w:id="0" w:name="_GoBack"/>
      <w:bookmarkEnd w:id="0"/>
      <w:r>
        <w:t>Neg</w:t>
      </w:r>
    </w:p>
    <w:p w14:paraId="41AA30F3" w14:textId="10DDB6BA" w:rsidR="0028132E" w:rsidRDefault="0028132E" w:rsidP="009E0039">
      <w:pPr>
        <w:pStyle w:val="Heading3"/>
      </w:pPr>
      <w:r>
        <w:t>Reform Uniqueness</w:t>
      </w:r>
    </w:p>
    <w:p w14:paraId="34F357D6" w14:textId="77777777" w:rsidR="0028132E" w:rsidRDefault="0028132E" w:rsidP="0028132E">
      <w:pPr>
        <w:pStyle w:val="Heading4"/>
      </w:pPr>
      <w:r>
        <w:t>Now is uniquely key – there is no waiting, because Trump represents a unique threat that spurs a unique level of grassroots movement</w:t>
      </w:r>
    </w:p>
    <w:p w14:paraId="767D781E" w14:textId="77777777" w:rsidR="0028132E" w:rsidRDefault="0028132E" w:rsidP="0028132E">
      <w:r w:rsidRPr="00D90677">
        <w:t xml:space="preserve">Emilio </w:t>
      </w:r>
      <w:r w:rsidRPr="00D90677">
        <w:rPr>
          <w:rStyle w:val="Style13ptBold"/>
        </w:rPr>
        <w:t>Leanza 18</w:t>
      </w:r>
      <w:r w:rsidRPr="00D90677">
        <w:t xml:space="preserve"> (Emilio Leanza, </w:t>
      </w:r>
      <w:r>
        <w:t xml:space="preserve">reporter at Rolling Stone, </w:t>
      </w:r>
      <w:r w:rsidRPr="00D90677">
        <w:t>6-30-2018, "The Abolish ICE Movement Begins in the Streets," Rolling Stone, https://www.rollingstone.com/politics/politics-news/abolish-ice-movement-695582/, Accessed: 7-21-2018 /Kent Denver-YBJL)</w:t>
      </w:r>
    </w:p>
    <w:p w14:paraId="46760CC3" w14:textId="77777777" w:rsidR="0028132E" w:rsidRDefault="0028132E" w:rsidP="0028132E">
      <w:pPr>
        <w:rPr>
          <w:rStyle w:val="StyleUnderline"/>
        </w:rPr>
      </w:pPr>
      <w:r w:rsidRPr="000E36E8">
        <w:rPr>
          <w:sz w:val="16"/>
        </w:rPr>
        <w:t xml:space="preserve">All the while, President </w:t>
      </w:r>
      <w:r w:rsidRPr="00D90677">
        <w:rPr>
          <w:rStyle w:val="StyleUnderline"/>
        </w:rPr>
        <w:t>Trump</w:t>
      </w:r>
      <w:r w:rsidRPr="000E36E8">
        <w:rPr>
          <w:sz w:val="16"/>
        </w:rPr>
        <w:t xml:space="preserve"> holed up at his golf club in New Jersey. He dropped by a wedding at the property on Saturday night and </w:t>
      </w:r>
      <w:r w:rsidRPr="000E36E8">
        <w:rPr>
          <w:rStyle w:val="StyleUnderline"/>
        </w:rPr>
        <w:t>spent Sunday morning tweeting praise of ICE</w:t>
      </w:r>
      <w:r w:rsidRPr="000E36E8">
        <w:rPr>
          <w:sz w:val="16"/>
        </w:rPr>
        <w:t xml:space="preserve">. </w:t>
      </w:r>
      <w:r w:rsidRPr="000E36E8">
        <w:rPr>
          <w:rStyle w:val="StyleUnderline"/>
        </w:rPr>
        <w:t>Doubling-down on the myth that immigrants equal crime, Trump fumed</w:t>
      </w:r>
      <w:r w:rsidRPr="000E36E8">
        <w:rPr>
          <w:sz w:val="16"/>
        </w:rPr>
        <w:t xml:space="preserve"> that if those on “the Liberal Left” wants to shelve ICE, they will not only plunge the country into chaos (“rampant and uncontrollable!“), but will also suffer the far worse fate of being “beaten so badly” at the ballot. “I’m here with the humans,” said Jonathan Rozinsky, a member of </w:t>
      </w:r>
      <w:r w:rsidRPr="000E36E8">
        <w:rPr>
          <w:rStyle w:val="StyleUnderline"/>
        </w:rPr>
        <w:t>the group Occupy ICE</w:t>
      </w:r>
      <w:r w:rsidRPr="000E36E8">
        <w:rPr>
          <w:sz w:val="16"/>
        </w:rPr>
        <w:t xml:space="preserve"> NYC who explained that, for the last several days, he and others </w:t>
      </w:r>
      <w:r w:rsidRPr="000E36E8">
        <w:rPr>
          <w:rStyle w:val="StyleUnderline"/>
        </w:rPr>
        <w:t xml:space="preserve">had been camped out in Foley Square, </w:t>
      </w:r>
      <w:r w:rsidRPr="000E36E8">
        <w:rPr>
          <w:sz w:val="16"/>
        </w:rPr>
        <w:t>in a park outside 26 Federal Plaza, where the New York march began. “</w:t>
      </w:r>
      <w:r w:rsidRPr="000E36E8">
        <w:rPr>
          <w:rStyle w:val="StyleUnderline"/>
        </w:rPr>
        <w:t>We’re not obstructing</w:t>
      </w:r>
      <w:r w:rsidRPr="000E36E8">
        <w:rPr>
          <w:sz w:val="16"/>
        </w:rPr>
        <w:t xml:space="preserve"> hearings or proceedings, but, specifically</w:t>
      </w:r>
      <w:r w:rsidRPr="000E36E8">
        <w:rPr>
          <w:rStyle w:val="StyleUnderline"/>
        </w:rPr>
        <w:t xml:space="preserve">, </w:t>
      </w:r>
      <w:r w:rsidRPr="000E36E8">
        <w:rPr>
          <w:rStyle w:val="Emphasis"/>
        </w:rPr>
        <w:t>deportations</w:t>
      </w:r>
      <w:r w:rsidRPr="000E36E8">
        <w:rPr>
          <w:rStyle w:val="StyleUnderline"/>
        </w:rPr>
        <w:t>.”</w:t>
      </w:r>
      <w:r>
        <w:rPr>
          <w:rStyle w:val="StyleUnderline"/>
        </w:rPr>
        <w:t xml:space="preserve"> </w:t>
      </w:r>
      <w:r w:rsidRPr="000E36E8">
        <w:rPr>
          <w:sz w:val="16"/>
        </w:rPr>
        <w:t xml:space="preserve">While deportations reached 3 million over the course of Barack Obama’s two terms, </w:t>
      </w:r>
      <w:r w:rsidRPr="000E36E8">
        <w:rPr>
          <w:rStyle w:val="StyleUnderline"/>
        </w:rPr>
        <w:t>the rate under President Trump already rose as much as 41 percent from 2016 to 2017.</w:t>
      </w:r>
      <w:r>
        <w:rPr>
          <w:rStyle w:val="StyleUnderline"/>
        </w:rPr>
        <w:t xml:space="preserve"> </w:t>
      </w:r>
      <w:r w:rsidRPr="000E36E8">
        <w:rPr>
          <w:rStyle w:val="StyleUnderline"/>
        </w:rPr>
        <w:t>Trump, pumping out a non-stop stream of anti-immigrant rhetoric, has led the way for ICE</w:t>
      </w:r>
      <w:r w:rsidRPr="000E36E8">
        <w:rPr>
          <w:sz w:val="16"/>
        </w:rPr>
        <w:t xml:space="preserve"> </w:t>
      </w:r>
      <w:r w:rsidRPr="000E36E8">
        <w:rPr>
          <w:rStyle w:val="StyleUnderline"/>
        </w:rPr>
        <w:t>agents to make arrests in areas that were previously off-limits</w:t>
      </w:r>
      <w:r w:rsidRPr="000E36E8">
        <w:rPr>
          <w:sz w:val="16"/>
        </w:rPr>
        <w:t xml:space="preserve"> – schools, hospitals and courtrooms – </w:t>
      </w:r>
      <w:r w:rsidRPr="000E36E8">
        <w:rPr>
          <w:rStyle w:val="StyleUnderline"/>
        </w:rPr>
        <w:t>while</w:t>
      </w:r>
      <w:r w:rsidRPr="000E36E8">
        <w:rPr>
          <w:sz w:val="16"/>
        </w:rPr>
        <w:t xml:space="preserve"> simultaneously </w:t>
      </w:r>
      <w:r w:rsidRPr="000E36E8">
        <w:rPr>
          <w:rStyle w:val="StyleUnderline"/>
        </w:rPr>
        <w:t>increasing the scope of the agency’s raids. In April</w:t>
      </w:r>
      <w:r w:rsidRPr="000E36E8">
        <w:rPr>
          <w:sz w:val="16"/>
        </w:rPr>
        <w:t xml:space="preserve">, </w:t>
      </w:r>
      <w:r w:rsidRPr="000E36E8">
        <w:rPr>
          <w:rStyle w:val="StyleUnderline"/>
        </w:rPr>
        <w:t>agents swept into a meatpacking plant in East Tennessee, capturing 97 workers</w:t>
      </w:r>
      <w:r w:rsidRPr="000E36E8">
        <w:rPr>
          <w:sz w:val="16"/>
        </w:rPr>
        <w:t xml:space="preserve"> in one morning. More recently, in early June, in yet another of the “largest workplace raids in recent years,” 114 were arrested at an Ohio gardening business. Arelis Figueroa, an immigrant from the Dominican Republic and coordinator of the Latino ministry at Riverside Church, the Upper West Side chapel that hosted Martin Luther King’s “Beyond Vietnam” speech in 1967, has seen first-hand in her community the fear ICE agents have inspired by showing up at immigration proceedings. “People are afraid. They don’t want to go out. They don’t want to even go to the grocery store,” Figueroa says. </w:t>
      </w:r>
      <w:r w:rsidRPr="000E36E8">
        <w:rPr>
          <w:rStyle w:val="StyleUnderline"/>
        </w:rPr>
        <w:t>“We knew 45 was full of hate, but we never knew it was going to come down to this.”</w:t>
      </w:r>
    </w:p>
    <w:p w14:paraId="45953A20" w14:textId="77777777" w:rsidR="0028132E" w:rsidRDefault="0028132E" w:rsidP="0028132E">
      <w:pPr>
        <w:pStyle w:val="Heading4"/>
      </w:pPr>
      <w:r>
        <w:t>Current immigration activism is on the verge of pushing immigration reform through – detractions from the movement endangers these efforts</w:t>
      </w:r>
    </w:p>
    <w:p w14:paraId="08E3ADA7" w14:textId="77777777" w:rsidR="0028132E" w:rsidRPr="00250C54" w:rsidRDefault="0028132E" w:rsidP="0028132E">
      <w:r w:rsidRPr="00250C54">
        <w:rPr>
          <w:rStyle w:val="Style13ptBold"/>
        </w:rPr>
        <w:t>Nuño</w:t>
      </w:r>
      <w:r>
        <w:rPr>
          <w:rStyle w:val="Style13ptBold"/>
        </w:rPr>
        <w:t xml:space="preserve"> 17, </w:t>
      </w:r>
      <w:r w:rsidRPr="00250C54">
        <w:t>S</w:t>
      </w:r>
      <w:r>
        <w:t>tephen</w:t>
      </w:r>
      <w:r w:rsidRPr="00250C54">
        <w:t xml:space="preserve"> A. Nuño</w:t>
      </w:r>
      <w:r>
        <w:t xml:space="preserve"> is a PhD associate professor and department chair of the Politics and International Affairs Department at the Northern Arizona University. </w:t>
      </w:r>
      <w:r w:rsidRPr="006F4A57">
        <w:t>Nuño</w:t>
      </w:r>
      <w:r>
        <w:t xml:space="preserve">, Stephen A. 12-28-2017, [“Analysis: After tough year, how do immigrant activists regroup?”, </w:t>
      </w:r>
      <w:r w:rsidRPr="006F4A57">
        <w:t>NBC News, https://www.nbcnews.com/news/latino/analysis-after-tough-year-how-do-immigrant-activists-regroup-n832061]//ARK2</w:t>
      </w:r>
    </w:p>
    <w:p w14:paraId="218992D9" w14:textId="77777777" w:rsidR="0028132E" w:rsidRPr="00DB09D7" w:rsidRDefault="0028132E" w:rsidP="0028132E">
      <w:r w:rsidRPr="00DB09D7">
        <w:t xml:space="preserve">Under those circumstances, </w:t>
      </w:r>
      <w:r w:rsidRPr="00DB09D7">
        <w:rPr>
          <w:rStyle w:val="StyleUnderline"/>
        </w:rPr>
        <w:t>where does that leave immigration activism in the Trump era?</w:t>
      </w:r>
    </w:p>
    <w:p w14:paraId="35D344A2" w14:textId="77777777" w:rsidR="0028132E" w:rsidRPr="00250C54" w:rsidRDefault="0028132E" w:rsidP="0028132E">
      <w:pPr>
        <w:rPr>
          <w:rStyle w:val="StyleUnderline"/>
        </w:rPr>
      </w:pPr>
      <w:r w:rsidRPr="00250C54">
        <w:rPr>
          <w:rStyle w:val="StyleUnderline"/>
        </w:rPr>
        <w:t>Throughout this year immigration groups have held held sit-ins, “die-ins,” fasted, been arrested, blocked tunnels between the Capitol and congressional members’ offices, held Dreamer dinners with congressional members and many other activities in hope of ending 2017 with some kind of favorable legislation that protected them from deportation and allowed them to continue working and living in the U.S.</w:t>
      </w:r>
    </w:p>
    <w:p w14:paraId="04FCBE5E" w14:textId="77777777" w:rsidR="0028132E" w:rsidRPr="00250C54" w:rsidRDefault="0028132E" w:rsidP="0028132E">
      <w:pPr>
        <w:rPr>
          <w:rStyle w:val="StyleUnderline"/>
        </w:rPr>
      </w:pPr>
      <w:r w:rsidRPr="00250C54">
        <w:rPr>
          <w:rStyle w:val="StyleUnderline"/>
        </w:rPr>
        <w:t>Despite all that work, Congress went home for the year with no Dream Act passed.</w:t>
      </w:r>
    </w:p>
    <w:p w14:paraId="6F1FC282" w14:textId="77777777" w:rsidR="0028132E" w:rsidRPr="00DB09D7" w:rsidRDefault="0028132E" w:rsidP="0028132E">
      <w:r w:rsidRPr="00DB09D7">
        <w:t>That sets up a monumental debate for next year. Republicans say they are willing to negotiate on a Dream Act but not without tougher border security measures.</w:t>
      </w:r>
    </w:p>
    <w:p w14:paraId="3075F56E" w14:textId="77777777" w:rsidR="0028132E" w:rsidRPr="00DB09D7" w:rsidRDefault="0028132E" w:rsidP="0028132E">
      <w:pPr>
        <w:rPr>
          <w:rStyle w:val="Emphasis"/>
        </w:rPr>
      </w:pPr>
      <w:r w:rsidRPr="00DB09D7">
        <w:rPr>
          <w:rStyle w:val="Emphasis"/>
        </w:rPr>
        <w:t>Immigrant activists then will have to decide whether they’ll accept even more of what the administration has already put in place in exchange for hundreds of thousands of young immigrants</w:t>
      </w:r>
      <w:r w:rsidRPr="00DB09D7">
        <w:t xml:space="preserve">, and possibly others here without legal permission, </w:t>
      </w:r>
      <w:r w:rsidRPr="00DB09D7">
        <w:rPr>
          <w:rStyle w:val="Emphasis"/>
        </w:rPr>
        <w:t>being able to stay in the U.S. and work.</w:t>
      </w:r>
    </w:p>
    <w:p w14:paraId="38554EB5" w14:textId="77777777" w:rsidR="0028132E" w:rsidRPr="00DB09D7" w:rsidRDefault="0028132E" w:rsidP="0028132E">
      <w:r w:rsidRPr="00DB09D7">
        <w:t xml:space="preserve">In his book, Latino Mass Mobilization: Immigration, Racialization, and Activism, Chris Zepeda-Millán </w:t>
      </w:r>
      <w:r w:rsidRPr="00250C54">
        <w:rPr>
          <w:rStyle w:val="StyleUnderline"/>
        </w:rPr>
        <w:t>looks at immigrants as agents of change in our immigration system, rather than passive receivers of policies enacted by non-immigrants.</w:t>
      </w:r>
      <w:r w:rsidRPr="00DB09D7">
        <w:t xml:space="preserve"> His book centers on the massive immigration marches of 2006 and ties them to a long history of mobilization by Mexican-Americans and immigrants pressuring for greater inclusion into the American project.</w:t>
      </w:r>
    </w:p>
    <w:p w14:paraId="3BB9561D" w14:textId="77777777" w:rsidR="0028132E" w:rsidRPr="00DB09D7" w:rsidRDefault="0028132E" w:rsidP="0028132E">
      <w:r w:rsidRPr="00DB09D7">
        <w:t>An assistant professor at the University of California at Berkeley, Zepeda-Millán examines the heart of the old Chicano activists, the union organizers and the immigrant organizations that welcomed newcomers and integrated them into society through education programs and citizenship drives, to understand how they directly affect the organizers of today.</w:t>
      </w:r>
    </w:p>
    <w:p w14:paraId="502960A3" w14:textId="77777777" w:rsidR="0028132E" w:rsidRPr="00DB09D7" w:rsidRDefault="0028132E" w:rsidP="0028132E">
      <w:r w:rsidRPr="00250C54">
        <w:rPr>
          <w:rStyle w:val="Emphasis"/>
        </w:rPr>
        <w:t>To get results in the Trump era, more work needs to be done to unite the immigrant activists’ interests with others around the country</w:t>
      </w:r>
      <w:r w:rsidRPr="00DB09D7">
        <w:t>, such as prison reform and abortion rights, researchers like Zepeda-Millán say.</w:t>
      </w:r>
    </w:p>
    <w:p w14:paraId="5E6D3FB4" w14:textId="77777777" w:rsidR="0028132E" w:rsidRPr="00DB09D7" w:rsidRDefault="0028132E" w:rsidP="0028132E">
      <w:r w:rsidRPr="00250C54">
        <w:rPr>
          <w:rStyle w:val="Emphasis"/>
        </w:rPr>
        <w:t>”Immigrant rights organizations are going to have to tie issues together</w:t>
      </w:r>
      <w:r w:rsidRPr="00250C54">
        <w:rPr>
          <w:rStyle w:val="StyleUnderline"/>
        </w:rPr>
        <w:t>, issues like police repression, Black Lives Matter, the prison industrial complex, education and others</w:t>
      </w:r>
      <w:r w:rsidRPr="00DB09D7">
        <w:t>” and connect with existing networks run by black organizers in the South and the Midwest, Zepeda-Millán said.</w:t>
      </w:r>
    </w:p>
    <w:p w14:paraId="2031CB36" w14:textId="77777777" w:rsidR="0028132E" w:rsidRPr="00DB09D7" w:rsidRDefault="0028132E" w:rsidP="0028132E">
      <w:r w:rsidRPr="00DB09D7">
        <w:t>Earlier this month, immigrant organizations gathered in Phoenix to discuss new strategies and how they can summon old lessons for this new fight. Speakers at the National Immigration Integration Conference (NIIC) echoed the sentiments of Zepeda-Millán.</w:t>
      </w:r>
    </w:p>
    <w:p w14:paraId="314DA2E5" w14:textId="77777777" w:rsidR="0028132E" w:rsidRPr="00DB09D7" w:rsidRDefault="0028132E" w:rsidP="0028132E">
      <w:r w:rsidRPr="00DB09D7">
        <w:t>At the conference, some were so bold as to set their eyes on more immigration-friendly policies in Texas. Among them was Esther Lopez, international secretary for the United Food and Commercial Workers International Union. Asked what the immediate future of this new fight will look like, she said, “Beside creating more unions, I think we need to throw down in Texas.”</w:t>
      </w:r>
    </w:p>
    <w:p w14:paraId="0A6F0196" w14:textId="77777777" w:rsidR="0028132E" w:rsidRPr="00DB09D7" w:rsidRDefault="0028132E" w:rsidP="0028132E">
      <w:r w:rsidRPr="00DB09D7">
        <w:t>Texas has been long seen as the holy grail of electoral politics for Democrats, and the surest route to breaking the impasse on the national debate over immigration.</w:t>
      </w:r>
    </w:p>
    <w:p w14:paraId="5F9C9B87" w14:textId="77777777" w:rsidR="0028132E" w:rsidRPr="00DB09D7" w:rsidRDefault="0028132E" w:rsidP="0028132E">
      <w:r w:rsidRPr="00DB09D7">
        <w:t xml:space="preserve">Many agreed throwing down in Texas, or in other states, will require greater coordination and coalition building. But activists still define the concept of coalitions too narrowly, said Zepeda-Millán. </w:t>
      </w:r>
      <w:r w:rsidRPr="00250C54">
        <w:rPr>
          <w:rStyle w:val="StyleUnderline"/>
        </w:rPr>
        <w:t>Today’s activists need to work harder at cross-fertilization of issues</w:t>
      </w:r>
      <w:r w:rsidRPr="00DB09D7">
        <w:t>, he said.</w:t>
      </w:r>
    </w:p>
    <w:p w14:paraId="16076130" w14:textId="77777777" w:rsidR="0028132E" w:rsidRPr="00DB09D7" w:rsidRDefault="0028132E" w:rsidP="0028132E">
      <w:r w:rsidRPr="00250C54">
        <w:rPr>
          <w:rStyle w:val="StyleUnderline"/>
        </w:rPr>
        <w:t>Harsh immigrant crackdowns are happening in Georgia, North Carolina, and Virginia</w:t>
      </w:r>
      <w:r w:rsidRPr="00DB09D7">
        <w:t>, and Zepeda-Millán said national organizations could be more effective by joining existing groups there and tipping the balance for Democrats who support immigrant-friendly policies.</w:t>
      </w:r>
    </w:p>
    <w:p w14:paraId="34282B6E" w14:textId="77777777" w:rsidR="0028132E" w:rsidRPr="00DB09D7" w:rsidRDefault="0028132E" w:rsidP="0028132E">
      <w:r w:rsidRPr="00DB09D7">
        <w:t>There has long been activism on immigration and the latest movement came of age as more and more young immigrants ran smack into obstacles to their future.</w:t>
      </w:r>
    </w:p>
    <w:p w14:paraId="0416EF42" w14:textId="77777777" w:rsidR="0028132E" w:rsidRPr="00DB09D7" w:rsidRDefault="0028132E" w:rsidP="0028132E">
      <w:r w:rsidRPr="00DB09D7">
        <w:t>Sheridan Aguirre is a Dreamer whose activism was sparked by what preceded him. Like hundreds of thousands of other immigrants, Aguirre has DACA. He knows he’s far luckier than others. Texas is one of the states that allows undocumented immigrants who meet state residency requirements to pay in-state tuition. But he soon realized, that benefit was not a given for students like him.</w:t>
      </w:r>
    </w:p>
    <w:p w14:paraId="7EE577B6" w14:textId="77777777" w:rsidR="0028132E" w:rsidRPr="00DB09D7" w:rsidRDefault="0028132E" w:rsidP="0028132E">
      <w:r w:rsidRPr="00DB09D7">
        <w:t>“I grew up in Fort Worth. TCU (Texas Christian University) flags lined our streets and I already had it in my head that I was going there when I got into high school,” he said.</w:t>
      </w:r>
    </w:p>
    <w:p w14:paraId="442E7EEC" w14:textId="77777777" w:rsidR="0028132E" w:rsidRPr="00DB09D7" w:rsidRDefault="0028132E" w:rsidP="0028132E">
      <w:r w:rsidRPr="00DB09D7">
        <w:t>“In high school, I thought it was just going to fall out of the sky, but then I learned that a lot of advocates had pressured the governor to sign in-state tuition laws," which made it possible for him to attend. Grateful for the lower college costs, he joined in the immigration activism movement.</w:t>
      </w:r>
    </w:p>
    <w:p w14:paraId="46C7FCAD" w14:textId="77777777" w:rsidR="0028132E" w:rsidRPr="00DB09D7" w:rsidRDefault="0028132E" w:rsidP="0028132E">
      <w:r w:rsidRPr="00250C54">
        <w:rPr>
          <w:rStyle w:val="Emphasis"/>
        </w:rPr>
        <w:t>Telling personal stories like his is one way the movement can bring about change</w:t>
      </w:r>
      <w:r w:rsidRPr="00250C54">
        <w:rPr>
          <w:rStyle w:val="StyleUnderline"/>
        </w:rPr>
        <w:t>, because it gives human faces to the policy fights and connects with other young people in the same place or with friends in the same place, helping to grow their ranks, Aguirre said. Such personal story sharing needs to continue, along with showing communities how to fight for themselves, he said.</w:t>
      </w:r>
    </w:p>
    <w:p w14:paraId="013543A1" w14:textId="77777777" w:rsidR="0028132E" w:rsidRPr="00250C54" w:rsidRDefault="0028132E" w:rsidP="0028132E">
      <w:pPr>
        <w:rPr>
          <w:rStyle w:val="StyleUnderline"/>
        </w:rPr>
      </w:pPr>
      <w:r w:rsidRPr="00DB09D7">
        <w:t xml:space="preserve">Aguirre agreed </w:t>
      </w:r>
      <w:r w:rsidRPr="00250C54">
        <w:rPr>
          <w:rStyle w:val="Emphasis"/>
        </w:rPr>
        <w:t>immigration activists also have to pull in traditional progressive organizations that don’t usually take a stand on immigration or that some may not connect to immigration policy</w:t>
      </w:r>
      <w:r w:rsidRPr="00250C54">
        <w:rPr>
          <w:rStyle w:val="StyleUnderline"/>
        </w:rPr>
        <w:t>, such as Planned Parenthood. And there needs to be a willingness to ruffle the feathers of perceived allies, such as Democrats, he said.</w:t>
      </w:r>
    </w:p>
    <w:p w14:paraId="7370359A" w14:textId="77777777" w:rsidR="0028132E" w:rsidRPr="00DB09D7" w:rsidRDefault="0028132E" w:rsidP="0028132E">
      <w:r w:rsidRPr="00250C54">
        <w:rPr>
          <w:rStyle w:val="StyleUnderline"/>
        </w:rPr>
        <w:t>Immigration activists have been able to show the power their activism can have in elections</w:t>
      </w:r>
      <w:r w:rsidRPr="00DB09D7">
        <w:t>, even though many can’t vote because they are undocumented.</w:t>
      </w:r>
    </w:p>
    <w:p w14:paraId="32C5450A" w14:textId="77777777" w:rsidR="0028132E" w:rsidRPr="00DB09D7" w:rsidRDefault="0028132E" w:rsidP="0028132E">
      <w:r w:rsidRPr="00DB09D7">
        <w:t>As Zepeda-Millán reflects on his own experiences, he found it odd when researchers discounted the effectiveness of organizing by undocumented members of the community.</w:t>
      </w:r>
    </w:p>
    <w:p w14:paraId="54F66BD2" w14:textId="77777777" w:rsidR="0028132E" w:rsidRPr="00DB09D7" w:rsidRDefault="0028132E" w:rsidP="0028132E">
      <w:r w:rsidRPr="00DB09D7">
        <w:t>“For years I was told that undocumented immigrants can’t participate because they are not citizens, but that was contrary to my experiences growing up in Boyle Heights.” Boyle Heights is a Los Angeles neighborhood known as the epicenter of the Chicano rights movement, as well as other protests that have gained prominence in the lore of organizers.</w:t>
      </w:r>
    </w:p>
    <w:p w14:paraId="0C93334E" w14:textId="77777777" w:rsidR="0028132E" w:rsidRPr="00DB09D7" w:rsidRDefault="0028132E" w:rsidP="0028132E">
      <w:r w:rsidRPr="00DB09D7">
        <w:t>Zepeda-Millán said that immigrants have to take the activism wagedin Boyle Heights and Phoenix, to non-traditional environments, such as in the South and the Midwest; places where they may not have the electoral strength behind them.</w:t>
      </w:r>
    </w:p>
    <w:p w14:paraId="0623ECEA" w14:textId="77777777" w:rsidR="0028132E" w:rsidRPr="00DB09D7" w:rsidRDefault="0028132E" w:rsidP="0028132E">
      <w:r w:rsidRPr="00DB09D7">
        <w:t>“This means new strategies and looking beyond our own electoral heft. Sometimes we have the voting power behind us, sometimes we don’t. We are going to need to adapt once again,” he said.</w:t>
      </w:r>
    </w:p>
    <w:p w14:paraId="2B447B9D" w14:textId="77777777" w:rsidR="0028132E" w:rsidRPr="00250C54" w:rsidRDefault="0028132E" w:rsidP="0028132E">
      <w:pPr>
        <w:rPr>
          <w:rStyle w:val="StyleUnderline"/>
        </w:rPr>
      </w:pPr>
      <w:r w:rsidRPr="00250C54">
        <w:rPr>
          <w:rStyle w:val="StyleUnderline"/>
        </w:rPr>
        <w:t>The long history of immigrant activism has placed today’s groups in a position of greater strength than they ever had before and the growing political power of immigrants is what undergirds protest organizations like Puente Arizona.</w:t>
      </w:r>
    </w:p>
    <w:p w14:paraId="7D470F1F" w14:textId="77777777" w:rsidR="0028132E" w:rsidRPr="00DB09D7" w:rsidRDefault="0028132E" w:rsidP="0028132E">
      <w:r w:rsidRPr="00DB09D7">
        <w:t>While the immigration integration conference was going on in Phoenix, Puente Arizona, a grassroots organization that was formed just before President Barack Obama took office, held a protest of the county’s newest sheriff, Paul Penzone.</w:t>
      </w:r>
    </w:p>
    <w:p w14:paraId="2A1C1757" w14:textId="77777777" w:rsidR="0028132E" w:rsidRPr="00DB09D7" w:rsidRDefault="0028132E" w:rsidP="0028132E">
      <w:r w:rsidRPr="00DB09D7">
        <w:t>The group formed around increased use by police on racial profiling for immigration enforcement, an outgrowth of the “war on terror” that emerged after the Sep. 11, 2001, terrorist attacks. Their protests soon focused on Joe Arpaio, the former Maricopa County sheriff booted out of office after he was convicted of criminally disobeying a court order to stop arresting people solely on the suspicion that they were in the country illegally. Trump has since pardoned Arpaio.</w:t>
      </w:r>
    </w:p>
    <w:p w14:paraId="12B840D8" w14:textId="77777777" w:rsidR="0028132E" w:rsidRPr="00DB09D7" w:rsidRDefault="0028132E" w:rsidP="0028132E">
      <w:r w:rsidRPr="00DB09D7">
        <w:t>The activists registered and mobilized voters to help Penzone defeat Arpaio in 2016. They have since become disappointed with Penzone too, feeling he hasn’t followed through on promises to the community. So, they have ramped up their activism machine and are pressuring him on such things as his level of cooperation with Immigration and Customs Enforcement.</w:t>
      </w:r>
    </w:p>
    <w:p w14:paraId="419C68F3" w14:textId="77777777" w:rsidR="0028132E" w:rsidRPr="00DB09D7" w:rsidRDefault="0028132E" w:rsidP="0028132E">
      <w:r w:rsidRPr="00DB09D7">
        <w:t>“A year later he has not done what he said he would, he’s still working with ICE, he has not improved conditions at the jails, and they’re still patrolling Latino neighborhoods.” said Ernesto Lopez, an activist with Puente Arizona.</w:t>
      </w:r>
    </w:p>
    <w:p w14:paraId="2872FAE2" w14:textId="77777777" w:rsidR="0028132E" w:rsidRPr="00DB09D7" w:rsidRDefault="0028132E" w:rsidP="0028132E">
      <w:r w:rsidRPr="00250C54">
        <w:rPr>
          <w:rStyle w:val="Emphasis"/>
        </w:rPr>
        <w:t>Another example is the DACA program, which Obama authorized only after activists waged protests against his administration</w:t>
      </w:r>
      <w:r w:rsidRPr="00DB09D7">
        <w:t>, tagging him as "deporter-in-chief" and becoming a potential threat to him and other Democrats in the 2012 elections.</w:t>
      </w:r>
    </w:p>
    <w:p w14:paraId="5E0F8A50" w14:textId="77777777" w:rsidR="0028132E" w:rsidRPr="00DB09D7" w:rsidRDefault="0028132E" w:rsidP="0028132E">
      <w:r w:rsidRPr="00DB09D7">
        <w:t>“The Democratic Party didn't give us DACA because of protests, but because behind the Dreamers was a large network of growing political power," Zepeda-Millán said. “</w:t>
      </w:r>
      <w:r w:rsidRPr="00250C54">
        <w:rPr>
          <w:rStyle w:val="StyleUnderline"/>
        </w:rPr>
        <w:t>The power of our activism is the assumed electoral heft underlying their demands. DACA kids can’t vote, but politicians see a direct connection between those kids and voters."</w:t>
      </w:r>
    </w:p>
    <w:p w14:paraId="153A1394" w14:textId="77777777" w:rsidR="0028132E" w:rsidRPr="00DB09D7" w:rsidRDefault="0028132E" w:rsidP="0028132E">
      <w:r w:rsidRPr="00DB09D7">
        <w:t>This growing political power is what undergirds the protests of organizations like Puente Arizona and the Dreamers. However, this doesn’t necessarily work in Wisconsin, or Georgia, or North Carolina. Instead, activists need to take their knowledge and skills and supplement existing activist networks already on the ground, Zepeda-Millán said.</w:t>
      </w:r>
    </w:p>
    <w:p w14:paraId="700DD98C" w14:textId="77777777" w:rsidR="0028132E" w:rsidRPr="00DB09D7" w:rsidRDefault="0028132E" w:rsidP="0028132E">
      <w:r w:rsidRPr="00DB09D7">
        <w:t>Guy Reiter, an organizer with Native Organizers Alliance, however added perspective as others were speaking about the resistance.</w:t>
      </w:r>
    </w:p>
    <w:p w14:paraId="5E5FC652" w14:textId="77777777" w:rsidR="0028132E" w:rsidRPr="00DB09D7" w:rsidRDefault="0028132E" w:rsidP="0028132E">
      <w:r w:rsidRPr="00DB09D7">
        <w:t>“</w:t>
      </w:r>
      <w:r w:rsidRPr="00250C54">
        <w:rPr>
          <w:rStyle w:val="StyleUnderline"/>
        </w:rPr>
        <w:t>The resistance has become part of the lexicon</w:t>
      </w:r>
      <w:r w:rsidRPr="00DB09D7">
        <w:t>,” he said. But he reminded the audience, that resistance in the Native American community is hundreds of years old.</w:t>
      </w:r>
    </w:p>
    <w:p w14:paraId="1B481860" w14:textId="77777777" w:rsidR="0028132E" w:rsidRPr="00DB09D7" w:rsidRDefault="0028132E" w:rsidP="0028132E">
      <w:r w:rsidRPr="00DB09D7">
        <w:t>“The system is not broken,” he said. “That is the way it is designed, the system works just fine. I look at our communities and I see our struggles together. I see a lot of trauma, a lot of hurt. The only way we will heal is if we recognize that pain together.”</w:t>
      </w:r>
    </w:p>
    <w:p w14:paraId="37DBD386" w14:textId="77777777" w:rsidR="0028132E" w:rsidRDefault="0028132E" w:rsidP="0028132E">
      <w:pPr>
        <w:rPr>
          <w:rStyle w:val="StyleUnderline"/>
        </w:rPr>
      </w:pPr>
      <w:r w:rsidRPr="00250C54">
        <w:rPr>
          <w:rStyle w:val="StyleUnderline"/>
        </w:rPr>
        <w:t>Success in 2018 will hinge on how effective immigrant activists and other civil rights organizations can mobilize on this common pain they share with others.</w:t>
      </w:r>
    </w:p>
    <w:p w14:paraId="074E7B73" w14:textId="77777777" w:rsidR="0028132E" w:rsidRDefault="0028132E" w:rsidP="0028132E"/>
    <w:p w14:paraId="68E28DFE" w14:textId="77777777" w:rsidR="0028132E" w:rsidRDefault="0028132E" w:rsidP="0028132E">
      <w:pPr>
        <w:pStyle w:val="Heading4"/>
      </w:pPr>
      <w:r>
        <w:t>Immigration activism needs to be more effectively spread – can’t move away now</w:t>
      </w:r>
    </w:p>
    <w:p w14:paraId="566E3159" w14:textId="77777777" w:rsidR="0028132E" w:rsidRPr="00E5554F" w:rsidRDefault="0028132E" w:rsidP="0028132E">
      <w:pPr>
        <w:rPr>
          <w:rStyle w:val="Style13ptBold"/>
          <w:b w:val="0"/>
          <w:bCs w:val="0"/>
          <w:sz w:val="22"/>
        </w:rPr>
      </w:pPr>
      <w:r>
        <w:rPr>
          <w:rStyle w:val="Style13ptBold"/>
        </w:rPr>
        <w:t xml:space="preserve">Rubin 3/9, </w:t>
      </w:r>
      <w:r w:rsidRPr="00E5554F">
        <w:t>Jennifer Rubin writes the Right Turn blog for The Washington Post, offering reported opinion from a center-right perspective. She covers a range of domestic and</w:t>
      </w:r>
      <w:r>
        <w:t xml:space="preserve"> </w:t>
      </w:r>
      <w:r w:rsidRPr="00E5554F">
        <w:t>foreign policy issues</w:t>
      </w:r>
      <w:r>
        <w:t xml:space="preserve">. Rubin, Jennifer. 3-9-2018, [“What should immigration activists do now?”, Washington Post, </w:t>
      </w:r>
      <w:r w:rsidRPr="00E5554F">
        <w:t>https://www.washingtonpost.com/blogs/right-turn/wp/2018/03/09/what-should-immigration-activists-do-now/?noredirect=on&amp;utm_term=.261156b6beb7</w:t>
      </w:r>
      <w:r>
        <w:t>]//ARK2</w:t>
      </w:r>
    </w:p>
    <w:p w14:paraId="5C6808A2" w14:textId="77777777" w:rsidR="0028132E" w:rsidRPr="00E5554F" w:rsidRDefault="0028132E" w:rsidP="0028132E">
      <w:pPr>
        <w:rPr>
          <w:rStyle w:val="StyleUnderline"/>
        </w:rPr>
      </w:pPr>
      <w:r w:rsidRPr="006F4A57">
        <w:t xml:space="preserve">Just as the Koch brothers and entities they fund got energized over tariffs, they must be just as engaged in the immigration debate. </w:t>
      </w:r>
      <w:r w:rsidRPr="00E5554F">
        <w:rPr>
          <w:rStyle w:val="StyleUnderline"/>
        </w:rPr>
        <w:t>Furthermore, unless manufacturing, white-collar, agriculture and service industry employers in Republicans’ home states make this an issue on economic grounds</w:t>
      </w:r>
      <w:r w:rsidRPr="006F4A57">
        <w:t xml:space="preserve"> (i.e. business cannot prosper in an atmosphere of mass deportations and immigration restrictionism), </w:t>
      </w:r>
      <w:r w:rsidRPr="00E5554F">
        <w:rPr>
          <w:rStyle w:val="StyleUnderline"/>
        </w:rPr>
        <w:t>Republicans will give no ground.</w:t>
      </w:r>
    </w:p>
    <w:p w14:paraId="1E201EDF" w14:textId="77777777" w:rsidR="0028132E" w:rsidRPr="00E5554F" w:rsidRDefault="0028132E" w:rsidP="0028132E">
      <w:pPr>
        <w:rPr>
          <w:rStyle w:val="StyleUnderline"/>
        </w:rPr>
      </w:pPr>
      <w:r w:rsidRPr="006F4A57">
        <w:t xml:space="preserve">Third, </w:t>
      </w:r>
      <w:r w:rsidRPr="00E5554F">
        <w:rPr>
          <w:rStyle w:val="StyleUnderline"/>
        </w:rPr>
        <w:t>immigration activists have let the anti-immigrant crowd run away with the national security and safety issues on immigration-related issues.</w:t>
      </w:r>
      <w:r w:rsidRPr="006F4A57">
        <w:t xml:space="preserve"> That’s a mistake. The facts are actually on the side of pro-immigration activists. The Muslim ban does not make us safer; in fact, we need American Muslim communities to work hand in glove with law enforcement to spot and prevent radicalization among young people. The same holds true on crime. </w:t>
      </w:r>
      <w:r w:rsidRPr="00E5554F">
        <w:rPr>
          <w:rStyle w:val="StyleUnderline"/>
        </w:rPr>
        <w:t>Cities that do not want to do Immigration and Customs Enforcement’s (ICE) work for the agency (by holding suspected undocumented immigrants, turning them over to the feds without warrants, etc.) are taking this stance in part because they must create an environment in which immigrants will report crimes and cooperate in catching and trying criminals. This is why local and state law enforcement generally</w:t>
      </w:r>
      <w:r w:rsidRPr="006F4A57">
        <w:t xml:space="preserve"> (not everywhere, certainly) </w:t>
      </w:r>
      <w:r w:rsidRPr="00E5554F">
        <w:rPr>
          <w:rStyle w:val="StyleUnderline"/>
        </w:rPr>
        <w:t>do not want to be dragooned into rounding up undocumented immigrants and facilitating their deportation; in the end, it makes their jobs harder.</w:t>
      </w:r>
    </w:p>
    <w:p w14:paraId="514D19B1" w14:textId="77777777" w:rsidR="0028132E" w:rsidRPr="006F4A57" w:rsidRDefault="0028132E" w:rsidP="0028132E">
      <w:r w:rsidRPr="006F4A57">
        <w:t>The successes that big cities have had in reducing crime, especially violent crime, should be highlighted — and proffered as evidence that prioritizing public safety (not acting as ICE’s minions) makes the country safer. Likewise, aggressively challenging the administration’s deportation of non-criminals is essential if pro-immigrant activists are to make the case that we are safer when authorities are focused on dangerous criminals, not on chemistry teachers.</w:t>
      </w:r>
    </w:p>
    <w:p w14:paraId="15DF7C7C" w14:textId="77777777" w:rsidR="0028132E" w:rsidRPr="00E5554F" w:rsidRDefault="0028132E" w:rsidP="0028132E">
      <w:pPr>
        <w:rPr>
          <w:rStyle w:val="StyleUnderline"/>
        </w:rPr>
      </w:pPr>
      <w:r w:rsidRPr="006F4A57">
        <w:t xml:space="preserve">Finally, </w:t>
      </w:r>
      <w:r w:rsidRPr="00E5554F">
        <w:rPr>
          <w:rStyle w:val="Emphasis"/>
        </w:rPr>
        <w:t>immigration activists need to do a much better job of explaining that immigrants are a vital part of local economies</w:t>
      </w:r>
      <w:r w:rsidRPr="00E5554F">
        <w:rPr>
          <w:rStyle w:val="StyleUnderline"/>
        </w:rPr>
        <w:t>, and in many cases have revitalized areas where economic blight and declining populations were the norm. If hundreds of thousands of consumers, workers and students disappear, we are all going to be poorer, not richer. It is time to stop conceding the economic argumentto cranks, extremists and zero-population-growth zealots.</w:t>
      </w:r>
    </w:p>
    <w:p w14:paraId="39B76B14" w14:textId="77777777" w:rsidR="0028132E" w:rsidRDefault="0028132E" w:rsidP="0028132E">
      <w:r w:rsidRPr="006F4A57">
        <w:t>In short, so long as Trump and GOP majorities in the House and Senate remain — and remain the captives of the anti-immigrant far right — there is little hope for progress on dreamers, let alone on a comprehensive immigration bill. If activists want a DACA fix, a humane enforcement program and robust legal immigration, they are going to have to defeat anti-immigrant members of Congress and ultimately dislodge Trump. They will need to engage business — not just Silicon Valley — in GOP strongholds. Finally, they would do well to take back national security and economic prosperity arguments, making their case to voters, state and local leaders, civic groups and employers. The public is with them on much of the pro-immigrant agenda, but that support needs to translate into votes and messages that include — and go well beyond — appeals to social justice.</w:t>
      </w:r>
    </w:p>
    <w:p w14:paraId="35317654" w14:textId="77777777" w:rsidR="0028132E" w:rsidRPr="0028132E" w:rsidRDefault="0028132E" w:rsidP="0028132E"/>
    <w:p w14:paraId="44F865F4" w14:textId="76A9E2DB" w:rsidR="008E715E" w:rsidRDefault="008E715E" w:rsidP="009E0039">
      <w:pPr>
        <w:pStyle w:val="Heading3"/>
        <w:rPr>
          <w:rStyle w:val="Style13ptBold"/>
          <w:b/>
          <w:bCs w:val="0"/>
          <w:sz w:val="32"/>
          <w:u w:val="single"/>
        </w:rPr>
      </w:pPr>
      <w:r>
        <w:rPr>
          <w:rStyle w:val="Style13ptBold"/>
          <w:b/>
          <w:bCs w:val="0"/>
          <w:sz w:val="32"/>
          <w:u w:val="single"/>
        </w:rPr>
        <w:t>Movements Coming Now</w:t>
      </w:r>
    </w:p>
    <w:p w14:paraId="7E4D9B5B" w14:textId="77777777" w:rsidR="0028132E" w:rsidRPr="008948DA" w:rsidRDefault="0028132E" w:rsidP="0028132E">
      <w:pPr>
        <w:pStyle w:val="Heading4"/>
      </w:pPr>
      <w:r w:rsidRPr="008948DA">
        <w:t>Movements are slow and steady – they have to be maintained day by day</w:t>
      </w:r>
    </w:p>
    <w:p w14:paraId="024DFFE7" w14:textId="77777777" w:rsidR="0028132E" w:rsidRPr="008948DA" w:rsidRDefault="0028132E" w:rsidP="0028132E">
      <w:pPr>
        <w:rPr>
          <w:rStyle w:val="StyleUnderline"/>
        </w:rPr>
      </w:pPr>
      <w:r w:rsidRPr="008948DA">
        <w:t xml:space="preserve">Laura </w:t>
      </w:r>
      <w:r w:rsidRPr="008948DA">
        <w:rPr>
          <w:rStyle w:val="Style13ptBold"/>
        </w:rPr>
        <w:t>Tavares and</w:t>
      </w:r>
      <w:r>
        <w:t xml:space="preserve"> Charles </w:t>
      </w:r>
      <w:r w:rsidRPr="008948DA">
        <w:rPr>
          <w:rStyle w:val="Style13ptBold"/>
        </w:rPr>
        <w:t>Mauldin 18</w:t>
      </w:r>
      <w:r w:rsidRPr="008948DA">
        <w:t xml:space="preserve"> (Laura Tavares, a Senior Associate for Staff Development at Facing History and Ourselves, where she oversees professional development for teachers, coaches program staff on new scholarship and pedagogy, and develops educational resources. </w:t>
      </w:r>
      <w:r>
        <w:t xml:space="preserve">She’s interviewing </w:t>
      </w:r>
      <w:r w:rsidRPr="008948DA">
        <w:t>Charles Mauldin</w:t>
      </w:r>
      <w:r>
        <w:t xml:space="preserve">, a long-time civil rights activist and a youth member of the march from Selma to Montgomery. </w:t>
      </w:r>
      <w:r w:rsidRPr="008948DA">
        <w:t>3-7-2018, "Student Activism: From the Civil Rights Movement to Parkland Today," No Publication, http://facingtoday.facinghistory.org/student-activism-from-the-civil-rights-movement-to-parkland-today, Accessed: 7-21-2018 /Kent Denver-YBJL)</w:t>
      </w:r>
    </w:p>
    <w:p w14:paraId="6E70F400" w14:textId="25F26274" w:rsidR="0028132E" w:rsidRPr="0028132E" w:rsidRDefault="0028132E" w:rsidP="0028132E">
      <w:pPr>
        <w:rPr>
          <w:u w:val="single"/>
        </w:rPr>
      </w:pPr>
      <w:r w:rsidRPr="008948DA">
        <w:rPr>
          <w:rStyle w:val="StyleUnderline"/>
        </w:rPr>
        <w:t>How do you stay persistent when progress is slow</w:t>
      </w:r>
      <w:r w:rsidRPr="008948DA">
        <w:rPr>
          <w:sz w:val="16"/>
        </w:rPr>
        <w:t xml:space="preserve"> to come? </w:t>
      </w:r>
      <w:r w:rsidRPr="008948DA">
        <w:rPr>
          <w:rStyle w:val="StyleUnderline"/>
        </w:rPr>
        <w:t>When a movement gets created, it’s because there’s something inherent in how people respond</w:t>
      </w:r>
      <w:r w:rsidRPr="008948DA">
        <w:rPr>
          <w:sz w:val="16"/>
        </w:rPr>
        <w:t xml:space="preserve">. They’re not responding to circumstances outside of themselves, </w:t>
      </w:r>
      <w:r w:rsidRPr="008948DA">
        <w:rPr>
          <w:rStyle w:val="StyleUnderline"/>
        </w:rPr>
        <w:t>they’re responding</w:t>
      </w:r>
      <w:r w:rsidRPr="008948DA">
        <w:rPr>
          <w:sz w:val="16"/>
        </w:rPr>
        <w:t xml:space="preserve"> </w:t>
      </w:r>
      <w:r w:rsidRPr="008948DA">
        <w:rPr>
          <w:rStyle w:val="StyleUnderline"/>
        </w:rPr>
        <w:t>to a circumstance that involves them and they have a personal commitment and a personal involvement, so it’s real to them. It’s not external, it’s internal and that’s what I think motivates them</w:t>
      </w:r>
      <w:r w:rsidRPr="008948DA">
        <w:rPr>
          <w:sz w:val="16"/>
        </w:rPr>
        <w:t xml:space="preserve">. That’s what was true for us. </w:t>
      </w:r>
      <w:r w:rsidRPr="008948DA">
        <w:rPr>
          <w:rStyle w:val="StyleUnderline"/>
        </w:rPr>
        <w:t>The issue [of school violence] is not going to go away and it’s in the fabric of [the Parkland students’] lives now. And I think that’s a self-sustaining type of situation.</w:t>
      </w:r>
      <w:r>
        <w:rPr>
          <w:rStyle w:val="StyleUnderline"/>
        </w:rPr>
        <w:t xml:space="preserve"> </w:t>
      </w:r>
      <w:r w:rsidRPr="008948DA">
        <w:rPr>
          <w:rStyle w:val="StyleUnderline"/>
        </w:rPr>
        <w:t>What do you want today's young activists to know</w:t>
      </w:r>
      <w:r w:rsidRPr="008948DA">
        <w:rPr>
          <w:sz w:val="16"/>
        </w:rPr>
        <w:t xml:space="preserve">? What advice do you have for them? </w:t>
      </w:r>
      <w:r w:rsidRPr="008948DA">
        <w:rPr>
          <w:rStyle w:val="Emphasis"/>
        </w:rPr>
        <w:t>You have to take one step at a time, day by day</w:t>
      </w:r>
      <w:r w:rsidRPr="008948DA">
        <w:rPr>
          <w:sz w:val="16"/>
        </w:rPr>
        <w:t xml:space="preserve">. John Lewis once said, “Find ways to get in the way of what is wrong in life.” </w:t>
      </w:r>
      <w:r w:rsidRPr="008948DA">
        <w:rPr>
          <w:rStyle w:val="StyleUnderline"/>
        </w:rPr>
        <w:t>Injustice, discrimination, racism, and now gun violence. Find ways to get in the way of what you see as wrong</w:t>
      </w:r>
      <w:r w:rsidRPr="008948DA">
        <w:rPr>
          <w:sz w:val="16"/>
        </w:rPr>
        <w:t xml:space="preserve">. </w:t>
      </w:r>
      <w:r w:rsidRPr="008948DA">
        <w:rPr>
          <w:rStyle w:val="Emphasis"/>
        </w:rPr>
        <w:t>And realize that you don’t have to be extraordinary to change the world</w:t>
      </w:r>
      <w:r w:rsidRPr="008948DA">
        <w:rPr>
          <w:rStyle w:val="StyleUnderline"/>
        </w:rPr>
        <w:t>. You just have to do ordinary things on a constant basis. Stand up each day.</w:t>
      </w:r>
    </w:p>
    <w:p w14:paraId="2CC17BB9" w14:textId="77777777" w:rsidR="008E715E" w:rsidRDefault="008E715E" w:rsidP="008E715E">
      <w:pPr>
        <w:pStyle w:val="Heading4"/>
      </w:pPr>
      <w:r>
        <w:t>Immigration activism that engages the state is sprouting in the status quo in response to Trump’s anti-immigrant policies.</w:t>
      </w:r>
    </w:p>
    <w:p w14:paraId="15B4261A" w14:textId="77777777" w:rsidR="008E715E" w:rsidRPr="007D7CDB" w:rsidRDefault="008E715E" w:rsidP="008E715E">
      <w:pPr>
        <w:rPr>
          <w:sz w:val="16"/>
          <w:szCs w:val="16"/>
        </w:rPr>
      </w:pPr>
      <w:r>
        <w:rPr>
          <w:rStyle w:val="Style13ptBold"/>
        </w:rPr>
        <w:t xml:space="preserve">Flaccus and Taxin 6-29 </w:t>
      </w:r>
      <w:r w:rsidRPr="007D7CDB">
        <w:rPr>
          <w:sz w:val="16"/>
          <w:szCs w:val="16"/>
        </w:rPr>
        <w:t>(Gillian Flaccus and Amy Taxin</w:t>
      </w:r>
      <w:r>
        <w:rPr>
          <w:sz w:val="16"/>
          <w:szCs w:val="16"/>
        </w:rPr>
        <w:t xml:space="preserve"> are associated press journalists</w:t>
      </w:r>
      <w:r w:rsidRPr="007D7CDB">
        <w:rPr>
          <w:sz w:val="16"/>
          <w:szCs w:val="16"/>
        </w:rPr>
        <w:t>, 6-29-2018, “Family separations push new protesters to join immigrant activists“, PBS NewsHour, https://www.pbs.org/newshour/nation/family-separations-push-new-protesters-to-join-immigrant-activists, accessed 7-22-2018) jd</w:t>
      </w:r>
    </w:p>
    <w:p w14:paraId="3B266845" w14:textId="77777777" w:rsidR="008E715E" w:rsidRDefault="008E715E" w:rsidP="008E715E">
      <w:pPr>
        <w:rPr>
          <w:sz w:val="16"/>
        </w:rPr>
      </w:pPr>
      <w:r w:rsidRPr="00175579">
        <w:rPr>
          <w:sz w:val="16"/>
        </w:rPr>
        <w:t xml:space="preserve">PORTLAND, Ore. — </w:t>
      </w:r>
      <w:r w:rsidRPr="00DD5A57">
        <w:rPr>
          <w:u w:val="single"/>
        </w:rPr>
        <w:t xml:space="preserve">Immigrants who have spent years fighting to change the country’s immigration system are getting </w:t>
      </w:r>
      <w:r w:rsidRPr="00175579">
        <w:rPr>
          <w:b/>
          <w:u w:val="single"/>
        </w:rPr>
        <w:t>newfound support</w:t>
      </w:r>
      <w:r w:rsidRPr="00DD5A57">
        <w:rPr>
          <w:u w:val="single"/>
        </w:rPr>
        <w:t xml:space="preserve"> from liberal activists, moms and first-time protesters </w:t>
      </w:r>
      <w:r w:rsidRPr="00175579">
        <w:rPr>
          <w:b/>
          <w:u w:val="single"/>
        </w:rPr>
        <w:t>motivated by a</w:t>
      </w:r>
      <w:r w:rsidRPr="00DD5A57">
        <w:rPr>
          <w:u w:val="single"/>
        </w:rPr>
        <w:t xml:space="preserve"> </w:t>
      </w:r>
      <w:r w:rsidRPr="00175579">
        <w:rPr>
          <w:rStyle w:val="Emphasis"/>
        </w:rPr>
        <w:t>visceral narrative</w:t>
      </w:r>
      <w:r w:rsidRPr="00DD5A57">
        <w:rPr>
          <w:u w:val="single"/>
        </w:rPr>
        <w:t>: President Donald Trump’</w:t>
      </w:r>
      <w:r>
        <w:rPr>
          <w:u w:val="single"/>
        </w:rPr>
        <w:t xml:space="preserve">s </w:t>
      </w:r>
      <w:r w:rsidRPr="00DD5A57">
        <w:rPr>
          <w:u w:val="single"/>
        </w:rPr>
        <w:t>administration </w:t>
      </w:r>
      <w:hyperlink r:id="rId6" w:history="1">
        <w:r w:rsidRPr="00DD5A57">
          <w:rPr>
            <w:rStyle w:val="Hyperlink"/>
            <w:u w:val="single"/>
          </w:rPr>
          <w:t>separating children</w:t>
        </w:r>
      </w:hyperlink>
      <w:r w:rsidRPr="00DD5A57">
        <w:rPr>
          <w:u w:val="single"/>
        </w:rPr>
        <w:t> from their parents at the U.S.-Mexico border.</w:t>
      </w:r>
      <w:r>
        <w:rPr>
          <w:u w:val="single"/>
        </w:rPr>
        <w:t xml:space="preserve"> </w:t>
      </w:r>
      <w:r w:rsidRPr="00175579">
        <w:rPr>
          <w:b/>
          <w:u w:val="single"/>
        </w:rPr>
        <w:t>Groups that pulled off massive women’s marches the past two years and other left-leaning rallies are throwing their weight behind migrant families Saturday</w:t>
      </w:r>
      <w:r w:rsidRPr="00175579">
        <w:rPr>
          <w:u w:val="single"/>
        </w:rPr>
        <w:t>.</w:t>
      </w:r>
      <w:r w:rsidRPr="00175579">
        <w:rPr>
          <w:sz w:val="16"/>
        </w:rPr>
        <w:t xml:space="preserve"> More than 600 marches could draw hundreds of thousands of people nationwide, from immigrant-friendly cities like Los Angeles and New York City to conservative Appalachia and Wyoming.</w:t>
      </w:r>
      <w:r>
        <w:rPr>
          <w:u w:val="single"/>
        </w:rPr>
        <w:t xml:space="preserve"> </w:t>
      </w:r>
      <w:r w:rsidRPr="00175579">
        <w:rPr>
          <w:u w:val="single"/>
        </w:rPr>
        <w:t xml:space="preserve">Though many are seasoned anti-Trump demonstrators, others are new to immigration activism, including parents who say they feel compelled to show up after heart-wrenching accounts of children forcibly taken from their families as they crossed the border illegally. </w:t>
      </w:r>
      <w:r w:rsidRPr="00175579">
        <w:rPr>
          <w:sz w:val="16"/>
        </w:rPr>
        <w:t>In Portland, Oregon, for example, several stay-at-home moms are organizing their first rally while caring for young kids.</w:t>
      </w:r>
      <w:r>
        <w:rPr>
          <w:u w:val="single"/>
        </w:rPr>
        <w:t xml:space="preserve"> </w:t>
      </w:r>
      <w:r w:rsidRPr="00175579">
        <w:rPr>
          <w:u w:val="single"/>
        </w:rPr>
        <w:t>“I’m not a radical, and I’m not an activist,”</w:t>
      </w:r>
      <w:r w:rsidRPr="00175579">
        <w:rPr>
          <w:sz w:val="16"/>
        </w:rPr>
        <w:t xml:space="preserve"> said Kate Sharaf, a co-organizer in Portland’s event. </w:t>
      </w:r>
      <w:r w:rsidRPr="00175579">
        <w:rPr>
          <w:b/>
          <w:u w:val="single"/>
        </w:rPr>
        <w:t>“I just reached a point where I felt I had to do more.”</w:t>
      </w:r>
      <w:r>
        <w:rPr>
          <w:u w:val="single"/>
        </w:rPr>
        <w:t xml:space="preserve"> </w:t>
      </w:r>
      <w:r w:rsidRPr="00175579">
        <w:rPr>
          <w:sz w:val="16"/>
        </w:rPr>
        <w:t xml:space="preserve">She and her co-organizers are undaunted after nearly 600 women wearing white and railing against the now-abandoned separation policy were arrested Thursday in Washington, D.C. With demonstrations emerging nationwide, </w:t>
      </w:r>
      <w:r w:rsidRPr="00175579">
        <w:rPr>
          <w:u w:val="single"/>
        </w:rPr>
        <w:t>immigrant advocacy groups say they’re thrilled — and surprised — to see the issue gaining traction among those not tied to immigration.</w:t>
      </w:r>
      <w:r>
        <w:rPr>
          <w:u w:val="single"/>
        </w:rPr>
        <w:t xml:space="preserve"> </w:t>
      </w:r>
      <w:r w:rsidRPr="00175579">
        <w:rPr>
          <w:sz w:val="16"/>
        </w:rPr>
        <w:t>“Honestly, I am blown away. I have literally never seen Americans show up for immigrants like this,” said Jess Morales Rocketto, political director at the National Domestic Workers Alliance, which represents nannies, housekeepers and caregivers, many of whom are immigrants. “We just kept hearing over and over again, if it was my child, I would want someone to do something.”</w:t>
      </w:r>
      <w:r>
        <w:rPr>
          <w:u w:val="single"/>
        </w:rPr>
        <w:t xml:space="preserve"> </w:t>
      </w:r>
      <w:r w:rsidRPr="00175579">
        <w:rPr>
          <w:u w:val="single"/>
        </w:rPr>
        <w:t>Saturday’s rallies are getting funding and support from the American Civil Liberties Union, MoveOn.org, the National Domestic Workers Alliance and The Leadership Conference.</w:t>
      </w:r>
      <w:r w:rsidRPr="00175579">
        <w:rPr>
          <w:sz w:val="16"/>
        </w:rPr>
        <w:t xml:space="preserve"> But </w:t>
      </w:r>
      <w:r w:rsidRPr="00175579">
        <w:rPr>
          <w:b/>
          <w:u w:val="single"/>
        </w:rPr>
        <w:t>local organizers are shouldering on-the-ground planning</w:t>
      </w:r>
      <w:r w:rsidRPr="00175579">
        <w:rPr>
          <w:u w:val="single"/>
        </w:rPr>
        <w:t xml:space="preserve">, many of them women relying on </w:t>
      </w:r>
      <w:r w:rsidRPr="00175579">
        <w:rPr>
          <w:rStyle w:val="Emphasis"/>
        </w:rPr>
        <w:t xml:space="preserve">informal networks </w:t>
      </w:r>
      <w:r w:rsidRPr="00175579">
        <w:rPr>
          <w:u w:val="single"/>
        </w:rPr>
        <w:t>established during worldwide women’s marches on Trump’s inauguration and its anniversary.</w:t>
      </w:r>
      <w:r>
        <w:rPr>
          <w:u w:val="single"/>
        </w:rPr>
        <w:t xml:space="preserve"> </w:t>
      </w:r>
      <w:r w:rsidRPr="00175579">
        <w:rPr>
          <w:u w:val="single"/>
        </w:rPr>
        <w:t>Tyler Houlton, a spokesman for the U.S. Department of Homeland Security, welcomed interest in the immigration system and said only Congress has the power to change the law.</w:t>
      </w:r>
      <w:r>
        <w:rPr>
          <w:u w:val="single"/>
        </w:rPr>
        <w:t xml:space="preserve"> </w:t>
      </w:r>
      <w:r w:rsidRPr="00175579">
        <w:rPr>
          <w:sz w:val="16"/>
        </w:rPr>
        <w:t xml:space="preserve">“We appreciate that these individuals have expressed an interest in and concern with the critical issue of securing our nation’s borders and enforcing our immigration laws,” Houlton said. </w:t>
      </w:r>
      <w:r w:rsidRPr="00175579">
        <w:rPr>
          <w:u w:val="single"/>
        </w:rPr>
        <w:t xml:space="preserve">“As we have indicated before, the department is </w:t>
      </w:r>
      <w:r w:rsidRPr="00175579">
        <w:rPr>
          <w:rStyle w:val="Emphasis"/>
        </w:rPr>
        <w:t>disappointed</w:t>
      </w:r>
      <w:r w:rsidRPr="00175579">
        <w:rPr>
          <w:u w:val="single"/>
        </w:rPr>
        <w:t xml:space="preserve"> and </w:t>
      </w:r>
      <w:r w:rsidRPr="00175579">
        <w:rPr>
          <w:rStyle w:val="Emphasis"/>
        </w:rPr>
        <w:t>frustrated</w:t>
      </w:r>
      <w:r w:rsidRPr="00175579">
        <w:rPr>
          <w:rStyle w:val="StyleUnderline"/>
        </w:rPr>
        <w:t xml:space="preserve"> </w:t>
      </w:r>
      <w:r w:rsidRPr="00175579">
        <w:rPr>
          <w:u w:val="single"/>
        </w:rPr>
        <w:t xml:space="preserve">by our nation’s </w:t>
      </w:r>
      <w:r w:rsidRPr="00175579">
        <w:rPr>
          <w:b/>
          <w:u w:val="single"/>
        </w:rPr>
        <w:t>disastrous immigration laws and supports action</w:t>
      </w:r>
      <w:r w:rsidRPr="00175579">
        <w:rPr>
          <w:u w:val="single"/>
        </w:rPr>
        <w:t>.”</w:t>
      </w:r>
      <w:r>
        <w:rPr>
          <w:u w:val="single"/>
        </w:rPr>
        <w:t xml:space="preserve"> </w:t>
      </w:r>
      <w:r w:rsidRPr="00175579">
        <w:rPr>
          <w:sz w:val="16"/>
        </w:rPr>
        <w:t>White House spokesman Hogan Gidley did not respond to a request for comment.</w:t>
      </w:r>
      <w:r>
        <w:rPr>
          <w:u w:val="single"/>
        </w:rPr>
        <w:t xml:space="preserve"> </w:t>
      </w:r>
      <w:r w:rsidRPr="00175579">
        <w:rPr>
          <w:sz w:val="16"/>
        </w:rPr>
        <w:t>In Portland, Sharaf and other mothers are working to organize a march expected to attract 5,000 people — all while they change diapers, nurse babies and prepare snacks. They have marched for women’s rights but have never spearheaded a political rally.</w:t>
      </w:r>
      <w:r>
        <w:rPr>
          <w:u w:val="single"/>
        </w:rPr>
        <w:t xml:space="preserve"> </w:t>
      </w:r>
      <w:r w:rsidRPr="00175579">
        <w:rPr>
          <w:sz w:val="16"/>
        </w:rPr>
        <w:t>Sharaf and three other women recently fired up their laptops and cellphones at her dining room table — one mother breastfeeding her son as she worked. A toddler wolfed down pasta in a high chair and two 5-year-olds and a 4-year-old careened around the house.</w:t>
      </w:r>
      <w:r>
        <w:rPr>
          <w:u w:val="single"/>
        </w:rPr>
        <w:t xml:space="preserve"> </w:t>
      </w:r>
      <w:r w:rsidRPr="00175579">
        <w:rPr>
          <w:sz w:val="16"/>
        </w:rPr>
        <w:t>“I’m a mom, and I think everyone I know that I’ve talked to about this issue has had a very visceral reaction,” Sharaf said. “Because as moms, we know how important it is to be with your child and how critical attachment is to a child. It’s just heartbreaking for me to see.”</w:t>
      </w:r>
      <w:r>
        <w:rPr>
          <w:u w:val="single"/>
        </w:rPr>
        <w:t xml:space="preserve"> </w:t>
      </w:r>
      <w:r w:rsidRPr="00175579">
        <w:rPr>
          <w:sz w:val="16"/>
        </w:rPr>
        <w:t xml:space="preserve">Sharaf and co-organizer Erin Conroy are coordinating their efforts with immigrant advocacy groups. “This is not my wheelhouse,” Conroy said. </w:t>
      </w:r>
      <w:r w:rsidRPr="00175579">
        <w:rPr>
          <w:u w:val="single"/>
        </w:rPr>
        <w:t>“As far as I’m concerned, this is a national emergency that we all need to be focused on right now.”</w:t>
      </w:r>
      <w:r w:rsidRPr="00175579">
        <w:rPr>
          <w:sz w:val="16"/>
        </w:rPr>
        <w:t xml:space="preserve"> </w:t>
      </w:r>
      <w:r w:rsidRPr="00175579">
        <w:rPr>
          <w:b/>
          <w:u w:val="single"/>
        </w:rPr>
        <w:t>That passion is heartening for the broader anti-Trump coalition</w:t>
      </w:r>
      <w:r w:rsidRPr="00175579">
        <w:rPr>
          <w:u w:val="single"/>
        </w:rPr>
        <w:t>, which hopes the weekend marches will attract people who have otherwise been on the sidelines</w:t>
      </w:r>
      <w:r w:rsidRPr="00175579">
        <w:rPr>
          <w:sz w:val="16"/>
        </w:rPr>
        <w:t xml:space="preserve">, said David S. Meyer, a political science professor at the University of California, Irvine, who has authored books on U.S. political protest. “There are people who have all kinds of other grievances or gripes with the Trump administration and they’re quite happy to use this one as the most productive and salient for the moment,” he said. The groups planning the so-called Families Belong Together rallies have carefully framed them as peaceful and family-friendly — another draw for those looking to jump into their first protest, Meyer said. That’s in contrast to the sit-in in the nation’s capital Thursday, where participants knew they might be arrested. In El Paso, Texas, immigrant advocacy groups are partnering with religious leaders and women’s march organizers Saturday to try to shut down the bridge connecting El Paso and Ciudad Juarez, Mexico. Immigration attorney Linda Rivas said groups have met with U.S. authorities, congressional representatives and other leaders to discuss an escalating immigration crackdown that they say began decades ago. </w:t>
      </w:r>
      <w:r w:rsidRPr="00175579">
        <w:rPr>
          <w:u w:val="single"/>
        </w:rPr>
        <w:t>But the family separation policy has been a watershed for attracting a broader spectrum of demonstrators</w:t>
      </w:r>
      <w:r w:rsidRPr="00175579">
        <w:rPr>
          <w:sz w:val="16"/>
        </w:rPr>
        <w:t xml:space="preserve">, she said. </w:t>
      </w:r>
      <w:r w:rsidRPr="00175579">
        <w:rPr>
          <w:u w:val="single"/>
        </w:rPr>
        <w:t xml:space="preserve">“To finally have people on board wanting to take action, marching, taking to the streets, </w:t>
      </w:r>
      <w:r w:rsidRPr="007D7CDB">
        <w:rPr>
          <w:b/>
          <w:u w:val="single"/>
        </w:rPr>
        <w:t xml:space="preserve">it’s been motivating for us as advocates because </w:t>
      </w:r>
      <w:r w:rsidRPr="007D7CDB">
        <w:rPr>
          <w:rStyle w:val="Emphasis"/>
        </w:rPr>
        <w:t>we have to keep going</w:t>
      </w:r>
      <w:r w:rsidRPr="00175579">
        <w:rPr>
          <w:u w:val="single"/>
        </w:rPr>
        <w:t>,”</w:t>
      </w:r>
      <w:r w:rsidRPr="00175579">
        <w:rPr>
          <w:sz w:val="16"/>
        </w:rPr>
        <w:t xml:space="preserve"> Rivas said. </w:t>
      </w:r>
      <w:r w:rsidRPr="00175579">
        <w:rPr>
          <w:u w:val="single"/>
        </w:rPr>
        <w:t>In Los Angeles, Angelica Salas said she has been marching to fix the immigration system for nearly two decades.</w:t>
      </w:r>
      <w:r w:rsidRPr="00175579">
        <w:rPr>
          <w:sz w:val="16"/>
        </w:rPr>
        <w:t xml:space="preserve"> The executive director of the Coalition for Humane Immigrant Rights said she would often tell people about how immigration enforcement was splitting up families and non-immigrants couldn’t believe it. Now, she said, they do.</w:t>
      </w:r>
    </w:p>
    <w:p w14:paraId="2C0090D8" w14:textId="77777777" w:rsidR="008E715E" w:rsidRPr="008E715E" w:rsidRDefault="008E715E" w:rsidP="008E715E"/>
    <w:p w14:paraId="482B88B6" w14:textId="4C114AC0" w:rsidR="0043265F" w:rsidRPr="0043265F" w:rsidRDefault="0043265F" w:rsidP="0043265F">
      <w:pPr>
        <w:pStyle w:val="Heading3"/>
      </w:pPr>
      <w:r>
        <w:t xml:space="preserve">Uniqueness </w:t>
      </w:r>
      <w:r w:rsidRPr="0043265F">
        <w:t>– family separation</w:t>
      </w:r>
    </w:p>
    <w:p w14:paraId="492885DC" w14:textId="77777777" w:rsidR="0043265F" w:rsidRDefault="0043265F" w:rsidP="0043265F">
      <w:pPr>
        <w:pStyle w:val="Heading4"/>
      </w:pPr>
      <w:r>
        <w:t>Activist demands to change immigration policy are high now, specifically addressing family separation policy – New rallies prove.</w:t>
      </w:r>
    </w:p>
    <w:p w14:paraId="32A4174C" w14:textId="77777777" w:rsidR="0043265F" w:rsidRPr="001302A7" w:rsidRDefault="0043265F" w:rsidP="0043265F">
      <w:r>
        <w:t>*also says that a dem senator is now supporting Abolish ICE</w:t>
      </w:r>
    </w:p>
    <w:p w14:paraId="5C1E984C" w14:textId="77777777" w:rsidR="0043265F" w:rsidRPr="001302A7" w:rsidRDefault="0043265F" w:rsidP="0043265F">
      <w:r>
        <w:rPr>
          <w:rStyle w:val="Style13ptBold"/>
        </w:rPr>
        <w:t xml:space="preserve">Wan 7-1-18 </w:t>
      </w:r>
      <w:r>
        <w:t>(Xiaozhang (Shaw) Wan, Communications Intern at International Women's Media Foundation and reporter for the Medill News Service. 7-1-2018, "Children turn to activism at immigration rallies," UPI, https://www.upi.com/Top_News/US/2018/07/01/Children-turn-to-activism-at-immigration-rallies/8361530449062/ //DashW)</w:t>
      </w:r>
    </w:p>
    <w:p w14:paraId="1CC585B6" w14:textId="77777777" w:rsidR="0043265F" w:rsidRDefault="0043265F" w:rsidP="0043265F">
      <w:r>
        <w:t xml:space="preserve">WASHINGTON -- Despite temperatures that soared above 90 </w:t>
      </w:r>
      <w:r w:rsidRPr="004227EC">
        <w:rPr>
          <w:rStyle w:val="StyleUnderline"/>
        </w:rPr>
        <w:t xml:space="preserve">the "Families Belong Together" rally drew tens of thousands of people to Washington this weekend, </w:t>
      </w:r>
      <w:r w:rsidRPr="004227EC">
        <w:t>including some who needed a stroller</w:t>
      </w:r>
      <w:r>
        <w:t xml:space="preserve"> or some shoulders to sit on. </w:t>
      </w:r>
      <w:r w:rsidRPr="004227EC">
        <w:rPr>
          <w:rStyle w:val="StyleUnderline"/>
        </w:rPr>
        <w:t xml:space="preserve">They gathered outside the White House -- </w:t>
      </w:r>
      <w:r w:rsidRPr="004227EC">
        <w:rPr>
          <w:rStyle w:val="Emphasis"/>
        </w:rPr>
        <w:t>and in hundreds of other locations across the country -- to decry President Donald Trump's "zero tolerance" immigration policies</w:t>
      </w:r>
      <w:r>
        <w:t xml:space="preserve"> </w:t>
      </w:r>
      <w:r w:rsidRPr="004227EC">
        <w:rPr>
          <w:rStyle w:val="StyleUnderline"/>
        </w:rPr>
        <w:t>that have separated families crossing the southern border.</w:t>
      </w:r>
      <w:r>
        <w:rPr>
          <w:rStyle w:val="StyleUnderline"/>
        </w:rPr>
        <w:t xml:space="preserve"> </w:t>
      </w:r>
      <w:r>
        <w:t>"</w:t>
      </w:r>
      <w:r w:rsidRPr="004227EC">
        <w:rPr>
          <w:rStyle w:val="StyleUnderline"/>
        </w:rPr>
        <w:t>Latinos are getting affected and especially at the southern border. We really are speaking out for a lot of Latinos on this issue," said Sara Le Brusq, vice president of Latino Victory Project</w:t>
      </w:r>
      <w:r w:rsidRPr="004227EC">
        <w:t>, which aims to help elect candidates who will prioritize Latino values.</w:t>
      </w:r>
      <w:r>
        <w:t xml:space="preserve"> "</w:t>
      </w:r>
      <w:r w:rsidRPr="004227EC">
        <w:t>We need better policies ... What we are doing at the border is unAmerican and inhumane," Le Brusq said.</w:t>
      </w:r>
      <w:r>
        <w:t xml:space="preserve"> A push to prosecutor 100 percent of people illegally crossing the border starting in May led immigration officials to separate more than 2,000 children from their guardians and put them in shelters throughout the country. After bipartisan backlash for the separations, Trump signed an executive order June 20 to end the practice. Still, some </w:t>
      </w:r>
      <w:r w:rsidRPr="004227EC">
        <w:rPr>
          <w:rStyle w:val="StyleUnderline"/>
        </w:rPr>
        <w:t>advocates questioned how those already separated would be reunited and spoke out against the administration's new policy to detain children with their parents for longer than 20 days --</w:t>
      </w:r>
      <w:r>
        <w:t xml:space="preserve"> which previously was the maximum amount of time a child could be in custody under the Flores agreement. </w:t>
      </w:r>
      <w:r w:rsidRPr="004227EC">
        <w:rPr>
          <w:rStyle w:val="StyleUnderline"/>
        </w:rPr>
        <w:t xml:space="preserve">Many protesters came as families, carrying their children, </w:t>
      </w:r>
      <w:r w:rsidRPr="001302A7">
        <w:t>pushing them in strollers or pulling them in carts</w:t>
      </w:r>
      <w:r>
        <w:t xml:space="preserve">. </w:t>
      </w:r>
      <w:r w:rsidRPr="001302A7">
        <w:rPr>
          <w:rStyle w:val="StyleUnderline"/>
        </w:rPr>
        <w:t>Le Brusq</w:t>
      </w:r>
      <w:r>
        <w:t xml:space="preserve"> </w:t>
      </w:r>
      <w:r w:rsidRPr="001302A7">
        <w:rPr>
          <w:rStyle w:val="StyleUnderline"/>
        </w:rPr>
        <w:t>said she brought her 7-month-old son, Damian, to expose him to all the work that protesters were doing and turn him into a little activist</w:t>
      </w:r>
      <w:r>
        <w:t xml:space="preserve">. "He is the best activist," said Le Brusq. Like Le Brusq, </w:t>
      </w:r>
      <w:r w:rsidRPr="004227EC">
        <w:rPr>
          <w:rStyle w:val="StyleUnderline"/>
        </w:rPr>
        <w:t>many parents wanted to include their children as symbols of the undocumented immigrant children separated from their parents.</w:t>
      </w:r>
      <w:r>
        <w:rPr>
          <w:rStyle w:val="StyleUnderline"/>
        </w:rPr>
        <w:t xml:space="preserve"> </w:t>
      </w:r>
      <w:r>
        <w:t xml:space="preserve">Maribel Duran, daughter of an immigrant family from Mexico, was with her 18-year-old son and 7-year-old daughter, Emma Fox, who had drawn a sign depicting children separated from their families. "We want a world that's better, that's united, that's inclusive," Duran said. </w:t>
      </w:r>
      <w:r w:rsidRPr="004227EC">
        <w:rPr>
          <w:rStyle w:val="StyleUnderline"/>
        </w:rPr>
        <w:t>She said her parents came to the United States years ago so that she could enjoy the education and rights in America and wants to pass on that legacy to her kids.</w:t>
      </w:r>
      <w:r>
        <w:rPr>
          <w:rStyle w:val="StyleUnderline"/>
        </w:rPr>
        <w:t xml:space="preserve"> </w:t>
      </w:r>
      <w:r>
        <w:t>Jorge Silva, 39 and Elizabeth Silva, 33, brought their 5-month-old daughter. "It's important for our daughter to be with us, to show how important family unity is, for those kids that are now separated from their families," Jorge said. "We go everywhere with our daughter, just like those families make the dangerous journey to give a better life to their daughter, to their sons." Elizabeth said she cannot imagine the pain some immigrant families were going through. "</w:t>
      </w:r>
      <w:r w:rsidRPr="004227EC">
        <w:rPr>
          <w:rStyle w:val="StyleUnderline"/>
        </w:rPr>
        <w:t>We are here to tell the government that we do not support that policy. America is a country of immigrants and we should not be treating immigrants coming to this country like that,</w:t>
      </w:r>
      <w:r>
        <w:t xml:space="preserve">" she said. </w:t>
      </w:r>
      <w:r w:rsidRPr="001302A7">
        <w:rPr>
          <w:rStyle w:val="StyleUnderline"/>
        </w:rPr>
        <w:t>Latino celebrities also lent their voices to the movement. Lin Manuel Miranda, write of the musical Hamilton, joined the Latino Victory Project protesters</w:t>
      </w:r>
      <w:r>
        <w:t xml:space="preserve"> as they marched from the group's office to the White House. He came to the rally because "our kids and our families are in the balance." </w:t>
      </w:r>
      <w:r w:rsidRPr="001302A7">
        <w:rPr>
          <w:rStyle w:val="StyleUnderline"/>
        </w:rPr>
        <w:t xml:space="preserve">"Our kids are going to look back on this day and they're going to know we were on the right side of history and we were fighting for families and we were fighting for our future," </w:t>
      </w:r>
      <w:r>
        <w:t xml:space="preserve">he said. </w:t>
      </w:r>
      <w:r w:rsidRPr="001302A7">
        <w:rPr>
          <w:rStyle w:val="StyleUnderline"/>
        </w:rPr>
        <w:t>Sen. Kisten Gillibrand, D-N.Y., who sat down with hundreds of women on Thursday's protest against family separation and detention, delivered the same message</w:t>
      </w:r>
      <w:r>
        <w:t xml:space="preserve"> to the Latino community. "What's happening at the borders is unconscionable. It's a moral outrage," she said. </w:t>
      </w:r>
      <w:r w:rsidRPr="001302A7">
        <w:rPr>
          <w:rStyle w:val="StyleUnderline"/>
        </w:rPr>
        <w:t>She was also the first U.S. senator who called for abolishing the Immigration and Customs Enforcement agency.</w:t>
      </w:r>
      <w:r>
        <w:rPr>
          <w:rStyle w:val="StyleUnderline"/>
        </w:rPr>
        <w:t xml:space="preserve"> </w:t>
      </w:r>
      <w:r w:rsidRPr="001302A7">
        <w:rPr>
          <w:rStyle w:val="StyleUnderline"/>
        </w:rPr>
        <w:t>A previous rally was organized by the Project two weeks ago in Texas to call for attention to separations at the border.</w:t>
      </w:r>
      <w:r>
        <w:rPr>
          <w:rStyle w:val="StyleUnderline"/>
        </w:rPr>
        <w:t xml:space="preserve"> </w:t>
      </w:r>
      <w:r>
        <w:t>"Of course immigrants [are] coming to this country from all over the place. But this is of extreme importance to Latino families," Le Brusq said.</w:t>
      </w:r>
    </w:p>
    <w:p w14:paraId="1BAFE711" w14:textId="77777777" w:rsidR="0043265F" w:rsidRDefault="0043265F" w:rsidP="0043265F">
      <w:pPr>
        <w:pStyle w:val="Heading3"/>
      </w:pPr>
      <w:r>
        <w:t>Uniqueness – SB4</w:t>
      </w:r>
    </w:p>
    <w:p w14:paraId="46404553" w14:textId="77777777" w:rsidR="0043265F" w:rsidRDefault="0043265F" w:rsidP="0043265F">
      <w:pPr>
        <w:pStyle w:val="Heading4"/>
      </w:pPr>
      <w:r>
        <w:t>Activism to protect immigrants from SB4 is high now and key to check its worst effects – Texas proves.</w:t>
      </w:r>
    </w:p>
    <w:p w14:paraId="2AB06C4D" w14:textId="77777777" w:rsidR="0043265F" w:rsidRDefault="0043265F" w:rsidP="0043265F">
      <w:r>
        <w:t>*This could also be an example about how education about immigration law is good – IE knowing that you don’t have to disclose your status is useful info about the law that not everyone knows.</w:t>
      </w:r>
    </w:p>
    <w:p w14:paraId="4D379612" w14:textId="77777777" w:rsidR="0043265F" w:rsidRPr="00CB1DE5" w:rsidRDefault="0043265F" w:rsidP="0043265F">
      <w:r>
        <w:rPr>
          <w:rStyle w:val="Style13ptBold"/>
        </w:rPr>
        <w:t xml:space="preserve">Crunden 3-29 </w:t>
      </w:r>
      <w:r>
        <w:t xml:space="preserve">(E.A. Crunden, reporter at ThinkProgress focused on environmental and world issues, as well as immigration and social justice in the U.S. South and Appalachia. 3-29-2018, "As Texas targets immigrants, Latinx activists work to unite the border," Think Progress, </w:t>
      </w:r>
      <w:hyperlink r:id="rId7" w:history="1">
        <w:r w:rsidRPr="00E81FAA">
          <w:rPr>
            <w:rStyle w:val="Hyperlink"/>
          </w:rPr>
          <w:t>https://thinkprogress.org/texas-activists-unite-the-border-ac50bb4f87ec/</w:t>
        </w:r>
      </w:hyperlink>
      <w:r>
        <w:t xml:space="preserve"> //DashW)</w:t>
      </w:r>
    </w:p>
    <w:p w14:paraId="6885110B" w14:textId="77777777" w:rsidR="0043265F" w:rsidRPr="00531BDE" w:rsidRDefault="0043265F" w:rsidP="0043265F">
      <w:pPr>
        <w:rPr>
          <w:rStyle w:val="Emphasis"/>
        </w:rPr>
      </w:pPr>
      <w:r w:rsidRPr="00531BDE">
        <w:rPr>
          <w:rStyle w:val="StyleUnderline"/>
        </w:rPr>
        <w:t>Organizers in Texas are launching an intensive effort to educate and unite communities along the state’s border with Mexico</w:t>
      </w:r>
      <w:r>
        <w:t xml:space="preserve">, </w:t>
      </w:r>
      <w:r w:rsidRPr="00531BDE">
        <w:rPr>
          <w:rStyle w:val="StyleUnderline"/>
        </w:rPr>
        <w:t>amid an onslaught of legislation targeting immigrants at the national and state-wide level</w:t>
      </w:r>
      <w:r>
        <w:t xml:space="preserve">. </w:t>
      </w:r>
      <w:r w:rsidRPr="00531BDE">
        <w:rPr>
          <w:rStyle w:val="Emphasis"/>
        </w:rPr>
        <w:t>It’s the latest indication that progressive activists are prepared to fight back against hardline government crackdowns.</w:t>
      </w:r>
    </w:p>
    <w:p w14:paraId="53EBD166" w14:textId="77777777" w:rsidR="0043265F" w:rsidRDefault="0043265F" w:rsidP="0043265F"/>
    <w:p w14:paraId="18CD204E" w14:textId="77777777" w:rsidR="0043265F" w:rsidRPr="00531BDE" w:rsidRDefault="0043265F" w:rsidP="0043265F">
      <w:pPr>
        <w:rPr>
          <w:rStyle w:val="StyleUnderline"/>
        </w:rPr>
      </w:pPr>
      <w:r>
        <w:t xml:space="preserve">Texas immigration </w:t>
      </w:r>
      <w:r w:rsidRPr="00531BDE">
        <w:rPr>
          <w:rStyle w:val="StyleUnderline"/>
        </w:rPr>
        <w:t>advocates and lawmakers announced Wednesday that the TogetherJuntos Caravan will travel from El Paso to Houston over the course of two weeks, making stops in border communities along the way</w:t>
      </w:r>
      <w:r>
        <w:t xml:space="preserve">. </w:t>
      </w:r>
      <w:r w:rsidRPr="00531BDE">
        <w:rPr>
          <w:rStyle w:val="StyleUnderline"/>
        </w:rPr>
        <w:t>The effort will serve predominately to educate Latinx communities about SB4</w:t>
      </w:r>
      <w:r>
        <w:t xml:space="preserve">, </w:t>
      </w:r>
      <w:r w:rsidRPr="00531BDE">
        <w:rPr>
          <w:rStyle w:val="StyleUnderline"/>
        </w:rPr>
        <w:t xml:space="preserve">a law cracking down on so-called sanctuary cities, in addition to unifying border towns and providing basic know-your-rights training sessions. </w:t>
      </w:r>
    </w:p>
    <w:p w14:paraId="105D198B" w14:textId="77777777" w:rsidR="0043265F" w:rsidRDefault="0043265F" w:rsidP="0043265F"/>
    <w:p w14:paraId="5EA9AEBA" w14:textId="77777777" w:rsidR="0043265F" w:rsidRPr="00531BDE" w:rsidRDefault="0043265F" w:rsidP="0043265F">
      <w:pPr>
        <w:rPr>
          <w:rStyle w:val="StyleUnderline"/>
        </w:rPr>
      </w:pPr>
      <w:r w:rsidRPr="00531BDE">
        <w:rPr>
          <w:rStyle w:val="StyleUnderline"/>
        </w:rPr>
        <w:t>The caravan “was born out of the need to respond to the attack against Latino, immigrant and communities of color created by [the] passage and implementation of [SB4],”</w:t>
      </w:r>
      <w:r>
        <w:t xml:space="preserve"> said Fernando Garcia, Executive Director of Border Network for Human Rights. “</w:t>
      </w:r>
      <w:r w:rsidRPr="00531BDE">
        <w:rPr>
          <w:rStyle w:val="StyleUnderline"/>
        </w:rPr>
        <w:t>The aim of the Caravan is to connect different communities to create a joint effort to resist the anti-immigrant attack[s] in Texas.”</w:t>
      </w:r>
    </w:p>
    <w:p w14:paraId="2EA10F7B" w14:textId="77777777" w:rsidR="0043265F" w:rsidRDefault="0043265F" w:rsidP="0043265F"/>
    <w:p w14:paraId="73DBA976" w14:textId="77777777" w:rsidR="0043265F" w:rsidRDefault="0043265F" w:rsidP="0043265F">
      <w:r>
        <w:t xml:space="preserve">On a call Wednesday afternoon, Garcia and other organizers emphasized that the caravan — which will pass through Marfa, Presidio, Del Rio, Eagle Pass, Laredo, El Cenizo, San Benito, McAllen, San Juan, Brownsville, and Corpus Christi before reaching Houston on April 12 — has become a necessity. </w:t>
      </w:r>
    </w:p>
    <w:p w14:paraId="4D011485" w14:textId="77777777" w:rsidR="0043265F" w:rsidRDefault="0043265F" w:rsidP="0043265F"/>
    <w:p w14:paraId="3D7D0783" w14:textId="77777777" w:rsidR="0043265F" w:rsidRDefault="0043265F" w:rsidP="0043265F">
      <w:r>
        <w:t xml:space="preserve">“This caravan is very important for border residents. </w:t>
      </w:r>
      <w:r w:rsidRPr="00531BDE">
        <w:rPr>
          <w:rStyle w:val="StyleUnderline"/>
        </w:rPr>
        <w:t>We must inform our communities of the negative effects of SB4 and train individuals on how to protect themselves</w:t>
      </w:r>
      <w:r>
        <w:t>,” said Juanita Valdez-Cox, who works with La Union del Pueblo Entero.</w:t>
      </w:r>
    </w:p>
    <w:p w14:paraId="0095F43A" w14:textId="77777777" w:rsidR="0043265F" w:rsidRDefault="0043265F" w:rsidP="0043265F">
      <w:r>
        <w:t>Fear has been welling for months along the U.S.-Mexico border. When Texas Gov. Greg Abbott (R) introduced SB4 last year, it forced residents and lawmakers to face a stark choice: comply with federal immigration policies or face prison time and potential removal from public office. Numerous legal challenges kept the law from taking effect for months, with opponents arguing the legislation was tantamount to a “show me your papers”-style constitutional violation. But earlier in March, a three-judge panel declared the law could go forward, leaving the state’s large immigrant population — many of whom are undocumented — terrified.</w:t>
      </w:r>
    </w:p>
    <w:p w14:paraId="13C6FB10" w14:textId="77777777" w:rsidR="0043265F" w:rsidRDefault="0043265F" w:rsidP="0043265F"/>
    <w:p w14:paraId="539A4BCF" w14:textId="77777777" w:rsidR="0043265F" w:rsidRDefault="0043265F" w:rsidP="0043265F">
      <w:r>
        <w:t>The fallout from SB4 has already been severe. Officials in a number of cities expressed concern after the law’s introduction that the legislation would drive a wedge between communities of color and police. That prediction is already coming to fruition: between the time SB4 was introduced and May 2017, the number of Latinx Texans reporting sexual assault in Houston dropped a dramatic 43 percent. Robberies and aggravated assaults reported by Latinx residents also dropped 12 percent.</w:t>
      </w:r>
    </w:p>
    <w:p w14:paraId="615B35FA" w14:textId="77777777" w:rsidR="0043265F" w:rsidRDefault="0043265F" w:rsidP="0043265F"/>
    <w:p w14:paraId="03329E07" w14:textId="77777777" w:rsidR="0043265F" w:rsidRPr="00531BDE" w:rsidRDefault="0043265F" w:rsidP="0043265F">
      <w:pPr>
        <w:rPr>
          <w:rStyle w:val="StyleUnderline"/>
        </w:rPr>
      </w:pPr>
      <w:r>
        <w:t xml:space="preserve">With SB4 now the law of the land, officials and activists are worried about the negative implications for the state’s nearly 11 million Latinx residents. </w:t>
      </w:r>
      <w:r w:rsidRPr="00531BDE">
        <w:rPr>
          <w:rStyle w:val="StyleUnderline"/>
        </w:rPr>
        <w:t>By educating Texans about SB4, the TogetherJuntos Caravan organizers hope to mitigate any continued fallout that could hurt the community further.</w:t>
      </w:r>
    </w:p>
    <w:p w14:paraId="47E51CBA" w14:textId="77777777" w:rsidR="0043265F" w:rsidRDefault="0043265F" w:rsidP="0043265F"/>
    <w:p w14:paraId="3B8BEF87" w14:textId="77777777" w:rsidR="0043265F" w:rsidRPr="00531BDE" w:rsidRDefault="0043265F" w:rsidP="0043265F">
      <w:pPr>
        <w:rPr>
          <w:rStyle w:val="StyleUnderline"/>
        </w:rPr>
      </w:pPr>
      <w:r w:rsidRPr="00531BDE">
        <w:rPr>
          <w:rStyle w:val="StyleUnderline"/>
        </w:rPr>
        <w:t>“We need to remember that the Constitution itself is not suspended. It has to be complied with. It doesn’t mean that law enforcement can act as immigration officer. They cannot stop and arrest people without probable cause because of their immigration status</w:t>
      </w:r>
      <w:r>
        <w:t xml:space="preserve">,” said Texas State Sen. Jose Rodriquez, who represents District 29. Rodriquez emphasized on Wednesday </w:t>
      </w:r>
      <w:r w:rsidRPr="00531BDE">
        <w:rPr>
          <w:rStyle w:val="StyleUnderline"/>
        </w:rPr>
        <w:t>that “immigrants should be made aware of their Constitutional right to stay silent from law enforcement inquiring about immigration status.”</w:t>
      </w:r>
    </w:p>
    <w:p w14:paraId="0270E45D" w14:textId="77777777" w:rsidR="0043265F" w:rsidRDefault="0043265F" w:rsidP="0043265F"/>
    <w:p w14:paraId="3FF580DA" w14:textId="77777777" w:rsidR="0043265F" w:rsidRPr="00531BDE" w:rsidRDefault="0043265F" w:rsidP="0043265F">
      <w:pPr>
        <w:rPr>
          <w:rStyle w:val="Emphasis"/>
        </w:rPr>
      </w:pPr>
      <w:r>
        <w:t xml:space="preserve">Eduardo Canales, the founder and executive director of the South Texas Human Rights Center, added that </w:t>
      </w:r>
      <w:r w:rsidRPr="00531BDE">
        <w:rPr>
          <w:rStyle w:val="Emphasis"/>
        </w:rPr>
        <w:t>spreading information is especially critical for border communities.</w:t>
      </w:r>
    </w:p>
    <w:p w14:paraId="485D0676" w14:textId="77777777" w:rsidR="0043265F" w:rsidRDefault="0043265F" w:rsidP="0043265F"/>
    <w:p w14:paraId="33CDB07D" w14:textId="77777777" w:rsidR="0043265F" w:rsidRPr="00531BDE" w:rsidRDefault="0043265F" w:rsidP="0043265F">
      <w:pPr>
        <w:rPr>
          <w:rStyle w:val="Emphasis"/>
        </w:rPr>
      </w:pPr>
      <w:r>
        <w:t xml:space="preserve">“Texas has been the brunt of militarization with troops at the border and the Texas government looking to deploy more troops. The </w:t>
      </w:r>
      <w:r w:rsidRPr="00531BDE">
        <w:rPr>
          <w:rStyle w:val="StyleUnderline"/>
        </w:rPr>
        <w:t>officers in the street are the deciding factor if families are going to be torn apart</w:t>
      </w:r>
      <w:r>
        <w:t xml:space="preserve">,” Canales said. “We’re all about connecting them. </w:t>
      </w:r>
      <w:r w:rsidRPr="00531BDE">
        <w:rPr>
          <w:rStyle w:val="StyleUnderline"/>
        </w:rPr>
        <w:t xml:space="preserve">The application of the law, as well as racial profiling and discrimination, needs to be documented. </w:t>
      </w:r>
      <w:r w:rsidRPr="00531BDE">
        <w:rPr>
          <w:rStyle w:val="Emphasis"/>
        </w:rPr>
        <w:t>There needs to be accountability and these people need to know that there are organizations who are documenting these abuses</w:t>
      </w:r>
      <w:r>
        <w:t xml:space="preserve">. </w:t>
      </w:r>
      <w:r w:rsidRPr="00531BDE">
        <w:rPr>
          <w:rStyle w:val="StyleUnderline"/>
        </w:rPr>
        <w:t>Trump is trying to purge the country of ethnic and Mexican communities</w:t>
      </w:r>
      <w:r>
        <w:t xml:space="preserve">. </w:t>
      </w:r>
      <w:r w:rsidRPr="00531BDE">
        <w:rPr>
          <w:rStyle w:val="Emphasis"/>
        </w:rPr>
        <w:t>It is critical that we pay attention.”</w:t>
      </w:r>
    </w:p>
    <w:p w14:paraId="74F87A28" w14:textId="77777777" w:rsidR="0043265F" w:rsidRDefault="0043265F" w:rsidP="0043265F"/>
    <w:p w14:paraId="7B734D0F" w14:textId="77777777" w:rsidR="0043265F" w:rsidRPr="00531BDE" w:rsidRDefault="0043265F" w:rsidP="0043265F">
      <w:pPr>
        <w:rPr>
          <w:rStyle w:val="StyleUnderline"/>
        </w:rPr>
      </w:pPr>
      <w:r>
        <w:t xml:space="preserve">SB4 may be the caravan’s leading focus, but it’s far from the only concern at hand. </w:t>
      </w:r>
      <w:r w:rsidRPr="00531BDE">
        <w:rPr>
          <w:rStyle w:val="StyleUnderline"/>
        </w:rPr>
        <w:t>Under President Trump, national raids and deportations have accelerated</w:t>
      </w:r>
      <w:r>
        <w:t xml:space="preserve">. The White House ended the Deferred Action for Childhood Arrivals (DACA) program last September, leaving hundreds of thousands of undocumented immigrants in limbo. </w:t>
      </w:r>
      <w:r w:rsidRPr="00531BDE">
        <w:rPr>
          <w:rStyle w:val="StyleUnderline"/>
        </w:rPr>
        <w:t>On Monday night, the administration announced that a citizenship question will be included in the 2020 Census, marking the first time such a question has been asked in upwards of 70 years.</w:t>
      </w:r>
    </w:p>
    <w:p w14:paraId="11603475" w14:textId="77777777" w:rsidR="0043265F" w:rsidRDefault="0043265F" w:rsidP="0043265F"/>
    <w:p w14:paraId="32C937A8" w14:textId="77777777" w:rsidR="0043265F" w:rsidRPr="00531BDE" w:rsidRDefault="0043265F" w:rsidP="0043265F">
      <w:pPr>
        <w:rPr>
          <w:rStyle w:val="Emphasis"/>
        </w:rPr>
      </w:pPr>
      <w:r w:rsidRPr="00531BDE">
        <w:rPr>
          <w:rStyle w:val="StyleUnderline"/>
        </w:rPr>
        <w:t>Actions like those are hanging over border communities</w:t>
      </w:r>
      <w:r>
        <w:t xml:space="preserve">, </w:t>
      </w:r>
      <w:r w:rsidRPr="00531BDE">
        <w:rPr>
          <w:rStyle w:val="StyleUnderline"/>
        </w:rPr>
        <w:t>where many residents have indicated they will opt out of being counted rather than disclose their immigration status</w:t>
      </w:r>
      <w:r>
        <w:t xml:space="preserve">. (Under the Constitution, all U.S. residents, whether citizens or otherwise, are intended to be counted every decade.) Advocates can’t change that climate of fear, but La Union del Pueblo Entero’s Valdez-Cox emphasized that </w:t>
      </w:r>
      <w:r w:rsidRPr="00531BDE">
        <w:rPr>
          <w:rStyle w:val="Emphasis"/>
        </w:rPr>
        <w:t>the caravan’s organizers intend to arm vulnerable communities with coping mechanisms, wherever possible.</w:t>
      </w:r>
    </w:p>
    <w:p w14:paraId="6C6908FC" w14:textId="77777777" w:rsidR="0043265F" w:rsidRDefault="0043265F" w:rsidP="0043265F"/>
    <w:p w14:paraId="148AAD67" w14:textId="77777777" w:rsidR="0043265F" w:rsidRDefault="0043265F" w:rsidP="0043265F">
      <w:r w:rsidRPr="00531BDE">
        <w:rPr>
          <w:rStyle w:val="StyleUnderline"/>
        </w:rPr>
        <w:t>“We will not quietly accept something that is hurting our families, disrupting community trust, and creating a fear amongst individuals who witness crimes and would like to report them,”</w:t>
      </w:r>
      <w:r>
        <w:t xml:space="preserve"> she said.</w:t>
      </w:r>
    </w:p>
    <w:p w14:paraId="272AF3A7" w14:textId="77777777" w:rsidR="0043265F" w:rsidRDefault="0043265F" w:rsidP="0043265F"/>
    <w:p w14:paraId="35D22017" w14:textId="77777777" w:rsidR="0043265F" w:rsidRPr="00531BDE" w:rsidRDefault="0043265F" w:rsidP="0043265F"/>
    <w:p w14:paraId="5925E4B3" w14:textId="77777777" w:rsidR="0043265F" w:rsidRPr="00B55AD5" w:rsidRDefault="0043265F" w:rsidP="0043265F"/>
    <w:p w14:paraId="73C88D10" w14:textId="77777777" w:rsidR="0043265F" w:rsidRDefault="0043265F" w:rsidP="009E0039">
      <w:pPr>
        <w:pStyle w:val="Heading3"/>
        <w:rPr>
          <w:rStyle w:val="Style13ptBold"/>
          <w:b/>
          <w:bCs w:val="0"/>
          <w:sz w:val="32"/>
          <w:u w:val="single"/>
        </w:rPr>
      </w:pPr>
    </w:p>
    <w:p w14:paraId="0F3B1557" w14:textId="77777777" w:rsidR="0043265F" w:rsidRDefault="0043265F" w:rsidP="0043265F">
      <w:pPr>
        <w:pStyle w:val="Heading3"/>
      </w:pPr>
      <w:r>
        <w:t>Citizenship Key</w:t>
      </w:r>
    </w:p>
    <w:p w14:paraId="68AE5F6E" w14:textId="77777777" w:rsidR="0043265F" w:rsidRPr="00467AB0" w:rsidRDefault="0043265F" w:rsidP="0043265F">
      <w:pPr>
        <w:pStyle w:val="Heading4"/>
      </w:pPr>
      <w:r>
        <w:t xml:space="preserve">Considering legal immigrants as future citizens is key to considering greater social impacts </w:t>
      </w:r>
    </w:p>
    <w:p w14:paraId="048FF1FB" w14:textId="77777777" w:rsidR="0043265F" w:rsidRDefault="0043265F" w:rsidP="0043265F">
      <w:pPr>
        <w:pStyle w:val="Heading4"/>
        <w:rPr>
          <w:rStyle w:val="Hyperlink"/>
          <w:b w:val="0"/>
          <w:sz w:val="22"/>
        </w:rPr>
      </w:pPr>
      <w:r w:rsidRPr="00467AB0">
        <w:rPr>
          <w:sz w:val="28"/>
        </w:rPr>
        <w:t>Ybarra, B.S</w:t>
      </w:r>
      <w:r w:rsidRPr="00467AB0">
        <w:rPr>
          <w:b w:val="0"/>
          <w:sz w:val="22"/>
        </w:rPr>
        <w:t xml:space="preserve">., Nursing, University of Washington, M.P.H., Public Health, University of Washington, M.A., Political Science, University of New Mexico, </w:t>
      </w:r>
      <w:r w:rsidRPr="00467AB0">
        <w:rPr>
          <w:sz w:val="28"/>
        </w:rPr>
        <w:t xml:space="preserve">2015 </w:t>
      </w:r>
      <w:r w:rsidRPr="00467AB0">
        <w:rPr>
          <w:b w:val="0"/>
          <w:sz w:val="22"/>
        </w:rPr>
        <w:t>(Vickie, “The Impact of State immigration policy on Immigrant communities: Political engagement and Child Well-Being”</w:t>
      </w:r>
      <w:r>
        <w:rPr>
          <w:b w:val="0"/>
          <w:sz w:val="22"/>
        </w:rPr>
        <w:t xml:space="preserve">, </w:t>
      </w:r>
      <w:hyperlink r:id="rId8" w:history="1">
        <w:r w:rsidRPr="009D19ED">
          <w:rPr>
            <w:rStyle w:val="Hyperlink"/>
            <w:b w:val="0"/>
            <w:sz w:val="22"/>
          </w:rPr>
          <w:t>http://digitalrepository.unm.edu/cgi/viewcontent.cgi?article=1020&amp;context=pols_etds, pg. 44-45)/EG</w:t>
        </w:r>
      </w:hyperlink>
    </w:p>
    <w:p w14:paraId="2142D6B1" w14:textId="77777777" w:rsidR="0043265F" w:rsidRDefault="0043265F" w:rsidP="0043265F"/>
    <w:p w14:paraId="1C331A19" w14:textId="77777777" w:rsidR="0043265F" w:rsidRPr="00196791" w:rsidRDefault="0043265F" w:rsidP="0043265F">
      <w:pPr>
        <w:rPr>
          <w:rStyle w:val="StyleUnderline"/>
        </w:rPr>
      </w:pPr>
      <w:r w:rsidRPr="00102C31">
        <w:rPr>
          <w:u w:val="single"/>
        </w:rPr>
        <w:t>Legal immigrants are future citizens, and the political incorporation of legal immigrants is an indication of their overall incorporation into U.S. society</w:t>
      </w:r>
      <w:r w:rsidRPr="00102C31">
        <w:rPr>
          <w:rStyle w:val="StyleUnderline"/>
        </w:rPr>
        <w:t>; yet the mechanisms by which legal immigrants experience political integration in the U.S. are less than clear. While studies of immigrant incorporation often focus on economic incorporation</w:t>
      </w:r>
      <w:r w:rsidRPr="003A6673">
        <w:rPr>
          <w:sz w:val="16"/>
        </w:rPr>
        <w:t xml:space="preserve"> (Donato et al. 2005; van Tubergen et al. 2004</w:t>
      </w:r>
      <w:r w:rsidRPr="00102C31">
        <w:rPr>
          <w:rStyle w:val="StyleUnderline"/>
        </w:rPr>
        <w:t>) or assimilation</w:t>
      </w:r>
      <w:r w:rsidRPr="003A6673">
        <w:rPr>
          <w:sz w:val="16"/>
        </w:rPr>
        <w:t xml:space="preserve"> (Alba and Nee 1997; Zhou 1997), </w:t>
      </w:r>
      <w:r w:rsidRPr="00102C31">
        <w:rPr>
          <w:rStyle w:val="StyleUnderline"/>
        </w:rPr>
        <w:t>political incorporation of legal immigrants is an additional indicator of how well U.S. society embraces those we choose to admit as immigrants</w:t>
      </w:r>
      <w:r w:rsidRPr="003A6673">
        <w:rPr>
          <w:sz w:val="16"/>
        </w:rPr>
        <w:t>. A number of scholars note that in contrast to other Western, English-speaking countries made up largely of immigrants and their descendants (such as Canada, Australia, and New Zealand), the U.S. has few formal federal integration policies targeting immigrants and allocates relatively few resources to this endeavor (Fix and Zimmerman 1994; Bloemraad 2006). The 2000s witnessed spikes in antiimmigrant sentiment evidenced by record numbers of anti-immigrant policies passed at the state and local levels (Chavez and Provine 2009; Hopkins 2010; Monogon 2013), thus we are left to question whether the failure to support full integration of immigrants into U.S. society will contribute to continued or worsening societal divisions. Perhaps even more importantly</w:t>
      </w:r>
      <w:r w:rsidRPr="00783BED">
        <w:rPr>
          <w:rStyle w:val="StyleUnderline"/>
        </w:rPr>
        <w:t>, citizen participation in government is necessary to ensure representation and legitimacy in a democratic society, “Citizen participation is at the heart of democracy”</w:t>
      </w:r>
      <w:r w:rsidRPr="003A6673">
        <w:rPr>
          <w:sz w:val="16"/>
        </w:rPr>
        <w:t xml:space="preserve"> (Verba et al. 1995, 1). </w:t>
      </w:r>
      <w:r w:rsidRPr="00196791">
        <w:rPr>
          <w:rStyle w:val="StyleUnderline"/>
        </w:rPr>
        <w:t>Legal immigrants are future citizens – they have met U.S. government requirements for admission as legal permanent residents and are on a legal pathway to citizenship. While we know that not all legally admitted immigrants ultimately access citizenship, given their situation, we must assume at the outset that they are all potential future citizens and thus potential participant in the political system. To the extent legal immigrants are future citizens and to the extent that there are real options for these future citizens to engage politically and civically in U.S. society before they attain the right to vote through citizenship, the questions of why and how and under what circumstances legal immigrants engage constitute legitimate and interesting political science scholarship</w:t>
      </w:r>
      <w:r w:rsidRPr="003A6673">
        <w:rPr>
          <w:sz w:val="16"/>
        </w:rPr>
        <w:t xml:space="preserve">. When </w:t>
      </w:r>
      <w:r w:rsidRPr="00196791">
        <w:rPr>
          <w:rStyle w:val="StyleUnderline"/>
        </w:rPr>
        <w:t xml:space="preserve">we consider the great social impacts that high levels of immigration are having on contemporary society and the evidence of low levels of political engagement among some groups of naturalized citizens these questions become even more consequential. </w:t>
      </w:r>
    </w:p>
    <w:p w14:paraId="30DE567E" w14:textId="77777777" w:rsidR="0043265F" w:rsidRDefault="0043265F" w:rsidP="0043265F">
      <w:pPr>
        <w:pStyle w:val="Heading3"/>
      </w:pPr>
      <w:r>
        <w:t>Political Engagement Key</w:t>
      </w:r>
    </w:p>
    <w:p w14:paraId="5CA8FEEE" w14:textId="77777777" w:rsidR="0043265F" w:rsidRDefault="0043265F" w:rsidP="0043265F">
      <w:pPr>
        <w:pStyle w:val="Heading4"/>
      </w:pPr>
      <w:r>
        <w:t>It’s uniquely key that the young people engage with the state</w:t>
      </w:r>
    </w:p>
    <w:p w14:paraId="5A48E486" w14:textId="77777777" w:rsidR="0043265F" w:rsidRDefault="0043265F" w:rsidP="0043265F">
      <w:r w:rsidRPr="008948DA">
        <w:t xml:space="preserve">Laura </w:t>
      </w:r>
      <w:r w:rsidRPr="008948DA">
        <w:rPr>
          <w:rStyle w:val="Style13ptBold"/>
        </w:rPr>
        <w:t>Tavares and</w:t>
      </w:r>
      <w:r>
        <w:t xml:space="preserve"> Charles </w:t>
      </w:r>
      <w:r w:rsidRPr="008948DA">
        <w:rPr>
          <w:rStyle w:val="Style13ptBold"/>
        </w:rPr>
        <w:t>Mauldin 18</w:t>
      </w:r>
      <w:r w:rsidRPr="008948DA">
        <w:t xml:space="preserve"> (Laura Tavares, a Senior Associate for Staff Development at Facing History and Ourselves, where she oversees professional development for teachers, coaches program staff on new scholarship and pedagogy, and develops educational resources. </w:t>
      </w:r>
      <w:r>
        <w:t xml:space="preserve">She’s interviewing </w:t>
      </w:r>
      <w:r w:rsidRPr="008948DA">
        <w:t>Charles Mauldin</w:t>
      </w:r>
      <w:r>
        <w:t xml:space="preserve">, a long-time civil rights activist and a youth member of the march from Selma to Montgomery. </w:t>
      </w:r>
      <w:r w:rsidRPr="008948DA">
        <w:t>3-7-2018, "Student Activism: From the Civil Rights Movement to Parkland Today," No Publication, http://facingtoday.facinghistory.org/student-activism-from-the-civil-rights-movement-to-parkland-today, Accessed: 7-21-2018 /Kent Denver-YBJL)</w:t>
      </w:r>
    </w:p>
    <w:p w14:paraId="3973D062" w14:textId="77777777" w:rsidR="0043265F" w:rsidRPr="0028132E" w:rsidRDefault="0043265F" w:rsidP="0043265F">
      <w:pPr>
        <w:rPr>
          <w:u w:val="single"/>
        </w:rPr>
      </w:pPr>
      <w:r w:rsidRPr="008948DA">
        <w:rPr>
          <w:rStyle w:val="StyleUnderline"/>
        </w:rPr>
        <w:t>How did it matter that young people were at the forefront?</w:t>
      </w:r>
      <w:r>
        <w:rPr>
          <w:rStyle w:val="StyleUnderline"/>
        </w:rPr>
        <w:t xml:space="preserve"> </w:t>
      </w:r>
      <w:r w:rsidRPr="008948DA">
        <w:rPr>
          <w:rStyle w:val="Emphasis"/>
        </w:rPr>
        <w:t>It made an impact in almost every major movement</w:t>
      </w:r>
      <w:r w:rsidRPr="008948DA">
        <w:rPr>
          <w:sz w:val="16"/>
        </w:rPr>
        <w:t xml:space="preserve">. </w:t>
      </w:r>
      <w:r w:rsidRPr="008948DA">
        <w:rPr>
          <w:rStyle w:val="StyleUnderline"/>
        </w:rPr>
        <w:t>It was young people in Montgomery</w:t>
      </w:r>
      <w:r w:rsidRPr="008948DA">
        <w:rPr>
          <w:sz w:val="16"/>
        </w:rPr>
        <w:t xml:space="preserve"> </w:t>
      </w:r>
      <w:r w:rsidRPr="008948DA">
        <w:rPr>
          <w:rStyle w:val="StyleUnderline"/>
        </w:rPr>
        <w:t>who helped</w:t>
      </w:r>
      <w:r w:rsidRPr="008948DA">
        <w:rPr>
          <w:sz w:val="16"/>
        </w:rPr>
        <w:t xml:space="preserve"> to </w:t>
      </w:r>
      <w:r w:rsidRPr="008948DA">
        <w:rPr>
          <w:rStyle w:val="StyleUnderline"/>
        </w:rPr>
        <w:t>win the</w:t>
      </w:r>
      <w:r w:rsidRPr="008948DA">
        <w:rPr>
          <w:sz w:val="16"/>
        </w:rPr>
        <w:t xml:space="preserve"> Montgomery </w:t>
      </w:r>
      <w:r w:rsidRPr="008948DA">
        <w:rPr>
          <w:rStyle w:val="StyleUnderline"/>
        </w:rPr>
        <w:t>Bus Boycott.</w:t>
      </w:r>
      <w:r w:rsidRPr="008948DA">
        <w:rPr>
          <w:sz w:val="16"/>
        </w:rPr>
        <w:t xml:space="preserve"> </w:t>
      </w:r>
      <w:r w:rsidRPr="008948DA">
        <w:rPr>
          <w:rStyle w:val="StyleUnderline"/>
        </w:rPr>
        <w:t>Young people in Birmingham who provided the leadership</w:t>
      </w:r>
      <w:r w:rsidRPr="008948DA">
        <w:rPr>
          <w:sz w:val="16"/>
        </w:rPr>
        <w:t xml:space="preserve"> in the Birmingham movement. It was the </w:t>
      </w:r>
      <w:r w:rsidRPr="008948DA">
        <w:rPr>
          <w:rStyle w:val="StyleUnderline"/>
        </w:rPr>
        <w:t>young people in Selma</w:t>
      </w:r>
      <w:r w:rsidRPr="008948DA">
        <w:rPr>
          <w:sz w:val="16"/>
        </w:rPr>
        <w:t xml:space="preserve"> who </w:t>
      </w:r>
      <w:r w:rsidRPr="008948DA">
        <w:rPr>
          <w:rStyle w:val="StyleUnderline"/>
        </w:rPr>
        <w:t>sustained the movement</w:t>
      </w:r>
      <w:r w:rsidRPr="008948DA">
        <w:rPr>
          <w:sz w:val="16"/>
        </w:rPr>
        <w:t xml:space="preserve"> until the adults showed up</w:t>
      </w:r>
      <w:r w:rsidRPr="008948DA">
        <w:rPr>
          <w:rStyle w:val="StyleUnderline"/>
        </w:rPr>
        <w:t xml:space="preserve">. Young people in South Africa who helped with the liberation there. </w:t>
      </w:r>
      <w:r w:rsidRPr="008948DA">
        <w:rPr>
          <w:rStyle w:val="Emphasis"/>
        </w:rPr>
        <w:t>Young people are always a fire that causes change.</w:t>
      </w:r>
      <w:r>
        <w:rPr>
          <w:rStyle w:val="Emphasis"/>
        </w:rPr>
        <w:t xml:space="preserve"> </w:t>
      </w:r>
      <w:r w:rsidRPr="008948DA">
        <w:rPr>
          <w:sz w:val="16"/>
        </w:rPr>
        <w:t xml:space="preserve">I think </w:t>
      </w:r>
      <w:r w:rsidRPr="008948DA">
        <w:rPr>
          <w:rStyle w:val="StyleUnderline"/>
        </w:rPr>
        <w:t>it’s because they don’t have the disadvantage of being overexposed to what the consequences of their actions could be</w:t>
      </w:r>
      <w:r w:rsidRPr="008948DA">
        <w:rPr>
          <w:sz w:val="16"/>
        </w:rPr>
        <w:t xml:space="preserve">. They respond more innocently to the issues at hand and </w:t>
      </w:r>
      <w:r w:rsidRPr="008948DA">
        <w:rPr>
          <w:rStyle w:val="StyleUnderline"/>
        </w:rPr>
        <w:t>they don’t have the restraints on them that adults have</w:t>
      </w:r>
      <w:r w:rsidRPr="008948DA">
        <w:rPr>
          <w:sz w:val="16"/>
        </w:rPr>
        <w:t xml:space="preserve">, like paying bills or losing jobs. Just as </w:t>
      </w:r>
      <w:r w:rsidRPr="008948DA">
        <w:rPr>
          <w:rStyle w:val="StyleUnderline"/>
        </w:rPr>
        <w:t>in Florida right now, they are responding passionately to an issue they see that is vital to them, and the response is simply open honesty.</w:t>
      </w:r>
    </w:p>
    <w:p w14:paraId="2B0E0211" w14:textId="77777777" w:rsidR="0043265F" w:rsidRPr="0057163E" w:rsidRDefault="0043265F" w:rsidP="0043265F">
      <w:pPr>
        <w:pStyle w:val="Heading4"/>
        <w:rPr>
          <w:rStyle w:val="Style13ptBold"/>
          <w:rFonts w:asciiTheme="minorHAnsi" w:hAnsiTheme="minorHAnsi" w:cstheme="minorHAnsi"/>
          <w:b/>
          <w:szCs w:val="26"/>
        </w:rPr>
      </w:pPr>
      <w:r w:rsidRPr="0057163E">
        <w:rPr>
          <w:rStyle w:val="Style13ptBold"/>
          <w:rFonts w:asciiTheme="minorHAnsi" w:hAnsiTheme="minorHAnsi" w:cstheme="minorHAnsi"/>
          <w:b/>
          <w:szCs w:val="26"/>
        </w:rPr>
        <w:t xml:space="preserve">Political action is key to real—no matter how small </w:t>
      </w:r>
    </w:p>
    <w:p w14:paraId="5371FE12" w14:textId="77777777" w:rsidR="0043265F" w:rsidRPr="00467AB0" w:rsidRDefault="0043265F" w:rsidP="0043265F">
      <w:pPr>
        <w:rPr>
          <w:rStyle w:val="Style13ptBold"/>
          <w:rFonts w:asciiTheme="minorHAnsi" w:hAnsiTheme="minorHAnsi" w:cstheme="minorHAnsi"/>
          <w:b w:val="0"/>
          <w:sz w:val="22"/>
        </w:rPr>
      </w:pPr>
      <w:r w:rsidRPr="0057163E">
        <w:rPr>
          <w:rStyle w:val="Style13ptBold"/>
          <w:sz w:val="24"/>
          <w:szCs w:val="24"/>
        </w:rPr>
        <w:t>Shyamsundar et al</w:t>
      </w:r>
      <w:r w:rsidRPr="00467AB0">
        <w:rPr>
          <w:rStyle w:val="Style13ptBold"/>
          <w:sz w:val="28"/>
        </w:rPr>
        <w:t xml:space="preserve">, </w:t>
      </w:r>
      <w:r w:rsidRPr="00467AB0">
        <w:rPr>
          <w:rFonts w:asciiTheme="minorHAnsi" w:hAnsiTheme="minorHAnsi" w:cstheme="minorHAnsi"/>
          <w:color w:val="222222"/>
          <w:shd w:val="clear" w:color="auto" w:fill="FFFFFF"/>
        </w:rPr>
        <w:t>editorial board</w:t>
      </w:r>
      <w:r w:rsidRPr="00467AB0">
        <w:rPr>
          <w:rFonts w:ascii="Arial" w:hAnsi="Arial" w:cs="Arial"/>
          <w:color w:val="222222"/>
          <w:shd w:val="clear" w:color="auto" w:fill="FFFFFF"/>
        </w:rPr>
        <w:t>,</w:t>
      </w:r>
      <w:r w:rsidRPr="0057163E">
        <w:rPr>
          <w:rFonts w:ascii="Arial" w:hAnsi="Arial" w:cs="Arial"/>
          <w:color w:val="222222"/>
          <w:shd w:val="clear" w:color="auto" w:fill="FFFFFF"/>
        </w:rPr>
        <w:t xml:space="preserve"> </w:t>
      </w:r>
      <w:r w:rsidRPr="0057163E">
        <w:rPr>
          <w:rFonts w:ascii="Arial" w:hAnsi="Arial" w:cs="Arial"/>
          <w:b/>
          <w:color w:val="222222"/>
          <w:shd w:val="clear" w:color="auto" w:fill="FFFFFF"/>
        </w:rPr>
        <w:t>2018</w:t>
      </w:r>
      <w:r w:rsidRPr="00467AB0">
        <w:rPr>
          <w:rFonts w:ascii="Arial" w:hAnsi="Arial" w:cs="Arial"/>
          <w:b/>
          <w:color w:val="222222"/>
          <w:shd w:val="clear" w:color="auto" w:fill="FFFFFF"/>
        </w:rPr>
        <w:t xml:space="preserve">, </w:t>
      </w:r>
      <w:r w:rsidRPr="00467AB0">
        <w:rPr>
          <w:rFonts w:ascii="Arial" w:hAnsi="Arial" w:cs="Arial"/>
          <w:color w:val="222222"/>
          <w:shd w:val="clear" w:color="auto" w:fill="FFFFFF"/>
        </w:rPr>
        <w:t>(</w:t>
      </w:r>
      <w:r w:rsidRPr="00467AB0">
        <w:rPr>
          <w:rFonts w:asciiTheme="minorHAnsi" w:hAnsiTheme="minorHAnsi" w:cstheme="minorHAnsi"/>
          <w:color w:val="222222"/>
          <w:shd w:val="clear" w:color="auto" w:fill="FFFFFF"/>
        </w:rPr>
        <w:t>Harini, “On immigration: Berkeley community members really do care. Do you”,</w:t>
      </w:r>
      <w:r w:rsidRPr="00467AB0">
        <w:rPr>
          <w:rFonts w:asciiTheme="minorHAnsi" w:hAnsiTheme="minorHAnsi" w:cstheme="minorHAnsi"/>
        </w:rPr>
        <w:t xml:space="preserve"> </w:t>
      </w:r>
      <w:r w:rsidRPr="00467AB0">
        <w:rPr>
          <w:rFonts w:asciiTheme="minorHAnsi" w:hAnsiTheme="minorHAnsi" w:cstheme="minorHAnsi"/>
          <w:color w:val="222222"/>
          <w:shd w:val="clear" w:color="auto" w:fill="FFFFFF"/>
        </w:rPr>
        <w:t>http://www.dailycal.org/2018/07/05/immigration-berkeley-community-members-really-care/) EG</w:t>
      </w:r>
    </w:p>
    <w:p w14:paraId="572CE5B5" w14:textId="77777777" w:rsidR="0043265F" w:rsidRPr="008A000E" w:rsidRDefault="0043265F" w:rsidP="0043265F">
      <w:pPr>
        <w:rPr>
          <w:rStyle w:val="StyleUnderline"/>
        </w:rPr>
      </w:pPr>
      <w:r w:rsidRPr="00485B81">
        <w:rPr>
          <w:rStyle w:val="StyleUnderline"/>
        </w:rPr>
        <w:t>The shocking images and clips of children locked behind cages, kids crying out for their parents and families being torn apart at the border are the reasons this</w:t>
      </w:r>
      <w:r w:rsidRPr="00ED28AD">
        <w:rPr>
          <w:sz w:val="16"/>
        </w:rPr>
        <w:t xml:space="preserve"> particular</w:t>
      </w:r>
      <w:r w:rsidRPr="00485B81">
        <w:rPr>
          <w:rStyle w:val="StyleUnderline"/>
        </w:rPr>
        <w:t xml:space="preserve"> issue</w:t>
      </w:r>
      <w:r w:rsidRPr="00ED28AD">
        <w:rPr>
          <w:sz w:val="16"/>
        </w:rPr>
        <w:t xml:space="preserve"> has become so personal for so many people — it </w:t>
      </w:r>
      <w:r w:rsidRPr="00485B81">
        <w:rPr>
          <w:rStyle w:val="StyleUnderline"/>
        </w:rPr>
        <w:t>is a jolting reminder that, when Americans vote for certain politicians, their children run the risk of being reduced to nothing more than political pawns</w:t>
      </w:r>
      <w:r w:rsidRPr="00ED28AD">
        <w:rPr>
          <w:sz w:val="16"/>
        </w:rPr>
        <w:t xml:space="preserve">. </w:t>
      </w:r>
      <w:r w:rsidRPr="00485B81">
        <w:rPr>
          <w:rStyle w:val="StyleUnderline"/>
        </w:rPr>
        <w:t>But at the “Families Belong Together” protest in Berkeley</w:t>
      </w:r>
      <w:r w:rsidRPr="00ED28AD">
        <w:rPr>
          <w:sz w:val="16"/>
        </w:rPr>
        <w:t xml:space="preserve">, children weren’t just game pieces being exploited by Washington to carry out a political agenda; they were on the front lines of the protest. </w:t>
      </w:r>
      <w:r w:rsidRPr="00485B81">
        <w:rPr>
          <w:rStyle w:val="StyleUnderline"/>
        </w:rPr>
        <w:t>They marched bearing handwritten posters, calling on the president and his cabinet to stop their inhumane actions against kids</w:t>
      </w:r>
      <w:r w:rsidRPr="00ED28AD">
        <w:rPr>
          <w:sz w:val="16"/>
        </w:rPr>
        <w:t xml:space="preserve"> — kids who look like the marchers and who deserve the same opportunities, even if they don’t have the privilege of being raised in a city like Berkeley. </w:t>
      </w:r>
      <w:r w:rsidRPr="0057163E">
        <w:rPr>
          <w:u w:val="single"/>
        </w:rPr>
        <w:t xml:space="preserve">What this protest in Berkeley has made abundantly clear is that </w:t>
      </w:r>
      <w:r w:rsidRPr="0057163E">
        <w:rPr>
          <w:rStyle w:val="StyleUnderline"/>
        </w:rPr>
        <w:t>it’s imperative</w:t>
      </w:r>
      <w:r w:rsidRPr="008A000E">
        <w:rPr>
          <w:rStyle w:val="StyleUnderline"/>
        </w:rPr>
        <w:t xml:space="preserve"> to remember the power of political action, no matter how small it may be. No voice is too small to speak, and no administrative order is to too big to tear down. If 1,500 community members can incite so much change, imagine what 40,000 could do.</w:t>
      </w:r>
    </w:p>
    <w:p w14:paraId="7075438B" w14:textId="77777777" w:rsidR="0043265F" w:rsidRPr="00C2722C" w:rsidRDefault="0043265F" w:rsidP="0043265F">
      <w:pPr>
        <w:pStyle w:val="Heading4"/>
      </w:pPr>
      <w:r w:rsidRPr="00C2722C">
        <w:t>Social transformation requires both antagonistic and collaborative engagement with the state to be achieved --- this means exploiting the little holes and tunnels of the state for reformism.</w:t>
      </w:r>
    </w:p>
    <w:p w14:paraId="5DAD0FD3" w14:textId="77777777" w:rsidR="0043265F" w:rsidRDefault="0043265F" w:rsidP="0043265F">
      <w:pPr>
        <w:rPr>
          <w:sz w:val="16"/>
        </w:rPr>
      </w:pPr>
      <w:r w:rsidRPr="00C2109F">
        <w:rPr>
          <w:rStyle w:val="Style13ptBold"/>
        </w:rPr>
        <w:t>Woznicki 17</w:t>
      </w:r>
      <w:r w:rsidRPr="00A3351F">
        <w:rPr>
          <w:sz w:val="16"/>
        </w:rPr>
        <w:t xml:space="preserve"> (Krystian Woznicki, 9-5-2017, “Struggling with the state“, openDemocracy, https://www.opendemocracy.net/can-europe-make-it/krystian-woznicki-michael-hardt/struggling-with-state, accessed 7-21-2018) jd</w:t>
      </w:r>
    </w:p>
    <w:p w14:paraId="5344F3E2" w14:textId="77777777" w:rsidR="0043265F" w:rsidRDefault="0043265F" w:rsidP="0043265F">
      <w:pPr>
        <w:rPr>
          <w:sz w:val="16"/>
        </w:rPr>
      </w:pPr>
      <w:r w:rsidRPr="00E63632">
        <w:rPr>
          <w:sz w:val="16"/>
        </w:rPr>
        <w:t xml:space="preserve">Krystian Woznicki (KW): In your recent work with Toni Negri – such as the new book “Assembly” – </w:t>
      </w:r>
      <w:r w:rsidRPr="00857994">
        <w:rPr>
          <w:rStyle w:val="StyleUnderline"/>
        </w:rPr>
        <w:t>you have focused on cooperation in general, and on building robust institutions from within social movements in particular.</w:t>
      </w:r>
      <w:r w:rsidRPr="00E63632">
        <w:rPr>
          <w:sz w:val="16"/>
        </w:rPr>
        <w:t xml:space="preserve"> In contrast, </w:t>
      </w:r>
      <w:r w:rsidRPr="00857994">
        <w:rPr>
          <w:rStyle w:val="StyleUnderline"/>
        </w:rPr>
        <w:t xml:space="preserve">you seem not to consider it key to </w:t>
      </w:r>
      <w:r w:rsidRPr="00C2109F">
        <w:rPr>
          <w:rStyle w:val="StyleUnderline"/>
          <w:b/>
        </w:rPr>
        <w:t xml:space="preserve">'rebuild' or 'repair' </w:t>
      </w:r>
      <w:r w:rsidRPr="00857994">
        <w:rPr>
          <w:rStyle w:val="StyleUnderline"/>
        </w:rPr>
        <w:t>the state and its institutions.</w:t>
      </w:r>
      <w:r w:rsidRPr="00E63632">
        <w:rPr>
          <w:sz w:val="16"/>
        </w:rPr>
        <w:t xml:space="preserve"> But is this really an either/or issue, or is it rather about whether and how to reconcile both approaches? Michael Hardt (MH): </w:t>
      </w:r>
      <w:r w:rsidRPr="00857994">
        <w:rPr>
          <w:rStyle w:val="StyleUnderline"/>
        </w:rPr>
        <w:t xml:space="preserve">You are certainly right that this is not an either/or issue and that </w:t>
      </w:r>
      <w:r w:rsidRPr="00C2109F">
        <w:rPr>
          <w:rStyle w:val="StyleUnderline"/>
          <w:b/>
        </w:rPr>
        <w:t>we can engage state institutions at the same time that we develop the power of social movements.</w:t>
      </w:r>
      <w:r w:rsidRPr="00E63632">
        <w:rPr>
          <w:rStyle w:val="StyleUnderline"/>
          <w:sz w:val="16"/>
          <w:u w:val="none"/>
        </w:rPr>
        <w:t xml:space="preserve"> </w:t>
      </w:r>
      <w:r w:rsidRPr="00E63632">
        <w:rPr>
          <w:sz w:val="16"/>
        </w:rPr>
        <w:t xml:space="preserve">In line with your point, I would add that it has been easy to recognise the insufficiencies of some of the standard strategies, especially when posed in isolation. First, </w:t>
      </w:r>
      <w:r w:rsidRPr="00857994">
        <w:rPr>
          <w:rStyle w:val="StyleUnderline"/>
        </w:rPr>
        <w:t xml:space="preserve">the venerable strategy of a </w:t>
      </w:r>
      <w:r w:rsidRPr="00C2109F">
        <w:rPr>
          <w:rStyle w:val="StyleUnderline"/>
          <w:b/>
        </w:rPr>
        <w:t>long march through the institutions remains important today</w:t>
      </w:r>
      <w:r w:rsidRPr="00857994">
        <w:rPr>
          <w:rStyle w:val="StyleUnderline"/>
        </w:rPr>
        <w:t>.</w:t>
      </w:r>
      <w:r w:rsidRPr="00E63632">
        <w:rPr>
          <w:sz w:val="16"/>
        </w:rPr>
        <w:t xml:space="preserve"> But </w:t>
      </w:r>
      <w:r w:rsidRPr="00857994">
        <w:rPr>
          <w:rStyle w:val="StyleUnderline"/>
        </w:rPr>
        <w:t>we also have to make clear how those who have embarked on that march have often gotten lost and never arrived at their destination.</w:t>
      </w:r>
      <w:r w:rsidRPr="00E63632">
        <w:rPr>
          <w:sz w:val="16"/>
        </w:rPr>
        <w:t xml:space="preserve"> The inertia of the institutions has in many cases proven too strong. Second, </w:t>
      </w:r>
      <w:r w:rsidRPr="00857994">
        <w:rPr>
          <w:rStyle w:val="StyleUnderline"/>
        </w:rPr>
        <w:t xml:space="preserve">the </w:t>
      </w:r>
      <w:r w:rsidRPr="00C2109F">
        <w:rPr>
          <w:rStyle w:val="Emphasis"/>
        </w:rPr>
        <w:t>strategy of exodus</w:t>
      </w:r>
      <w:r w:rsidRPr="00857994">
        <w:rPr>
          <w:rStyle w:val="StyleUnderline"/>
        </w:rPr>
        <w:t xml:space="preserve"> – that is, the prefigurative practices of social movements, especially in the encampments and occupations of recent years – has raised hopes for </w:t>
      </w:r>
      <w:r w:rsidRPr="00C2109F">
        <w:rPr>
          <w:rStyle w:val="StyleUnderline"/>
          <w:b/>
        </w:rPr>
        <w:t>new democratic relations</w:t>
      </w:r>
      <w:r w:rsidRPr="00857994">
        <w:rPr>
          <w:rStyle w:val="StyleUnderline"/>
        </w:rPr>
        <w:t xml:space="preserve"> and demonstrates their arrangements on a small scale.</w:t>
      </w:r>
      <w:r w:rsidRPr="00E63632">
        <w:rPr>
          <w:sz w:val="16"/>
        </w:rPr>
        <w:t xml:space="preserve"> The experiences have made really significant contributions, but they have been socially limited and relatively brief. Moreover, </w:t>
      </w:r>
      <w:r w:rsidRPr="00857994">
        <w:rPr>
          <w:rStyle w:val="StyleUnderline"/>
        </w:rPr>
        <w:t>they have been difficult to sustain over an extended period in conflict with the values of the dominant society.</w:t>
      </w:r>
      <w:r w:rsidRPr="00E63632">
        <w:rPr>
          <w:rStyle w:val="StyleUnderline"/>
          <w:sz w:val="16"/>
          <w:u w:val="none"/>
        </w:rPr>
        <w:t> </w:t>
      </w:r>
      <w:r w:rsidRPr="00E63632">
        <w:rPr>
          <w:sz w:val="16"/>
        </w:rPr>
        <w:t xml:space="preserve">Finally, </w:t>
      </w:r>
      <w:r w:rsidRPr="00C2109F">
        <w:rPr>
          <w:rStyle w:val="StyleUnderline"/>
          <w:b/>
        </w:rPr>
        <w:t xml:space="preserve">the strategy of </w:t>
      </w:r>
      <w:r w:rsidRPr="00C2109F">
        <w:rPr>
          <w:rStyle w:val="Emphasis"/>
        </w:rPr>
        <w:t>taking power</w:t>
      </w:r>
      <w:r w:rsidRPr="00C2109F">
        <w:rPr>
          <w:rStyle w:val="StyleUnderline"/>
          <w:b/>
        </w:rPr>
        <w:t xml:space="preserve"> remains an important goal</w:t>
      </w:r>
      <w:r w:rsidRPr="00857994">
        <w:rPr>
          <w:rStyle w:val="StyleUnderline"/>
        </w:rPr>
        <w:t>. But we have to recognize the limitations of this strategy too. Even when we manage to take state power, that does not guarantee effectiveness</w:t>
      </w:r>
      <w:r w:rsidRPr="00E63632">
        <w:rPr>
          <w:sz w:val="16"/>
        </w:rPr>
        <w:t xml:space="preserve"> – the Syriza experience in Summer 2015 might be read as an illustration of the limits sovereign states can face. But, more important, </w:t>
      </w:r>
      <w:r w:rsidRPr="00857994">
        <w:rPr>
          <w:rStyle w:val="StyleUnderline"/>
        </w:rPr>
        <w:t>too often those who take power end up repeating the practices of those they took power from.</w:t>
      </w:r>
      <w:r w:rsidRPr="00E63632">
        <w:rPr>
          <w:rStyle w:val="StyleUnderline"/>
          <w:sz w:val="16"/>
          <w:u w:val="none"/>
        </w:rPr>
        <w:t xml:space="preserve"> </w:t>
      </w:r>
      <w:r w:rsidRPr="00E63632">
        <w:rPr>
          <w:sz w:val="16"/>
        </w:rPr>
        <w:t xml:space="preserve">There’s no need to despair in the light of such difficulties and defeats. Instead </w:t>
      </w:r>
      <w:r w:rsidRPr="00E63632">
        <w:rPr>
          <w:rStyle w:val="StyleUnderline"/>
        </w:rPr>
        <w:t xml:space="preserve">we should discover ways that </w:t>
      </w:r>
      <w:r w:rsidRPr="00C2109F">
        <w:rPr>
          <w:rStyle w:val="StyleUnderline"/>
          <w:b/>
        </w:rPr>
        <w:t>these three strategies can bolster one another and lead towards a lasting, democratic transformation</w:t>
      </w:r>
      <w:r w:rsidRPr="00E63632">
        <w:rPr>
          <w:rStyle w:val="StyleUnderline"/>
        </w:rPr>
        <w:t>.</w:t>
      </w:r>
      <w:r w:rsidRPr="00E63632">
        <w:rPr>
          <w:sz w:val="16"/>
        </w:rPr>
        <w:t xml:space="preserve"> In fact, I would say that </w:t>
      </w:r>
      <w:r w:rsidRPr="00E63632">
        <w:rPr>
          <w:rStyle w:val="StyleUnderline"/>
        </w:rPr>
        <w:t>these strategies can only be effective when they are pursued in concert, and in relation to each other.</w:t>
      </w:r>
      <w:r w:rsidRPr="00E63632">
        <w:rPr>
          <w:sz w:val="16"/>
        </w:rPr>
        <w:t xml:space="preserve"> In all cases, I think that goes in the direction that you are suggesting. KW: There is a noteworthy approach to solving this dilemma, as explained by the philosopher, Fred Moten: there is “this monolithic thing that appears to be the referent when people utter the word ‘state’. [But] </w:t>
      </w:r>
      <w:r w:rsidRPr="00C2109F">
        <w:rPr>
          <w:rStyle w:val="Emphasis"/>
        </w:rPr>
        <w:t>it’s not monolithic at all</w:t>
      </w:r>
      <w:r w:rsidRPr="00E63632">
        <w:rPr>
          <w:rStyle w:val="StyleUnderline"/>
        </w:rPr>
        <w:t xml:space="preserve">... There are all kinds of </w:t>
      </w:r>
      <w:r w:rsidRPr="00C2109F">
        <w:rPr>
          <w:rStyle w:val="StyleUnderline"/>
          <w:b/>
        </w:rPr>
        <w:t>little holes and tunnels</w:t>
      </w:r>
      <w:r w:rsidRPr="00E63632">
        <w:rPr>
          <w:rStyle w:val="StyleUnderline"/>
        </w:rPr>
        <w:t xml:space="preserve">... through the state that are being </w:t>
      </w:r>
      <w:r w:rsidRPr="00C2109F">
        <w:rPr>
          <w:rStyle w:val="StyleUnderline"/>
          <w:b/>
        </w:rPr>
        <w:t>produced and maintained constantly</w:t>
      </w:r>
      <w:r w:rsidRPr="00E63632">
        <w:rPr>
          <w:rStyle w:val="StyleUnderline"/>
        </w:rPr>
        <w:t xml:space="preserve"> by the people who are also at the same time doing this labor that ends in the production of the state.</w:t>
      </w:r>
      <w:r w:rsidRPr="00E63632">
        <w:rPr>
          <w:sz w:val="16"/>
        </w:rPr>
        <w:t xml:space="preserve">” Can we reimagine this labor as a political project to rebuild and reinvent democracy? MH: I agree that the state is not a monolith. </w:t>
      </w:r>
      <w:r w:rsidRPr="00E63632">
        <w:rPr>
          <w:rStyle w:val="StyleUnderline"/>
        </w:rPr>
        <w:t>There are always pockets for doing the work of social welfare</w:t>
      </w:r>
      <w:r w:rsidRPr="00E63632">
        <w:rPr>
          <w:sz w:val="16"/>
        </w:rPr>
        <w:t xml:space="preserve"> – which is important work, of course, but not always transformative. </w:t>
      </w:r>
      <w:r w:rsidRPr="00C2109F">
        <w:rPr>
          <w:rStyle w:val="StyleUnderline"/>
          <w:b/>
        </w:rPr>
        <w:t xml:space="preserve">There are also always </w:t>
      </w:r>
      <w:r w:rsidRPr="00C2109F">
        <w:rPr>
          <w:rStyle w:val="Emphasis"/>
        </w:rPr>
        <w:t xml:space="preserve">opportunities for reform </w:t>
      </w:r>
      <w:r w:rsidRPr="00C2109F">
        <w:rPr>
          <w:rStyle w:val="StyleUnderline"/>
          <w:b/>
        </w:rPr>
        <w:t>within the state</w:t>
      </w:r>
      <w:r w:rsidRPr="00E63632">
        <w:rPr>
          <w:rStyle w:val="StyleUnderline"/>
        </w:rPr>
        <w:t>.</w:t>
      </w:r>
      <w:r w:rsidRPr="00E63632">
        <w:rPr>
          <w:sz w:val="16"/>
        </w:rPr>
        <w:t xml:space="preserve"> But one should not underestimate either the inertia of state institutions, as I said, or underestimate the overall coherence of the set of state institutions. Louis Althusser provided a useful metaphor when analyzing the coherence of the ideological state apparatuses, which, I know, extend beyond what you are thinking of here. He claimed that </w:t>
      </w:r>
      <w:r w:rsidRPr="00E63632">
        <w:rPr>
          <w:rStyle w:val="StyleUnderline"/>
        </w:rPr>
        <w:t>the ideological state apparatuses are each relatively autonomous in their functioning but, like musicians in an orchestra, they all read off the same score. Before putting faith in the work conducted in these pockets within the state, then, one should ask if ultimately they are reading off the same score of the state as a whole.</w:t>
      </w:r>
      <w:r w:rsidRPr="00E63632">
        <w:rPr>
          <w:sz w:val="16"/>
        </w:rPr>
        <w:t xml:space="preserve"> Here, then, are two criteria that might help guide any such reformist projects. First, </w:t>
      </w:r>
      <w:r w:rsidRPr="00E63632">
        <w:rPr>
          <w:rStyle w:val="StyleUnderline"/>
        </w:rPr>
        <w:t xml:space="preserve">in order to open up potential for transformation, </w:t>
      </w:r>
      <w:r w:rsidRPr="00C2109F">
        <w:rPr>
          <w:rStyle w:val="StyleUnderline"/>
          <w:b/>
        </w:rPr>
        <w:t>any reformist project has to be also antagonistic</w:t>
      </w:r>
      <w:r w:rsidRPr="00E63632">
        <w:rPr>
          <w:rStyle w:val="StyleUnderline"/>
        </w:rPr>
        <w:t xml:space="preserve">. An antagonistic reformism is both </w:t>
      </w:r>
      <w:r w:rsidRPr="00C2109F">
        <w:rPr>
          <w:rStyle w:val="StyleUnderline"/>
          <w:b/>
        </w:rPr>
        <w:t>within and against the state</w:t>
      </w:r>
      <w:r w:rsidRPr="00E63632">
        <w:rPr>
          <w:rStyle w:val="StyleUnderline"/>
        </w:rPr>
        <w:t xml:space="preserve"> (at least, in its current form).</w:t>
      </w:r>
      <w:r w:rsidRPr="00E63632">
        <w:rPr>
          <w:sz w:val="16"/>
        </w:rPr>
        <w:t xml:space="preserve"> Second, </w:t>
      </w:r>
      <w:r w:rsidRPr="00E63632">
        <w:rPr>
          <w:rStyle w:val="StyleUnderline"/>
        </w:rPr>
        <w:t>such reformism must always be nurtured in alliance with projects outside the state.</w:t>
      </w:r>
      <w:r w:rsidRPr="00E63632">
        <w:rPr>
          <w:sz w:val="16"/>
        </w:rPr>
        <w:t xml:space="preserve"> (The alliances and exchanges between factions of certain political parties and social movements, in Germany and elsewhere, is one way to configure this relationship.) These two criteria are only a start, obviously, but </w:t>
      </w:r>
      <w:r w:rsidRPr="00C2109F">
        <w:rPr>
          <w:rStyle w:val="StyleUnderline"/>
          <w:b/>
        </w:rPr>
        <w:t>they can be useful to avoid the illusions of reformism</w:t>
      </w:r>
      <w:r w:rsidRPr="00E63632">
        <w:rPr>
          <w:rStyle w:val="StyleUnderline"/>
        </w:rPr>
        <w:t>. </w:t>
      </w:r>
      <w:r w:rsidRPr="00E63632">
        <w:rPr>
          <w:sz w:val="16"/>
        </w:rPr>
        <w:t xml:space="preserve">KW: The state is enmeshed in global networks and ultimately emerges from these networks that are also constitutive of the multitude. What role and relevance do you ascribe to the cooperation between state sectors and non-state sectors such as the multitude? Perhaps you could give an example? MH: The relations between social movements and progressive governments in Latin America over the course of the past two decades provide one set of examples. Each of these governments – in countries including Brazil, Venezuela, Bolivia, Ecuador – came to power on the backs of powerful social movements. </w:t>
      </w:r>
      <w:r w:rsidRPr="00E63632">
        <w:rPr>
          <w:rStyle w:val="StyleUnderline"/>
        </w:rPr>
        <w:t xml:space="preserve">The question is how the new government in power relates to those movements. One model is for the movements to be quelled, as if their work is done by bringing the new government to power and the state can now represent their interests. </w:t>
      </w:r>
      <w:r w:rsidRPr="00C2109F">
        <w:rPr>
          <w:rStyle w:val="StyleUnderline"/>
          <w:b/>
        </w:rPr>
        <w:t>The other model is for the continuing action of the movements, sometimes antagonistic to and sometimes in collaboration with the state.</w:t>
      </w:r>
      <w:r w:rsidRPr="00E63632">
        <w:rPr>
          <w:rStyle w:val="StyleUnderline"/>
        </w:rPr>
        <w:t xml:space="preserve"> In the former model, the state reduces the effectiveness of the movements and in the latter it fosters their growth and gives them more space.</w:t>
      </w:r>
      <w:r w:rsidRPr="00E63632">
        <w:rPr>
          <w:rStyle w:val="StyleUnderline"/>
          <w:sz w:val="16"/>
          <w:u w:val="none"/>
        </w:rPr>
        <w:t xml:space="preserve"> </w:t>
      </w:r>
      <w:r w:rsidRPr="00E63632">
        <w:rPr>
          <w:sz w:val="16"/>
        </w:rPr>
        <w:t xml:space="preserve">I think the second model provides the only beneficial and sustainable arrangement. In any case, </w:t>
      </w:r>
      <w:r w:rsidRPr="00E63632">
        <w:rPr>
          <w:rStyle w:val="StyleUnderline"/>
        </w:rPr>
        <w:t>this alternative gives a criterion for evaluating the progressive experiences of those Latin American governments, which have in large part come to an end. </w:t>
      </w:r>
      <w:r w:rsidRPr="00E63632">
        <w:rPr>
          <w:sz w:val="16"/>
        </w:rPr>
        <w:t>In Europe, the experiences of Syriza and Podemos can be analyzed using this same criterion. Many debates internal to Podemos, in particular, have focused on the space, power, and autonomy afforded to the movements in relation to the party structures and leadership. I thus agree with the emphasis you place on the relations between state and non-state actors. The crucial question, though, regards the terms and priorities of the relationship.</w:t>
      </w:r>
    </w:p>
    <w:p w14:paraId="174D03F7" w14:textId="77777777" w:rsidR="0043265F" w:rsidRDefault="0043265F" w:rsidP="0043265F">
      <w:pPr>
        <w:pStyle w:val="Heading4"/>
      </w:pPr>
      <w:r>
        <w:t xml:space="preserve">Activism in the status quo needs to be paired with long-term engagement with the state to be sustainable --- otherwise, people start to disengage from movements and render them temporary. </w:t>
      </w:r>
    </w:p>
    <w:p w14:paraId="009DCC90" w14:textId="77777777" w:rsidR="0043265F" w:rsidRPr="002539F6" w:rsidRDefault="0043265F" w:rsidP="0043265F">
      <w:pPr>
        <w:rPr>
          <w:sz w:val="16"/>
          <w:szCs w:val="16"/>
        </w:rPr>
      </w:pPr>
      <w:r w:rsidRPr="002539F6">
        <w:rPr>
          <w:rStyle w:val="Style13ptBold"/>
        </w:rPr>
        <w:t>Lang 18</w:t>
      </w:r>
      <w:r>
        <w:t xml:space="preserve"> </w:t>
      </w:r>
      <w:r w:rsidRPr="002539F6">
        <w:rPr>
          <w:sz w:val="16"/>
          <w:szCs w:val="16"/>
        </w:rPr>
        <w:t>(Marissa J. Lang is a local reporter, 7-7-2018, “‘I’ve never seen that before’: Activists marvel as calls for immigrant rights enter the mainstream“, Washington Post, https://www.washingtonpost.com/local/ive-never-seen-that-before-activists-marvel-as-calls-for-immigrant-rights-enter-the-mainstream/2018/07/06/9dab53f0-812f-11e8-b9a5-7e1c013f8c33_story.html?utm_term=.9f20f2945fcf, accessed 7-22-2018) jd</w:t>
      </w:r>
    </w:p>
    <w:p w14:paraId="40BD5BC5" w14:textId="77777777" w:rsidR="0043265F" w:rsidRPr="002539F6" w:rsidRDefault="0043265F" w:rsidP="0043265F">
      <w:pPr>
        <w:rPr>
          <w:sz w:val="16"/>
        </w:rPr>
      </w:pPr>
      <w:r w:rsidRPr="008618C9">
        <w:rPr>
          <w:rStyle w:val="StyleUnderline"/>
        </w:rPr>
        <w:t xml:space="preserve">Anyone who has attended an immigration rally has heard these words: </w:t>
      </w:r>
      <w:r w:rsidRPr="002539F6">
        <w:rPr>
          <w:sz w:val="16"/>
        </w:rPr>
        <w:t xml:space="preserve">El pueblo unido jamás será vencido. The slogan migrated north from workers movements in Latin America and has taken root at protests in the United States. It means, </w:t>
      </w:r>
      <w:r w:rsidRPr="008618C9">
        <w:rPr>
          <w:rStyle w:val="StyleUnderline"/>
        </w:rPr>
        <w:t>“</w:t>
      </w:r>
      <w:r w:rsidRPr="002539F6">
        <w:rPr>
          <w:rStyle w:val="StyleUnderline"/>
          <w:b/>
        </w:rPr>
        <w:t>The people united will never be defeated</w:t>
      </w:r>
      <w:r w:rsidRPr="008618C9">
        <w:rPr>
          <w:rStyle w:val="StyleUnderline"/>
        </w:rPr>
        <w:t>,” a refrain repeated in recent days in </w:t>
      </w:r>
      <w:hyperlink r:id="rId9" w:tooltip="www.washingtonpost.com" w:history="1">
        <w:r w:rsidRPr="008618C9">
          <w:rPr>
            <w:rStyle w:val="StyleUnderline"/>
          </w:rPr>
          <w:t>front of the White House</w:t>
        </w:r>
      </w:hyperlink>
      <w:r w:rsidRPr="002539F6">
        <w:rPr>
          <w:sz w:val="16"/>
        </w:rPr>
        <w:t xml:space="preserve">, inside the Hart Senate Office Building, outside Immigration and Customs Enforcement headquarters and along Constitution Avenue </w:t>
      </w:r>
      <w:r w:rsidRPr="008618C9">
        <w:rPr>
          <w:rStyle w:val="StyleUnderline"/>
        </w:rPr>
        <w:t>as </w:t>
      </w:r>
      <w:hyperlink r:id="rId10" w:tooltip="www.washingtonpost.com" w:history="1">
        <w:r w:rsidRPr="008618C9">
          <w:rPr>
            <w:rStyle w:val="StyleUnderline"/>
          </w:rPr>
          <w:t>days of protests swept Washington</w:t>
        </w:r>
      </w:hyperlink>
      <w:r w:rsidRPr="008618C9">
        <w:rPr>
          <w:rStyle w:val="StyleUnderline"/>
        </w:rPr>
        <w:t> in response to the Trump administration’s “zero tolerance” policy on migrants crossing the border illegally.</w:t>
      </w:r>
      <w:r w:rsidRPr="002539F6">
        <w:rPr>
          <w:sz w:val="16"/>
        </w:rPr>
        <w:t xml:space="preserve"> But the Spanish version proved challenging for thousands of protesters new to the immigration fight. </w:t>
      </w:r>
      <w:r w:rsidRPr="008618C9">
        <w:rPr>
          <w:rStyle w:val="StyleUnderline"/>
        </w:rPr>
        <w:t>“The people united will never be divided,” dozens of demonstrators chanted </w:t>
      </w:r>
      <w:hyperlink r:id="rId11" w:tooltip="www.washingtonpost.com" w:history="1">
        <w:r w:rsidRPr="008618C9">
          <w:rPr>
            <w:rStyle w:val="StyleUnderline"/>
          </w:rPr>
          <w:t>outside the ICE building</w:t>
        </w:r>
      </w:hyperlink>
      <w:r w:rsidRPr="008618C9">
        <w:rPr>
          <w:rStyle w:val="StyleUnderline"/>
        </w:rPr>
        <w:t>.</w:t>
      </w:r>
      <w:r w:rsidRPr="002539F6">
        <w:rPr>
          <w:rStyle w:val="StyleUnderline"/>
          <w:sz w:val="16"/>
          <w:u w:val="none"/>
        </w:rPr>
        <w:t xml:space="preserve"> </w:t>
      </w:r>
      <w:r w:rsidRPr="002539F6">
        <w:rPr>
          <w:sz w:val="16"/>
        </w:rPr>
        <w:t xml:space="preserve">“It’s ‘defeated,’” said organizer Alejandra Cruz, 30, waving her arms to draw the demonstrators’ attention. “It rhymes in Spanish — not English.” </w:t>
      </w:r>
      <w:r w:rsidRPr="008618C9">
        <w:rPr>
          <w:rStyle w:val="StyleUnderline"/>
        </w:rPr>
        <w:t>Non-Hispanic allies who for years have opted out of immigrant protests, rallies and slogans have started to show up en masse.</w:t>
      </w:r>
      <w:r w:rsidRPr="002539F6">
        <w:rPr>
          <w:sz w:val="16"/>
        </w:rPr>
        <w:t xml:space="preserve"> They’re carrying “abolish ICE” signs and are lining up to be arrested. </w:t>
      </w:r>
      <w:r w:rsidRPr="008618C9">
        <w:rPr>
          <w:rStyle w:val="StyleUnderline"/>
        </w:rPr>
        <w:t>They’re shutting down operations at ICE office buildings around the country. They’re chanting, “We love you, we see you,” as migrant women share their stories of being separated from their children at the southern border.</w:t>
      </w:r>
      <w:r w:rsidRPr="002539F6">
        <w:rPr>
          <w:rStyle w:val="StyleUnderline"/>
          <w:sz w:val="16"/>
          <w:u w:val="none"/>
        </w:rPr>
        <w:t xml:space="preserve"> </w:t>
      </w:r>
      <w:r w:rsidRPr="002539F6">
        <w:rPr>
          <w:rStyle w:val="StyleUnderline"/>
          <w:b/>
        </w:rPr>
        <w:t xml:space="preserve">Immigrant rights advocates have noticed the shift but are </w:t>
      </w:r>
      <w:r w:rsidRPr="002539F6">
        <w:rPr>
          <w:rStyle w:val="Emphasis"/>
        </w:rPr>
        <w:t>uncertain</w:t>
      </w:r>
      <w:r w:rsidRPr="002539F6">
        <w:rPr>
          <w:rStyle w:val="StyleUnderline"/>
          <w:b/>
        </w:rPr>
        <w:t xml:space="preserve"> of the widening movement’s staying power</w:t>
      </w:r>
      <w:r w:rsidRPr="008618C9">
        <w:rPr>
          <w:rStyle w:val="StyleUnderline"/>
        </w:rPr>
        <w:t>.</w:t>
      </w:r>
      <w:r w:rsidRPr="002539F6">
        <w:rPr>
          <w:rStyle w:val="StyleUnderline"/>
          <w:sz w:val="16"/>
          <w:u w:val="none"/>
        </w:rPr>
        <w:t xml:space="preserve"> </w:t>
      </w:r>
      <w:r w:rsidRPr="002539F6">
        <w:rPr>
          <w:sz w:val="16"/>
        </w:rPr>
        <w:t>Some say the </w:t>
      </w:r>
      <w:hyperlink r:id="rId12" w:tooltip="www.washingtonpost.com" w:history="1">
        <w:r w:rsidRPr="002539F6">
          <w:rPr>
            <w:rStyle w:val="Hyperlink"/>
            <w:sz w:val="16"/>
          </w:rPr>
          <w:t>mainstreaming of issues such as the dissolution of ICE</w:t>
        </w:r>
      </w:hyperlink>
      <w:r w:rsidRPr="002539F6">
        <w:rPr>
          <w:sz w:val="16"/>
        </w:rPr>
        <w:t xml:space="preserve"> and immigration reform is a welcome change, an answer to years of pleas for help. </w:t>
      </w:r>
      <w:r w:rsidRPr="008618C9">
        <w:rPr>
          <w:rStyle w:val="StyleUnderline"/>
        </w:rPr>
        <w:t xml:space="preserve">Others worry that the wave of support is </w:t>
      </w:r>
      <w:r w:rsidRPr="002539F6">
        <w:rPr>
          <w:rStyle w:val="StyleUnderline"/>
          <w:b/>
        </w:rPr>
        <w:t>tied more closely to progressives’ dislike of Trump’s agenda</w:t>
      </w:r>
      <w:r w:rsidRPr="008618C9">
        <w:rPr>
          <w:rStyle w:val="StyleUnderline"/>
        </w:rPr>
        <w:t xml:space="preserve"> than to any newfound embrace of immigration issues and may be </w:t>
      </w:r>
      <w:r w:rsidRPr="002539F6">
        <w:rPr>
          <w:rStyle w:val="StyleUnderline"/>
          <w:b/>
        </w:rPr>
        <w:t>temporary</w:t>
      </w:r>
      <w:r w:rsidRPr="008618C9">
        <w:rPr>
          <w:rStyle w:val="StyleUnderline"/>
        </w:rPr>
        <w:t>.</w:t>
      </w:r>
      <w:r w:rsidRPr="002539F6">
        <w:rPr>
          <w:rStyle w:val="StyleUnderline"/>
          <w:sz w:val="16"/>
          <w:u w:val="none"/>
        </w:rPr>
        <w:t xml:space="preserve"> </w:t>
      </w:r>
      <w:r w:rsidRPr="002539F6">
        <w:rPr>
          <w:sz w:val="16"/>
        </w:rPr>
        <w:t>“On the one hand, I’m really happy we have more allies and we have more people getting fired up about this,” said Abel Nuñez, executive director of the </w:t>
      </w:r>
      <w:hyperlink r:id="rId13" w:tooltip="carecendc.org" w:history="1">
        <w:r w:rsidRPr="002539F6">
          <w:rPr>
            <w:rStyle w:val="Hyperlink"/>
            <w:sz w:val="16"/>
          </w:rPr>
          <w:t>Central American Resource Center</w:t>
        </w:r>
      </w:hyperlink>
      <w:r w:rsidRPr="002539F6">
        <w:rPr>
          <w:sz w:val="16"/>
        </w:rPr>
        <w:t>. “On the other, I’m concerned that immigration has become the flavor of the month, and it’s already losing some steam. If it’s not your community, you can walk away from it. We can’t.” Linda Sarsour, a Women’s March organizer and former executive director of the Arab American Association of New York, said her group sought out white women to participate in a June 28 sit-in at the Hart Building that </w:t>
      </w:r>
      <w:hyperlink r:id="rId14" w:tooltip="www.washingtonpost.com" w:history="1">
        <w:r w:rsidRPr="002539F6">
          <w:rPr>
            <w:rStyle w:val="Hyperlink"/>
            <w:sz w:val="16"/>
          </w:rPr>
          <w:t>ended with 575 arrests</w:t>
        </w:r>
      </w:hyperlink>
      <w:r w:rsidRPr="002539F6">
        <w:rPr>
          <w:sz w:val="16"/>
        </w:rPr>
        <w:t xml:space="preserve">. “It’s time for women with less at stake, less to lose, to put their bodies on the line for families who have everything to lose,” she said. “If more white folks did that when Japanese Americans were being rounded up and put in camps, we wouldn’t have had one of the worst chapters in American history.” Moments before police cleared the Hart Building of protesters, several women noted that this would be their first arrest, saying they had been motivated by their outrage at seeing images of children taken from their parents. The arrested protesters, including the actress Susan Sarandon and U.S. Rep. Pramila Jayapal (D-Wash.), were escorted from the Hart Building and charged with unlawfully demonstrating, a misdemeanor. </w:t>
      </w:r>
      <w:r w:rsidRPr="008618C9">
        <w:rPr>
          <w:rStyle w:val="StyleUnderline"/>
        </w:rPr>
        <w:t>Immigrant advocates</w:t>
      </w:r>
      <w:r>
        <w:rPr>
          <w:rStyle w:val="StyleUnderline"/>
        </w:rPr>
        <w:t xml:space="preserve"> </w:t>
      </w:r>
      <w:r w:rsidRPr="008618C9">
        <w:rPr>
          <w:rStyle w:val="StyleUnderline"/>
        </w:rPr>
        <w:t>credit </w:t>
      </w:r>
      <w:hyperlink r:id="rId15" w:tooltip="www.washingtonpost.com" w:history="1">
        <w:r w:rsidRPr="008618C9">
          <w:rPr>
            <w:rStyle w:val="StyleUnderline"/>
          </w:rPr>
          <w:t>photographs</w:t>
        </w:r>
      </w:hyperlink>
      <w:r w:rsidRPr="008618C9">
        <w:rPr>
          <w:rStyle w:val="StyleUnderline"/>
        </w:rPr>
        <w:t> and </w:t>
      </w:r>
      <w:hyperlink r:id="rId16" w:tooltip="www.washingtonpost.com" w:history="1">
        <w:r w:rsidRPr="008618C9">
          <w:rPr>
            <w:rStyle w:val="StyleUnderline"/>
          </w:rPr>
          <w:t>audio recordings</w:t>
        </w:r>
      </w:hyperlink>
      <w:r w:rsidRPr="008618C9">
        <w:rPr>
          <w:rStyle w:val="StyleUnderline"/>
        </w:rPr>
        <w:t> that depicted children wailing for their parents with sparking a new willingness by people to take to the streets.</w:t>
      </w:r>
      <w:r w:rsidRPr="002539F6">
        <w:rPr>
          <w:rStyle w:val="StyleUnderline"/>
          <w:sz w:val="16"/>
          <w:u w:val="none"/>
        </w:rPr>
        <w:t xml:space="preserve"> </w:t>
      </w:r>
      <w:r w:rsidRPr="002539F6">
        <w:rPr>
          <w:sz w:val="16"/>
        </w:rPr>
        <w:t xml:space="preserve">Non-Hispanic activists in cities including Detroit, New York and Philadelphia have blocked doors at ICE facilities and intercepted workers entering. </w:t>
      </w:r>
      <w:r w:rsidRPr="008618C9">
        <w:rPr>
          <w:rStyle w:val="StyleUnderline"/>
        </w:rPr>
        <w:t xml:space="preserve">Those disruptions are part of an effort dubbed </w:t>
      </w:r>
      <w:r w:rsidRPr="002539F6">
        <w:rPr>
          <w:rStyle w:val="Emphasis"/>
        </w:rPr>
        <w:t>“Occupy ICE.”</w:t>
      </w:r>
      <w:r w:rsidRPr="002539F6">
        <w:rPr>
          <w:rStyle w:val="StyleUnderline"/>
          <w:sz w:val="16"/>
          <w:u w:val="none"/>
        </w:rPr>
        <w:t xml:space="preserve"> </w:t>
      </w:r>
      <w:r w:rsidRPr="002539F6">
        <w:rPr>
          <w:sz w:val="16"/>
        </w:rPr>
        <w:t>In Portland, protesters camped outside an ICE facility for days. On Wednesday, three protesters </w:t>
      </w:r>
      <w:hyperlink r:id="rId17" w:tooltip="www.wweek.com" w:history="1">
        <w:r w:rsidRPr="002539F6">
          <w:rPr>
            <w:rStyle w:val="Hyperlink"/>
            <w:sz w:val="16"/>
          </w:rPr>
          <w:t>began a hunger strike</w:t>
        </w:r>
      </w:hyperlink>
      <w:r w:rsidRPr="002539F6">
        <w:rPr>
          <w:sz w:val="16"/>
        </w:rPr>
        <w:t>, vowing to consume nothing but Ga</w:t>
      </w:r>
      <w:r w:rsidRPr="002539F6">
        <w:rPr>
          <w:sz w:val="16"/>
        </w:rPr>
        <w:softHyphen/>
        <w:t>tor</w:t>
      </w:r>
      <w:r w:rsidRPr="002539F6">
        <w:rPr>
          <w:sz w:val="16"/>
        </w:rPr>
        <w:softHyphen/>
        <w:t xml:space="preserve">ade until city officials expelled ICE from the city. </w:t>
      </w:r>
      <w:r w:rsidRPr="008618C9">
        <w:rPr>
          <w:rStyle w:val="StyleUnderline"/>
        </w:rPr>
        <w:t>The vigor with which protesters have rallied to the cause of reuniting more than 2,500 children with their parents and ending family detentions has caused some advocates to think that this could be more than passing activism.</w:t>
      </w:r>
      <w:r w:rsidRPr="002539F6">
        <w:rPr>
          <w:rStyle w:val="StyleUnderline"/>
          <w:sz w:val="16"/>
          <w:u w:val="none"/>
        </w:rPr>
        <w:t xml:space="preserve"> </w:t>
      </w:r>
      <w:r w:rsidRPr="002539F6">
        <w:rPr>
          <w:sz w:val="16"/>
        </w:rPr>
        <w:t>“I’ve been in this movement for 13 years, and we’ve been trying to engage allies for years. We’ve been saying, ‘Look, we need folks to come out. We need you to come out for us.’ But we really didn’t see it,” said Lucia Allain, an organizer with the grass-roots nonprofit </w:t>
      </w:r>
      <w:hyperlink r:id="rId18" w:tooltip="www.lahuelga.com" w:history="1">
        <w:r w:rsidRPr="002539F6">
          <w:rPr>
            <w:rStyle w:val="Hyperlink"/>
            <w:sz w:val="16"/>
          </w:rPr>
          <w:t>Cosecha</w:t>
        </w:r>
      </w:hyperlink>
      <w:r w:rsidRPr="002539F6">
        <w:rPr>
          <w:sz w:val="16"/>
        </w:rPr>
        <w:t xml:space="preserve">, which advocates for undocumented immigrants. </w:t>
      </w:r>
      <w:r w:rsidRPr="008618C9">
        <w:rPr>
          <w:rStyle w:val="StyleUnderline"/>
        </w:rPr>
        <w:t>“Now we’re seeing allies come out with their children, allies come out and put their bodies in front of ours, putting themselves at risk for arrest, and that’s huge. I’ve never seen that before.”</w:t>
      </w:r>
      <w:r w:rsidRPr="002539F6">
        <w:rPr>
          <w:rStyle w:val="StyleUnderline"/>
          <w:sz w:val="16"/>
          <w:u w:val="none"/>
        </w:rPr>
        <w:t xml:space="preserve"> </w:t>
      </w:r>
      <w:r w:rsidRPr="002539F6">
        <w:rPr>
          <w:sz w:val="16"/>
        </w:rPr>
        <w:t xml:space="preserve">Trent Leon-Lierman, a regional organizer with CASA de Maryland, said that it is natural for the intensity of such movements to wane but that the past month was “a real turning point.” </w:t>
      </w:r>
      <w:r w:rsidRPr="008618C9">
        <w:rPr>
          <w:rStyle w:val="StyleUnderline"/>
        </w:rPr>
        <w:t>“It may not continue to be people camping out in front of ICE detention centers, but the commitment and the sacrifices that so many people are making to be in this fight is building a consciousness around these issues that is not going to go away,”</w:t>
      </w:r>
      <w:r w:rsidRPr="002539F6">
        <w:rPr>
          <w:sz w:val="16"/>
        </w:rPr>
        <w:t xml:space="preserve"> he said. </w:t>
      </w:r>
      <w:r w:rsidRPr="008618C9">
        <w:rPr>
          <w:rStyle w:val="StyleUnderline"/>
        </w:rPr>
        <w:t>Others are less sure.</w:t>
      </w:r>
      <w:r>
        <w:rPr>
          <w:rStyle w:val="StyleUnderline"/>
        </w:rPr>
        <w:t xml:space="preserve"> </w:t>
      </w:r>
      <w:r w:rsidRPr="002539F6">
        <w:rPr>
          <w:sz w:val="16"/>
        </w:rPr>
        <w:t xml:space="preserve">Nuñez said that while protesting is good for communicating public outrage, </w:t>
      </w:r>
      <w:r w:rsidRPr="008618C9">
        <w:rPr>
          <w:rStyle w:val="StyleUnderline"/>
        </w:rPr>
        <w:t>Americans interested in helping immigrant communities should do more than make clever signs and march on government buildings.</w:t>
      </w:r>
      <w:r>
        <w:rPr>
          <w:rStyle w:val="StyleUnderline"/>
        </w:rPr>
        <w:t xml:space="preserve"> </w:t>
      </w:r>
      <w:r w:rsidRPr="002539F6">
        <w:rPr>
          <w:rStyle w:val="StyleUnderline"/>
          <w:b/>
        </w:rPr>
        <w:t xml:space="preserve">“If they’re really interested in sticking with this fight for the long term, they need to </w:t>
      </w:r>
      <w:r w:rsidRPr="002539F6">
        <w:rPr>
          <w:rStyle w:val="Emphasis"/>
        </w:rPr>
        <w:t>partner with organizations</w:t>
      </w:r>
      <w:r w:rsidRPr="002539F6">
        <w:rPr>
          <w:rStyle w:val="StyleUnderline"/>
          <w:b/>
        </w:rPr>
        <w:t xml:space="preserve"> that have been doing this work.</w:t>
      </w:r>
      <w:r w:rsidRPr="008618C9">
        <w:rPr>
          <w:rStyle w:val="StyleUnderline"/>
        </w:rPr>
        <w:t xml:space="preserve"> Only then can you understand the contextual history of what we’re going through today,” </w:t>
      </w:r>
      <w:r w:rsidRPr="002539F6">
        <w:rPr>
          <w:sz w:val="16"/>
        </w:rPr>
        <w:t xml:space="preserve">he said. </w:t>
      </w:r>
      <w:r w:rsidRPr="008618C9">
        <w:rPr>
          <w:rStyle w:val="StyleUnderline"/>
        </w:rPr>
        <w:t xml:space="preserve">“But </w:t>
      </w:r>
      <w:r w:rsidRPr="002539F6">
        <w:rPr>
          <w:rStyle w:val="StyleUnderline"/>
          <w:b/>
        </w:rPr>
        <w:t>when I start talking about this in this way — about policy changes</w:t>
      </w:r>
      <w:r w:rsidRPr="008618C9">
        <w:rPr>
          <w:rStyle w:val="StyleUnderline"/>
        </w:rPr>
        <w:t xml:space="preserve"> and the history and all that wonky stuff, it’s not about kids at the border. It’s not about this emotional scene. And </w:t>
      </w:r>
      <w:r w:rsidRPr="002539F6">
        <w:rPr>
          <w:rStyle w:val="StyleUnderline"/>
          <w:b/>
        </w:rPr>
        <w:t>people start to disengage</w:t>
      </w:r>
      <w:r w:rsidRPr="008618C9">
        <w:rPr>
          <w:rStyle w:val="StyleUnderline"/>
        </w:rPr>
        <w:t xml:space="preserve">. </w:t>
      </w:r>
      <w:r w:rsidRPr="002539F6">
        <w:rPr>
          <w:rStyle w:val="StyleUnderline"/>
          <w:b/>
        </w:rPr>
        <w:t xml:space="preserve">But that’s what we need: </w:t>
      </w:r>
      <w:r w:rsidRPr="002539F6">
        <w:rPr>
          <w:rStyle w:val="Emphasis"/>
        </w:rPr>
        <w:t>a long-term plan</w:t>
      </w:r>
      <w:r w:rsidRPr="008618C9">
        <w:rPr>
          <w:rStyle w:val="StyleUnderline"/>
        </w:rPr>
        <w:t>.”</w:t>
      </w:r>
      <w:r>
        <w:rPr>
          <w:rStyle w:val="StyleUnderline"/>
        </w:rPr>
        <w:t xml:space="preserve"> </w:t>
      </w:r>
      <w:r w:rsidRPr="002539F6">
        <w:rPr>
          <w:sz w:val="16"/>
        </w:rPr>
        <w:t>The recent wave of children and families arriving from Central America began in 2014, when hundreds of thousands began </w:t>
      </w:r>
      <w:hyperlink r:id="rId19" w:tooltip="www.washingtonpost.com" w:history="1">
        <w:r w:rsidRPr="002539F6">
          <w:rPr>
            <w:rStyle w:val="Hyperlink"/>
            <w:sz w:val="16"/>
          </w:rPr>
          <w:t>fleeing to the United States</w:t>
        </w:r>
      </w:hyperlink>
      <w:r w:rsidRPr="002539F6">
        <w:rPr>
          <w:sz w:val="16"/>
        </w:rPr>
        <w:t> to escape violence, instability and gangs ravaging communities in El Salvador, Guatemala and Honduras. Migrants can seek asylum, but the Trump administration has said smugglers, gang members and other bad actors have exploited the country’s humanitarian laws to dishonestly enter the United States.</w:t>
      </w:r>
      <w:r>
        <w:rPr>
          <w:u w:val="single"/>
        </w:rPr>
        <w:t xml:space="preserve"> </w:t>
      </w:r>
      <w:hyperlink r:id="rId20" w:tooltip="www.washingtonpost.com" w:history="1">
        <w:r w:rsidRPr="002539F6">
          <w:rPr>
            <w:rStyle w:val="Hyperlink"/>
            <w:sz w:val="16"/>
          </w:rPr>
          <w:t>Deportations of undocumented immigrants</w:t>
        </w:r>
      </w:hyperlink>
      <w:r w:rsidRPr="002539F6">
        <w:rPr>
          <w:sz w:val="16"/>
        </w:rPr>
        <w:t> were slightly higher under the Obama administration, although it prioritized gang members, violent felons and those considered national security risks.</w:t>
      </w:r>
      <w:r>
        <w:rPr>
          <w:u w:val="single"/>
        </w:rPr>
        <w:t xml:space="preserve"> </w:t>
      </w:r>
      <w:r w:rsidRPr="002539F6">
        <w:rPr>
          <w:sz w:val="16"/>
        </w:rPr>
        <w:t>Under Trump, undocumented immigrants targeted for removal include anyone with any “criminal offenses,” meaning even misdemeanors such as traffic violations. The recently declared zero-tolerance policy has broadened that framework to include anyone who illegally crosses the border into the United States.</w:t>
      </w:r>
      <w:r>
        <w:rPr>
          <w:u w:val="single"/>
        </w:rPr>
        <w:t xml:space="preserve"> </w:t>
      </w:r>
      <w:r w:rsidRPr="002539F6">
        <w:rPr>
          <w:sz w:val="16"/>
        </w:rPr>
        <w:t>Since late last month, families with children have been detained together, rather than being separated, although hundreds of previously separated families remain apart. The Trump administration on Friday </w:t>
      </w:r>
      <w:hyperlink r:id="rId21" w:tooltip="www.washingtonpost.com" w:history="1">
        <w:r w:rsidRPr="002539F6">
          <w:rPr>
            <w:rStyle w:val="Hyperlink"/>
            <w:sz w:val="16"/>
          </w:rPr>
          <w:t>requested more time from a federal judge</w:t>
        </w:r>
      </w:hyperlink>
      <w:r w:rsidRPr="002539F6">
        <w:rPr>
          <w:sz w:val="16"/>
        </w:rPr>
        <w:t> who had set a deadline for the government to reunite families. Federal officials wrote in court filings that they were struggling to match children with their parents.</w:t>
      </w:r>
      <w:r>
        <w:rPr>
          <w:u w:val="single"/>
        </w:rPr>
        <w:t xml:space="preserve"> </w:t>
      </w:r>
      <w:r w:rsidRPr="002539F6">
        <w:rPr>
          <w:sz w:val="16"/>
        </w:rPr>
        <w:t>“This is not a new problem, but I feel like now people think, ‘Oh, Trump’s a bad guy, so of course he’s mistreating immigrants,’ but this happened when Obama was in office. This happened [under] George W. Bush. . . . We can go back and back,” Allain said. “The struggle is making sure these allies, who can go home and not worry about it in the way immigrant communities have to, don’t forget that.”</w:t>
      </w:r>
    </w:p>
    <w:p w14:paraId="3B767BE5" w14:textId="77777777" w:rsidR="0043265F" w:rsidRPr="009E0039" w:rsidRDefault="0043265F" w:rsidP="0043265F">
      <w:pPr>
        <w:rPr>
          <w:sz w:val="16"/>
        </w:rPr>
      </w:pPr>
    </w:p>
    <w:p w14:paraId="7D4A778D" w14:textId="1DC398C5" w:rsidR="009E0039" w:rsidRDefault="008E715E" w:rsidP="009E0039">
      <w:pPr>
        <w:pStyle w:val="Heading3"/>
        <w:rPr>
          <w:rStyle w:val="Style13ptBold"/>
          <w:b/>
          <w:bCs w:val="0"/>
          <w:sz w:val="32"/>
          <w:u w:val="single"/>
        </w:rPr>
      </w:pPr>
      <w:r>
        <w:rPr>
          <w:rStyle w:val="Style13ptBold"/>
          <w:b/>
          <w:bCs w:val="0"/>
          <w:sz w:val="32"/>
          <w:u w:val="single"/>
        </w:rPr>
        <w:t>Micro-Movements</w:t>
      </w:r>
      <w:r w:rsidR="009E0039">
        <w:rPr>
          <w:rStyle w:val="Style13ptBold"/>
          <w:b/>
          <w:bCs w:val="0"/>
          <w:sz w:val="32"/>
          <w:u w:val="single"/>
        </w:rPr>
        <w:t xml:space="preserve"> Key</w:t>
      </w:r>
    </w:p>
    <w:p w14:paraId="7B561F11" w14:textId="77777777" w:rsidR="009E0039" w:rsidRPr="00945A3D" w:rsidRDefault="009E0039" w:rsidP="009E0039">
      <w:pPr>
        <w:pStyle w:val="Heading4"/>
        <w:rPr>
          <w:rStyle w:val="Style13ptBold"/>
          <w:b/>
          <w:bCs w:val="0"/>
        </w:rPr>
      </w:pPr>
      <w:r w:rsidRPr="00945A3D">
        <w:rPr>
          <w:rStyle w:val="Style13ptBold"/>
          <w:b/>
          <w:bCs w:val="0"/>
        </w:rPr>
        <w:t>Different forms of power can be used to promote change—not just limited to national movements</w:t>
      </w:r>
    </w:p>
    <w:p w14:paraId="31F2D42D" w14:textId="77777777" w:rsidR="009E0039" w:rsidRDefault="009E0039" w:rsidP="009E0039">
      <w:pPr>
        <w:rPr>
          <w:rStyle w:val="Style13ptBold"/>
          <w:b w:val="0"/>
          <w:sz w:val="22"/>
        </w:rPr>
      </w:pPr>
      <w:r w:rsidRPr="00945A3D">
        <w:rPr>
          <w:rStyle w:val="Style13ptBold"/>
          <w:sz w:val="24"/>
          <w:szCs w:val="24"/>
        </w:rPr>
        <w:t>Todd</w:t>
      </w:r>
      <w:r>
        <w:rPr>
          <w:rStyle w:val="Style13ptBold"/>
        </w:rPr>
        <w:t xml:space="preserve">, </w:t>
      </w:r>
      <w:r>
        <w:rPr>
          <w:rStyle w:val="Style13ptBold"/>
          <w:b w:val="0"/>
          <w:sz w:val="22"/>
        </w:rPr>
        <w:t xml:space="preserve">Award Winning Reporter, </w:t>
      </w:r>
      <w:r w:rsidRPr="00945A3D">
        <w:rPr>
          <w:rStyle w:val="Style13ptBold"/>
          <w:sz w:val="24"/>
          <w:szCs w:val="24"/>
        </w:rPr>
        <w:t xml:space="preserve">2018 </w:t>
      </w:r>
      <w:r>
        <w:rPr>
          <w:rStyle w:val="Style13ptBold"/>
          <w:b w:val="0"/>
          <w:sz w:val="22"/>
        </w:rPr>
        <w:t xml:space="preserve">(Camalot, “Everyday Activism: Marches aren’t the only places to make your voices heard”, </w:t>
      </w:r>
      <w:hyperlink r:id="rId22" w:history="1">
        <w:r w:rsidRPr="00BB195B">
          <w:rPr>
            <w:rStyle w:val="Hyperlink"/>
          </w:rPr>
          <w:t>https://lasvegassun.com/news/2018/jun/28/everyday-activism-marches-arent-the-only-places-to/</w:t>
        </w:r>
      </w:hyperlink>
      <w:r>
        <w:rPr>
          <w:rStyle w:val="Style13ptBold"/>
          <w:b w:val="0"/>
          <w:sz w:val="22"/>
        </w:rPr>
        <w:t>) EG</w:t>
      </w:r>
    </w:p>
    <w:p w14:paraId="4BC285B5" w14:textId="77777777" w:rsidR="009E0039" w:rsidRDefault="009E0039" w:rsidP="009E0039">
      <w:pPr>
        <w:rPr>
          <w:rStyle w:val="StyleUnderline"/>
        </w:rPr>
      </w:pPr>
      <w:r w:rsidRPr="00485392">
        <w:rPr>
          <w:sz w:val="16"/>
        </w:rPr>
        <w:t xml:space="preserve">During the past year and a half, Americans have spoken out in droves, donning pink hats for the Women’s March, carrying signs for slain classmates at the March for Our Lives and kneeling at NFL games to bring attention to police brutality against black Americans. </w:t>
      </w:r>
      <w:r w:rsidRPr="00D43F82">
        <w:rPr>
          <w:rStyle w:val="StyleUnderline"/>
        </w:rPr>
        <w:t>Each of these causes captured the attention of millions who protested in streets across the country but maintaining that level of political activism and molding it into tangible change requires long-term effort</w:t>
      </w:r>
      <w:r w:rsidRPr="00485392">
        <w:rPr>
          <w:sz w:val="16"/>
        </w:rPr>
        <w:t xml:space="preserve">. Minister Stretch Sanders of All Shades United helped organize the Black Lives Matter march in Las Vegas, in addition to several other marches that brought awareness to unarmed black Americans shot by police officers. He notes that marches and protests are not the end goal, but rather a tool to spread awareness. </w:t>
      </w:r>
      <w:r w:rsidRPr="00B25663">
        <w:rPr>
          <w:rStyle w:val="StyleUnderline"/>
        </w:rPr>
        <w:t>More lasting ways to maintain political momentum for social change are to: remind yourself why and for whom you’re doing this; follow the movement and not a leader; have a group of like-minded individuals who support you; be open to learning about social injustice issues that may not affect you directly; and take breaks to invest in self-care so you can avoid burnout.</w:t>
      </w:r>
      <w:r w:rsidRPr="00485392">
        <w:rPr>
          <w:sz w:val="16"/>
        </w:rPr>
        <w:t xml:space="preserve"> Additionally, </w:t>
      </w:r>
      <w:r w:rsidRPr="00487099">
        <w:rPr>
          <w:rStyle w:val="StyleUnderline"/>
        </w:rPr>
        <w:t>Sanders said it’s important to remember that people can participate in a cause during their day-to-day lives by raising awareness, volunteering in the community and having conversations about racism with family and friends. “Reactions create moments, revolutionaries create movements,” he said. “That’s what we have to aspire to be—revolutionaries. Even if you’re a teacher, you can be a revolutionary. When you hear the word ‘activist,’ you assume that they have to be out there protesting and marching, but that’s not everybody’s style.”</w:t>
      </w:r>
      <w:r w:rsidRPr="00485392">
        <w:rPr>
          <w:sz w:val="16"/>
        </w:rPr>
        <w:t xml:space="preserve"> In January, Las Vegas hosted the national Women’s March #PowerToThePolls event, which attracted 20,000 supporters from across the nation. The event wasn’t just to register people to vote—10,000 registered in Las Vegas that day—but to propel the Women’s March momentum beyond just a moment and encourage attendees to vote for representatives who will honor their best interests. Some of those reps, according to the Center for American Women and Politics include 468 women who filed as U.S. House candidates and 58 who ran for U.S. Senate. It was the largest pool of female congressional candidates in U.S. history, according to The Washington Post. In addition, 61 women filed as candidates for governor nationwide. </w:t>
      </w:r>
      <w:r w:rsidRPr="00D72086">
        <w:rPr>
          <w:rStyle w:val="StyleUnderline"/>
        </w:rPr>
        <w:t>Besides voting, people can attend fundraisers, events and marches throughout the year that help support women’s rights—local offshoots of the Women’s March often share events on their Facebook pages. Activists</w:t>
      </w:r>
      <w:r w:rsidRPr="008A43B6">
        <w:rPr>
          <w:rStyle w:val="StyleUnderline"/>
        </w:rPr>
        <w:t xml:space="preserve"> can also utilize the power of the purse to support businesses and entrepreneurs who rally around their cause. Visit borgenproject.org/global-feminist-companies to research some of these organizations or powertothepolls.com to keep track of the national movement. </w:t>
      </w:r>
    </w:p>
    <w:p w14:paraId="4BD85C85" w14:textId="77777777" w:rsidR="0028132E" w:rsidRDefault="0028132E" w:rsidP="0028132E">
      <w:pPr>
        <w:pStyle w:val="Heading3"/>
      </w:pPr>
      <w:r>
        <w:t>Pessimissm Links</w:t>
      </w:r>
    </w:p>
    <w:p w14:paraId="46623BF3" w14:textId="77777777" w:rsidR="0028132E" w:rsidRPr="00055AA1" w:rsidRDefault="0028132E" w:rsidP="0028132E">
      <w:pPr>
        <w:pStyle w:val="Heading4"/>
      </w:pPr>
      <w:r>
        <w:t>A shift towards pessimism empowers the cultural left at the expense of the reformist left and allows trump to remain in power – politics must be engaged with at all times in order to ensure that material conditions are changed – reform does not endorse the state as perfect, but rather, as the best method</w:t>
      </w:r>
    </w:p>
    <w:p w14:paraId="41A2A6C1" w14:textId="77777777" w:rsidR="0028132E" w:rsidRDefault="0028132E" w:rsidP="0028132E">
      <w:r w:rsidRPr="004425BC">
        <w:rPr>
          <w:rStyle w:val="Style13ptBold"/>
        </w:rPr>
        <w:t>Illing 18</w:t>
      </w:r>
      <w:r>
        <w:t xml:space="preserve"> (Sean Illing, Sean Illing is the Interviews Writer for Vox. Before publishing things on the Internet, he taught politics and philosophy at a university. Before that, he was a paramedic in the United States Air Force., Citing Richard Rorty: an American philosopher, 1-12-2018, "Richard Rorty’s prescient warnings for the American left," Vox, https://www.vox.com/policy-and-politics/2017/2/9/14543938/donald-trump-richard-rorty-election-liberalism-conservatives, Accessed: 7-22-2018 /Kent Denver-YBJL)</w:t>
      </w:r>
    </w:p>
    <w:p w14:paraId="17E40CE9" w14:textId="77777777" w:rsidR="0028132E" w:rsidRPr="00FD7F31" w:rsidRDefault="0028132E" w:rsidP="0028132E">
      <w:pPr>
        <w:rPr>
          <w:sz w:val="16"/>
        </w:rPr>
      </w:pPr>
      <w:r w:rsidRPr="00055AA1">
        <w:rPr>
          <w:rStyle w:val="StyleUnderline"/>
        </w:rPr>
        <w:t>The reformist left</w:t>
      </w:r>
      <w:r>
        <w:rPr>
          <w:rStyle w:val="StyleUnderline"/>
        </w:rPr>
        <w:t xml:space="preserve"> </w:t>
      </w:r>
      <w:r w:rsidRPr="00FD7F31">
        <w:rPr>
          <w:sz w:val="16"/>
        </w:rPr>
        <w:t xml:space="preserve">“I propose to use the term reformist Left,” Rorty wrote, “to cover all those Americans who, between 1900 and 1964, struggled within the framework of constitutional democracy to protect the weak from the strong.” The emphasis on constitutional democracy is paramount here. Reformists believed in the system, and wanted to improve it from within. </w:t>
      </w:r>
      <w:r w:rsidRPr="00055AA1">
        <w:rPr>
          <w:rStyle w:val="StyleUnderline"/>
        </w:rPr>
        <w:t>Before the</w:t>
      </w:r>
      <w:r w:rsidRPr="00FD7F31">
        <w:rPr>
          <w:sz w:val="16"/>
        </w:rPr>
        <w:t xml:space="preserve"> 196</w:t>
      </w:r>
      <w:r w:rsidRPr="00055AA1">
        <w:rPr>
          <w:rStyle w:val="StyleUnderline"/>
        </w:rPr>
        <w:t>0s, the American left was largely reformist</w:t>
      </w:r>
      <w:r w:rsidRPr="00FD7F31">
        <w:rPr>
          <w:sz w:val="16"/>
        </w:rPr>
        <w:t xml:space="preserve"> in its orientation to politics. </w:t>
      </w:r>
      <w:r w:rsidRPr="00055AA1">
        <w:rPr>
          <w:rStyle w:val="StyleUnderline"/>
        </w:rPr>
        <w:t>Think of the people who engineered the New Deal or</w:t>
      </w:r>
      <w:r w:rsidRPr="00FD7F31">
        <w:rPr>
          <w:sz w:val="16"/>
        </w:rPr>
        <w:t xml:space="preserve"> the Ivy-educated t</w:t>
      </w:r>
      <w:r w:rsidRPr="00055AA1">
        <w:rPr>
          <w:rStyle w:val="StyleUnderline"/>
        </w:rPr>
        <w:t>echnocrats that joined Kennedy in the White House</w:t>
      </w:r>
      <w:r w:rsidRPr="00FD7F31">
        <w:rPr>
          <w:sz w:val="16"/>
        </w:rPr>
        <w:t xml:space="preserve">. John Kenneth </w:t>
      </w:r>
      <w:r w:rsidRPr="00055AA1">
        <w:rPr>
          <w:rStyle w:val="StyleUnderline"/>
        </w:rPr>
        <w:t>Galbraith</w:t>
      </w:r>
      <w:r w:rsidRPr="00FD7F31">
        <w:rPr>
          <w:sz w:val="16"/>
        </w:rPr>
        <w:t xml:space="preserve">, the liberal economist and public official who </w:t>
      </w:r>
      <w:r w:rsidRPr="00055AA1">
        <w:rPr>
          <w:rStyle w:val="StyleUnderline"/>
        </w:rPr>
        <w:t>served in the administrations of FDR, Truman, Kennedy, and Johnson, is a favorite of Rorty’s. These were the liberals who weren’t</w:t>
      </w:r>
      <w:r w:rsidRPr="00FD7F31">
        <w:rPr>
          <w:sz w:val="16"/>
        </w:rPr>
        <w:t xml:space="preserve"> socialist </w:t>
      </w:r>
      <w:r w:rsidRPr="00055AA1">
        <w:rPr>
          <w:rStyle w:val="StyleUnderline"/>
        </w:rPr>
        <w:t>radicals but nevertheless worked to promote the same causes within and through the system</w:t>
      </w:r>
      <w:r w:rsidRPr="00FD7F31">
        <w:rPr>
          <w:sz w:val="16"/>
        </w:rPr>
        <w:t xml:space="preserve">. </w:t>
      </w:r>
      <w:r w:rsidRPr="00055AA1">
        <w:rPr>
          <w:rStyle w:val="StyleUnderline"/>
        </w:rPr>
        <w:t>They were liberal reformers</w:t>
      </w:r>
      <w:r w:rsidRPr="00FD7F31">
        <w:rPr>
          <w:sz w:val="16"/>
        </w:rPr>
        <w:t xml:space="preserve">, not revolutionary leftists, </w:t>
      </w:r>
      <w:r w:rsidRPr="00055AA1">
        <w:rPr>
          <w:rStyle w:val="StyleUnderline"/>
        </w:rPr>
        <w:t>and they got things done</w:t>
      </w:r>
      <w:r w:rsidRPr="00FD7F31">
        <w:rPr>
          <w:sz w:val="16"/>
        </w:rPr>
        <w:t xml:space="preserve">. </w:t>
      </w:r>
      <w:r w:rsidRPr="00055AA1">
        <w:rPr>
          <w:rStyle w:val="StyleUnderline"/>
        </w:rPr>
        <w:t>The reformist left was a big tent</w:t>
      </w:r>
      <w:r w:rsidRPr="00FD7F31">
        <w:rPr>
          <w:sz w:val="16"/>
        </w:rPr>
        <w:t xml:space="preserve">. It included people who thought of themselves as communists and socialist as well as moderate left-of-center Democrats. </w:t>
      </w:r>
      <w:r w:rsidRPr="00055AA1">
        <w:rPr>
          <w:rStyle w:val="StyleUnderline"/>
        </w:rPr>
        <w:t>What united them was a devotion to pragmatic reform;</w:t>
      </w:r>
      <w:r w:rsidRPr="00FD7F31">
        <w:rPr>
          <w:sz w:val="16"/>
        </w:rPr>
        <w:t xml:space="preserve"> there were no purity tests, no totalizing calls for revolution, as was common among Marxists at the time. But they were “feared and hated by the Right” because they gave us the fundaments of the modern welfare state. </w:t>
      </w:r>
      <w:r w:rsidRPr="00055AA1">
        <w:rPr>
          <w:rStyle w:val="Emphasis"/>
        </w:rPr>
        <w:t>The reformers had their flaws</w:t>
      </w:r>
      <w:r w:rsidRPr="00055AA1">
        <w:rPr>
          <w:rStyle w:val="StyleUnderline"/>
        </w:rPr>
        <w:t>. FDR,</w:t>
      </w:r>
      <w:r w:rsidRPr="00FD7F31">
        <w:rPr>
          <w:sz w:val="16"/>
        </w:rPr>
        <w:t xml:space="preserve"> a classic reformist liberal, </w:t>
      </w:r>
      <w:r w:rsidRPr="00055AA1">
        <w:rPr>
          <w:rStyle w:val="StyleUnderline"/>
        </w:rPr>
        <w:t>delivered the New Deal</w:t>
      </w:r>
      <w:r w:rsidRPr="00FD7F31">
        <w:rPr>
          <w:sz w:val="16"/>
        </w:rPr>
        <w:t xml:space="preserve"> and encouraged the growth of labor unions, but </w:t>
      </w:r>
      <w:r w:rsidRPr="00055AA1">
        <w:rPr>
          <w:rStyle w:val="StyleUnderline"/>
        </w:rPr>
        <w:t>he also</w:t>
      </w:r>
      <w:r w:rsidRPr="00FD7F31">
        <w:rPr>
          <w:sz w:val="16"/>
        </w:rPr>
        <w:t xml:space="preserve"> shamefully </w:t>
      </w:r>
      <w:r w:rsidRPr="00055AA1">
        <w:rPr>
          <w:rStyle w:val="StyleUnderline"/>
        </w:rPr>
        <w:t>ignored</w:t>
      </w:r>
      <w:r w:rsidRPr="00FD7F31">
        <w:rPr>
          <w:sz w:val="16"/>
        </w:rPr>
        <w:t xml:space="preserve"> the interests of African Americans and interned </w:t>
      </w:r>
      <w:r w:rsidRPr="00055AA1">
        <w:rPr>
          <w:rStyle w:val="StyleUnderline"/>
        </w:rPr>
        <w:t>Japanese Americans during WWII</w:t>
      </w:r>
      <w:r w:rsidRPr="00FD7F31">
        <w:rPr>
          <w:sz w:val="16"/>
        </w:rPr>
        <w:t xml:space="preserve">. Lyndon </w:t>
      </w:r>
      <w:r w:rsidRPr="00055AA1">
        <w:rPr>
          <w:rStyle w:val="StyleUnderline"/>
        </w:rPr>
        <w:t>Johnson did as much as any president to improve the lives of poor children</w:t>
      </w:r>
      <w:r w:rsidRPr="00FD7F31">
        <w:rPr>
          <w:sz w:val="16"/>
        </w:rPr>
        <w:t xml:space="preserve">, but </w:t>
      </w:r>
      <w:r w:rsidRPr="00055AA1">
        <w:rPr>
          <w:rStyle w:val="StyleUnderline"/>
        </w:rPr>
        <w:t>he also doubled down on</w:t>
      </w:r>
      <w:r w:rsidRPr="00FD7F31">
        <w:rPr>
          <w:sz w:val="16"/>
        </w:rPr>
        <w:t xml:space="preserve"> the unjust and illegal war in </w:t>
      </w:r>
      <w:r w:rsidRPr="00055AA1">
        <w:rPr>
          <w:rStyle w:val="StyleUnderline"/>
        </w:rPr>
        <w:t>Vietnam</w:t>
      </w:r>
      <w:r w:rsidRPr="00FD7F31">
        <w:rPr>
          <w:sz w:val="16"/>
        </w:rPr>
        <w:t xml:space="preserve">. The Harvard technocrats in the Kennedy administration were complicit in countless horrors in Vietnam. </w:t>
      </w:r>
      <w:r w:rsidRPr="00055AA1">
        <w:rPr>
          <w:rStyle w:val="Emphasis"/>
        </w:rPr>
        <w:t>But they also created lasting domestic policies that advanced the cause of social justice.</w:t>
      </w:r>
      <w:r>
        <w:rPr>
          <w:rStyle w:val="Emphasis"/>
        </w:rPr>
        <w:t xml:space="preserve"> </w:t>
      </w:r>
      <w:r w:rsidRPr="00FD7F31">
        <w:rPr>
          <w:sz w:val="16"/>
        </w:rPr>
        <w:t xml:space="preserve">Rorty admired </w:t>
      </w:r>
      <w:r w:rsidRPr="00055AA1">
        <w:rPr>
          <w:rStyle w:val="StyleUnderline"/>
        </w:rPr>
        <w:t xml:space="preserve">the reformist left </w:t>
      </w:r>
      <w:r w:rsidRPr="00FD7F31">
        <w:rPr>
          <w:sz w:val="16"/>
        </w:rPr>
        <w:t xml:space="preserve">both because they </w:t>
      </w:r>
      <w:r w:rsidRPr="00055AA1">
        <w:rPr>
          <w:rStyle w:val="StyleUnderline"/>
        </w:rPr>
        <w:t>were effective and because they understood that the key dividing line between the left the right in this country</w:t>
      </w:r>
      <w:r w:rsidRPr="00FD7F31">
        <w:rPr>
          <w:sz w:val="16"/>
        </w:rPr>
        <w:t xml:space="preserve"> was about whether the state has a responsibility to ensure a moral and socially desirable distribution of wealth. The right rejected this proposition, the left embraced it. </w:t>
      </w:r>
      <w:r w:rsidRPr="00055AA1">
        <w:rPr>
          <w:rStyle w:val="StyleUnderline"/>
        </w:rPr>
        <w:t>The</w:t>
      </w:r>
      <w:r w:rsidRPr="00FD7F31">
        <w:rPr>
          <w:sz w:val="16"/>
        </w:rPr>
        <w:t xml:space="preserve"> reformist </w:t>
      </w:r>
      <w:r w:rsidRPr="00055AA1">
        <w:rPr>
          <w:rStyle w:val="StyleUnderline"/>
        </w:rPr>
        <w:t>left “helped substitute a rhetoric of fraternity and national solidarity for a rhetoric of individual rights.” They proposed a counter-narrative to the libertarian right,</w:t>
      </w:r>
      <w:r w:rsidRPr="00FD7F31">
        <w:rPr>
          <w:sz w:val="16"/>
        </w:rPr>
        <w:t xml:space="preserve"> which fetishized the individual and made a virtue of selfishness. The idea was to convince Americans that America was best — and closest to its moral identity — when it turned left, when it sacrificed, when citizens imagined themselves as participants in an intergenerational movement. </w:t>
      </w:r>
      <w:r w:rsidRPr="00055AA1">
        <w:rPr>
          <w:rStyle w:val="Emphasis"/>
        </w:rPr>
        <w:t xml:space="preserve">Such an orientation didn’t entail a blind spot for America’s sins. </w:t>
      </w:r>
      <w:r w:rsidRPr="00055AA1">
        <w:rPr>
          <w:rStyle w:val="StyleUnderline"/>
        </w:rPr>
        <w:t>“America is not a morally pure country</w:t>
      </w:r>
      <w:r w:rsidRPr="00055AA1">
        <w:rPr>
          <w:rStyle w:val="Emphasis"/>
        </w:rPr>
        <w:t>. No country ever has been or ever will be,”</w:t>
      </w:r>
      <w:r w:rsidRPr="00FD7F31">
        <w:rPr>
          <w:sz w:val="16"/>
        </w:rPr>
        <w:t xml:space="preserve"> Rorty wrote, </w:t>
      </w:r>
      <w:r w:rsidRPr="00055AA1">
        <w:rPr>
          <w:rStyle w:val="StyleUnderline"/>
        </w:rPr>
        <w:t>but “in democratic countries you get things done by compromising your principles in order to form alliances with groups about whom you have grave doubts</w:t>
      </w:r>
      <w:r w:rsidRPr="00055AA1">
        <w:rPr>
          <w:rStyle w:val="Emphasis"/>
        </w:rPr>
        <w:t>.” The left made tremendous progress in this way.</w:t>
      </w:r>
      <w:r>
        <w:rPr>
          <w:rStyle w:val="Emphasis"/>
        </w:rPr>
        <w:t xml:space="preserve"> </w:t>
      </w:r>
      <w:r w:rsidRPr="00FD7F31">
        <w:rPr>
          <w:sz w:val="16"/>
        </w:rPr>
        <w:t xml:space="preserve">It accepted, as Rorty put it, that </w:t>
      </w:r>
      <w:r w:rsidRPr="00055AA1">
        <w:rPr>
          <w:rStyle w:val="StyleUnderline"/>
        </w:rPr>
        <w:t>the inequities of American society had to be “corrected by using the institutions of constitutional democracy.</w:t>
      </w:r>
      <w:r w:rsidRPr="00FD7F31">
        <w:rPr>
          <w:sz w:val="16"/>
        </w:rPr>
        <w:t>” And that meant acquiring power, taking control of institutions, and persuading people with whom you disagree</w:t>
      </w:r>
      <w:r w:rsidRPr="00055AA1">
        <w:rPr>
          <w:rStyle w:val="Emphasis"/>
        </w:rPr>
        <w:t xml:space="preserve">. It was not enough to speak truth to power; </w:t>
      </w:r>
      <w:r w:rsidRPr="00055AA1">
        <w:rPr>
          <w:rStyle w:val="StyleUnderline"/>
        </w:rPr>
        <w:t>elections had to be won and coalitions forged if you wanted to get things done.</w:t>
      </w:r>
      <w:r>
        <w:rPr>
          <w:rStyle w:val="StyleUnderline"/>
        </w:rPr>
        <w:t xml:space="preserve"> </w:t>
      </w:r>
      <w:r w:rsidRPr="00FD7F31">
        <w:rPr>
          <w:sz w:val="16"/>
        </w:rPr>
        <w:t xml:space="preserve">This spirit of pragmatism held the American left together until the 1960s. The focus was on improving the material conditions of Americans by winning elections and appealing to national pride. Economic justice was considered a precursor to social justice. If the system could be made to work for everyone, if you could lift more people out of poverty, socio-cultural progress would naturally follow. Or at least that was the idea. </w:t>
      </w:r>
      <w:r w:rsidRPr="00055AA1">
        <w:rPr>
          <w:rStyle w:val="StyleUnderline"/>
        </w:rPr>
        <w:t>The cultural left</w:t>
      </w:r>
      <w:r>
        <w:rPr>
          <w:rStyle w:val="StyleUnderline"/>
        </w:rPr>
        <w:t xml:space="preserve"> </w:t>
      </w:r>
      <w:r w:rsidRPr="00FD7F31">
        <w:rPr>
          <w:sz w:val="16"/>
        </w:rPr>
        <w:t xml:space="preserve">The focus of leftist politics changed in the 1960s. For Rorty, </w:t>
      </w:r>
      <w:r w:rsidRPr="00055AA1">
        <w:rPr>
          <w:rStyle w:val="StyleUnderline"/>
        </w:rPr>
        <w:t>the left ceased to be political and instead became a cultural movement. The</w:t>
      </w:r>
      <w:r w:rsidRPr="00FD7F31">
        <w:rPr>
          <w:sz w:val="16"/>
        </w:rPr>
        <w:t xml:space="preserve"> prevailing view </w:t>
      </w:r>
      <w:r w:rsidRPr="00055AA1">
        <w:rPr>
          <w:rStyle w:val="Emphasis"/>
        </w:rPr>
        <w:t>was that it was no longer possible to promote equality and social justice within the system.</w:t>
      </w:r>
      <w:r>
        <w:rPr>
          <w:rStyle w:val="Emphasis"/>
        </w:rPr>
        <w:t xml:space="preserve"> </w:t>
      </w:r>
      <w:r w:rsidRPr="00FD7F31">
        <w:rPr>
          <w:sz w:val="16"/>
        </w:rPr>
        <w:t xml:space="preserve">The Vietnam War, more than anything else, set the left on its new trajectory. The war was seen as an indictment of the whole system, of America as such. Thus the broader anti-communist Cold War become a central fault line for left-wing activists. Led largely by students, </w:t>
      </w:r>
      <w:r w:rsidRPr="00FD7F31">
        <w:rPr>
          <w:rStyle w:val="StyleUnderline"/>
        </w:rPr>
        <w:t>the new left regarded anyone opposed to communism — including Democrats, union workers, and technocrats — as hostile</w:t>
      </w:r>
      <w:r w:rsidRPr="00FD7F31">
        <w:rPr>
          <w:sz w:val="16"/>
        </w:rPr>
        <w:t xml:space="preserve">. </w:t>
      </w:r>
      <w:r w:rsidRPr="00FD7F31">
        <w:rPr>
          <w:rStyle w:val="StyleUnderline"/>
        </w:rPr>
        <w:t>America was viewed</w:t>
      </w:r>
      <w:r w:rsidRPr="00FD7F31">
        <w:rPr>
          <w:sz w:val="16"/>
        </w:rPr>
        <w:t xml:space="preserve">, increasingly, </w:t>
      </w:r>
      <w:r w:rsidRPr="00FD7F31">
        <w:rPr>
          <w:rStyle w:val="StyleUnderline"/>
        </w:rPr>
        <w:t>as a failed promise</w:t>
      </w:r>
      <w:r w:rsidRPr="00FD7F31">
        <w:rPr>
          <w:sz w:val="16"/>
        </w:rPr>
        <w:t xml:space="preserve">, a malevolent empire beyond redemption. Of what use is reformist politics in such a context? Rorty elaborates: For </w:t>
      </w:r>
      <w:r w:rsidRPr="00FD7F31">
        <w:rPr>
          <w:rStyle w:val="StyleUnderline"/>
        </w:rPr>
        <w:t>if you turn out to be living in an evil empire</w:t>
      </w:r>
      <w:r w:rsidRPr="00FD7F31">
        <w:rPr>
          <w:sz w:val="16"/>
        </w:rPr>
        <w:t xml:space="preserve"> (rather than, as you had been told, a democracy fighting an evil empire), </w:t>
      </w:r>
      <w:r w:rsidRPr="00FD7F31">
        <w:rPr>
          <w:rStyle w:val="StyleUnderline"/>
        </w:rPr>
        <w:t>then you have no responsibility to your country; you are accountable only to humanity</w:t>
      </w:r>
      <w:r w:rsidRPr="00FD7F31">
        <w:rPr>
          <w:sz w:val="16"/>
        </w:rPr>
        <w:t xml:space="preserve">. If what your government and your teachers are saying is all part of the same Orwellian monologue – </w:t>
      </w:r>
      <w:r w:rsidRPr="00FD7F31">
        <w:rPr>
          <w:rStyle w:val="StyleUnderline"/>
        </w:rPr>
        <w:t>if the differences between the Harvard faculty and the military-industrial complex, or between Lyndon Johnson and Barry Goldwater, are negligible – then you have a responsibility to make a revolution</w:t>
      </w:r>
      <w:r w:rsidRPr="00FD7F31">
        <w:rPr>
          <w:sz w:val="16"/>
        </w:rPr>
        <w:t xml:space="preserve">. It’s not that these sentiments were wrong; </w:t>
      </w:r>
      <w:r w:rsidRPr="00FD7F31">
        <w:rPr>
          <w:rStyle w:val="StyleUnderline"/>
        </w:rPr>
        <w:t>America was, for much of the country, a failed promise</w:t>
      </w:r>
      <w:r w:rsidRPr="00FD7F31">
        <w:rPr>
          <w:sz w:val="16"/>
        </w:rPr>
        <w:t xml:space="preserve">. The racial divide was real and socially engineered. The war in Vietnam was an inhuman sham. There was something deeply troubling about the structure of American society. Rorty disputed none of this. From his perspective, </w:t>
      </w:r>
      <w:r w:rsidRPr="00FD7F31">
        <w:rPr>
          <w:rStyle w:val="StyleUnderline"/>
        </w:rPr>
        <w:t xml:space="preserve">the problem was the total rejection of pragmatic reform. The belief that there was nothing in America that could be salvaged, </w:t>
      </w:r>
      <w:r w:rsidRPr="00FD7F31">
        <w:rPr>
          <w:sz w:val="16"/>
        </w:rPr>
        <w:t xml:space="preserve">no institutions that could be corrected, no laws worth passing, </w:t>
      </w:r>
      <w:r w:rsidRPr="00FD7F31">
        <w:rPr>
          <w:rStyle w:val="StyleUnderline"/>
        </w:rPr>
        <w:t>led to the complete abandonment of conventional politics</w:t>
      </w:r>
      <w:r w:rsidRPr="00FD7F31">
        <w:rPr>
          <w:sz w:val="16"/>
        </w:rPr>
        <w:t xml:space="preserve">. </w:t>
      </w:r>
      <w:r w:rsidRPr="00FD7F31">
        <w:rPr>
          <w:rStyle w:val="StyleUnderline"/>
        </w:rPr>
        <w:t>Persuasion was replaced by self-expression; policy reform by recrimination.</w:t>
      </w:r>
      <w:r>
        <w:rPr>
          <w:rStyle w:val="StyleUnderline"/>
        </w:rPr>
        <w:t xml:space="preserve"> </w:t>
      </w:r>
      <w:r w:rsidRPr="00FD7F31">
        <w:rPr>
          <w:sz w:val="16"/>
        </w:rPr>
        <w:t xml:space="preserve">There was a shift away from economics towards a “politics of difference” or “identity” or “recognition.” If the intellectual locus of pre-’60s leftism was social science departments, it was now literature and philosophy departments. And the focus was no longer on advancing alternatives to a market economy or on the proper balance between political freedom and economic liberalism. Now the focus was on the cultural status of traditionally marginalized groups. In many ways, this was a good thing. The economic determinism of the pre-’60s left was embarrassingly myopic. Most of the gains made by the left in the early and mid-20th century went to white males. “The situation of African-Americans was deplored,” as Rorty notes, “but not changed by this predominantly white Left.” The plight of minorities and gay Americans and other oppressed groups was an afterthought. This was a moral failure the cultural left sought to correct. And it did this by “teaching Americans to recognize otherness,” as Rorty put it. Multiculturalism, as it’s now called, was about preserving otherness, preserving our differences; it doesn’t oblige us to cease to notice those differences. There’s nothing morally objectionable about that. As a political strategy, however, it’s problematic. It reinforces sectarian impulses and detracts from coalition-building. </w:t>
      </w:r>
      <w:r w:rsidRPr="00FD7F31">
        <w:rPr>
          <w:rStyle w:val="StyleUnderline"/>
        </w:rPr>
        <w:t>The pivot away from politics toward culture spawned academic fields like women and gender studies, African-American studies, Hispanic-American studies, LGBTQ studies, and so on</w:t>
      </w:r>
      <w:r w:rsidRPr="00FD7F31">
        <w:rPr>
          <w:sz w:val="16"/>
        </w:rPr>
        <w:t xml:space="preserve">. </w:t>
      </w:r>
      <w:r w:rsidRPr="00FD7F31">
        <w:rPr>
          <w:rStyle w:val="StyleUnderline"/>
        </w:rPr>
        <w:t>These disciplines do serious academic work</w:t>
      </w:r>
      <w:r w:rsidRPr="00FD7F31">
        <w:rPr>
          <w:sz w:val="16"/>
        </w:rPr>
        <w:t xml:space="preserve">, </w:t>
      </w:r>
      <w:r w:rsidRPr="00FD7F31">
        <w:rPr>
          <w:rStyle w:val="Emphasis"/>
        </w:rPr>
        <w:t>but they don’t minister to concrete political ends.</w:t>
      </w:r>
      <w:r w:rsidRPr="00FD7F31">
        <w:rPr>
          <w:sz w:val="16"/>
        </w:rPr>
        <w:t xml:space="preserve"> Their goal has been to make people aware of the humiliation and hate endured by these groups, and to alienate anyone invested in that hate. Rorty doesn’t object to these aims; indeed, he (rightly) celebrated them. </w:t>
      </w:r>
      <w:r w:rsidRPr="00FD7F31">
        <w:rPr>
          <w:rStyle w:val="StyleUnderline"/>
        </w:rPr>
        <w:t>The cultural left succeeded in making America a better, more civilized country.</w:t>
      </w:r>
      <w:r w:rsidRPr="00FD7F31">
        <w:rPr>
          <w:sz w:val="16"/>
        </w:rPr>
        <w:t xml:space="preserve"> </w:t>
      </w:r>
      <w:r w:rsidRPr="00FD7F31">
        <w:rPr>
          <w:rStyle w:val="StyleUnderline"/>
        </w:rPr>
        <w:t>The problem</w:t>
      </w:r>
      <w:r w:rsidRPr="00FD7F31">
        <w:rPr>
          <w:sz w:val="16"/>
        </w:rPr>
        <w:t xml:space="preserve">, though, </w:t>
      </w:r>
      <w:r w:rsidRPr="00FD7F31">
        <w:rPr>
          <w:rStyle w:val="StyleUnderline"/>
        </w:rPr>
        <w:t xml:space="preserve">is that that progress came at a price. </w:t>
      </w:r>
      <w:r w:rsidRPr="00FD7F31">
        <w:rPr>
          <w:sz w:val="16"/>
        </w:rPr>
        <w:t xml:space="preserve">“There is a dark side to the success story I have been telling about the post-sixties cultural Left,” Rorty writes. “During the same period in which socially accepted sadism diminished, economic inequality and economic insecurity have steadily increased. It’s as if the American Left could not handle more than one initiative at a time — as if it either had to ignore stigma in order to concentrate on money, or vice versa.” </w:t>
      </w:r>
      <w:r w:rsidRPr="00FD7F31">
        <w:rPr>
          <w:rStyle w:val="StyleUnderline"/>
        </w:rPr>
        <w:t>The left’s focus on cultural issues created an opening for the populist right, for</w:t>
      </w:r>
      <w:r w:rsidRPr="00FD7F31">
        <w:rPr>
          <w:sz w:val="16"/>
        </w:rPr>
        <w:t xml:space="preserve"> people like Pat </w:t>
      </w:r>
      <w:r w:rsidRPr="00FD7F31">
        <w:rPr>
          <w:rStyle w:val="Emphasis"/>
        </w:rPr>
        <w:t>Buchanan and</w:t>
      </w:r>
      <w:r w:rsidRPr="00FD7F31">
        <w:rPr>
          <w:sz w:val="16"/>
        </w:rPr>
        <w:t xml:space="preserve"> Donald </w:t>
      </w:r>
      <w:r w:rsidRPr="00FD7F31">
        <w:rPr>
          <w:rStyle w:val="Emphasis"/>
        </w:rPr>
        <w:t>Trump, who galvanize support among the white working class by</w:t>
      </w:r>
      <w:r w:rsidRPr="00FD7F31">
        <w:rPr>
          <w:sz w:val="16"/>
        </w:rPr>
        <w:t xml:space="preserve"> </w:t>
      </w:r>
      <w:r w:rsidRPr="00FD7F31">
        <w:rPr>
          <w:rStyle w:val="Emphasis"/>
        </w:rPr>
        <w:t>exploiting racial resentment and economic anxiety.</w:t>
      </w:r>
      <w:r w:rsidRPr="00FD7F31">
        <w:rPr>
          <w:sz w:val="16"/>
        </w:rPr>
        <w:t xml:space="preserve"> Rorty explains: While the Left’s back was turned, the bourgeoisification of the white proletariat which began in WWII and continued up through the Vietnam War has been halted, </w:t>
      </w:r>
      <w:r w:rsidRPr="00FD7F31">
        <w:rPr>
          <w:rStyle w:val="StyleUnderline"/>
        </w:rPr>
        <w:t>and the process has gone into reverse. America is now proletarianizing its bourgeoisie, and this process is likely to culminate in bottom-up revolt, of the sort [Pat] Buchanan hopes to foment</w:t>
      </w:r>
      <w:r w:rsidRPr="00FD7F31">
        <w:rPr>
          <w:sz w:val="16"/>
        </w:rPr>
        <w:t>.</w:t>
      </w:r>
    </w:p>
    <w:p w14:paraId="22D01579" w14:textId="77777777" w:rsidR="0028132E" w:rsidRPr="006022F6" w:rsidRDefault="0028132E" w:rsidP="0028132E"/>
    <w:p w14:paraId="23D479BB" w14:textId="77777777" w:rsidR="0028132E" w:rsidRDefault="0028132E" w:rsidP="0028132E">
      <w:pPr>
        <w:pStyle w:val="Heading3"/>
      </w:pPr>
      <w:r>
        <w:t xml:space="preserve">Pessimissm </w:t>
      </w:r>
      <w:r>
        <w:sym w:font="Wingdings" w:char="F0E0"/>
      </w:r>
      <w:r>
        <w:t xml:space="preserve"> Trump</w:t>
      </w:r>
    </w:p>
    <w:p w14:paraId="294ECC4F" w14:textId="77777777" w:rsidR="0028132E" w:rsidRDefault="0028132E" w:rsidP="0028132E">
      <w:pPr>
        <w:pStyle w:val="Heading4"/>
      </w:pPr>
      <w:r>
        <w:t>Allowing pessimism to foster undermines the left’s ability to challenge and reform the world we live in – their pessimism is rooted in a false view of the world that empowers the right</w:t>
      </w:r>
    </w:p>
    <w:p w14:paraId="4F00B037" w14:textId="77777777" w:rsidR="0028132E" w:rsidRDefault="0028132E" w:rsidP="0028132E">
      <w:r w:rsidRPr="007630DD">
        <w:t xml:space="preserve">Ruy </w:t>
      </w:r>
      <w:r w:rsidRPr="007630DD">
        <w:rPr>
          <w:rStyle w:val="Style13ptBold"/>
        </w:rPr>
        <w:t>Teixeira 17</w:t>
      </w:r>
      <w:r w:rsidRPr="007630DD">
        <w:t xml:space="preserve"> (Ruy Teixeira, senior fellow at the Center for American Progress, a progressive think tank, and author of the new book, The Optimistic Leftist., 3-9-2017, "The Left Is Killing Itself With Pessimism," Time, http://time.com/4692486/left-donald-trump-pessimism-optimism/, Accessed: 7-21-2018 /Kent Denver-YBJL)</w:t>
      </w:r>
    </w:p>
    <w:p w14:paraId="68750CB0" w14:textId="77777777" w:rsidR="0028132E" w:rsidRPr="007630DD" w:rsidRDefault="0028132E" w:rsidP="0028132E">
      <w:pPr>
        <w:rPr>
          <w:rStyle w:val="StyleUnderline"/>
        </w:rPr>
      </w:pPr>
      <w:r w:rsidRPr="007630DD">
        <w:rPr>
          <w:rStyle w:val="Emphasis"/>
        </w:rPr>
        <w:t>It has never been more important to take a long view of the left’s future and not dwell on short-term setbacks</w:t>
      </w:r>
      <w:r w:rsidRPr="007630DD">
        <w:rPr>
          <w:sz w:val="16"/>
        </w:rPr>
        <w:t xml:space="preserve">. A key effect of Donald Trump’s election is the beginning of the end for austerity economics, formerly the linchpin of conservative policy. Trump’s professed commitment to massive spending on infrastructure and his ostentatious lack of interest in deficit reduction is blowing a hole in austerity dogma that should be welcomed by the left. The decline in that dogma will finally make it possible to break out of the “low growth trap” that has bedeviled the United States and other advanced countries. Over time, this development will make all the priorities of the left much easier to move forward. The right will continue to be divided between proponents and opponents of austerity, while the left will unite around policies that promote more and better economic growth. But to succeed the left must proceed with confidence and, yes, optimism. </w:t>
      </w:r>
      <w:r w:rsidRPr="007630DD">
        <w:rPr>
          <w:rStyle w:val="StyleUnderline"/>
        </w:rPr>
        <w:t>The words “optimism” and “the left” do not seem to go together very well these days. The dominant view</w:t>
      </w:r>
      <w:r w:rsidRPr="007630DD">
        <w:rPr>
          <w:sz w:val="16"/>
        </w:rPr>
        <w:t xml:space="preserve"> on the left — reinforced by Trump’s victory — </w:t>
      </w:r>
      <w:r w:rsidRPr="007630DD">
        <w:rPr>
          <w:rStyle w:val="StyleUnderline"/>
        </w:rPr>
        <w:t>is</w:t>
      </w:r>
      <w:r w:rsidRPr="007630DD">
        <w:rPr>
          <w:sz w:val="16"/>
        </w:rPr>
        <w:t xml:space="preserve"> as follows: (</w:t>
      </w:r>
      <w:r w:rsidRPr="007630DD">
        <w:rPr>
          <w:rStyle w:val="StyleUnderline"/>
        </w:rPr>
        <w:t>1) progress in today’s world has largely stopped and in many ways reversed; (2) the left is weak and at the mercy of a rapacious capitalism and a marauding right; and (3) the outlook for the future is bleak, with ordinary citizens suffering even more deprivation and the planet itself sliding inexorably toward catastrophe.</w:t>
      </w:r>
      <w:r>
        <w:rPr>
          <w:rStyle w:val="StyleUnderline"/>
        </w:rPr>
        <w:t xml:space="preserve"> </w:t>
      </w:r>
      <w:r w:rsidRPr="007630DD">
        <w:rPr>
          <w:rStyle w:val="Emphasis"/>
        </w:rPr>
        <w:t>It is not the case that progress has stopped.</w:t>
      </w:r>
      <w:r w:rsidRPr="007630DD">
        <w:rPr>
          <w:sz w:val="16"/>
        </w:rPr>
        <w:t xml:space="preserve"> Today, we live in a freer, more democratic, less violent and more prosperous world than we ever have before. </w:t>
      </w:r>
      <w:r w:rsidRPr="007630DD">
        <w:rPr>
          <w:rStyle w:val="Emphasis"/>
        </w:rPr>
        <w:t>It is not the case that the left is at the mercy of the right. The form of the left is changing but its numbers are strong and growing. It remains a vital force — the vital force — for reforming capitalism.</w:t>
      </w:r>
      <w:r>
        <w:rPr>
          <w:rStyle w:val="Emphasis"/>
        </w:rPr>
        <w:t xml:space="preserve"> </w:t>
      </w:r>
      <w:r w:rsidRPr="007630DD">
        <w:rPr>
          <w:sz w:val="16"/>
        </w:rPr>
        <w:t xml:space="preserve">And </w:t>
      </w:r>
      <w:r w:rsidRPr="007630DD">
        <w:rPr>
          <w:rStyle w:val="Emphasis"/>
        </w:rPr>
        <w:t>it is not the case that the future of humanity is bleak. The problems we face today are solvable and, moreover, are likely to be solved in the coming decades</w:t>
      </w:r>
      <w:r w:rsidRPr="007630DD">
        <w:rPr>
          <w:sz w:val="16"/>
        </w:rPr>
        <w:t xml:space="preserve">. Life for ordinary citizens should improve dramatically over the course of the twenty-first century. </w:t>
      </w:r>
      <w:r w:rsidRPr="007630DD">
        <w:rPr>
          <w:rStyle w:val="StyleUnderline"/>
        </w:rPr>
        <w:t>It is</w:t>
      </w:r>
      <w:r w:rsidRPr="007630DD">
        <w:rPr>
          <w:sz w:val="16"/>
        </w:rPr>
        <w:t xml:space="preserve"> also </w:t>
      </w:r>
      <w:r w:rsidRPr="007630DD">
        <w:rPr>
          <w:rStyle w:val="Emphasis"/>
        </w:rPr>
        <w:t xml:space="preserve">staggeringly </w:t>
      </w:r>
      <w:r w:rsidRPr="007630DD">
        <w:rPr>
          <w:rStyle w:val="StyleUnderline"/>
        </w:rPr>
        <w:t>obvious that pessimism dramatically undermines the appeal of the left.</w:t>
      </w:r>
      <w:r w:rsidRPr="007630DD">
        <w:rPr>
          <w:sz w:val="16"/>
        </w:rPr>
        <w:t xml:space="preserve"> </w:t>
      </w:r>
      <w:r w:rsidRPr="007630DD">
        <w:rPr>
          <w:rStyle w:val="Emphasis"/>
        </w:rPr>
        <w:t>Why on earth would anyone sign up with a movement that believes the situation is so hopeless? What’s so inspiring about that?</w:t>
      </w:r>
      <w:r w:rsidRPr="007630DD">
        <w:rPr>
          <w:sz w:val="16"/>
        </w:rPr>
        <w:t xml:space="preserve"> </w:t>
      </w:r>
      <w:r w:rsidRPr="007630DD">
        <w:rPr>
          <w:rStyle w:val="Emphasis"/>
        </w:rPr>
        <w:t>Nothing</w:t>
      </w:r>
      <w:r w:rsidRPr="007630DD">
        <w:rPr>
          <w:sz w:val="16"/>
        </w:rPr>
        <w:t xml:space="preserve">. Yet </w:t>
      </w:r>
      <w:r w:rsidRPr="007630DD">
        <w:rPr>
          <w:rStyle w:val="StyleUnderline"/>
        </w:rPr>
        <w:t>the left persists in promoting a viewpoint that leads to paralysis and inaction rather than robust action and positive change</w:t>
      </w:r>
      <w:r w:rsidRPr="007630DD">
        <w:rPr>
          <w:sz w:val="16"/>
        </w:rPr>
        <w:t xml:space="preserve">. The left wasn’t always like this. </w:t>
      </w:r>
      <w:r w:rsidRPr="007630DD">
        <w:rPr>
          <w:rStyle w:val="StyleUnderline"/>
        </w:rPr>
        <w:t>Historically, the left has been identified with a belief in the future and the feasibility of dramatic improvements in human welfare.</w:t>
      </w:r>
    </w:p>
    <w:p w14:paraId="5FD481A8" w14:textId="77777777" w:rsidR="0028132E" w:rsidRDefault="0028132E" w:rsidP="0028132E">
      <w:pPr>
        <w:pStyle w:val="Heading3"/>
      </w:pPr>
      <w:r>
        <w:t>AT: “we don’t preclude your activism”</w:t>
      </w:r>
    </w:p>
    <w:p w14:paraId="767EED02" w14:textId="77777777" w:rsidR="0028132E" w:rsidRPr="00BA650A" w:rsidRDefault="0028132E" w:rsidP="0028132E">
      <w:r>
        <w:t>*this card is meh but I think could be spun well</w:t>
      </w:r>
    </w:p>
    <w:p w14:paraId="7E5763E7" w14:textId="77777777" w:rsidR="0028132E" w:rsidRDefault="0028132E" w:rsidP="0028132E">
      <w:pPr>
        <w:pStyle w:val="Heading4"/>
      </w:pPr>
      <w:r>
        <w:t xml:space="preserve">Yes tradeoff – Specifically in immigration policy, </w:t>
      </w:r>
      <w:r w:rsidRPr="00083ED4">
        <w:rPr>
          <w:u w:val="single"/>
        </w:rPr>
        <w:t>Discipline and focus</w:t>
      </w:r>
      <w:r>
        <w:t xml:space="preserve"> from activists are key. Committing to everything results in </w:t>
      </w:r>
      <w:r w:rsidRPr="00BA650A">
        <w:rPr>
          <w:u w:val="single"/>
        </w:rPr>
        <w:t>overstretch</w:t>
      </w:r>
      <w:r>
        <w:t xml:space="preserve"> and failed movements, especially with the current political climate.</w:t>
      </w:r>
    </w:p>
    <w:p w14:paraId="79A0909F" w14:textId="77777777" w:rsidR="0028132E" w:rsidRDefault="0028132E" w:rsidP="0028132E">
      <w:r>
        <w:rPr>
          <w:rStyle w:val="Style13ptBold"/>
        </w:rPr>
        <w:t xml:space="preserve">Porter 7-9 </w:t>
      </w:r>
      <w:r>
        <w:t>(Doug Porter,</w:t>
      </w:r>
      <w:r w:rsidRPr="00BA650A">
        <w:t xml:space="preserve"> </w:t>
      </w:r>
      <w:r>
        <w:t xml:space="preserve">Doug Porter was active in the early days of the alternative press in San Diego, contributing to the OB Liberator, the print version of the OB Rag, the San Diego Door, and the San Diego Street Journal. He went on to have a 35-year career in the Hospitality business and decided to go back into raising hell when he retired. He's won numerous awards for his columns from the Society of Professional Journalists in 2012, 2013, 2014, 2015 and 2016. Doug is a cancer survivor (sans vocal chords) and lives in North Park.  7-9-2018, "Smart Activism: Not Every Protest Or Petition is Worthy of Your Time," San Diego Free Press, </w:t>
      </w:r>
      <w:hyperlink r:id="rId23" w:history="1">
        <w:r w:rsidRPr="00E81FAA">
          <w:rPr>
            <w:rStyle w:val="Hyperlink"/>
          </w:rPr>
          <w:t>https://sandiegofreepress.org/2018/07/smart-activism-not-every-protest-or-petition-is-worthy-of-your-time/</w:t>
        </w:r>
      </w:hyperlink>
      <w:r>
        <w:t xml:space="preserve"> //DashW)</w:t>
      </w:r>
    </w:p>
    <w:p w14:paraId="1FD91FC5" w14:textId="77777777" w:rsidR="0028132E" w:rsidRDefault="0028132E" w:rsidP="0028132E">
      <w:pPr>
        <w:rPr>
          <w:rStyle w:val="Emphasis"/>
        </w:rPr>
      </w:pPr>
      <w:r>
        <w:t xml:space="preserve">Amy </w:t>
      </w:r>
      <w:r w:rsidRPr="00570D9D">
        <w:rPr>
          <w:rStyle w:val="StyleUnderline"/>
        </w:rPr>
        <w:t xml:space="preserve">Siskind has published a weekly list of specific news stories representing eroding norms in the United States since Donald Trump took office. </w:t>
      </w:r>
      <w:r w:rsidRPr="00570D9D">
        <w:t>It’s</w:t>
      </w:r>
      <w:r>
        <w:t xml:space="preserve"> a depressing read, and in recent weeks it’s gotten longer and more intense. Over the weekend, we learned about an administration effort to quash a UN resolution encouraging breastfeeding. This wasn’t just a “hey, we disagree” situation; representatives of the U.S. Government threatened backers with trade sanctions and cuts to military aid. Outrageous. Our taxpayer dollars also paid for a successful effort at this World Health Assembly meeting removing suggestions of introducing a soda tax from a document advising countries on fighting high rates of obesity. This week in San Diego, mass trials for people charged with immigration violations, aka Operation Streamline, are starting up. Lawyers for the accused get a few minutes to speak with their clients in a courthouse garage, with US Marshalls standing nearby. Then there’s this Associated Press story making the rounds today: The 1-year-old boy in a green button-up shirt drank milk from a bottle, played with a small purple ball that lit up when it hit the ground and occasionally asked for “agua.” Then it was the child’s turn for his court appearance before a Phoenix immigration judge, who could hardly contain his unease with the situation during the portion of the hearing where he asks immigrant defendants whether they understand the proceedings. “I’m embarrassed to ask it, because I don’t know who you would explain it to, unless you think that a 1-year-old could learn immigration law,” Judge John W. Richardson told the lawyer representing the 1-year-old boy. Outraged yet? </w:t>
      </w:r>
      <w:r w:rsidRPr="00570D9D">
        <w:rPr>
          <w:rStyle w:val="StyleUnderline"/>
        </w:rPr>
        <w:t xml:space="preserve">Siskind’s got a whopping 164 abnormalities for the week from the Trump administration in her July 7 posting. Many of these blemishes on democracy could be cause for a protest rally. </w:t>
      </w:r>
      <w:r w:rsidRPr="00570D9D">
        <w:rPr>
          <w:rStyle w:val="Emphasis"/>
        </w:rPr>
        <w:t>It’s too much, too often, and way too easy to be overwhelmed.</w:t>
      </w:r>
      <w:r>
        <w:rPr>
          <w:rStyle w:val="Emphasis"/>
        </w:rPr>
        <w:t xml:space="preserve"> </w:t>
      </w:r>
      <w:r w:rsidRPr="00570D9D">
        <w:rPr>
          <w:rStyle w:val="Emphasis"/>
        </w:rPr>
        <w:t>Ending this Trumpian shop of horrors demands discipline and focus on the part of activists.</w:t>
      </w:r>
      <w:r>
        <w:rPr>
          <w:rStyle w:val="Emphasis"/>
        </w:rPr>
        <w:t xml:space="preserve"> </w:t>
      </w:r>
      <w:r w:rsidRPr="00570D9D">
        <w:rPr>
          <w:rStyle w:val="StyleUnderline"/>
        </w:rPr>
        <w:t>Defending the victims</w:t>
      </w:r>
      <w:r>
        <w:t xml:space="preserve">, </w:t>
      </w:r>
      <w:r w:rsidRPr="00570D9D">
        <w:rPr>
          <w:rStyle w:val="StyleUnderline"/>
        </w:rPr>
        <w:t>whether they be immigrants caught up in sweeps, people of color abused by MAGAts who feel empowered to express their racism, or sexual abuse survivors unable to seek justice because predators of a certain political persuasion are considered a protected class, must be a priority.</w:t>
      </w:r>
      <w:r>
        <w:rPr>
          <w:rStyle w:val="StyleUnderline"/>
        </w:rPr>
        <w:t xml:space="preserve"> </w:t>
      </w:r>
      <w:r w:rsidRPr="00570D9D">
        <w:rPr>
          <w:rStyle w:val="StyleUnderline"/>
        </w:rPr>
        <w:t>Making the connections between the actions of the current regime and the benefits accruing for those at the top of the economic ladder is another priority</w:t>
      </w:r>
      <w:r>
        <w:t xml:space="preserve">. The US actions at the United Nations this past week, in addition to the misogynist agenda they serve, were also about protecting the interests of the pharmaceutical and food processing companies marketing infant formula. The border security “crisis” is a stand-in for racism. </w:t>
      </w:r>
      <w:r w:rsidRPr="00570D9D">
        <w:rPr>
          <w:rStyle w:val="Emphasis"/>
        </w:rPr>
        <w:t>Discipline and focus also mean taking into consideration the intersectionality of oppression as an important component of analysis leading to calls for the public to take action.</w:t>
      </w:r>
      <w:r w:rsidRPr="00570D9D">
        <w:rPr>
          <w:rStyle w:val="StyleUnderline"/>
        </w:rPr>
        <w:t xml:space="preserve"> And wasting people’s time to make a political point or prove partisan purity is a sure path to failure.</w:t>
      </w:r>
      <w:r>
        <w:t xml:space="preserve"> *** </w:t>
      </w:r>
      <w:r w:rsidRPr="00570D9D">
        <w:rPr>
          <w:rStyle w:val="StyleUnderline"/>
        </w:rPr>
        <w:t>Today I’ll examine two failed local responses</w:t>
      </w:r>
      <w:r>
        <w:t xml:space="preserve"> to the current political climate. One involves a reaction to the holding facilities for immigrant children in the region. And the other involves shaming local politicians for receiving contributions from corporations connected with the private prison industry. I’m going to try an keep this positive. I’m not trying to be the arbiter of whether or not protests or causes are worthy. I’m not naming names (though it shouldn’t be too hard to figure out</w:t>
      </w:r>
      <w:r w:rsidRPr="00570D9D">
        <w:rPr>
          <w:rStyle w:val="StyleUnderline"/>
        </w:rPr>
        <w:t>). I am presenting these examples in the hope folks learn from other’s mistakes.</w:t>
      </w:r>
      <w:r>
        <w:rPr>
          <w:rStyle w:val="StyleUnderline"/>
        </w:rPr>
        <w:t xml:space="preserve"> </w:t>
      </w:r>
      <w:r w:rsidRPr="00570D9D">
        <w:rPr>
          <w:rStyle w:val="StyleUnderline"/>
        </w:rPr>
        <w:t>A protest scheduled for the East County targeting facilities housing immigrant children swept up by border officials was canceled.</w:t>
      </w:r>
      <w:r>
        <w:t xml:space="preserve"> The company targeted was Southwest Key, which seems like an easy target when you learn the Trump administration will be paying them nearly a half billion dollars in 2018 to house immigrant children detained while trying to cross the border. Four years ago Southwest Key was the good guy in an immigration drama playing out in San Diego. Bigots in Escondido had their way with Sam Abed’s City Council, working a crowd into a frenzy to deny a conditional use permit for a facility housing children from Central America. This was during a surge of children and families from Central America trying to cross the border to seek asylum. Right wingers greeted the busses carrying these refugees with scorn and a heapin’ plate of racism. At the time I remember being told these not-so-friendly greetings were facilitated by insiders at the Border Patrol calling local nativists. Here’s a snip from my reporting at the time: By a 7-0 vote the commission decided not to approve the project, saying it would generate more noise and traffic in the neighborhood. Here’s an example of what was being used to whip up hatred in the community: The people of Escondido are about to be invaded with criminals from foreign countries, sent to them by the President of the United States. A former hospital closed due to low ObamaCare reimbursements, is being transformed into either a prison or a group home. Of course, once Barack drops them off in Northern San Diego County nothing stops them from walking away and into the shadows of our large towns nearby The facility in question, once known as the Palomar Continuing Care Center, was closed due to cuts in payments from the State of California caused by the 2011 budget crisis. The ACLU sued the City of Escondido, which ended up settling in 2017. Taxpayers in that city shelled out $550,000 for an action by politicians costing the area 90 jobs and an estimated $6 – 7 million in new local revenue. But, hey, there was no admission of liability, so nobody had to confess to be racist. </w:t>
      </w:r>
      <w:r w:rsidRPr="00083ED4">
        <w:rPr>
          <w:rStyle w:val="StyleUnderline"/>
        </w:rPr>
        <w:t>Some of the people who led the counter-protests against the right wingers at the Temecula border facility managed to prevail upon the would-be organizers of this year’s planned protests in El Cajon. The terrified looks of the children in those busses in 2014 still haunt many of us. The protest was canceled.</w:t>
      </w:r>
      <w:r>
        <w:rPr>
          <w:rStyle w:val="StyleUnderline"/>
        </w:rPr>
        <w:t xml:space="preserve"> </w:t>
      </w:r>
      <w:r w:rsidRPr="00083ED4">
        <w:rPr>
          <w:rStyle w:val="StyleUnderline"/>
        </w:rPr>
        <w:t>There are plenty of reasons to be concerned</w:t>
      </w:r>
      <w:r>
        <w:t xml:space="preserve"> (and they are far from perfect) </w:t>
      </w:r>
      <w:r w:rsidRPr="00083ED4">
        <w:rPr>
          <w:rStyle w:val="StyleUnderline"/>
        </w:rPr>
        <w:t>about Southwest Key’s ability to house the children given the present political atmosphere; scaring their charges shouldn’t be one of them.</w:t>
      </w:r>
      <w:r>
        <w:rPr>
          <w:rStyle w:val="StyleUnderline"/>
        </w:rPr>
        <w:t xml:space="preserve"> </w:t>
      </w:r>
      <w:r>
        <w:t xml:space="preserve">Here’s a quote from a deep dive into the company, via Henry Grabra at Slate: Southwest Key released a statement announcing its opposition to the family separation policy, though only after the Trump administration suspended it in response to public outrage. But </w:t>
      </w:r>
      <w:r w:rsidRPr="00083ED4">
        <w:rPr>
          <w:rStyle w:val="StyleUnderline"/>
        </w:rPr>
        <w:t>Sanchez has not expressed regrets for taking in separated kids.</w:t>
      </w:r>
      <w:r>
        <w:t xml:space="preserve"> Where Houston’s Mayor Turner saw complicity, he saw an obligation. </w:t>
      </w:r>
      <w:r w:rsidRPr="00083ED4">
        <w:rPr>
          <w:rStyle w:val="StyleUnderline"/>
        </w:rPr>
        <w:t>“If we don’t take care of them, who’s going to take care of them?” he said in an interview with a Houston television station. “They’re going to wind up in a detention center, a real detention center, and other facilities that are not adequate for children.”</w:t>
      </w:r>
      <w:r>
        <w:rPr>
          <w:rStyle w:val="StyleUnderline"/>
        </w:rPr>
        <w:t xml:space="preserve"> </w:t>
      </w:r>
      <w:r w:rsidRPr="00083ED4">
        <w:rPr>
          <w:rStyle w:val="StyleUnderline"/>
        </w:rPr>
        <w:t>That was not an abstract question. Every former Southwest Key employee I spoke to was personally against the Trump administration’s family separation policy. But once kids had been separated from their parents, they suggested—as Sanchez had—wouldn’t it be better for them to wind up in reputable, clean, safe facilities?</w:t>
      </w:r>
      <w:r>
        <w:t xml:space="preserve"> Facilities once acclaimed as a model by the Inter-American Commission on Human Rights and the United Nations Human Rights Council? *** </w:t>
      </w:r>
      <w:r w:rsidRPr="00083ED4">
        <w:rPr>
          <w:rStyle w:val="StyleUnderline"/>
        </w:rPr>
        <w:t>Next up, we get into the thorny question of politicians who’ve accepted contributions from companies reaping huge profits off the private prisons</w:t>
      </w:r>
      <w:r>
        <w:t xml:space="preserve"> being filled with immigrant detainees. First of all, this is an issue worth raising. The question worth asking is how much time and energy needs to be directed at politicians who’ve–for the most part–played by the rules everybody else does. This money is ubiquitous in California politics. From Capital Weekly: …in deep blue California, </w:t>
      </w:r>
      <w:r w:rsidRPr="00083ED4">
        <w:rPr>
          <w:rStyle w:val="StyleUnderline"/>
        </w:rPr>
        <w:t>it is the Democrats who take in the most contributions from for-profit correctional corporations,</w:t>
      </w:r>
      <w:r>
        <w:t xml:space="preserve"> primarily Florida’s The GEO Group and the Tennessee-based CoreCivic, formerly Corrections Corporation of America. Both The GEO Group and CoreCivic own and operate immigration detention facilities for the U.S. Immigration &amp; Customs Enforcement (ICE), facilities that are at the center of President Trump’s “zero-tolerance” immigration policy. California Democrats – the state party, candidates, and affiliated PACs – received about $250,000 from GEO Group and CoreCivic thus far during the 2017-18 election cycle. GEO Group contributed $156,000, while CoreCivic gave $94,839. Relative to the dollars contributed to Democrats by tech, developers, unions, gambling, and cannabis interests, the money is small. However, private prison contributions to Democrats are more than double what Republicans received ($100,000). Congressman Juan Vargas, who has been an advocate for migrants during his tenure in Washington, had an uncomfortable encounter at the Keep Families Together rally in June. After Vargas denied ever receiving contributions from any of those companies, activist Mark Lane whipped out his cell phone with a screen proving otherwise, to the tune of $3000, right after Vargas said he’d make a charitable donation equal to ten times the amount if any could be proved. There is no word on who’s getting the $30,000 yet. State Senator Toni Atkins announced $12,000 in donations via press release on Friday spread out to ACLU, Alliance San Diego, Casa Conelia Law Center, and the ABA Immigration Justice Project. Saying she never personally solicited any donations from private prison companies, Atkins went on to say given the injustice of Trump policies it was appropriate to assist those affected by the Zero Tolerance policies. Assemblywoman Lorena Gonzalez has also made donations to various organizations “to make up for the fact that I take money from entities I don’t agree with.” I’ve seen the list, by the way, but am honoring the Assemblywoman’s request to keep it low key. She says–and I agree–a legislator’s record is the most important basis for understanding their worth, whether it’s to the community or corporations. This business of claiming legally allowable donations automatically determining allegiance is highly overrated. People who believe $3000 buys a legislator’s loyalty need to get a grip on reality. I’m glad local politicians are doing the right thing with private prison corporations’ donations. Former Sheriff candidate Dave Myers is right to be pressing this issue. Others should do the same. Most of all, the Democratic Party at the State and local level need to take a stand. No press releases needed. As a practical matter, </w:t>
      </w:r>
      <w:r w:rsidRPr="00083ED4">
        <w:rPr>
          <w:rStyle w:val="StyleUnderline"/>
        </w:rPr>
        <w:t>none of the local Democrats who’ve accepted private prison money are facing challengers who would do anything different</w:t>
      </w:r>
      <w:r>
        <w:t xml:space="preserve">. So let’s ask them and ask them some more, at least until a meaningful alternative exists. </w:t>
      </w:r>
      <w:r w:rsidRPr="00083ED4">
        <w:rPr>
          <w:rStyle w:val="StyleUnderline"/>
        </w:rPr>
        <w:t>A public protest next week aimed at local Dems has only nine people signed up attend as of this morning. Good.</w:t>
      </w:r>
      <w:r>
        <w:rPr>
          <w:rStyle w:val="StyleUnderline"/>
        </w:rPr>
        <w:t xml:space="preserve"> </w:t>
      </w:r>
      <w:r w:rsidRPr="00083ED4">
        <w:rPr>
          <w:rStyle w:val="StyleUnderline"/>
        </w:rPr>
        <w:t>The (now) weekly protest at Customs &amp; Border Protection (CBP) Sector HQ in Chula Vista is a much better investment of time and energy</w:t>
      </w:r>
      <w:r>
        <w:t xml:space="preserve">. </w:t>
      </w:r>
      <w:r w:rsidRPr="00083ED4">
        <w:t>I can only hope it takes on the same kind of attention the weekly Issa protests ended up attracting.</w:t>
      </w:r>
      <w:r>
        <w:t xml:space="preserve"> </w:t>
      </w:r>
      <w:r w:rsidRPr="00083ED4">
        <w:rPr>
          <w:rStyle w:val="StyleUnderline"/>
        </w:rPr>
        <w:t>There is a petition at Change.org out there asking local Democrats and the party to reject Core Civic money</w:t>
      </w:r>
      <w:r w:rsidRPr="00083ED4">
        <w:rPr>
          <w:rStyle w:val="Emphasis"/>
        </w:rPr>
        <w:t>. I like the idea, hate the execution.</w:t>
      </w:r>
      <w:r>
        <w:rPr>
          <w:rStyle w:val="Emphasis"/>
        </w:rPr>
        <w:t xml:space="preserve"> </w:t>
      </w:r>
      <w:r w:rsidRPr="00083ED4">
        <w:rPr>
          <w:rStyle w:val="StyleUnderline"/>
        </w:rPr>
        <w:t>I won’t sign it or link to it because it’s part of a certain bitter and failed candidate’s revenge scheme.</w:t>
      </w:r>
      <w:r>
        <w:t xml:space="preserve"> Only one Democrat gets mentioned, one who happens to be married to the winner in the particular contest the failed candidate lost. </w:t>
      </w:r>
      <w:r w:rsidRPr="00083ED4">
        <w:rPr>
          <w:rStyle w:val="Emphasis"/>
        </w:rPr>
        <w:t>There are simply more important things to be doing presently. As somebody who covers and participates in local political activism, I know all about supporting more than one cause and chewing gum at the same time. And there are simply some people who have bad ideas not worth supporting, even if they claim to be righteous.</w:t>
      </w:r>
      <w:r>
        <w:rPr>
          <w:rStyle w:val="Emphasis"/>
        </w:rPr>
        <w:t xml:space="preserve"> </w:t>
      </w:r>
    </w:p>
    <w:p w14:paraId="0FF36B31" w14:textId="77777777" w:rsidR="0028132E" w:rsidRDefault="0028132E" w:rsidP="0028132E">
      <w:pPr>
        <w:pStyle w:val="Heading3"/>
      </w:pPr>
    </w:p>
    <w:p w14:paraId="2DB15844" w14:textId="346B65D4" w:rsidR="0028132E" w:rsidRDefault="0028132E" w:rsidP="0028132E">
      <w:pPr>
        <w:pStyle w:val="Heading3"/>
      </w:pPr>
      <w:r>
        <w:t>Abolish ICE Module</w:t>
      </w:r>
    </w:p>
    <w:p w14:paraId="0BC429D5" w14:textId="77777777" w:rsidR="0028132E" w:rsidRDefault="0028132E" w:rsidP="0028132E">
      <w:pPr>
        <w:pStyle w:val="Heading4"/>
      </w:pPr>
      <w:r>
        <w:t>The Abolish ICE movement has gone mainstream due to political engagement – Ocasio-Cortez’s primary victory and politicians embrace prove, but activists have to keep the pressure up</w:t>
      </w:r>
    </w:p>
    <w:p w14:paraId="7F8597EF" w14:textId="77777777" w:rsidR="0028132E" w:rsidRDefault="0028132E" w:rsidP="0028132E">
      <w:r w:rsidRPr="003B7A56">
        <w:t xml:space="preserve">Gregory </w:t>
      </w:r>
      <w:r w:rsidRPr="003B7A56">
        <w:rPr>
          <w:rStyle w:val="Style13ptBold"/>
        </w:rPr>
        <w:t xml:space="preserve">Krieg </w:t>
      </w:r>
      <w:r w:rsidRPr="003B7A56">
        <w:t xml:space="preserve">18 (Gregory Krieg, </w:t>
      </w:r>
      <w:r w:rsidRPr="003B7A56">
        <w:rPr>
          <w:rStyle w:val="Style13ptBold"/>
        </w:rPr>
        <w:t>7-2</w:t>
      </w:r>
      <w:r w:rsidRPr="003B7A56">
        <w:t>-2018, "The movement to 'Abo</w:t>
      </w:r>
      <w:r>
        <w:t xml:space="preserve">lish ICE' is heating up," CNN, </w:t>
      </w:r>
      <w:r w:rsidRPr="003B7A56">
        <w:t>https://www.cnn.com/2018/06/30/politics/abolish-ice-movement-gaining-support-democrats/index.html Accessed: 7-21-2018 /Kent Denver-YBJL)</w:t>
      </w:r>
    </w:p>
    <w:p w14:paraId="3C9DC610" w14:textId="211D9DAC" w:rsidR="0028132E" w:rsidRPr="0028132E" w:rsidRDefault="0028132E" w:rsidP="0028132E">
      <w:pPr>
        <w:rPr>
          <w:sz w:val="14"/>
        </w:rPr>
      </w:pPr>
      <w:r w:rsidRPr="003B7A56">
        <w:rPr>
          <w:rStyle w:val="StyleUnderline"/>
        </w:rPr>
        <w:t>Calls to eliminate</w:t>
      </w:r>
      <w:r w:rsidRPr="003B7A56">
        <w:rPr>
          <w:sz w:val="14"/>
        </w:rPr>
        <w:t xml:space="preserve"> the </w:t>
      </w:r>
      <w:r w:rsidRPr="003B7A56">
        <w:rPr>
          <w:rStyle w:val="StyleUnderline"/>
        </w:rPr>
        <w:t>I</w:t>
      </w:r>
      <w:r w:rsidRPr="003B7A56">
        <w:rPr>
          <w:sz w:val="14"/>
        </w:rPr>
        <w:t xml:space="preserve">mmigration and </w:t>
      </w:r>
      <w:r w:rsidRPr="003B7A56">
        <w:rPr>
          <w:rStyle w:val="StyleUnderline"/>
        </w:rPr>
        <w:t>C</w:t>
      </w:r>
      <w:r w:rsidRPr="003B7A56">
        <w:rPr>
          <w:sz w:val="14"/>
        </w:rPr>
        <w:t xml:space="preserve">ustoms </w:t>
      </w:r>
      <w:r w:rsidRPr="003B7A56">
        <w:rPr>
          <w:rStyle w:val="StyleUnderline"/>
        </w:rPr>
        <w:t>E</w:t>
      </w:r>
      <w:r w:rsidRPr="003B7A56">
        <w:rPr>
          <w:sz w:val="14"/>
        </w:rPr>
        <w:t>nforcement agency,</w:t>
      </w:r>
      <w:r w:rsidRPr="003B7A56">
        <w:rPr>
          <w:rStyle w:val="StyleUnderline"/>
        </w:rPr>
        <w:t xml:space="preserve"> for years relegated to the far-left corners of progressive activism</w:t>
      </w:r>
      <w:r w:rsidRPr="003B7A56">
        <w:rPr>
          <w:rStyle w:val="Emphasis"/>
        </w:rPr>
        <w:t>, have been thrust</w:t>
      </w:r>
      <w:r w:rsidRPr="003B7A56">
        <w:rPr>
          <w:sz w:val="14"/>
        </w:rPr>
        <w:t xml:space="preserve"> this week </w:t>
      </w:r>
      <w:r w:rsidRPr="003B7A56">
        <w:rPr>
          <w:rStyle w:val="Emphasis"/>
        </w:rPr>
        <w:t>into the mainstream of Democratic politics.</w:t>
      </w:r>
      <w:r>
        <w:rPr>
          <w:rStyle w:val="Emphasis"/>
        </w:rPr>
        <w:t xml:space="preserve"> </w:t>
      </w:r>
      <w:r w:rsidRPr="003B7A56">
        <w:rPr>
          <w:rStyle w:val="StyleUnderline"/>
        </w:rPr>
        <w:t>Cracks in the dam became visible</w:t>
      </w:r>
      <w:r w:rsidRPr="003B7A56">
        <w:rPr>
          <w:sz w:val="14"/>
        </w:rPr>
        <w:t xml:space="preserve"> 10 days ago, </w:t>
      </w:r>
      <w:r w:rsidRPr="003B7A56">
        <w:rPr>
          <w:rStyle w:val="StyleUnderline"/>
        </w:rPr>
        <w:t>when</w:t>
      </w:r>
      <w:r w:rsidRPr="003B7A56">
        <w:rPr>
          <w:sz w:val="14"/>
        </w:rPr>
        <w:t xml:space="preserve"> a </w:t>
      </w:r>
      <w:r w:rsidRPr="003B7A56">
        <w:rPr>
          <w:rStyle w:val="StyleUnderline"/>
        </w:rPr>
        <w:t>group of demonstrators confronted</w:t>
      </w:r>
      <w:r w:rsidRPr="003B7A56">
        <w:rPr>
          <w:sz w:val="14"/>
        </w:rPr>
        <w:t xml:space="preserve"> </w:t>
      </w:r>
      <w:r w:rsidRPr="003B7A56">
        <w:rPr>
          <w:rStyle w:val="StyleUnderline"/>
        </w:rPr>
        <w:t>Homeland Security Secretary</w:t>
      </w:r>
      <w:r w:rsidRPr="003B7A56">
        <w:rPr>
          <w:sz w:val="14"/>
        </w:rPr>
        <w:t xml:space="preserve"> Kirstjen </w:t>
      </w:r>
      <w:r w:rsidRPr="003B7A56">
        <w:rPr>
          <w:rStyle w:val="StyleUnderline"/>
        </w:rPr>
        <w:t xml:space="preserve">Nielsen at a </w:t>
      </w:r>
      <w:r w:rsidRPr="003B7A56">
        <w:rPr>
          <w:sz w:val="14"/>
        </w:rPr>
        <w:t xml:space="preserve">Mexican </w:t>
      </w:r>
      <w:r w:rsidRPr="003B7A56">
        <w:rPr>
          <w:rStyle w:val="StyleUnderline"/>
        </w:rPr>
        <w:t>restaurant in Washington. They called for</w:t>
      </w:r>
      <w:r w:rsidRPr="003B7A56">
        <w:rPr>
          <w:sz w:val="14"/>
        </w:rPr>
        <w:t xml:space="preserve"> an end to the Trump administration policy that resulted in separating migrant families at the border and, as the viral protest heated up, began to chant: "</w:t>
      </w:r>
      <w:r w:rsidRPr="003B7A56">
        <w:rPr>
          <w:rStyle w:val="StyleUnderline"/>
        </w:rPr>
        <w:t>Abolish ICE!"</w:t>
      </w:r>
      <w:r w:rsidRPr="003B7A56">
        <w:rPr>
          <w:sz w:val="14"/>
        </w:rPr>
        <w:t xml:space="preserve"> Less than two weeks on, </w:t>
      </w:r>
      <w:r w:rsidRPr="003B7A56">
        <w:rPr>
          <w:rStyle w:val="StyleUnderline"/>
        </w:rPr>
        <w:t>the demand</w:t>
      </w:r>
      <w:r w:rsidRPr="003B7A56">
        <w:rPr>
          <w:sz w:val="14"/>
        </w:rPr>
        <w:t xml:space="preserve"> -- a favored meme on the left -- </w:t>
      </w:r>
      <w:r w:rsidRPr="003B7A56">
        <w:rPr>
          <w:rStyle w:val="Emphasis"/>
        </w:rPr>
        <w:t xml:space="preserve">has gone from a progressive fringe cause, </w:t>
      </w:r>
      <w:r w:rsidRPr="003B7A56">
        <w:rPr>
          <w:sz w:val="14"/>
        </w:rPr>
        <w:t xml:space="preserve">mostly </w:t>
      </w:r>
      <w:r w:rsidRPr="003B7A56">
        <w:rPr>
          <w:rStyle w:val="Emphasis"/>
        </w:rPr>
        <w:t>ignored even by some of the most liberal lawmakers, to a political message being embraced by a growing roster of influential national Democrats.</w:t>
      </w:r>
      <w:r w:rsidRPr="003B7A56">
        <w:rPr>
          <w:sz w:val="14"/>
        </w:rPr>
        <w:t xml:space="preserve"> </w:t>
      </w:r>
      <w:r w:rsidRPr="003B7A56">
        <w:rPr>
          <w:rStyle w:val="StyleUnderline"/>
        </w:rPr>
        <w:t>Fueling its sudden ascent have been</w:t>
      </w:r>
      <w:r w:rsidRPr="003B7A56">
        <w:rPr>
          <w:sz w:val="14"/>
        </w:rPr>
        <w:t xml:space="preserve"> a series of </w:t>
      </w:r>
      <w:r w:rsidRPr="003B7A56">
        <w:rPr>
          <w:rStyle w:val="StyleUnderline"/>
        </w:rPr>
        <w:t>recent shocks to the system.</w:t>
      </w:r>
      <w:r w:rsidRPr="003B7A56">
        <w:rPr>
          <w:sz w:val="14"/>
        </w:rPr>
        <w:t xml:space="preserve"> </w:t>
      </w:r>
      <w:r w:rsidRPr="003B7A56">
        <w:rPr>
          <w:rStyle w:val="StyleUnderline"/>
        </w:rPr>
        <w:t>On Tuesday, US</w:t>
      </w:r>
      <w:r w:rsidRPr="003B7A56">
        <w:rPr>
          <w:sz w:val="14"/>
        </w:rPr>
        <w:t xml:space="preserve"> </w:t>
      </w:r>
      <w:r w:rsidRPr="003B7A56">
        <w:rPr>
          <w:rStyle w:val="StyleUnderline"/>
        </w:rPr>
        <w:t>House candidate Alexandria Ocasio-Cortez delivered a</w:t>
      </w:r>
      <w:r w:rsidRPr="003B7A56">
        <w:rPr>
          <w:sz w:val="14"/>
        </w:rPr>
        <w:t xml:space="preserve"> </w:t>
      </w:r>
      <w:r w:rsidRPr="003B7A56">
        <w:rPr>
          <w:rStyle w:val="Emphasis"/>
        </w:rPr>
        <w:t>stunning Democratic primary upset in New York after campaigning on abolishing the agency,</w:t>
      </w:r>
      <w:r w:rsidRPr="003B7A56">
        <w:rPr>
          <w:sz w:val="14"/>
        </w:rPr>
        <w:t xml:space="preserve"> which was formed in 2003 as part of a post-9/11 federal overhaul that created the Department of Homeland Security. Two days after Ocasio-Cortez's primary, </w:t>
      </w:r>
      <w:r w:rsidRPr="003B7A56">
        <w:rPr>
          <w:rStyle w:val="StyleUnderline"/>
        </w:rPr>
        <w:t>New York's</w:t>
      </w:r>
      <w:r w:rsidRPr="003B7A56">
        <w:rPr>
          <w:sz w:val="14"/>
        </w:rPr>
        <w:t xml:space="preserve"> Kirsten </w:t>
      </w:r>
      <w:r w:rsidRPr="003B7A56">
        <w:rPr>
          <w:rStyle w:val="StyleUnderline"/>
        </w:rPr>
        <w:t>Gillibrand became the first senator and potential 2020 candidate to announce her support for the agency's elimination</w:t>
      </w:r>
      <w:r w:rsidRPr="003B7A56">
        <w:rPr>
          <w:sz w:val="14"/>
        </w:rPr>
        <w:t xml:space="preserve">. Less than 12 hours later, on Friday morning, New York Mayor Bill </w:t>
      </w:r>
      <w:r w:rsidRPr="003B7A56">
        <w:rPr>
          <w:rStyle w:val="StyleUnderline"/>
        </w:rPr>
        <w:t>de Blasio joined the chorus</w:t>
      </w:r>
      <w:r w:rsidRPr="003B7A56">
        <w:rPr>
          <w:sz w:val="14"/>
        </w:rPr>
        <w:t xml:space="preserve">, </w:t>
      </w:r>
      <w:r w:rsidRPr="003B7A56">
        <w:rPr>
          <w:rStyle w:val="StyleUnderline"/>
        </w:rPr>
        <w:t>telling WNYC's Brian Lehrer, "ICE's time has come and gone</w:t>
      </w:r>
      <w:r w:rsidRPr="003B7A56">
        <w:rPr>
          <w:sz w:val="14"/>
        </w:rPr>
        <w:t xml:space="preserve">.” "I don't think ICE today is working as intended," Gillibrand said Thursday night on CNN's "Cuomo PrimeTime." "I believe that it has become a deportation force, and I think you should separate the criminal justice from the immigration issues." In a Facebook post on Saturday, Massachusetts </w:t>
      </w:r>
      <w:r w:rsidRPr="003B7A56">
        <w:rPr>
          <w:rStyle w:val="StyleUnderline"/>
        </w:rPr>
        <w:t>Sen</w:t>
      </w:r>
      <w:r w:rsidRPr="003B7A56">
        <w:rPr>
          <w:sz w:val="14"/>
        </w:rPr>
        <w:t xml:space="preserve">. Elizabeth </w:t>
      </w:r>
      <w:r w:rsidRPr="003B7A56">
        <w:rPr>
          <w:rStyle w:val="StyleUnderline"/>
        </w:rPr>
        <w:t>Warren wrote, "The President's deeply immoral actions have made it obvious that we need to rebuild our immigration system</w:t>
      </w:r>
      <w:r w:rsidRPr="003B7A56">
        <w:rPr>
          <w:sz w:val="14"/>
        </w:rPr>
        <w:t xml:space="preserve"> from top to bottom, </w:t>
      </w:r>
      <w:r w:rsidRPr="003B7A56">
        <w:rPr>
          <w:rStyle w:val="StyleUnderline"/>
        </w:rPr>
        <w:t>starting by replacing ICE</w:t>
      </w:r>
      <w:r w:rsidRPr="003B7A56">
        <w:rPr>
          <w:sz w:val="14"/>
        </w:rPr>
        <w:t xml:space="preserve"> with something that reflects our values," a line that mirrored her statements in a speech at a protest in Boston. </w:t>
      </w:r>
      <w:r w:rsidRPr="003B7A56">
        <w:rPr>
          <w:rStyle w:val="Emphasis"/>
        </w:rPr>
        <w:t>The rapid escalation was years in the making</w:t>
      </w:r>
      <w:r w:rsidRPr="003B7A56">
        <w:rPr>
          <w:sz w:val="14"/>
        </w:rPr>
        <w:t xml:space="preserve">. </w:t>
      </w:r>
      <w:r w:rsidRPr="003B7A56">
        <w:rPr>
          <w:rStyle w:val="StyleUnderline"/>
        </w:rPr>
        <w:t>Progressive immigration rights activists</w:t>
      </w:r>
      <w:r w:rsidRPr="003B7A56">
        <w:rPr>
          <w:sz w:val="14"/>
        </w:rPr>
        <w:t xml:space="preserve"> -- during both Republican and Democratic administrations -- </w:t>
      </w:r>
      <w:r w:rsidRPr="003B7A56">
        <w:rPr>
          <w:rStyle w:val="StyleUnderline"/>
        </w:rPr>
        <w:t>have come to view ICE as a rogue agency that terrorized immigrant communities.</w:t>
      </w:r>
      <w:r w:rsidRPr="003B7A56">
        <w:rPr>
          <w:sz w:val="14"/>
        </w:rPr>
        <w:t xml:space="preserve"> </w:t>
      </w:r>
      <w:r w:rsidRPr="003B7A56">
        <w:rPr>
          <w:rStyle w:val="StyleUnderline"/>
        </w:rPr>
        <w:t>Calls for its dissolution</w:t>
      </w:r>
      <w:r w:rsidRPr="003B7A56">
        <w:rPr>
          <w:rStyle w:val="Emphasis"/>
        </w:rPr>
        <w:t>, once rare, are spreading.</w:t>
      </w:r>
      <w:r>
        <w:rPr>
          <w:rStyle w:val="Emphasis"/>
        </w:rPr>
        <w:t xml:space="preserve"> </w:t>
      </w:r>
      <w:r w:rsidRPr="003B7A56">
        <w:rPr>
          <w:sz w:val="14"/>
        </w:rPr>
        <w:t xml:space="preserve">A group of </w:t>
      </w:r>
      <w:r w:rsidRPr="003B7A56">
        <w:rPr>
          <w:rStyle w:val="StyleUnderline"/>
        </w:rPr>
        <w:t>19 agents with its Homeland Security Investigations unit</w:t>
      </w:r>
      <w:r w:rsidRPr="003B7A56">
        <w:rPr>
          <w:sz w:val="14"/>
        </w:rPr>
        <w:t xml:space="preserve">, which deals with complex investigations including transnational crime, recently </w:t>
      </w:r>
      <w:r w:rsidRPr="003B7A56">
        <w:rPr>
          <w:rStyle w:val="StyleUnderline"/>
        </w:rPr>
        <w:t>wrote a letter to Nielsen asking her to break up the agency amid what they described as a debilitating conflation of their work with ICE's deportation activities.</w:t>
      </w:r>
      <w:r w:rsidRPr="003B7A56">
        <w:rPr>
          <w:sz w:val="14"/>
        </w:rPr>
        <w:t xml:space="preserve"> </w:t>
      </w:r>
      <w:r w:rsidRPr="003B7A56">
        <w:rPr>
          <w:rStyle w:val="Emphasis"/>
        </w:rPr>
        <w:t>Concerns over</w:t>
      </w:r>
      <w:r w:rsidRPr="003B7A56">
        <w:rPr>
          <w:sz w:val="14"/>
        </w:rPr>
        <w:t xml:space="preserve"> the </w:t>
      </w:r>
      <w:r w:rsidRPr="003B7A56">
        <w:rPr>
          <w:rStyle w:val="Emphasis"/>
        </w:rPr>
        <w:t>public backlash</w:t>
      </w:r>
      <w:r w:rsidRPr="003B7A56">
        <w:rPr>
          <w:sz w:val="14"/>
        </w:rPr>
        <w:t xml:space="preserve"> to actions by the Enforcement and Removal Operations division </w:t>
      </w:r>
      <w:r w:rsidRPr="003B7A56">
        <w:rPr>
          <w:rStyle w:val="Emphasis"/>
        </w:rPr>
        <w:t>were</w:t>
      </w:r>
      <w:r w:rsidRPr="003B7A56">
        <w:rPr>
          <w:sz w:val="14"/>
        </w:rPr>
        <w:t xml:space="preserve">, they wrote, </w:t>
      </w:r>
      <w:r w:rsidRPr="003B7A56">
        <w:rPr>
          <w:rStyle w:val="Emphasis"/>
        </w:rPr>
        <w:t>making HSI's work impossible.</w:t>
      </w:r>
      <w:r>
        <w:rPr>
          <w:rStyle w:val="Emphasis"/>
        </w:rPr>
        <w:t xml:space="preserve"> </w:t>
      </w:r>
      <w:r w:rsidRPr="003B7A56">
        <w:rPr>
          <w:sz w:val="14"/>
        </w:rPr>
        <w:t xml:space="preserve">In their message -- first reported by The Texas Observer -- </w:t>
      </w:r>
      <w:r w:rsidRPr="003B7A56">
        <w:rPr>
          <w:rStyle w:val="StyleUnderline"/>
        </w:rPr>
        <w:t>the agents reported that some jurisdictions had agreed only to "partner with HSI as long the 'ICE' name is excluded from any public-facing information."</w:t>
      </w:r>
      <w:r>
        <w:rPr>
          <w:rStyle w:val="StyleUnderline"/>
        </w:rPr>
        <w:t xml:space="preserve"> </w:t>
      </w:r>
      <w:r w:rsidRPr="003B7A56">
        <w:rPr>
          <w:sz w:val="14"/>
        </w:rPr>
        <w:t xml:space="preserve">On Capitol Hill, Rep. Mark </w:t>
      </w:r>
      <w:r w:rsidRPr="003B7A56">
        <w:rPr>
          <w:rStyle w:val="StyleUnderline"/>
        </w:rPr>
        <w:t>Pocan</w:t>
      </w:r>
      <w:r w:rsidRPr="003B7A56">
        <w:rPr>
          <w:sz w:val="14"/>
        </w:rPr>
        <w:t xml:space="preserve"> of Wisconsin </w:t>
      </w:r>
      <w:r w:rsidRPr="003B7A56">
        <w:rPr>
          <w:rStyle w:val="StyleUnderline"/>
        </w:rPr>
        <w:t>is</w:t>
      </w:r>
      <w:r w:rsidRPr="003B7A56">
        <w:rPr>
          <w:sz w:val="14"/>
        </w:rPr>
        <w:t xml:space="preserve"> now </w:t>
      </w:r>
      <w:r w:rsidRPr="003B7A56">
        <w:rPr>
          <w:rStyle w:val="StyleUnderline"/>
        </w:rPr>
        <w:t>working with fellow Democratic Reps. Pramila Jayapal</w:t>
      </w:r>
      <w:r w:rsidRPr="003B7A56">
        <w:rPr>
          <w:sz w:val="14"/>
        </w:rPr>
        <w:t xml:space="preserve"> of Washington state </w:t>
      </w:r>
      <w:r w:rsidRPr="003B7A56">
        <w:rPr>
          <w:rStyle w:val="StyleUnderline"/>
        </w:rPr>
        <w:t>and Adriano Espaillat</w:t>
      </w:r>
      <w:r w:rsidRPr="003B7A56">
        <w:rPr>
          <w:sz w:val="14"/>
        </w:rPr>
        <w:t xml:space="preserve"> of New York </w:t>
      </w:r>
      <w:r w:rsidRPr="003B7A56">
        <w:rPr>
          <w:rStyle w:val="StyleUnderline"/>
        </w:rPr>
        <w:t>on legislation to eliminate the agency.</w:t>
      </w:r>
      <w:r>
        <w:rPr>
          <w:rStyle w:val="StyleUnderline"/>
        </w:rPr>
        <w:t xml:space="preserve"> </w:t>
      </w:r>
      <w:r w:rsidRPr="003B7A56">
        <w:rPr>
          <w:sz w:val="14"/>
        </w:rPr>
        <w:t xml:space="preserve">In an interview, Pocan said a recent series of aggressive actions by ICE had led him to conclude that it was effectively serving as President Donald Trump's "own political police force" -- a tool for creating a sense of crisis to help build support for a border wall and other hardline immigration policies. For Pocan, </w:t>
      </w:r>
      <w:r w:rsidRPr="003B7A56">
        <w:rPr>
          <w:rStyle w:val="StyleUnderline"/>
        </w:rPr>
        <w:t>Trump's call</w:t>
      </w:r>
      <w:r w:rsidRPr="003B7A56">
        <w:rPr>
          <w:sz w:val="14"/>
        </w:rPr>
        <w:t xml:space="preserve"> on Sunday </w:t>
      </w:r>
      <w:r w:rsidRPr="003B7A56">
        <w:rPr>
          <w:rStyle w:val="StyleUnderline"/>
        </w:rPr>
        <w:t>to return immigrants who enter the country illegally without judicial proceedings was the last straw.</w:t>
      </w:r>
      <w:r>
        <w:rPr>
          <w:rStyle w:val="StyleUnderline"/>
        </w:rPr>
        <w:t xml:space="preserve"> </w:t>
      </w:r>
      <w:r w:rsidRPr="003B7A56">
        <w:rPr>
          <w:sz w:val="14"/>
        </w:rPr>
        <w:t>"The culmination of all those things, going to the border and then when the President started talking about getting rid of due process, was it," he said. "</w:t>
      </w:r>
      <w:r w:rsidRPr="003B7A56">
        <w:rPr>
          <w:rStyle w:val="StyleUnderline"/>
        </w:rPr>
        <w:t>You're just kind of like, all right, this has gone way astray, and we need to start over."</w:t>
      </w:r>
      <w:r>
        <w:rPr>
          <w:rStyle w:val="StyleUnderline"/>
        </w:rPr>
        <w:t xml:space="preserve"> </w:t>
      </w:r>
      <w:r w:rsidRPr="003B7A56">
        <w:rPr>
          <w:sz w:val="14"/>
        </w:rPr>
        <w:t xml:space="preserve">But there is dissent now in the Democratic ranks. Leading progressives, like Vermont Sen. Bernie Sanders and -- until Saturday -- Warren, have stopped short of calling for ICE to be terminated outright and the Congressional Hispanic Caucus has circulated talking points advising caution -- arguing in a memo obtained by CNN that "abolishing ICE without changing President Trump's disastrous immigration policy will not solve the problem." They're not alone. Some progressives on the Hill worry that wielding the "Abolish ICE" banner would be a political gift to Trump and his allies, and that Democrats should consider a more nuanced approach. Republicans are casting progressive calls to abolish the agency and the recent momentum in the Democratic Party as a move to the far left, evidence that Democrats are weak on border security and immigration enforcement. "Recent calls to abolish ICE are dangerously misguided," agency spokeswoman Jennifer D. Elzea said in an email. "Instead of being insulted with politically-motivated attacks, the men and women of ICE should be praised for risking life and limb every day in the name of national security and public safety." The President in a pair of tweets Saturday that abolishing ICE would "never happen," adding that its employees are "one of the smartest, toughest and most spirited law enforcement groups of men and women that I have ever seen." </w:t>
      </w:r>
      <w:r w:rsidRPr="003B7A56">
        <w:rPr>
          <w:rStyle w:val="StyleUnderline"/>
        </w:rPr>
        <w:t>Activists and progressive leaders are pressing on</w:t>
      </w:r>
      <w:r w:rsidRPr="003B7A56">
        <w:rPr>
          <w:sz w:val="14"/>
        </w:rPr>
        <w:t xml:space="preserve">, </w:t>
      </w:r>
      <w:r w:rsidRPr="003B7A56">
        <w:rPr>
          <w:rStyle w:val="Emphasis"/>
        </w:rPr>
        <w:t>becoming more aggressive in their push to abolish the agency</w:t>
      </w:r>
      <w:r w:rsidRPr="003B7A56">
        <w:rPr>
          <w:sz w:val="14"/>
        </w:rPr>
        <w:t xml:space="preserve">, </w:t>
      </w:r>
      <w:r w:rsidRPr="003B7A56">
        <w:rPr>
          <w:rStyle w:val="StyleUnderline"/>
        </w:rPr>
        <w:t>an effort many in the movement view as both a way to open up the debate over decades of bipartisan US immigration policy and</w:t>
      </w:r>
      <w:r w:rsidRPr="003B7A56">
        <w:rPr>
          <w:sz w:val="14"/>
        </w:rPr>
        <w:t xml:space="preserve">, crucially, </w:t>
      </w:r>
      <w:r w:rsidRPr="003B7A56">
        <w:rPr>
          <w:rStyle w:val="Emphasis"/>
        </w:rPr>
        <w:t>win elections.</w:t>
      </w:r>
      <w:r>
        <w:rPr>
          <w:rStyle w:val="Emphasis"/>
        </w:rPr>
        <w:t xml:space="preserve"> </w:t>
      </w:r>
      <w:r w:rsidRPr="003B7A56">
        <w:rPr>
          <w:sz w:val="14"/>
        </w:rPr>
        <w:t xml:space="preserve">"The Democratic Party had a reckoning about the crime bill, financial deregulation and about welfare reform, but it never really had a reckoning about their complicity in creating both the intellectual framework for this sort of policy," said Sean </w:t>
      </w:r>
      <w:r w:rsidRPr="003B7A56">
        <w:rPr>
          <w:rStyle w:val="StyleUnderline"/>
        </w:rPr>
        <w:t>McElwee</w:t>
      </w:r>
      <w:r w:rsidRPr="003B7A56">
        <w:rPr>
          <w:sz w:val="14"/>
        </w:rPr>
        <w:t xml:space="preserve">, </w:t>
      </w:r>
      <w:r w:rsidRPr="003B7A56">
        <w:rPr>
          <w:rStyle w:val="StyleUnderline"/>
        </w:rPr>
        <w:t>a leading activist in the anti-ICE movement and early supporter of Ocasio-Cortez's campaign</w:t>
      </w:r>
      <w:r w:rsidRPr="003B7A56">
        <w:rPr>
          <w:sz w:val="14"/>
        </w:rPr>
        <w:t xml:space="preserve">. </w:t>
      </w:r>
      <w:r w:rsidRPr="003B7A56">
        <w:rPr>
          <w:rStyle w:val="StyleUnderline"/>
        </w:rPr>
        <w:t>He cited the 28-year-old Democratic socialist's unapologetic embrace of the issue as a key factor in her Tuesday triumph.</w:t>
      </w:r>
      <w:r>
        <w:rPr>
          <w:rStyle w:val="StyleUnderline"/>
        </w:rPr>
        <w:t xml:space="preserve"> </w:t>
      </w:r>
      <w:r w:rsidRPr="003B7A56">
        <w:rPr>
          <w:sz w:val="14"/>
        </w:rPr>
        <w:t>"</w:t>
      </w:r>
      <w:r w:rsidRPr="003B7A56">
        <w:rPr>
          <w:rStyle w:val="Emphasis"/>
        </w:rPr>
        <w:t>She had an actual campaign strategy that revolved around ICE, and it was very smart</w:t>
      </w:r>
      <w:r w:rsidRPr="003B7A56">
        <w:rPr>
          <w:sz w:val="14"/>
        </w:rPr>
        <w:t>, because (incumbent Rep. Joe) Crowley was weak on immigration and she knew that he would never be able to get where he needed to be to win that primary," McElwee said. "</w:t>
      </w:r>
      <w:r w:rsidRPr="003B7A56">
        <w:rPr>
          <w:rStyle w:val="StyleUnderline"/>
        </w:rPr>
        <w:t>So she just hammered him on it. She didn't shy away from saying it. She put it in her ads. She ran on the issue. She challenged him in the debate</w:t>
      </w:r>
      <w:r w:rsidRPr="003B7A56">
        <w:rPr>
          <w:rStyle w:val="Emphasis"/>
        </w:rPr>
        <w:t>. I think 'Abolish ICE' is where it is today because of her leadership."</w:t>
      </w:r>
      <w:r>
        <w:rPr>
          <w:rStyle w:val="Emphasis"/>
        </w:rPr>
        <w:t xml:space="preserve"> </w:t>
      </w:r>
      <w:r w:rsidRPr="003B7A56">
        <w:rPr>
          <w:sz w:val="14"/>
        </w:rPr>
        <w:t>Efforts to further escalate the fight beyond the electoral realm are already in motion. The Democratic Socialists of America, which reported its largest spike in new, dues-paying members since Trump's election on the day after Ocasio-Cortez's win, are planning a national campaign to ramp up the pressure.</w:t>
      </w:r>
    </w:p>
    <w:p w14:paraId="0793F8F5" w14:textId="77777777" w:rsidR="0028132E" w:rsidRDefault="0028132E" w:rsidP="0028132E">
      <w:pPr>
        <w:pStyle w:val="Heading4"/>
      </w:pPr>
      <w:r>
        <w:t>Abolish ICE is gaining steam and has the potential to be successful right now – grassroots activist change has influenced the political</w:t>
      </w:r>
    </w:p>
    <w:p w14:paraId="52C270B9" w14:textId="77777777" w:rsidR="0028132E" w:rsidRDefault="0028132E" w:rsidP="0028132E">
      <w:r w:rsidRPr="00D90677">
        <w:t xml:space="preserve">Emilio </w:t>
      </w:r>
      <w:r w:rsidRPr="00D90677">
        <w:rPr>
          <w:rStyle w:val="Style13ptBold"/>
        </w:rPr>
        <w:t>Leanza 18</w:t>
      </w:r>
      <w:r w:rsidRPr="00D90677">
        <w:t xml:space="preserve"> (Emilio Leanza, </w:t>
      </w:r>
      <w:r>
        <w:t xml:space="preserve">reporter at Rolling Stone, </w:t>
      </w:r>
      <w:r w:rsidRPr="00D90677">
        <w:t>6-30-2018, "The Abolish ICE Movement Begins in the Streets," Rolling Stone, https://www.rollingstone.com/politics/politics-news/abolish-ice-movement-695582/, Accessed: 7-21-2018 /Kent Denver-YBJL)</w:t>
      </w:r>
    </w:p>
    <w:p w14:paraId="086B3902" w14:textId="77777777" w:rsidR="0028132E" w:rsidRDefault="0028132E" w:rsidP="0028132E">
      <w:pPr>
        <w:rPr>
          <w:rStyle w:val="StyleUnderline"/>
        </w:rPr>
      </w:pPr>
      <w:r w:rsidRPr="00D90677">
        <w:rPr>
          <w:sz w:val="16"/>
        </w:rPr>
        <w:t xml:space="preserve">In the midst of a nationwide heat wave over the weekend, </w:t>
      </w:r>
      <w:r w:rsidRPr="00D90677">
        <w:rPr>
          <w:rStyle w:val="StyleUnderline"/>
        </w:rPr>
        <w:t xml:space="preserve">nearly a million demonstrators hit the pavement Saturday to protest the Trump administration’s “zero tolerance” border policy. </w:t>
      </w:r>
      <w:r w:rsidRPr="00D90677">
        <w:rPr>
          <w:rStyle w:val="Emphasis"/>
        </w:rPr>
        <w:t>In over 700 locales across the country</w:t>
      </w:r>
      <w:r w:rsidRPr="00D90677">
        <w:rPr>
          <w:sz w:val="16"/>
        </w:rPr>
        <w:t xml:space="preserve"> – </w:t>
      </w:r>
      <w:r w:rsidRPr="00D90677">
        <w:rPr>
          <w:rStyle w:val="StyleUnderline"/>
        </w:rPr>
        <w:t>from cities</w:t>
      </w:r>
      <w:r w:rsidRPr="00D90677">
        <w:rPr>
          <w:sz w:val="16"/>
        </w:rPr>
        <w:t xml:space="preserve"> like El Paso and Albuquerque </w:t>
      </w:r>
      <w:r w:rsidRPr="00D90677">
        <w:rPr>
          <w:rStyle w:val="StyleUnderline"/>
        </w:rPr>
        <w:t xml:space="preserve">to the towns of Onancock, Virginia (pop. 67) </w:t>
      </w:r>
      <w:r w:rsidRPr="00D90677">
        <w:rPr>
          <w:sz w:val="16"/>
        </w:rPr>
        <w:t xml:space="preserve">and Antler, North Dakota (pop. 27) </w:t>
      </w:r>
      <w:r w:rsidRPr="00D90677">
        <w:rPr>
          <w:rStyle w:val="StyleUnderline"/>
        </w:rPr>
        <w:t>– the streets coursed with protesters. Those who marched had a clear demand</w:t>
      </w:r>
      <w:r w:rsidRPr="00D90677">
        <w:rPr>
          <w:sz w:val="16"/>
        </w:rPr>
        <w:t xml:space="preserve">: </w:t>
      </w:r>
      <w:r w:rsidRPr="00D90677">
        <w:rPr>
          <w:rStyle w:val="Emphasis"/>
        </w:rPr>
        <w:t>Abolish</w:t>
      </w:r>
      <w:r w:rsidRPr="00D90677">
        <w:rPr>
          <w:sz w:val="16"/>
        </w:rPr>
        <w:t xml:space="preserve"> the Immigration and Customs Enforcement agency, better known as </w:t>
      </w:r>
      <w:r w:rsidRPr="00D90677">
        <w:rPr>
          <w:rStyle w:val="Emphasis"/>
        </w:rPr>
        <w:t>ICE</w:t>
      </w:r>
      <w:r w:rsidRPr="00D90677">
        <w:rPr>
          <w:sz w:val="16"/>
        </w:rPr>
        <w:t xml:space="preserve">. Though </w:t>
      </w:r>
      <w:r w:rsidRPr="00D90677">
        <w:rPr>
          <w:rStyle w:val="StyleUnderline"/>
        </w:rPr>
        <w:t>it has existed for</w:t>
      </w:r>
      <w:r w:rsidRPr="00D90677">
        <w:rPr>
          <w:sz w:val="16"/>
        </w:rPr>
        <w:t xml:space="preserve"> only </w:t>
      </w:r>
      <w:r w:rsidRPr="00D90677">
        <w:rPr>
          <w:rStyle w:val="StyleUnderline"/>
        </w:rPr>
        <w:t>15 years</w:t>
      </w:r>
      <w:r w:rsidRPr="00D90677">
        <w:rPr>
          <w:sz w:val="16"/>
        </w:rPr>
        <w:t xml:space="preserve">, for many, ICE is an everyday presence. Formed after the attacks of 9/11, ICE was created as part of the Department of Homeland Security. Signaling a shift away from treating immigration as an economic or work-related issue, under ICE’s mandate, regulating the flow of people became, primarily, a national security concern. </w:t>
      </w:r>
      <w:r w:rsidRPr="00D90677">
        <w:rPr>
          <w:rStyle w:val="StyleUnderline"/>
        </w:rPr>
        <w:t>At a U.S. Border Patrol station</w:t>
      </w:r>
      <w:r w:rsidRPr="00D90677">
        <w:rPr>
          <w:sz w:val="16"/>
        </w:rPr>
        <w:t xml:space="preserve"> in McAllen, Texas, </w:t>
      </w:r>
      <w:r w:rsidRPr="00D90677">
        <w:rPr>
          <w:rStyle w:val="StyleUnderline"/>
        </w:rPr>
        <w:t>dozens convened near a converted warehouse where 200 minors were being detained in cages. In</w:t>
      </w:r>
      <w:r w:rsidRPr="00D90677">
        <w:rPr>
          <w:sz w:val="16"/>
        </w:rPr>
        <w:t xml:space="preserve"> Washington, </w:t>
      </w:r>
      <w:r w:rsidRPr="00D90677">
        <w:rPr>
          <w:rStyle w:val="StyleUnderline"/>
        </w:rPr>
        <w:t>D.C.</w:t>
      </w:r>
      <w:r w:rsidRPr="00D90677">
        <w:rPr>
          <w:sz w:val="16"/>
        </w:rPr>
        <w:t xml:space="preserve"> – where 575 protesters were arrested for occupying a Senate office last week</w:t>
      </w:r>
      <w:r w:rsidRPr="00D90677">
        <w:rPr>
          <w:rStyle w:val="StyleUnderline"/>
        </w:rPr>
        <w:t xml:space="preserve"> – roughly 30,000 showed up at a demonstration that made its way to the front of the White House.</w:t>
      </w:r>
      <w:r>
        <w:rPr>
          <w:rStyle w:val="StyleUnderline"/>
        </w:rPr>
        <w:t xml:space="preserve"> </w:t>
      </w:r>
      <w:r w:rsidRPr="00D90677">
        <w:rPr>
          <w:rStyle w:val="Emphasis"/>
        </w:rPr>
        <w:t>The activist energy was palpable everywhere.</w:t>
      </w:r>
      <w:r>
        <w:rPr>
          <w:rStyle w:val="Emphasis"/>
        </w:rPr>
        <w:t xml:space="preserve"> </w:t>
      </w:r>
      <w:r w:rsidRPr="00D90677">
        <w:rPr>
          <w:rStyle w:val="Emphasis"/>
        </w:rPr>
        <w:t>“We may have to turn America upside down to turn it right-side up,</w:t>
      </w:r>
      <w:r w:rsidRPr="00D90677">
        <w:rPr>
          <w:sz w:val="16"/>
        </w:rPr>
        <w:t>” Rep</w:t>
      </w:r>
      <w:r w:rsidRPr="00D90677">
        <w:rPr>
          <w:rStyle w:val="StyleUnderline"/>
        </w:rPr>
        <w:t>. John Lewis told an audience of 4,000 outside Atlanta’s ICE outpost. In Boston</w:t>
      </w:r>
      <w:r w:rsidRPr="00D90677">
        <w:rPr>
          <w:sz w:val="16"/>
        </w:rPr>
        <w:t xml:space="preserve">, </w:t>
      </w:r>
      <w:r w:rsidRPr="00D90677">
        <w:rPr>
          <w:rStyle w:val="StyleUnderline"/>
        </w:rPr>
        <w:t>15,000 crowded City Hall</w:t>
      </w:r>
      <w:r w:rsidRPr="00D90677">
        <w:rPr>
          <w:sz w:val="16"/>
        </w:rPr>
        <w:t xml:space="preserve"> to listen as Sen. Elizabeth Warren called for the abolition of the agency. “We need something that reflects our morality,” Warren said. </w:t>
      </w:r>
      <w:r w:rsidRPr="00D90677">
        <w:rPr>
          <w:rStyle w:val="StyleUnderline"/>
        </w:rPr>
        <w:t>N</w:t>
      </w:r>
      <w:r w:rsidRPr="00D90677">
        <w:rPr>
          <w:sz w:val="16"/>
        </w:rPr>
        <w:t xml:space="preserve">ew </w:t>
      </w:r>
      <w:r w:rsidRPr="00D90677">
        <w:rPr>
          <w:rStyle w:val="StyleUnderline"/>
        </w:rPr>
        <w:t>Y</w:t>
      </w:r>
      <w:r w:rsidRPr="00D90677">
        <w:rPr>
          <w:sz w:val="16"/>
        </w:rPr>
        <w:t xml:space="preserve">ork </w:t>
      </w:r>
      <w:r w:rsidRPr="00D90677">
        <w:rPr>
          <w:rStyle w:val="StyleUnderline"/>
        </w:rPr>
        <w:t>C</w:t>
      </w:r>
      <w:r w:rsidRPr="00D90677">
        <w:rPr>
          <w:sz w:val="16"/>
        </w:rPr>
        <w:t xml:space="preserve">ity </w:t>
      </w:r>
      <w:r w:rsidRPr="00D90677">
        <w:rPr>
          <w:rStyle w:val="StyleUnderline"/>
        </w:rPr>
        <w:t>Mayor Bill de Blasio pledged</w:t>
      </w:r>
      <w:r w:rsidRPr="00D90677">
        <w:rPr>
          <w:sz w:val="16"/>
        </w:rPr>
        <w:t xml:space="preserve"> his </w:t>
      </w:r>
      <w:r w:rsidRPr="00D90677">
        <w:rPr>
          <w:rStyle w:val="StyleUnderline"/>
        </w:rPr>
        <w:t>support for abolishing ICE</w:t>
      </w:r>
      <w:r w:rsidRPr="00D90677">
        <w:rPr>
          <w:sz w:val="16"/>
        </w:rPr>
        <w:t xml:space="preserve"> Friday, one day after </w:t>
      </w:r>
      <w:r w:rsidRPr="00D90677">
        <w:rPr>
          <w:rStyle w:val="StyleUnderline"/>
        </w:rPr>
        <w:t>Sen. Kirsten Gillibrand staked out the same position. Both arrived at the decision</w:t>
      </w:r>
      <w:r w:rsidRPr="00D90677">
        <w:rPr>
          <w:sz w:val="16"/>
        </w:rPr>
        <w:t xml:space="preserve"> months </w:t>
      </w:r>
      <w:r w:rsidRPr="00D90677">
        <w:rPr>
          <w:rStyle w:val="StyleUnderline"/>
        </w:rPr>
        <w:t>later</w:t>
      </w:r>
      <w:r w:rsidRPr="00D90677">
        <w:rPr>
          <w:sz w:val="16"/>
        </w:rPr>
        <w:t xml:space="preserve"> </w:t>
      </w:r>
      <w:r w:rsidRPr="00D90677">
        <w:rPr>
          <w:rStyle w:val="Emphasis"/>
        </w:rPr>
        <w:t>than rising star</w:t>
      </w:r>
      <w:r w:rsidRPr="00D90677">
        <w:rPr>
          <w:sz w:val="16"/>
        </w:rPr>
        <w:t xml:space="preserve"> Alexandria </w:t>
      </w:r>
      <w:r w:rsidRPr="00D90677">
        <w:rPr>
          <w:rStyle w:val="StyleUnderline"/>
        </w:rPr>
        <w:t>Ocasio-Cortez, the 28-year-old newcomer running for Congress who is already being painted as the future of the party.</w:t>
      </w:r>
    </w:p>
    <w:p w14:paraId="1476C65D" w14:textId="77777777" w:rsidR="0028132E" w:rsidRPr="004C6499" w:rsidRDefault="0028132E" w:rsidP="0028132E">
      <w:pPr>
        <w:pStyle w:val="Heading4"/>
      </w:pPr>
      <w:r w:rsidRPr="004C6499">
        <w:t>Maintaining the growing protests and political engagement is necessary to drive the abolishment of ICE and immigration reform</w:t>
      </w:r>
    </w:p>
    <w:p w14:paraId="2BA49FF3" w14:textId="77777777" w:rsidR="0028132E" w:rsidRPr="004C6499" w:rsidRDefault="0028132E" w:rsidP="0028132E">
      <w:r w:rsidRPr="004C6499">
        <w:t xml:space="preserve">Matt </w:t>
      </w:r>
      <w:r w:rsidRPr="004C6499">
        <w:rPr>
          <w:rStyle w:val="Style13ptBold"/>
        </w:rPr>
        <w:t>Loffman</w:t>
      </w:r>
      <w:r w:rsidRPr="004C6499">
        <w:t xml:space="preserve"> 18 (Matt Loffman, Po</w:t>
      </w:r>
      <w:r>
        <w:t>litics Producer at PBS NewsHour, long-time politics reporter for a variety of news organizations.</w:t>
      </w:r>
      <w:r w:rsidRPr="004C6499">
        <w:t xml:space="preserve"> </w:t>
      </w:r>
      <w:r w:rsidRPr="004C6499">
        <w:rPr>
          <w:rStyle w:val="Style13ptBold"/>
        </w:rPr>
        <w:t>7-6</w:t>
      </w:r>
      <w:r w:rsidRPr="004C6499">
        <w:t>-2018, "What’s driving the movement to Abolish ICE?," PBS NewsHour, https://www.pbs.org/newshour/politics/whats-driving-the-movement-to-abolish-ice, Accessed: 7-21-2018 /Kent Denver-YBJL)</w:t>
      </w:r>
    </w:p>
    <w:p w14:paraId="6598EFA9" w14:textId="77777777" w:rsidR="0028132E" w:rsidRDefault="0028132E" w:rsidP="0028132E">
      <w:pPr>
        <w:rPr>
          <w:sz w:val="16"/>
        </w:rPr>
      </w:pPr>
      <w:r w:rsidRPr="004C6499">
        <w:rPr>
          <w:sz w:val="16"/>
        </w:rPr>
        <w:t>Supporters of the agency, like former acting ICE director Thomas Homan, who retired at the end of last month after 30 years in immigration enforcement, say ICE agents are simply doing their job as prescribed by the law. “</w:t>
      </w:r>
      <w:r w:rsidRPr="004C6499">
        <w:rPr>
          <w:rStyle w:val="StyleUnderline"/>
        </w:rPr>
        <w:t>The system needs to be fixed</w:t>
      </w:r>
      <w:r w:rsidRPr="004C6499">
        <w:rPr>
          <w:sz w:val="16"/>
        </w:rPr>
        <w:t xml:space="preserve">. I’m the first one to agree to that,” Homan told PBS NewsHour anchor Judy Woodruff in May. </w:t>
      </w:r>
      <w:r w:rsidRPr="004C6499">
        <w:rPr>
          <w:rStyle w:val="StyleUnderline"/>
        </w:rPr>
        <w:t>“If the law doesn’t work, then fix the law</w:t>
      </w:r>
      <w:r w:rsidRPr="004C6499">
        <w:rPr>
          <w:sz w:val="16"/>
        </w:rPr>
        <w:t xml:space="preserve">. Don’t ask the law enforcement officer to ignore it. No one asks the FBI to ignore their job. No one asks the DEA to do their job. We’re no different.” </w:t>
      </w:r>
      <w:r w:rsidRPr="004C6499">
        <w:rPr>
          <w:rStyle w:val="StyleUnderline"/>
        </w:rPr>
        <w:t>People like Sen. Angus King, I-Maine</w:t>
      </w:r>
      <w:r w:rsidRPr="004C6499">
        <w:rPr>
          <w:sz w:val="16"/>
        </w:rPr>
        <w:t xml:space="preserve">, have hesitated to call for abolishing the agency altogether, though </w:t>
      </w:r>
      <w:r w:rsidRPr="004C6499">
        <w:rPr>
          <w:rStyle w:val="StyleUnderline"/>
        </w:rPr>
        <w:t>they have encouraged Congress to re-examine it.</w:t>
      </w:r>
      <w:r>
        <w:rPr>
          <w:rStyle w:val="StyleUnderline"/>
        </w:rPr>
        <w:t xml:space="preserve"> </w:t>
      </w:r>
      <w:r w:rsidRPr="004C6499">
        <w:rPr>
          <w:sz w:val="16"/>
        </w:rPr>
        <w:t xml:space="preserve">“I don’t know how you abolish an agency without abolishing the function, and I think the function is necessary,” he said Sunday on NBC’s “Meet The Press.” But </w:t>
      </w:r>
      <w:r w:rsidRPr="004C6499">
        <w:rPr>
          <w:rStyle w:val="StyleUnderline"/>
        </w:rPr>
        <w:t>he also said it makes a “hell of a lot of sense” to take a close look at how they’re carrying out enforcement, adding, “there are a lot of questions to be answered.”</w:t>
      </w:r>
      <w:r>
        <w:rPr>
          <w:rStyle w:val="StyleUnderline"/>
        </w:rPr>
        <w:t xml:space="preserve"> </w:t>
      </w:r>
      <w:r w:rsidRPr="004C6499">
        <w:rPr>
          <w:rStyle w:val="Emphasis"/>
        </w:rPr>
        <w:t>Some type of action — whether legislatively or in the courts — could become more likely if protests grow louder, Kang said.</w:t>
      </w:r>
      <w:r>
        <w:rPr>
          <w:rStyle w:val="Emphasis"/>
        </w:rPr>
        <w:t xml:space="preserve"> </w:t>
      </w:r>
      <w:r w:rsidRPr="004C6499">
        <w:rPr>
          <w:sz w:val="16"/>
        </w:rPr>
        <w:t>“</w:t>
      </w:r>
      <w:r w:rsidRPr="004C6499">
        <w:rPr>
          <w:rStyle w:val="StyleUnderline"/>
        </w:rPr>
        <w:t>What we’ve seen in the past is that when people protest and protest enough, there actually is change</w:t>
      </w:r>
      <w:r w:rsidRPr="004C6499">
        <w:rPr>
          <w:sz w:val="16"/>
        </w:rPr>
        <w:t>,” Kang said. “</w:t>
      </w:r>
      <w:r w:rsidRPr="004C6499">
        <w:rPr>
          <w:rStyle w:val="Emphasis"/>
        </w:rPr>
        <w:t>These protests do have an impact in helping to raising awareness of problems with our immigration bureaucracy and achieving some degree of reforms. These reforms are limited, but sometimes reforms can happen.”</w:t>
      </w:r>
      <w:r w:rsidRPr="004C6499">
        <w:rPr>
          <w:sz w:val="16"/>
        </w:rPr>
        <w:t xml:space="preserve"> Still, Kang notes, “just getting rid of ICE isn’t going to solve the problem.” Congress would likely just shift responsibility for interior immigration enforcement to other agencies inside the Department of Homeland Security, like Customs and Border Protection. Instead, </w:t>
      </w:r>
      <w:r w:rsidRPr="004C6499">
        <w:rPr>
          <w:rStyle w:val="StyleUnderline"/>
        </w:rPr>
        <w:t>Lee says 21st century questions about “balancing national security and economic prosperity” require a comprehensive analysis of immigration in the United States</w:t>
      </w:r>
      <w:r w:rsidRPr="004C6499">
        <w:rPr>
          <w:sz w:val="16"/>
        </w:rPr>
        <w:t>. “</w:t>
      </w:r>
      <w:r w:rsidRPr="004C6499">
        <w:rPr>
          <w:rStyle w:val="Emphasis"/>
        </w:rPr>
        <w:t>The calls for abolishing ICE is part of a much larger reimagining of our country’s relationship with immigration,”</w:t>
      </w:r>
      <w:r w:rsidRPr="004C6499">
        <w:rPr>
          <w:sz w:val="16"/>
        </w:rPr>
        <w:t xml:space="preserve"> she said, the latest iteration of an immigration struggle the federal government has wrestled with for more than 100 years.</w:t>
      </w:r>
    </w:p>
    <w:p w14:paraId="1DC87D3B" w14:textId="77777777" w:rsidR="0028132E" w:rsidRPr="004C6499" w:rsidRDefault="0028132E" w:rsidP="0028132E">
      <w:pPr>
        <w:pStyle w:val="Heading4"/>
      </w:pPr>
      <w:r>
        <w:t xml:space="preserve">Abolishing ICE is a morale constrain on Trump’s ability to commit endless brutal raids that can and should be adopted. </w:t>
      </w:r>
    </w:p>
    <w:p w14:paraId="2F78FF99" w14:textId="77777777" w:rsidR="0028132E" w:rsidRDefault="0028132E" w:rsidP="0028132E">
      <w:r w:rsidRPr="004C6499">
        <w:t xml:space="preserve">Mark </w:t>
      </w:r>
      <w:r w:rsidRPr="000332F7">
        <w:rPr>
          <w:rStyle w:val="Style13ptBold"/>
        </w:rPr>
        <w:t xml:space="preserve">Pocan 18 </w:t>
      </w:r>
      <w:r w:rsidRPr="004C6499">
        <w:t>(Mark Pocan, a member of the Democratic Party, represents Wisconsin's 2nd Congressional District in the US House of Representatives. He is Co-Chair of the Congressional Progressive Caucus., https://www.cnn.com/2018/07/02/opinions/we-must-abolish-ice-pocan/index.html 7-2-2018, "Rep. Pocan: We must abolish ICE," CNN, Accessed: 7-21-2018 /Kent Denver-YBJL)</w:t>
      </w:r>
    </w:p>
    <w:p w14:paraId="4FF26F24" w14:textId="77777777" w:rsidR="0028132E" w:rsidRPr="000332F7" w:rsidRDefault="0028132E" w:rsidP="0028132E">
      <w:pPr>
        <w:rPr>
          <w:sz w:val="16"/>
        </w:rPr>
      </w:pPr>
      <w:r w:rsidRPr="000332F7">
        <w:rPr>
          <w:rStyle w:val="Emphasis"/>
        </w:rPr>
        <w:t>Abolishing ICE eliminates the President's unchecked power to conduct raids,</w:t>
      </w:r>
      <w:r w:rsidRPr="000332F7">
        <w:rPr>
          <w:sz w:val="16"/>
        </w:rPr>
        <w:t xml:space="preserve"> while transferring issues like gang violence, organized crime, drug trafficking, and human trafficking to other government agencies that are already well-equipped to handle them. </w:t>
      </w:r>
      <w:r w:rsidRPr="000332F7">
        <w:rPr>
          <w:rStyle w:val="StyleUnderline"/>
        </w:rPr>
        <w:t>The Department of Justice and the Department of Labor, along with the Federal Bureau of Investigation, already investigate these issues and work on critical national security efforts</w:t>
      </w:r>
      <w:r w:rsidRPr="000332F7">
        <w:rPr>
          <w:sz w:val="16"/>
        </w:rPr>
        <w:t xml:space="preserve">. </w:t>
      </w:r>
      <w:r w:rsidRPr="000332F7">
        <w:rPr>
          <w:rStyle w:val="Emphasis"/>
        </w:rPr>
        <w:t>Turning these priorities back over to existing agencies would make our nation more secure</w:t>
      </w:r>
      <w:r w:rsidRPr="000332F7">
        <w:rPr>
          <w:sz w:val="16"/>
        </w:rPr>
        <w:t xml:space="preserve"> given that these well-respected departments could work to stop threats without the detrimental mass-deportation reputation. We all agree that our nation should have secure borders, that threats to the safety and security of the American people should be addressed, and that we must work to solve the root causes that force so many to flee violence and misery in their home countries. </w:t>
      </w:r>
      <w:r w:rsidRPr="000332F7">
        <w:rPr>
          <w:rStyle w:val="Emphasis"/>
        </w:rPr>
        <w:t>However, we do not need to detain children in a former Walmart, construct a tent city for minors in the desert, deport immigrants in good standing, and terrorize communities.</w:t>
      </w:r>
      <w:r w:rsidRPr="000332F7">
        <w:rPr>
          <w:sz w:val="16"/>
        </w:rPr>
        <w:t xml:space="preserve"> </w:t>
      </w:r>
      <w:r w:rsidRPr="000332F7">
        <w:rPr>
          <w:rStyle w:val="StyleUnderline"/>
        </w:rPr>
        <w:t>Abolishing ICE and cracking down on the President's decision to target and round up individuals and families with no criminal record is a strong step forward in developing a more humane immigration system</w:t>
      </w:r>
      <w:r w:rsidRPr="000332F7">
        <w:rPr>
          <w:sz w:val="16"/>
        </w:rPr>
        <w:t xml:space="preserve">, </w:t>
      </w:r>
      <w:r w:rsidRPr="000332F7">
        <w:rPr>
          <w:rStyle w:val="Emphasis"/>
        </w:rPr>
        <w:t>one that treats every person with dignity and respect.</w:t>
      </w:r>
      <w:r w:rsidRPr="000332F7">
        <w:rPr>
          <w:sz w:val="16"/>
        </w:rPr>
        <w:t xml:space="preserve"> </w:t>
      </w:r>
      <w:r w:rsidRPr="000332F7">
        <w:rPr>
          <w:rStyle w:val="StyleUnderline"/>
        </w:rPr>
        <w:t>The United States must not abandon its longstanding history as a nation welcoming of immigrants</w:t>
      </w:r>
      <w:r w:rsidRPr="000332F7">
        <w:rPr>
          <w:sz w:val="16"/>
        </w:rPr>
        <w:t xml:space="preserve"> -- one that has been a beacon of hope to people around the world -- just to fulfill one man's misguided efforts to appease his base. As we celebrate the 4th of July and the freedoms our Founding Fathers and many Americans have fought for throughout our nation's existence, we should take a moment to remind ourselves of Emma Lazarus' poem at the base of the Statue of Liberty. She writes, "Give me your tired, your poor, your huddled masses yearning to breathe free." </w:t>
      </w:r>
      <w:r w:rsidRPr="000332F7">
        <w:rPr>
          <w:rStyle w:val="Emphasis"/>
        </w:rPr>
        <w:t>By voting to abolish ICE, Congress can help countless terrified families experiencing abuse at the hands of this rogue agency breathe a sigh of relief, while making our country safer from actual threats</w:t>
      </w:r>
      <w:r w:rsidRPr="000332F7">
        <w:rPr>
          <w:sz w:val="16"/>
        </w:rPr>
        <w:t>.</w:t>
      </w:r>
    </w:p>
    <w:p w14:paraId="372F240D" w14:textId="77777777" w:rsidR="0028132E" w:rsidRDefault="0028132E" w:rsidP="0028132E">
      <w:pPr>
        <w:rPr>
          <w:sz w:val="16"/>
        </w:rPr>
      </w:pPr>
    </w:p>
    <w:p w14:paraId="2686D1A7" w14:textId="77777777" w:rsidR="0028132E" w:rsidRPr="00D90677" w:rsidRDefault="0028132E" w:rsidP="0028132E">
      <w:pPr>
        <w:rPr>
          <w:rStyle w:val="StyleUnderline"/>
        </w:rPr>
      </w:pPr>
    </w:p>
    <w:p w14:paraId="1D25BFB9" w14:textId="77777777" w:rsidR="0028132E" w:rsidRPr="0028132E" w:rsidRDefault="0028132E" w:rsidP="0028132E"/>
    <w:p w14:paraId="0C85E2EA" w14:textId="77777777" w:rsidR="0043265F" w:rsidRDefault="0043265F" w:rsidP="0043265F">
      <w:pPr>
        <w:pStyle w:val="Heading4"/>
      </w:pPr>
      <w:r>
        <w:t>ICE is cracking down on immigrant activists now, but collective pro-immigration activism is key to check their deportation efforts.</w:t>
      </w:r>
    </w:p>
    <w:p w14:paraId="075EF258" w14:textId="77777777" w:rsidR="0043265F" w:rsidRPr="00590460" w:rsidRDefault="0043265F" w:rsidP="0043265F">
      <w:r>
        <w:rPr>
          <w:rStyle w:val="Style13ptBold"/>
        </w:rPr>
        <w:t xml:space="preserve">Ali 18 </w:t>
      </w:r>
      <w:r>
        <w:t xml:space="preserve">(Rozina Ali, member of The New Yorker’s editorial staff. 1-17-18, "In Arresting an Immigrant-Rights Activist, ICE Shows Its New Power," New Yorker, </w:t>
      </w:r>
      <w:hyperlink r:id="rId24" w:history="1">
        <w:r w:rsidRPr="00E81FAA">
          <w:rPr>
            <w:rStyle w:val="Hyperlink"/>
          </w:rPr>
          <w:t>https://www.newyorker.com/news/news-desk/in-arresting-an-immigrant-rights-activist-ice-shows-its-new-power</w:t>
        </w:r>
      </w:hyperlink>
      <w:r>
        <w:t xml:space="preserve"> //DashW)</w:t>
      </w:r>
    </w:p>
    <w:p w14:paraId="6083CA72" w14:textId="77777777" w:rsidR="0043265F" w:rsidRDefault="0043265F" w:rsidP="0043265F">
      <w:r>
        <w:t xml:space="preserve">On Thursday, </w:t>
      </w:r>
      <w:r w:rsidRPr="00AD00EA">
        <w:rPr>
          <w:rStyle w:val="StyleUnderline"/>
        </w:rPr>
        <w:t>after officials in the New York City offices of Immigration and Customs Enforcement informed him that he was going to be deported, the immigrant-rights activist Ravi Ragbir fainted</w:t>
      </w:r>
      <w:r>
        <w:t xml:space="preserve">. An ambulance was called to take Ragbir and his wife, Amy Gottlieb, who had accompanied him to ice’s offices, to New York-Presbyterian Hospital. When they arrived at the hospital, Gottlieb was asked to get out—to make room, she thought, for her husband to be wheeled out on a stretcher. But she was then surrounded by ice agents, and watched as the ambulance sped away. The agents said that they would soon let her know her husband’s whereabouts. A full day passed before she got a call from Ragbir himself. He was at a detention center in Miami. Ragbir and Gottlieb, who are both fifty-three, have lived with the possibility of his deportation for a long time. A native of Trinidad, Ragbir came to the U.S. on a valid visa, in 1991. </w:t>
      </w:r>
      <w:r w:rsidRPr="00AD00EA">
        <w:rPr>
          <w:rStyle w:val="StyleUnderline"/>
        </w:rPr>
        <w:t>But following a wire-fraud conviction, in 2001, he has been allowed to remain in the country only at the discretion of immigration officials</w:t>
      </w:r>
      <w:r>
        <w:t xml:space="preserve">. During these years, </w:t>
      </w:r>
      <w:r w:rsidRPr="00AD00EA">
        <w:rPr>
          <w:rStyle w:val="StyleUnderline"/>
        </w:rPr>
        <w:t xml:space="preserve">officials had granted Ragbir a series of temporary stays, taking into account his family ties in the U.S. and his work in New York City as the executive director of the New Sanctuary Coalition, a group that advocates immigration reform and offers support to individuals fighting deportation. </w:t>
      </w:r>
      <w:r>
        <w:t>Yet Ragbir and Gottlieb had known that his mandatory check-in with ice last week might end differently—</w:t>
      </w:r>
      <w:r w:rsidRPr="00AD00EA">
        <w:rPr>
          <w:rStyle w:val="Emphasis"/>
        </w:rPr>
        <w:t>everything had changed after Donald Trump took office</w:t>
      </w:r>
      <w:r>
        <w:t xml:space="preserve">. They and their legal team had been preparing for the check-in for days, trying to anticipate different contingencies. Alina Das, his lawyer, had met with Scott Mechkowski, the assistant director of ice’s New York City field office. According to Das, she had offered Mechkowski documentation in support of Ragbir’s case, and Mechkowski had said that he would consider granting him a stay. But, ultimately, he didn’t. (Mechkowski could not be reached for comment.) “It’s arbitrary and cruel,” Gottlieb told me this week. “Someone makes an appointment to go into a regularly scheduled appointment with a government agency, and that agency snatches you away from your family.” Ragbir immigrated to the U.S. legally, and he is married to a U.S. citizen. But federal law allows immigrants with certain types of criminal convictions to be deported. His wire-fraud case was part of an investigation into a mortgage company that he worked for as a salesman—he was accused of accepting fraudulent loan applications—and, after his conviction, he served thirty months in prison. “Immigrants with criminal convictions essentially receive a double punishment,” Das told me. “Even after they pay their ‘debt to society,’ they go through the process of facing deportation.” Following his time in prison, Ragbir also spent nearly two years in immigration detention while his deportation case was considered. Ragbir was eventually released on order of supervision, which required him to comply with regular check-ins but spared him deportation. </w:t>
      </w:r>
      <w:r w:rsidRPr="00590460">
        <w:rPr>
          <w:rStyle w:val="StyleUnderline"/>
        </w:rPr>
        <w:t>In 2014, the Obama Administration issued new guidelines for ice that prioritized the deportation of immigrants who were considered public-safety threats</w:t>
      </w:r>
      <w:r>
        <w:t xml:space="preserve"> or who had committed “serious” crimes—Ragbir and his lawyers considered this to be an additional measure of protection. </w:t>
      </w:r>
      <w:r w:rsidRPr="00590460">
        <w:rPr>
          <w:rStyle w:val="StyleUnderline"/>
        </w:rPr>
        <w:t>But Trump reversed those guidelines immediately upon taking office</w:t>
      </w:r>
      <w:r>
        <w:t xml:space="preserve">. </w:t>
      </w:r>
      <w:r w:rsidRPr="00590460">
        <w:rPr>
          <w:rStyle w:val="StyleUnderline"/>
        </w:rPr>
        <w:t>During the campaign, he had promised a crackdown on immigration, and, once President</w:t>
      </w:r>
      <w:r w:rsidRPr="00590460">
        <w:rPr>
          <w:rStyle w:val="Emphasis"/>
        </w:rPr>
        <w:t>, he allowed ice more leeway in picking its targets.</w:t>
      </w:r>
      <w:r>
        <w:rPr>
          <w:rStyle w:val="Emphasis"/>
        </w:rPr>
        <w:t xml:space="preserve"> </w:t>
      </w:r>
      <w:r w:rsidRPr="00AD00EA">
        <w:rPr>
          <w:rStyle w:val="StyleUnderline"/>
        </w:rPr>
        <w:t>One of the core missions of the New Sanctuary Coalition</w:t>
      </w:r>
      <w:r>
        <w:t xml:space="preserve">, where Ragbir has worked since 2010, </w:t>
      </w:r>
      <w:r w:rsidRPr="00AD00EA">
        <w:rPr>
          <w:rStyle w:val="StyleUnderline"/>
        </w:rPr>
        <w:t>is to help people in precisely his current situation</w:t>
      </w:r>
      <w:r>
        <w:t xml:space="preserve">. The group sends representatives to accompany people during their check-ins with ice and offers legal and advocacy services as needed. In March, at Ragbir’s last check-in, </w:t>
      </w:r>
      <w:r w:rsidRPr="00AD00EA">
        <w:rPr>
          <w:rStyle w:val="StyleUnderline"/>
        </w:rPr>
        <w:t>a handful of members from the coalition, along with New York City Council members and state senators, accompanied him to ice’s offices.</w:t>
      </w:r>
      <w:r>
        <w:t xml:space="preserve"> Juan Carlos Ruiz, a founder of New Sanctuary</w:t>
      </w:r>
      <w:r w:rsidRPr="00AD00EA">
        <w:rPr>
          <w:rStyle w:val="StyleUnderline"/>
        </w:rPr>
        <w:t xml:space="preserve">, </w:t>
      </w:r>
      <w:r w:rsidRPr="00AD00EA">
        <w:rPr>
          <w:rStyle w:val="Emphasis"/>
        </w:rPr>
        <w:t>thinks that the presence of so many supporters overwhelmed the agency.</w:t>
      </w:r>
      <w:r>
        <w:t xml:space="preserve"> </w:t>
      </w:r>
      <w:r w:rsidRPr="00AD00EA">
        <w:rPr>
          <w:rStyle w:val="StyleUnderline"/>
        </w:rPr>
        <w:t>Officials told Ragbir to come back in ten months</w:t>
      </w:r>
      <w:r>
        <w:t xml:space="preserve">. “I </w:t>
      </w:r>
      <w:r w:rsidRPr="00AD00EA">
        <w:rPr>
          <w:rStyle w:val="Emphasis"/>
        </w:rPr>
        <w:t>think they’re afraid when we’re an organized, aware, educated society to what’s going on,” Ruiz told me. “It takes away their power. It takes away the arbitrariness. Our practices and programs are designed to dismantle that. We put a name and a face to what’s going on.”</w:t>
      </w:r>
      <w:r>
        <w:rPr>
          <w:rStyle w:val="Emphasis"/>
        </w:rPr>
        <w:t xml:space="preserve"> </w:t>
      </w:r>
      <w:r>
        <w:t xml:space="preserve">Ruiz believes that </w:t>
      </w:r>
      <w:r w:rsidRPr="00AD00EA">
        <w:rPr>
          <w:rStyle w:val="Emphasis"/>
        </w:rPr>
        <w:t>these tactics have allowed Ragbir and others to stave off deportation for as long as they have</w:t>
      </w:r>
      <w:r w:rsidRPr="00AD00EA">
        <w:rPr>
          <w:rStyle w:val="StyleUnderline"/>
        </w:rPr>
        <w:t>. “The protection they have had is from the visibility, which has given their cases urgency,”</w:t>
      </w:r>
      <w:r>
        <w:t xml:space="preserve"> Ruiz told me. Still, he admits that there are limitations to what the group can do—and Ragbir’s case illustrates this. </w:t>
      </w:r>
      <w:r w:rsidRPr="00AD00EA">
        <w:rPr>
          <w:rStyle w:val="StyleUnderline"/>
        </w:rPr>
        <w:t>The week before Ragbir’s arrest, ice apprehended Jean Montrevil, a Haitian immigrant and activist whose deportation New Sanctuary had successfully fought,</w:t>
      </w:r>
      <w:r>
        <w:t xml:space="preserve"> in 2010. Montrevil </w:t>
      </w:r>
      <w:r w:rsidRPr="00AD00EA">
        <w:rPr>
          <w:rStyle w:val="StyleUnderline"/>
        </w:rPr>
        <w:t xml:space="preserve">had been due for a mandatory check-in in the coming days, </w:t>
      </w:r>
      <w:r w:rsidRPr="00AD00EA">
        <w:rPr>
          <w:rStyle w:val="Emphasis"/>
        </w:rPr>
        <w:t>but ice agents picked him up where there would be few witnesses, and no supporters standing with him</w:t>
      </w:r>
      <w:r>
        <w:t>. Montrevil’s arrest had worried Ragbir and his supporters. “</w:t>
      </w:r>
      <w:r w:rsidRPr="00AD00EA">
        <w:t>As soon as Jean was picked up, we knew it was a risk. We knew we had to be careful,”</w:t>
      </w:r>
      <w:r>
        <w:t xml:space="preserve"> Gottlieb told me. On Tuesday morning, Montrevil was deported from Florida to Haiti. His ex-wife and their three children remain in New York. Last week, ice released a statement on Ragbir’s case. He had, according to agency, “exhausted his petitions and appeals through the immigration courts, the Board of Immigration appeals, and the U.S. District Court.” In other words, it was time for him to go. But Das said that ice is wrong. There are ongoing legal proceedings, including a petition to reverse his 2001 conviction and sentencing that has been pending since February. On Wednesday, ice agreed to transport Ragbir to a detention facility in the New York region; a judge had agreed with his lawyers that he shouldn’t be held in Florida, thousands of miles from home. Over the weekend, Gottlieb had flown to see Ragbir in Florida, where they spoke through Plexiglas. Gottlieb, an immigrant-rights activist herself, is used to these fights, but not to ones that hit so close. “How can this be happening to people we love?” she said. “To people I love? To my husband?”</w:t>
      </w:r>
    </w:p>
    <w:p w14:paraId="1C0A41ED" w14:textId="755D1B76" w:rsidR="0028132E" w:rsidRDefault="0028132E" w:rsidP="0028132E">
      <w:pPr>
        <w:pStyle w:val="Heading3"/>
      </w:pPr>
      <w:r>
        <w:t>Neoliberalism Module</w:t>
      </w:r>
    </w:p>
    <w:p w14:paraId="508FF4DE" w14:textId="77777777" w:rsidR="0028132E" w:rsidRPr="00136224" w:rsidRDefault="0028132E" w:rsidP="0028132E">
      <w:pPr>
        <w:pStyle w:val="Heading4"/>
      </w:pPr>
      <w:r w:rsidRPr="00047C53">
        <w:rPr>
          <w:u w:val="single"/>
        </w:rPr>
        <w:t>Immigration movements</w:t>
      </w:r>
      <w:r>
        <w:t xml:space="preserve"> are at the forefront of a broader socialist reform — debates over the form of governance provides a </w:t>
      </w:r>
      <w:r w:rsidRPr="00136224">
        <w:rPr>
          <w:u w:val="single"/>
        </w:rPr>
        <w:t>unique opportunity</w:t>
      </w:r>
      <w:r>
        <w:t xml:space="preserve"> to change the status quo and alter the balance of power toward the collective.</w:t>
      </w:r>
    </w:p>
    <w:p w14:paraId="3DB1C556" w14:textId="77777777" w:rsidR="0028132E" w:rsidRDefault="0028132E" w:rsidP="0028132E">
      <w:r w:rsidRPr="00136224">
        <w:rPr>
          <w:rStyle w:val="Style13ptBold"/>
        </w:rPr>
        <w:t>Hayduk, 09.</w:t>
      </w:r>
      <w:r>
        <w:t xml:space="preserve"> </w:t>
      </w:r>
      <w:r>
        <w:softHyphen/>
        <w:t>— (Ron, Dialectical Anthropology, Volume</w:t>
      </w:r>
      <w:r w:rsidRPr="00136224">
        <w:t xml:space="preserve"> 33</w:t>
      </w:r>
      <w:r>
        <w:t>, Number 2, (June 2009), pp.</w:t>
      </w:r>
      <w:r w:rsidRPr="00136224">
        <w:t xml:space="preserve"> 157-173</w:t>
      </w:r>
      <w:r>
        <w:t>, Springer, “</w:t>
      </w:r>
      <w:r w:rsidRPr="00136224">
        <w:t>Radical responses to neoliberalism: immigrant rights in the global era</w:t>
      </w:r>
      <w:r>
        <w:t xml:space="preserve">”)//YK. </w:t>
      </w:r>
    </w:p>
    <w:p w14:paraId="67EC422A" w14:textId="77777777" w:rsidR="0028132E" w:rsidRPr="00136224" w:rsidRDefault="0028132E" w:rsidP="0028132E">
      <w:pPr>
        <w:rPr>
          <w:sz w:val="16"/>
        </w:rPr>
      </w:pPr>
      <w:r w:rsidRPr="00136224">
        <w:rPr>
          <w:rStyle w:val="StyleUnderline"/>
        </w:rPr>
        <w:t>The immigrant rights marches</w:t>
      </w:r>
      <w:r w:rsidRPr="00136224">
        <w:rPr>
          <w:sz w:val="16"/>
        </w:rPr>
        <w:t xml:space="preserve"> — and the </w:t>
      </w:r>
      <w:r w:rsidRPr="00136224">
        <w:rPr>
          <w:rStyle w:val="StyleUnderline"/>
        </w:rPr>
        <w:t>immigrant rights movement more Generally</w:t>
      </w:r>
      <w:r w:rsidRPr="00136224">
        <w:rPr>
          <w:sz w:val="16"/>
        </w:rPr>
        <w:t xml:space="preserve">— </w:t>
      </w:r>
      <w:r w:rsidRPr="00136224">
        <w:rPr>
          <w:rStyle w:val="StyleUnderline"/>
        </w:rPr>
        <w:t xml:space="preserve">has been grounded in struggles against </w:t>
      </w:r>
      <w:r w:rsidRPr="00136224">
        <w:rPr>
          <w:rStyle w:val="Emphasis"/>
        </w:rPr>
        <w:t>neoliberal globalization</w:t>
      </w:r>
      <w:r w:rsidRPr="00136224">
        <w:rPr>
          <w:sz w:val="16"/>
        </w:rPr>
        <w:t xml:space="preserve">. And </w:t>
      </w:r>
      <w:r w:rsidRPr="00136224">
        <w:rPr>
          <w:rStyle w:val="StyleUnderline"/>
        </w:rPr>
        <w:t xml:space="preserve">while the number of "Seattles" in the US has waned since 1999, </w:t>
      </w:r>
      <w:r w:rsidRPr="00136224">
        <w:rPr>
          <w:sz w:val="16"/>
        </w:rPr>
        <w:t xml:space="preserve">partly due to the fallout after September 11th, </w:t>
      </w:r>
      <w:r w:rsidRPr="00136224">
        <w:rPr>
          <w:rStyle w:val="StyleUnderline"/>
        </w:rPr>
        <w:t xml:space="preserve">the </w:t>
      </w:r>
      <w:r w:rsidRPr="00136224">
        <w:rPr>
          <w:rStyle w:val="Emphasis"/>
        </w:rPr>
        <w:t>movement</w:t>
      </w:r>
      <w:r w:rsidRPr="00136224">
        <w:rPr>
          <w:rStyle w:val="StyleUnderline"/>
        </w:rPr>
        <w:t xml:space="preserve"> for </w:t>
      </w:r>
      <w:r w:rsidRPr="00136224">
        <w:rPr>
          <w:rStyle w:val="Emphasis"/>
        </w:rPr>
        <w:t>global justice</w:t>
      </w:r>
      <w:r w:rsidRPr="00136224">
        <w:rPr>
          <w:rStyle w:val="StyleUnderline"/>
        </w:rPr>
        <w:t xml:space="preserve"> has grown in the rest of the world</w:t>
      </w:r>
      <w:r w:rsidRPr="00136224">
        <w:rPr>
          <w:sz w:val="16"/>
        </w:rPr>
        <w:t xml:space="preserve">, particularly in Latin America. </w:t>
      </w:r>
      <w:r w:rsidRPr="00136224">
        <w:rPr>
          <w:rStyle w:val="StyleUnderline"/>
        </w:rPr>
        <w:t>Mass social movements</w:t>
      </w:r>
      <w:r w:rsidRPr="00136224">
        <w:rPr>
          <w:sz w:val="16"/>
        </w:rPr>
        <w:t xml:space="preserve"> have </w:t>
      </w:r>
      <w:r w:rsidRPr="00136224">
        <w:rPr>
          <w:rStyle w:val="StyleUnderline"/>
        </w:rPr>
        <w:t xml:space="preserve">emerged in Latin America with potential to push the developed North to </w:t>
      </w:r>
      <w:r w:rsidRPr="00136224">
        <w:rPr>
          <w:rStyle w:val="Emphasis"/>
        </w:rPr>
        <w:t>address the failures</w:t>
      </w:r>
      <w:r w:rsidRPr="00136224">
        <w:rPr>
          <w:rStyle w:val="StyleUnderline"/>
        </w:rPr>
        <w:t xml:space="preserve"> of </w:t>
      </w:r>
      <w:r w:rsidRPr="00136224">
        <w:rPr>
          <w:rStyle w:val="Emphasis"/>
        </w:rPr>
        <w:t>neoliberalism</w:t>
      </w:r>
      <w:r w:rsidRPr="00136224">
        <w:rPr>
          <w:rStyle w:val="StyleUnderline"/>
        </w:rPr>
        <w:t>. When the economy in Argentina collapsed</w:t>
      </w:r>
      <w:r w:rsidRPr="00136224">
        <w:rPr>
          <w:sz w:val="16"/>
        </w:rPr>
        <w:t xml:space="preserve"> in 2001/2002, </w:t>
      </w:r>
      <w:r w:rsidRPr="00136224">
        <w:rPr>
          <w:rStyle w:val="StyleUnderline"/>
        </w:rPr>
        <w:t>workers occupied idle factories</w:t>
      </w:r>
      <w:r w:rsidRPr="00136224">
        <w:rPr>
          <w:sz w:val="16"/>
        </w:rPr>
        <w:t xml:space="preserve">, self-managed them, </w:t>
      </w:r>
      <w:r w:rsidRPr="00136224">
        <w:rPr>
          <w:rStyle w:val="StyleUnderline"/>
        </w:rPr>
        <w:t>and set up workers councils</w:t>
      </w:r>
      <w:r w:rsidRPr="00136224">
        <w:rPr>
          <w:sz w:val="16"/>
        </w:rPr>
        <w:t xml:space="preserve"> (Soviets) </w:t>
      </w:r>
      <w:r w:rsidRPr="00136224">
        <w:rPr>
          <w:rStyle w:val="StyleUnderline"/>
        </w:rPr>
        <w:t>in Buenos Aires</w:t>
      </w:r>
      <w:r w:rsidRPr="00136224">
        <w:rPr>
          <w:sz w:val="16"/>
        </w:rPr>
        <w:t xml:space="preserve">. Later, in Venezuela, Bolivia, Ecuador and Paraguay, where </w:t>
      </w:r>
      <w:r w:rsidRPr="00136224">
        <w:rPr>
          <w:rStyle w:val="StyleUnderline"/>
        </w:rPr>
        <w:t xml:space="preserve">burgeoning </w:t>
      </w:r>
      <w:r w:rsidRPr="00136224">
        <w:rPr>
          <w:rStyle w:val="Emphasis"/>
        </w:rPr>
        <w:t>social movements</w:t>
      </w:r>
      <w:r w:rsidRPr="00136224">
        <w:rPr>
          <w:rStyle w:val="StyleUnderline"/>
        </w:rPr>
        <w:t xml:space="preserve"> and </w:t>
      </w:r>
      <w:r w:rsidRPr="00136224">
        <w:rPr>
          <w:rStyle w:val="Emphasis"/>
        </w:rPr>
        <w:t>progressive unions</w:t>
      </w:r>
      <w:r w:rsidRPr="00136224">
        <w:rPr>
          <w:sz w:val="16"/>
        </w:rPr>
        <w:t xml:space="preserve"> not only challenged the </w:t>
      </w:r>
      <w:r w:rsidRPr="00136224">
        <w:rPr>
          <w:rStyle w:val="StyleUnderline"/>
        </w:rPr>
        <w:t xml:space="preserve">neoliberal order but also took over governments, they have sought to create new forms of </w:t>
      </w:r>
      <w:r w:rsidRPr="00136224">
        <w:rPr>
          <w:rStyle w:val="Emphasis"/>
        </w:rPr>
        <w:t>radical social democracy</w:t>
      </w:r>
      <w:r w:rsidRPr="00136224">
        <w:rPr>
          <w:sz w:val="16"/>
        </w:rPr>
        <w:t xml:space="preserve">. </w:t>
      </w:r>
      <w:r w:rsidRPr="00136224">
        <w:rPr>
          <w:rStyle w:val="StyleUnderline"/>
        </w:rPr>
        <w:t>These popularly elected governments</w:t>
      </w:r>
      <w:r w:rsidRPr="00136224">
        <w:rPr>
          <w:sz w:val="16"/>
        </w:rPr>
        <w:t xml:space="preserve">, along with more moderate regimes in Brazil and Chile, </w:t>
      </w:r>
      <w:r w:rsidRPr="00136224">
        <w:rPr>
          <w:rStyle w:val="StyleUnderline"/>
        </w:rPr>
        <w:t>attempt to combine state, socialized, cooperative, small-scale private and individual enterprises</w:t>
      </w:r>
      <w:r w:rsidRPr="00136224">
        <w:rPr>
          <w:sz w:val="16"/>
        </w:rPr>
        <w:t>. Along with radical mobilizations in Central America (especially in El Salvador and Nicaragua) and in Mexico (notably in Chiapas and Oaxaca), not only have these social movements helped mute anticommunism (particularly against Cuba), but they have also forged pathways to a positive alternative future.</w:t>
      </w:r>
    </w:p>
    <w:p w14:paraId="6DB341DC" w14:textId="77777777" w:rsidR="0028132E" w:rsidRPr="00136224" w:rsidRDefault="0028132E" w:rsidP="0028132E">
      <w:pPr>
        <w:rPr>
          <w:rStyle w:val="StyleUnderline"/>
        </w:rPr>
      </w:pPr>
      <w:r w:rsidRPr="00136224">
        <w:rPr>
          <w:rStyle w:val="StyleUnderline"/>
        </w:rPr>
        <w:t xml:space="preserve">These developments have made their way onto the </w:t>
      </w:r>
      <w:r w:rsidRPr="00136224">
        <w:rPr>
          <w:rStyle w:val="Emphasis"/>
        </w:rPr>
        <w:t>American scene</w:t>
      </w:r>
      <w:r w:rsidRPr="00136224">
        <w:rPr>
          <w:rStyle w:val="StyleUnderline"/>
        </w:rPr>
        <w:t xml:space="preserve"> </w:t>
      </w:r>
      <w:r w:rsidRPr="00136224">
        <w:rPr>
          <w:sz w:val="16"/>
        </w:rPr>
        <w:t xml:space="preserve">partly through the migration of people from the Global South into the US, </w:t>
      </w:r>
      <w:r w:rsidRPr="00136224">
        <w:rPr>
          <w:rStyle w:val="StyleUnderline"/>
        </w:rPr>
        <w:t xml:space="preserve">and manifest themselves in several forms including a movement for </w:t>
      </w:r>
      <w:r w:rsidRPr="00136224">
        <w:rPr>
          <w:rStyle w:val="Emphasis"/>
        </w:rPr>
        <w:t>immigrant</w:t>
      </w:r>
      <w:r w:rsidRPr="00136224">
        <w:rPr>
          <w:rStyle w:val="StyleUnderline"/>
        </w:rPr>
        <w:t xml:space="preserve"> and </w:t>
      </w:r>
      <w:r w:rsidRPr="00136224">
        <w:rPr>
          <w:rStyle w:val="Emphasis"/>
        </w:rPr>
        <w:t>human rights</w:t>
      </w:r>
      <w:r w:rsidRPr="00136224">
        <w:rPr>
          <w:rStyle w:val="StyleUnderline"/>
        </w:rPr>
        <w:t>.</w:t>
      </w:r>
      <w:r w:rsidRPr="00136224">
        <w:rPr>
          <w:sz w:val="16"/>
        </w:rPr>
        <w:t xml:space="preserve"> Moreover, as the current economic crisis hurls working people further into the miseries of unemployment, homelessness, and sickness, activists across borders seek to apply successful strategies employed in Latin American movements, including in the US Tariq Ali put it succinctly: "</w:t>
      </w:r>
      <w:r w:rsidRPr="00136224">
        <w:rPr>
          <w:rStyle w:val="StyleUnderline"/>
        </w:rPr>
        <w:t>What happens in Latin America is important for the U</w:t>
      </w:r>
      <w:r w:rsidRPr="00136224">
        <w:rPr>
          <w:sz w:val="16"/>
        </w:rPr>
        <w:t xml:space="preserve">nited </w:t>
      </w:r>
      <w:r w:rsidRPr="00136224">
        <w:rPr>
          <w:rStyle w:val="StyleUnderline"/>
        </w:rPr>
        <w:t>S</w:t>
      </w:r>
      <w:r w:rsidRPr="00136224">
        <w:rPr>
          <w:sz w:val="16"/>
        </w:rPr>
        <w:t xml:space="preserve">tates. </w:t>
      </w:r>
      <w:r w:rsidRPr="00136224">
        <w:rPr>
          <w:rStyle w:val="StyleUnderline"/>
        </w:rPr>
        <w:t>The backyard has moved indoors</w:t>
      </w:r>
      <w:r w:rsidRPr="00136224">
        <w:rPr>
          <w:sz w:val="16"/>
        </w:rPr>
        <w:t xml:space="preserve">" (Ali 2009) Latinos within the US today maintain greater links with their home country than did previous generations of immigrants. </w:t>
      </w:r>
      <w:r w:rsidRPr="00136224">
        <w:rPr>
          <w:rStyle w:val="StyleUnderline"/>
        </w:rPr>
        <w:t>About 40 million people in the US are foreign born</w:t>
      </w:r>
      <w:r w:rsidRPr="00136224">
        <w:rPr>
          <w:sz w:val="16"/>
        </w:rPr>
        <w:t xml:space="preserve"> (about 13%), the highest since 1913 (Migration Policy Network 2007). </w:t>
      </w:r>
      <w:r w:rsidRPr="00136224">
        <w:rPr>
          <w:rStyle w:val="StyleUnderline"/>
        </w:rPr>
        <w:t>And while some are right-wing anticommunists</w:t>
      </w:r>
      <w:r w:rsidRPr="00136224">
        <w:rPr>
          <w:sz w:val="16"/>
        </w:rPr>
        <w:t xml:space="preserve">, like many Cubans in Florida, </w:t>
      </w:r>
      <w:r w:rsidRPr="00136224">
        <w:rPr>
          <w:rStyle w:val="StyleUnderline"/>
        </w:rPr>
        <w:t>this is not the case for a large and growing segment of migrants</w:t>
      </w:r>
      <w:r w:rsidRPr="00136224">
        <w:rPr>
          <w:sz w:val="16"/>
        </w:rPr>
        <w:t xml:space="preserve"> in the US </w:t>
      </w:r>
      <w:r w:rsidRPr="00136224">
        <w:rPr>
          <w:rStyle w:val="StyleUnderline"/>
        </w:rPr>
        <w:t>today</w:t>
      </w:r>
      <w:r w:rsidRPr="00136224">
        <w:rPr>
          <w:sz w:val="16"/>
        </w:rPr>
        <w:t xml:space="preserve">. Social movements in Latin America have, over the last 10 years, challenged deregulation and privatization more effectively than organized labor in either North America or Western Europe. Successes in the Global South provide models and inspiration for workers in the north. As US workers increasingly suffer, </w:t>
      </w:r>
      <w:r w:rsidRPr="00136224">
        <w:rPr>
          <w:rStyle w:val="StyleUnderline"/>
        </w:rPr>
        <w:t xml:space="preserve">these models could build </w:t>
      </w:r>
      <w:r w:rsidRPr="00136224">
        <w:rPr>
          <w:rStyle w:val="Emphasis"/>
        </w:rPr>
        <w:t>popular pressure</w:t>
      </w:r>
      <w:r w:rsidRPr="00136224">
        <w:rPr>
          <w:rStyle w:val="StyleUnderline"/>
        </w:rPr>
        <w:t xml:space="preserve"> for nationalizing banks, expanding jobs, health services, invest</w:t>
      </w:r>
      <w:r w:rsidRPr="00136224">
        <w:rPr>
          <w:sz w:val="16"/>
        </w:rPr>
        <w:t>—</w:t>
      </w:r>
      <w:r w:rsidRPr="00136224">
        <w:rPr>
          <w:rStyle w:val="StyleUnderline"/>
        </w:rPr>
        <w:t>ments in education, and reduced military spending.</w:t>
      </w:r>
    </w:p>
    <w:p w14:paraId="10F297C0" w14:textId="77777777" w:rsidR="0028132E" w:rsidRPr="00136224" w:rsidRDefault="0028132E" w:rsidP="0028132E">
      <w:pPr>
        <w:rPr>
          <w:sz w:val="16"/>
        </w:rPr>
      </w:pPr>
      <w:r w:rsidRPr="00136224">
        <w:rPr>
          <w:sz w:val="16"/>
        </w:rPr>
        <w:t xml:space="preserve"> In fact, such </w:t>
      </w:r>
      <w:r w:rsidRPr="00136224">
        <w:rPr>
          <w:rStyle w:val="StyleUnderline"/>
        </w:rPr>
        <w:t>critiques have become "common sense" in</w:t>
      </w:r>
      <w:r w:rsidRPr="00136224">
        <w:rPr>
          <w:sz w:val="16"/>
        </w:rPr>
        <w:t xml:space="preserve"> much of </w:t>
      </w:r>
      <w:r w:rsidRPr="00136224">
        <w:rPr>
          <w:rStyle w:val="StyleUnderline"/>
        </w:rPr>
        <w:t>the</w:t>
      </w:r>
      <w:r w:rsidRPr="00136224">
        <w:rPr>
          <w:sz w:val="16"/>
        </w:rPr>
        <w:t xml:space="preserve"> so called </w:t>
      </w:r>
      <w:r w:rsidRPr="00136224">
        <w:rPr>
          <w:rStyle w:val="StyleUnderline"/>
        </w:rPr>
        <w:t>developing world</w:t>
      </w:r>
      <w:r w:rsidRPr="00136224">
        <w:rPr>
          <w:sz w:val="16"/>
        </w:rPr>
        <w:t xml:space="preserve"> — especially for migrants to the US from Central and South America, Mexico, and the Caribbean </w:t>
      </w:r>
      <w:r w:rsidRPr="00136224">
        <w:rPr>
          <w:sz w:val="16"/>
        </w:rPr>
        <w:softHyphen/>
        <w:t xml:space="preserve">— and are increasingly filtering into the American landscape via migrants from these regions, particularly during the current crisis of capitalism. The </w:t>
      </w:r>
      <w:r w:rsidRPr="00136224">
        <w:rPr>
          <w:rStyle w:val="StyleUnderline"/>
        </w:rPr>
        <w:t>assumption that the global free market system is inevitable or even desirable is being called into question and the corporate-led version of globalization that pits people and places against each other in a race to the bottom is being challenged by newcomers and native-born workers who are increasingly being thrown out of work and into squalor.</w:t>
      </w:r>
      <w:r w:rsidRPr="00136224">
        <w:rPr>
          <w:sz w:val="16"/>
        </w:rPr>
        <w:t xml:space="preserve"> In short, </w:t>
      </w:r>
      <w:r w:rsidRPr="00136224">
        <w:rPr>
          <w:rStyle w:val="StyleUnderline"/>
        </w:rPr>
        <w:t>immigrants and native-born workers</w:t>
      </w:r>
      <w:r w:rsidRPr="00136224">
        <w:rPr>
          <w:sz w:val="16"/>
        </w:rPr>
        <w:t xml:space="preserve"> (particularly minorities) </w:t>
      </w:r>
      <w:r w:rsidRPr="00136224">
        <w:rPr>
          <w:rStyle w:val="StyleUnderline"/>
        </w:rPr>
        <w:t>are increasingly finding themselves in the same boat</w:t>
      </w:r>
      <w:r w:rsidRPr="00136224">
        <w:rPr>
          <w:sz w:val="16"/>
        </w:rPr>
        <w:t xml:space="preserve">. In some cases, </w:t>
      </w:r>
      <w:r w:rsidRPr="00136224">
        <w:rPr>
          <w:rStyle w:val="StyleUnderline"/>
        </w:rPr>
        <w:t xml:space="preserve">they have </w:t>
      </w:r>
      <w:r w:rsidRPr="00136224">
        <w:rPr>
          <w:rStyle w:val="Emphasis"/>
        </w:rPr>
        <w:t>built alliances</w:t>
      </w:r>
      <w:r w:rsidRPr="00136224">
        <w:rPr>
          <w:rStyle w:val="StyleUnderline"/>
        </w:rPr>
        <w:t xml:space="preserve"> and </w:t>
      </w:r>
      <w:r w:rsidRPr="00136224">
        <w:rPr>
          <w:rStyle w:val="Emphasis"/>
        </w:rPr>
        <w:t>engage</w:t>
      </w:r>
      <w:r w:rsidRPr="00136224">
        <w:rPr>
          <w:rStyle w:val="StyleUnderline"/>
        </w:rPr>
        <w:t xml:space="preserve"> in </w:t>
      </w:r>
      <w:r w:rsidRPr="00136224">
        <w:rPr>
          <w:rStyle w:val="Emphasis"/>
        </w:rPr>
        <w:t>collective struggle</w:t>
      </w:r>
      <w:r w:rsidRPr="00136224">
        <w:rPr>
          <w:sz w:val="16"/>
        </w:rPr>
        <w:t>.</w:t>
      </w:r>
    </w:p>
    <w:p w14:paraId="45B459EC" w14:textId="77777777" w:rsidR="0028132E" w:rsidRPr="00136224" w:rsidRDefault="0028132E" w:rsidP="0028132E">
      <w:pPr>
        <w:rPr>
          <w:sz w:val="16"/>
        </w:rPr>
      </w:pPr>
      <w:r w:rsidRPr="00136224">
        <w:rPr>
          <w:rStyle w:val="StyleUnderline"/>
        </w:rPr>
        <w:t xml:space="preserve">One thing is </w:t>
      </w:r>
      <w:r w:rsidRPr="00136224">
        <w:rPr>
          <w:rStyle w:val="Emphasis"/>
        </w:rPr>
        <w:t>for sure</w:t>
      </w:r>
      <w:r w:rsidRPr="00136224">
        <w:rPr>
          <w:rStyle w:val="StyleUnderline"/>
        </w:rPr>
        <w:t xml:space="preserve">: emerging </w:t>
      </w:r>
      <w:r w:rsidRPr="00136224">
        <w:rPr>
          <w:rStyle w:val="Emphasis"/>
        </w:rPr>
        <w:t>patterns of immigration</w:t>
      </w:r>
      <w:r w:rsidRPr="00136224">
        <w:rPr>
          <w:rStyle w:val="StyleUnderline"/>
        </w:rPr>
        <w:t xml:space="preserve"> are creating </w:t>
      </w:r>
      <w:r w:rsidRPr="00136224">
        <w:rPr>
          <w:rStyle w:val="Emphasis"/>
        </w:rPr>
        <w:t>new fault lines</w:t>
      </w:r>
      <w:r w:rsidRPr="00136224">
        <w:rPr>
          <w:rStyle w:val="StyleUnderline"/>
        </w:rPr>
        <w:t xml:space="preserve"> with the potential to </w:t>
      </w:r>
      <w:r w:rsidRPr="00136224">
        <w:rPr>
          <w:rStyle w:val="Emphasis"/>
        </w:rPr>
        <w:t>alter the balance</w:t>
      </w:r>
      <w:r w:rsidRPr="00136224">
        <w:rPr>
          <w:rStyle w:val="StyleUnderline"/>
        </w:rPr>
        <w:t xml:space="preserve"> of social and political </w:t>
      </w:r>
      <w:r w:rsidRPr="00136224">
        <w:rPr>
          <w:rStyle w:val="Emphasis"/>
        </w:rPr>
        <w:t>power</w:t>
      </w:r>
      <w:r w:rsidRPr="00136224">
        <w:rPr>
          <w:sz w:val="16"/>
        </w:rPr>
        <w:t>. Today, more human beings are migrating from countryside to city, from city to city, and from country to country than at any time in human history. Immigrants, or migrants, are omnipresent. In the US — as well as in Europe and in parts of the developing world — </w:t>
      </w:r>
      <w:r w:rsidRPr="00136224">
        <w:rPr>
          <w:rStyle w:val="StyleUnderline"/>
        </w:rPr>
        <w:t xml:space="preserve">controversy swirls about the </w:t>
      </w:r>
      <w:r w:rsidRPr="00136224">
        <w:rPr>
          <w:rStyle w:val="Emphasis"/>
        </w:rPr>
        <w:t>impact of immigrants</w:t>
      </w:r>
      <w:r w:rsidRPr="00136224">
        <w:rPr>
          <w:rStyle w:val="StyleUnderline"/>
        </w:rPr>
        <w:t xml:space="preserve"> on everything from </w:t>
      </w:r>
      <w:r w:rsidRPr="00136224">
        <w:rPr>
          <w:rStyle w:val="Emphasis"/>
        </w:rPr>
        <w:t>labor markets</w:t>
      </w:r>
      <w:r w:rsidRPr="00136224">
        <w:rPr>
          <w:rStyle w:val="StyleUnderline"/>
        </w:rPr>
        <w:t xml:space="preserve"> and </w:t>
      </w:r>
      <w:r w:rsidRPr="00136224">
        <w:rPr>
          <w:rStyle w:val="Emphasis"/>
        </w:rPr>
        <w:t>wages</w:t>
      </w:r>
      <w:r w:rsidRPr="00136224">
        <w:rPr>
          <w:rStyle w:val="StyleUnderline"/>
        </w:rPr>
        <w:t xml:space="preserve">, crime and public </w:t>
      </w:r>
      <w:r w:rsidRPr="00136224">
        <w:rPr>
          <w:rStyle w:val="Emphasis"/>
        </w:rPr>
        <w:t>morals</w:t>
      </w:r>
      <w:r w:rsidRPr="00136224">
        <w:rPr>
          <w:rStyle w:val="StyleUnderline"/>
        </w:rPr>
        <w:t xml:space="preserve">, </w:t>
      </w:r>
      <w:r w:rsidRPr="00136224">
        <w:rPr>
          <w:rStyle w:val="Emphasis"/>
        </w:rPr>
        <w:t>electoral</w:t>
      </w:r>
      <w:r w:rsidRPr="00136224">
        <w:rPr>
          <w:rStyle w:val="StyleUnderline"/>
        </w:rPr>
        <w:t xml:space="preserve"> outcomes and </w:t>
      </w:r>
      <w:r w:rsidRPr="00136224">
        <w:rPr>
          <w:rStyle w:val="Emphasis"/>
        </w:rPr>
        <w:t>public spending</w:t>
      </w:r>
      <w:r w:rsidRPr="00136224">
        <w:rPr>
          <w:rStyle w:val="StyleUnderline"/>
        </w:rPr>
        <w:t>, to awareness about race, ethnicity, and national identity.</w:t>
      </w:r>
      <w:r w:rsidRPr="00136224">
        <w:rPr>
          <w:sz w:val="16"/>
        </w:rPr>
        <w:t xml:space="preserve"> </w:t>
      </w:r>
      <w:r w:rsidRPr="00136224">
        <w:rPr>
          <w:rStyle w:val="Emphasis"/>
        </w:rPr>
        <w:t>Sharp debate</w:t>
      </w:r>
      <w:r w:rsidRPr="00136224">
        <w:rPr>
          <w:rStyle w:val="StyleUnderline"/>
        </w:rPr>
        <w:t xml:space="preserve"> continues over where to draw lines between </w:t>
      </w:r>
      <w:r w:rsidRPr="00136224">
        <w:rPr>
          <w:sz w:val="16"/>
        </w:rPr>
        <w:t xml:space="preserve">"aliens" and "citizens" </w:t>
      </w:r>
      <w:r w:rsidRPr="00136224">
        <w:rPr>
          <w:rStyle w:val="StyleUnderline"/>
        </w:rPr>
        <w:t>across a broad range of social policies. Nativistic responses</w:t>
      </w:r>
      <w:r w:rsidRPr="00136224">
        <w:rPr>
          <w:sz w:val="16"/>
        </w:rPr>
        <w:t xml:space="preserve"> have </w:t>
      </w:r>
      <w:r w:rsidRPr="00136224">
        <w:rPr>
          <w:rStyle w:val="StyleUnderline"/>
        </w:rPr>
        <w:t>led to a host of restrictive measures</w:t>
      </w:r>
      <w:r w:rsidRPr="00136224">
        <w:rPr>
          <w:sz w:val="16"/>
        </w:rPr>
        <w:t xml:space="preserve"> against immigrants, </w:t>
      </w:r>
      <w:r w:rsidRPr="00136224">
        <w:rPr>
          <w:rStyle w:val="StyleUnderline"/>
        </w:rPr>
        <w:t xml:space="preserve">including </w:t>
      </w:r>
      <w:r w:rsidRPr="00136224">
        <w:rPr>
          <w:rStyle w:val="Emphasis"/>
        </w:rPr>
        <w:t>mass detention</w:t>
      </w:r>
      <w:r w:rsidRPr="00136224">
        <w:rPr>
          <w:rStyle w:val="StyleUnderline"/>
        </w:rPr>
        <w:t xml:space="preserve"> and </w:t>
      </w:r>
      <w:r w:rsidRPr="00136224">
        <w:rPr>
          <w:rStyle w:val="Emphasis"/>
        </w:rPr>
        <w:t>deportation</w:t>
      </w:r>
      <w:r w:rsidRPr="00136224">
        <w:rPr>
          <w:sz w:val="16"/>
        </w:rPr>
        <w:t xml:space="preserve">. Yet </w:t>
      </w:r>
      <w:r w:rsidRPr="00136224">
        <w:rPr>
          <w:rStyle w:val="StyleUnderline"/>
        </w:rPr>
        <w:t>the current global economic crisis has further highlighted the role of neoliberal policies in the displacement of millions of workers and small farmers, which</w:t>
      </w:r>
      <w:r w:rsidRPr="00136224">
        <w:rPr>
          <w:sz w:val="16"/>
        </w:rPr>
        <w:t xml:space="preserve"> in turn, </w:t>
      </w:r>
      <w:r w:rsidRPr="00136224">
        <w:rPr>
          <w:rStyle w:val="StyleUnderline"/>
        </w:rPr>
        <w:t>produces most of today's mass migration</w:t>
      </w:r>
      <w:r w:rsidRPr="00136224">
        <w:rPr>
          <w:sz w:val="16"/>
        </w:rPr>
        <w:t xml:space="preserve">. This realization, that many of the so called "immigration problems" begin with policies pursued by their own governments has yet to full penetrate Nativist circles, but such facts are becoming more commonplace. The free trade race to the bottom in pursuit of cheap labor and natural resources creates mass misery and social instability at home and abroad. </w:t>
      </w:r>
      <w:r w:rsidRPr="00136224">
        <w:rPr>
          <w:rStyle w:val="StyleUnderline"/>
        </w:rPr>
        <w:t xml:space="preserve">Mass migration poses </w:t>
      </w:r>
      <w:r w:rsidRPr="00136224">
        <w:rPr>
          <w:rStyle w:val="Emphasis"/>
        </w:rPr>
        <w:t>particular challenges</w:t>
      </w:r>
      <w:r w:rsidRPr="00136224">
        <w:rPr>
          <w:rStyle w:val="StyleUnderline"/>
        </w:rPr>
        <w:t xml:space="preserve"> and </w:t>
      </w:r>
      <w:r w:rsidRPr="00136224">
        <w:rPr>
          <w:rStyle w:val="Emphasis"/>
        </w:rPr>
        <w:t>unique opportunities</w:t>
      </w:r>
      <w:r w:rsidRPr="00136224">
        <w:rPr>
          <w:rStyle w:val="StyleUnderline"/>
        </w:rPr>
        <w:t xml:space="preserve"> for the US Left</w:t>
      </w:r>
      <w:r w:rsidRPr="00136224">
        <w:rPr>
          <w:sz w:val="16"/>
        </w:rPr>
        <w:t>. On the one hand, immigrants are being pitted against the native-born, especially African-Americans, in labor and housing markets, causing increased competition and conflict among low-wage workers. This process threatens to further fragment an already divided working class. On the other hand, new immigrants are rapidly changing the ethnic makeup of the US and thereby creating opportunities to address structural racism and economic exploitation through their sheer numbers. In the current context of increasing inequalities and a faltering capitalist system, these developments provide an opening for radical politics. These trends could turn out to be either opportune or disastrous. The outcome depends largely on how immigrants line up with African-Americans and workers more generally in the US, and vice versa.</w:t>
      </w:r>
    </w:p>
    <w:p w14:paraId="32EA7CEA" w14:textId="77777777" w:rsidR="0028132E" w:rsidRPr="00136224" w:rsidRDefault="0028132E" w:rsidP="0028132E">
      <w:pPr>
        <w:rPr>
          <w:sz w:val="26"/>
          <w:u w:val="single"/>
        </w:rPr>
      </w:pPr>
      <w:r w:rsidRPr="00136224">
        <w:rPr>
          <w:sz w:val="16"/>
        </w:rPr>
        <w:t xml:space="preserve">I argue that </w:t>
      </w:r>
      <w:r w:rsidRPr="00136224">
        <w:rPr>
          <w:rStyle w:val="Emphasis"/>
        </w:rPr>
        <w:t>migration</w:t>
      </w:r>
      <w:r w:rsidRPr="00136224">
        <w:rPr>
          <w:rStyle w:val="StyleUnderline"/>
        </w:rPr>
        <w:t xml:space="preserve"> has again </w:t>
      </w:r>
      <w:r w:rsidRPr="00136224">
        <w:rPr>
          <w:rStyle w:val="Emphasis"/>
        </w:rPr>
        <w:t>forced</w:t>
      </w:r>
      <w:r w:rsidRPr="00136224">
        <w:rPr>
          <w:rStyle w:val="StyleUnderline"/>
        </w:rPr>
        <w:t xml:space="preserve"> the Left to </w:t>
      </w:r>
      <w:r w:rsidRPr="00136224">
        <w:rPr>
          <w:rStyle w:val="Emphasis"/>
        </w:rPr>
        <w:t>grapple</w:t>
      </w:r>
      <w:r w:rsidRPr="00136224">
        <w:rPr>
          <w:rStyle w:val="StyleUnderline"/>
        </w:rPr>
        <w:t xml:space="preserve"> with the related issues of race and class</w:t>
      </w:r>
      <w:r w:rsidRPr="00136224">
        <w:rPr>
          <w:sz w:val="16"/>
        </w:rPr>
        <w:t xml:space="preserve">. Immigration and immigrants present the Left with opportunities not only to explain the current conjuncture but also to change its configuration and trajectory. </w:t>
      </w:r>
      <w:r w:rsidRPr="00136224">
        <w:rPr>
          <w:rStyle w:val="StyleUnderline"/>
        </w:rPr>
        <w:t xml:space="preserve">The convergence of the </w:t>
      </w:r>
      <w:r w:rsidRPr="00136224">
        <w:rPr>
          <w:rStyle w:val="Emphasis"/>
        </w:rPr>
        <w:t>struggles for immigrant rights</w:t>
      </w:r>
      <w:r w:rsidRPr="00136224">
        <w:rPr>
          <w:rStyle w:val="StyleUnderline"/>
        </w:rPr>
        <w:t xml:space="preserve"> and global justice has furthered strategies that do both</w:t>
      </w:r>
      <w:r w:rsidRPr="00136224">
        <w:rPr>
          <w:sz w:val="16"/>
        </w:rPr>
        <w:t xml:space="preserve"> — </w:t>
      </w:r>
      <w:r w:rsidRPr="00136224">
        <w:rPr>
          <w:rStyle w:val="StyleUnderline"/>
        </w:rPr>
        <w:t xml:space="preserve">confront </w:t>
      </w:r>
      <w:r w:rsidRPr="00136224">
        <w:rPr>
          <w:rStyle w:val="Emphasis"/>
        </w:rPr>
        <w:t>racism</w:t>
      </w:r>
      <w:r w:rsidRPr="00136224">
        <w:rPr>
          <w:rStyle w:val="StyleUnderline"/>
        </w:rPr>
        <w:t xml:space="preserve"> and </w:t>
      </w:r>
      <w:r w:rsidRPr="00136224">
        <w:rPr>
          <w:rStyle w:val="Emphasis"/>
        </w:rPr>
        <w:t>class oppression</w:t>
      </w:r>
      <w:r w:rsidRPr="00136224">
        <w:rPr>
          <w:rStyle w:val="StyleUnderline"/>
        </w:rPr>
        <w:t xml:space="preserve"> across borders.</w:t>
      </w:r>
    </w:p>
    <w:p w14:paraId="68C6F01A" w14:textId="77777777" w:rsidR="0028132E" w:rsidRPr="00CF4FED" w:rsidRDefault="0028132E" w:rsidP="0028132E">
      <w:pPr>
        <w:pStyle w:val="Heading4"/>
      </w:pPr>
      <w:r>
        <w:t xml:space="preserve">But their model derails that — Talking about politics lays the path to create comprehensive alternatives in the future. State and anti-state policies should not be seen as stark dichotomies but rather a sliding scale depending upon the situation. Their radical disavowal locks us into a Manichean imperative to reject all forms of engagement. </w:t>
      </w:r>
    </w:p>
    <w:p w14:paraId="32F60025" w14:textId="77777777" w:rsidR="0028132E" w:rsidRPr="00CF4FED" w:rsidRDefault="0028132E" w:rsidP="0028132E">
      <w:r w:rsidRPr="00CF4FED">
        <w:rPr>
          <w:rStyle w:val="Style13ptBold"/>
        </w:rPr>
        <w:t>Wright</w:t>
      </w:r>
      <w:r w:rsidRPr="00CF4FED">
        <w:t xml:space="preserve">, Department of Sociology at University of Wisconsin-Madison, </w:t>
      </w:r>
      <w:r w:rsidRPr="00CF4FED">
        <w:rPr>
          <w:rStyle w:val="Style13ptBold"/>
        </w:rPr>
        <w:t>11.</w:t>
      </w:r>
      <w:r w:rsidRPr="00CF4FED">
        <w:t xml:space="preserve"> (Erik Olin, American Sociological Review XX(X), PG. 20-22, Sage Pub,“Transforming Capitalism through Real Utopias”)//YK.</w:t>
      </w:r>
    </w:p>
    <w:p w14:paraId="22705818" w14:textId="77777777" w:rsidR="0028132E" w:rsidRPr="00CF4FED" w:rsidRDefault="0028132E" w:rsidP="0028132E">
      <w:pPr>
        <w:rPr>
          <w:rStyle w:val="StyleUnderline"/>
        </w:rPr>
      </w:pPr>
      <w:r w:rsidRPr="00CF4FED">
        <w:rPr>
          <w:rStyle w:val="StyleUnderline"/>
        </w:rPr>
        <w:t xml:space="preserve">Pessimism is </w:t>
      </w:r>
      <w:r w:rsidRPr="00CF4FED">
        <w:rPr>
          <w:rStyle w:val="Emphasis"/>
        </w:rPr>
        <w:t>intellectually easy</w:t>
      </w:r>
      <w:r w:rsidRPr="00CF4FED">
        <w:rPr>
          <w:sz w:val="16"/>
        </w:rPr>
        <w:t xml:space="preserve">, perhaps </w:t>
      </w:r>
      <w:r w:rsidRPr="00CF4FED">
        <w:rPr>
          <w:rStyle w:val="StyleUnderline"/>
        </w:rPr>
        <w:t xml:space="preserve">even </w:t>
      </w:r>
      <w:r w:rsidRPr="00CF4FED">
        <w:rPr>
          <w:rStyle w:val="Emphasis"/>
        </w:rPr>
        <w:t>intellectually lazy</w:t>
      </w:r>
      <w:r w:rsidRPr="00CF4FED">
        <w:rPr>
          <w:rStyle w:val="StyleUnderline"/>
        </w:rPr>
        <w:t>. It</w:t>
      </w:r>
      <w:r w:rsidRPr="00CF4FED">
        <w:rPr>
          <w:sz w:val="16"/>
        </w:rPr>
        <w:t xml:space="preserve"> often </w:t>
      </w:r>
      <w:r w:rsidRPr="00CF4FED">
        <w:rPr>
          <w:rStyle w:val="StyleUnderline"/>
        </w:rPr>
        <w:t xml:space="preserve">reflects a simple extrapolation of </w:t>
      </w:r>
      <w:r w:rsidRPr="00CF4FED">
        <w:rPr>
          <w:rStyle w:val="Emphasis"/>
        </w:rPr>
        <w:t>past experience</w:t>
      </w:r>
      <w:r w:rsidRPr="00CF4FED">
        <w:rPr>
          <w:rStyle w:val="StyleUnderline"/>
        </w:rPr>
        <w:t xml:space="preserve"> into the </w:t>
      </w:r>
      <w:r w:rsidRPr="00CF4FED">
        <w:rPr>
          <w:rStyle w:val="Emphasis"/>
        </w:rPr>
        <w:t>future</w:t>
      </w:r>
      <w:r w:rsidRPr="00CF4FED">
        <w:rPr>
          <w:rStyle w:val="StyleUnderline"/>
        </w:rPr>
        <w:t>. Our theories of the future,</w:t>
      </w:r>
      <w:r w:rsidRPr="00CF4FED">
        <w:rPr>
          <w:sz w:val="16"/>
        </w:rPr>
        <w:t xml:space="preserve"> however, </w:t>
      </w:r>
      <w:r w:rsidRPr="00CF4FED">
        <w:rPr>
          <w:rStyle w:val="StyleUnderline"/>
        </w:rPr>
        <w:t xml:space="preserve">are </w:t>
      </w:r>
      <w:r w:rsidRPr="00CF4FED">
        <w:rPr>
          <w:rStyle w:val="Emphasis"/>
        </w:rPr>
        <w:t xml:space="preserve">far too weak </w:t>
      </w:r>
      <w:r w:rsidRPr="00CF4FED">
        <w:rPr>
          <w:rStyle w:val="StyleUnderline"/>
        </w:rPr>
        <w:t>to really make confident claims that we know what cannot happen. The appropriate orientation</w:t>
      </w:r>
      <w:r w:rsidRPr="00CF4FED">
        <w:rPr>
          <w:sz w:val="16"/>
        </w:rPr>
        <w:t xml:space="preserve"> toward strategies of social transformation, therefore, </w:t>
      </w:r>
      <w:r w:rsidRPr="00CF4FED">
        <w:rPr>
          <w:rStyle w:val="StyleUnderline"/>
        </w:rPr>
        <w:t xml:space="preserve">is to do things now that put us in the </w:t>
      </w:r>
      <w:r w:rsidRPr="00CF4FED">
        <w:rPr>
          <w:rStyle w:val="Emphasis"/>
        </w:rPr>
        <w:t>best position</w:t>
      </w:r>
      <w:r w:rsidRPr="00CF4FED">
        <w:rPr>
          <w:rStyle w:val="StyleUnderline"/>
        </w:rPr>
        <w:t xml:space="preserve"> to do more later</w:t>
      </w:r>
      <w:r w:rsidRPr="00CF4FED">
        <w:rPr>
          <w:sz w:val="16"/>
        </w:rPr>
        <w:t xml:space="preserve">, to work to create institutions and structures that increase, </w:t>
      </w:r>
      <w:r w:rsidRPr="00CF4FED">
        <w:rPr>
          <w:rStyle w:val="StyleUnderline"/>
        </w:rPr>
        <w:t xml:space="preserve">rather than decrease, the prospects of taking advantage of whatever </w:t>
      </w:r>
      <w:r w:rsidRPr="00CF4FED">
        <w:rPr>
          <w:rStyle w:val="Emphasis"/>
        </w:rPr>
        <w:t>historical opportunities</w:t>
      </w:r>
      <w:r w:rsidRPr="00CF4FED">
        <w:rPr>
          <w:rStyle w:val="StyleUnderline"/>
        </w:rPr>
        <w:t xml:space="preserve"> emerge. Building </w:t>
      </w:r>
      <w:r w:rsidRPr="00CF4FED">
        <w:rPr>
          <w:rStyle w:val="Emphasis"/>
        </w:rPr>
        <w:t>real utopias</w:t>
      </w:r>
      <w:r w:rsidRPr="00CF4FED">
        <w:rPr>
          <w:rStyle w:val="StyleUnderline"/>
        </w:rPr>
        <w:t xml:space="preserve"> can</w:t>
      </w:r>
      <w:r w:rsidRPr="00CF4FED">
        <w:rPr>
          <w:sz w:val="16"/>
        </w:rPr>
        <w:t xml:space="preserve"> both </w:t>
      </w:r>
      <w:r w:rsidRPr="00CF4FED">
        <w:rPr>
          <w:rStyle w:val="Emphasis"/>
        </w:rPr>
        <w:t>prefigure</w:t>
      </w:r>
      <w:r w:rsidRPr="00CF4FED">
        <w:rPr>
          <w:rStyle w:val="StyleUnderline"/>
        </w:rPr>
        <w:t xml:space="preserve"> more </w:t>
      </w:r>
      <w:r w:rsidRPr="00CF4FED">
        <w:rPr>
          <w:rStyle w:val="Emphasis"/>
        </w:rPr>
        <w:t>comprehensive alternatives</w:t>
      </w:r>
      <w:r w:rsidRPr="00CF4FED">
        <w:rPr>
          <w:rStyle w:val="StyleUnderline"/>
        </w:rPr>
        <w:t xml:space="preserve"> and move us </w:t>
      </w:r>
      <w:r w:rsidRPr="00CF4FED">
        <w:rPr>
          <w:rStyle w:val="Emphasis"/>
        </w:rPr>
        <w:t>in the direction</w:t>
      </w:r>
      <w:r w:rsidRPr="00CF4FED">
        <w:rPr>
          <w:rStyle w:val="StyleUnderline"/>
        </w:rPr>
        <w:t xml:space="preserve"> of those alternatives.</w:t>
      </w:r>
    </w:p>
    <w:p w14:paraId="4AF06397" w14:textId="77777777" w:rsidR="0028132E" w:rsidRPr="00CF4FED" w:rsidRDefault="0028132E" w:rsidP="0028132E">
      <w:pPr>
        <w:rPr>
          <w:rStyle w:val="StyleUnderline"/>
        </w:rPr>
      </w:pPr>
      <w:r w:rsidRPr="00CF4FED">
        <w:rPr>
          <w:sz w:val="16"/>
        </w:rPr>
        <w:t xml:space="preserve">In these terms, I think </w:t>
      </w:r>
      <w:r w:rsidRPr="00CF4FED">
        <w:rPr>
          <w:rStyle w:val="StyleUnderline"/>
        </w:rPr>
        <w:t xml:space="preserve">the best prospect for the future is a </w:t>
      </w:r>
      <w:r w:rsidRPr="00CF4FED">
        <w:rPr>
          <w:rStyle w:val="Emphasis"/>
        </w:rPr>
        <w:t>strategic orientation</w:t>
      </w:r>
      <w:r w:rsidRPr="00CF4FED">
        <w:rPr>
          <w:sz w:val="16"/>
        </w:rPr>
        <w:t xml:space="preserve"> organized </w:t>
      </w:r>
      <w:r w:rsidRPr="00CF4FED">
        <w:rPr>
          <w:rStyle w:val="StyleUnderline"/>
        </w:rPr>
        <w:t xml:space="preserve">around the interplay of interstitial and symbiotic strategies, with </w:t>
      </w:r>
      <w:r w:rsidRPr="00CF4FED">
        <w:rPr>
          <w:sz w:val="16"/>
        </w:rPr>
        <w:t xml:space="preserve">perhaps </w:t>
      </w:r>
      <w:r w:rsidRPr="00CF4FED">
        <w:rPr>
          <w:rStyle w:val="Emphasis"/>
        </w:rPr>
        <w:t>periodic</w:t>
      </w:r>
      <w:r w:rsidRPr="00CF4FED">
        <w:rPr>
          <w:rStyle w:val="StyleUnderline"/>
        </w:rPr>
        <w:t xml:space="preserve"> episodes involving elements of </w:t>
      </w:r>
      <w:r w:rsidRPr="00CF4FED">
        <w:rPr>
          <w:rStyle w:val="Emphasis"/>
        </w:rPr>
        <w:t>ruptural</w:t>
      </w:r>
      <w:r w:rsidRPr="00CF4FED">
        <w:rPr>
          <w:rStyle w:val="StyleUnderline"/>
        </w:rPr>
        <w:t xml:space="preserve"> strategy. Through interstitial strategies, activists</w:t>
      </w:r>
      <w:r w:rsidRPr="00CF4FED">
        <w:rPr>
          <w:sz w:val="16"/>
        </w:rPr>
        <w:t xml:space="preserve"> and communities </w:t>
      </w:r>
      <w:r w:rsidRPr="00CF4FED">
        <w:rPr>
          <w:rStyle w:val="StyleUnderline"/>
        </w:rPr>
        <w:t xml:space="preserve">can build and strengthen real </w:t>
      </w:r>
      <w:r w:rsidRPr="00CF4FED">
        <w:rPr>
          <w:rStyle w:val="Emphasis"/>
        </w:rPr>
        <w:t>utopian economic institutions</w:t>
      </w:r>
      <w:r w:rsidRPr="00CF4FED">
        <w:rPr>
          <w:sz w:val="16"/>
        </w:rPr>
        <w:t xml:space="preserve"> embodying democratic egalitarian principles. </w:t>
      </w:r>
      <w:r w:rsidRPr="00CF4FED">
        <w:rPr>
          <w:rStyle w:val="StyleUnderline"/>
        </w:rPr>
        <w:t>Symbiotic strategies</w:t>
      </w:r>
      <w:r w:rsidRPr="00CF4FED">
        <w:rPr>
          <w:sz w:val="16"/>
        </w:rPr>
        <w:t xml:space="preserve"> through the state can </w:t>
      </w:r>
      <w:r w:rsidRPr="00CF4FED">
        <w:rPr>
          <w:rStyle w:val="StyleUnderline"/>
        </w:rPr>
        <w:t>help open up greater space and support for these interstitial innovations</w:t>
      </w:r>
      <w:r w:rsidRPr="00CF4FED">
        <w:rPr>
          <w:sz w:val="16"/>
        </w:rPr>
        <w:t xml:space="preserve">. The </w:t>
      </w:r>
      <w:r w:rsidRPr="00CF4FED">
        <w:rPr>
          <w:rStyle w:val="StyleUnderline"/>
        </w:rPr>
        <w:t>interplay between</w:t>
      </w:r>
      <w:r w:rsidRPr="00CF4FED">
        <w:rPr>
          <w:sz w:val="16"/>
        </w:rPr>
        <w:t xml:space="preserve"> </w:t>
      </w:r>
      <w:r w:rsidRPr="00CF4FED">
        <w:rPr>
          <w:rStyle w:val="StyleUnderline"/>
        </w:rPr>
        <w:t>interstitial and symbiotic strategies</w:t>
      </w:r>
      <w:r w:rsidRPr="00CF4FED">
        <w:rPr>
          <w:sz w:val="16"/>
        </w:rPr>
        <w:t xml:space="preserve"> could then </w:t>
      </w:r>
      <w:r w:rsidRPr="00CF4FED">
        <w:rPr>
          <w:rStyle w:val="StyleUnderline"/>
        </w:rPr>
        <w:t xml:space="preserve">create a trajectory of </w:t>
      </w:r>
      <w:r w:rsidRPr="00CF4FED">
        <w:rPr>
          <w:rStyle w:val="Emphasis"/>
        </w:rPr>
        <w:t>deepening socialist elements</w:t>
      </w:r>
      <w:r w:rsidRPr="00CF4FED">
        <w:rPr>
          <w:rStyle w:val="StyleUnderline"/>
        </w:rPr>
        <w:t xml:space="preserve"> within the </w:t>
      </w:r>
      <w:r w:rsidRPr="00CF4FED">
        <w:rPr>
          <w:rStyle w:val="Emphasis"/>
        </w:rPr>
        <w:t>hybrid capitalist system</w:t>
      </w:r>
      <w:r w:rsidRPr="00CF4FED">
        <w:rPr>
          <w:rStyle w:val="StyleUnderline"/>
        </w:rPr>
        <w:t>.</w:t>
      </w:r>
    </w:p>
    <w:p w14:paraId="03296DA7" w14:textId="77777777" w:rsidR="0028132E" w:rsidRPr="00CF4FED" w:rsidRDefault="0028132E" w:rsidP="0028132E">
      <w:pPr>
        <w:rPr>
          <w:rStyle w:val="StyleUnderline"/>
        </w:rPr>
      </w:pPr>
      <w:r w:rsidRPr="00CF4FED">
        <w:rPr>
          <w:sz w:val="16"/>
        </w:rPr>
        <w:t xml:space="preserve">Worker cooperatives are a good example. </w:t>
      </w:r>
      <w:r w:rsidRPr="00CF4FED">
        <w:rPr>
          <w:rStyle w:val="StyleUnderline"/>
        </w:rPr>
        <w:t>Under existing conditions, worker cooperatives face serious obstacles to becoming a significant component of market economies: credit markets are skeptical of worker-owned firms;</w:t>
      </w:r>
      <w:r w:rsidRPr="00CF4FED">
        <w:rPr>
          <w:sz w:val="16"/>
        </w:rPr>
        <w:t xml:space="preserve"> </w:t>
      </w:r>
      <w:r w:rsidRPr="00CF4FED">
        <w:rPr>
          <w:rStyle w:val="Emphasis"/>
        </w:rPr>
        <w:t>riskaverse</w:t>
      </w:r>
      <w:r w:rsidRPr="00CF4FED">
        <w:rPr>
          <w:rStyle w:val="StyleUnderline"/>
        </w:rPr>
        <w:t xml:space="preserve"> workers are reluctant to sink their savings in a venture that has low probability of success; and cooperatives face supply chains in which, because of scale, they pay </w:t>
      </w:r>
      <w:r w:rsidRPr="00CF4FED">
        <w:rPr>
          <w:rStyle w:val="Emphasis"/>
        </w:rPr>
        <w:t>higher costs</w:t>
      </w:r>
      <w:r w:rsidRPr="00CF4FED">
        <w:rPr>
          <w:rStyle w:val="StyleUnderline"/>
        </w:rPr>
        <w:t xml:space="preserve"> than </w:t>
      </w:r>
      <w:r w:rsidRPr="00CF4FED">
        <w:rPr>
          <w:rStyle w:val="Emphasis"/>
        </w:rPr>
        <w:t>capitalist corporate</w:t>
      </w:r>
      <w:r w:rsidRPr="00CF4FED">
        <w:rPr>
          <w:rStyle w:val="StyleUnderline"/>
        </w:rPr>
        <w:t xml:space="preserve"> rivals. </w:t>
      </w:r>
      <w:r w:rsidRPr="00CF4FED">
        <w:rPr>
          <w:rStyle w:val="Emphasis"/>
        </w:rPr>
        <w:t>Symbiotic strategies</w:t>
      </w:r>
      <w:r w:rsidRPr="00CF4FED">
        <w:rPr>
          <w:rStyle w:val="StyleUnderline"/>
        </w:rPr>
        <w:t xml:space="preserve"> directed at </w:t>
      </w:r>
      <w:r w:rsidRPr="00CF4FED">
        <w:rPr>
          <w:rStyle w:val="Emphasis"/>
        </w:rPr>
        <w:t>public policy</w:t>
      </w:r>
      <w:r w:rsidRPr="00CF4FED">
        <w:rPr>
          <w:rStyle w:val="StyleUnderline"/>
        </w:rPr>
        <w:t xml:space="preserve"> could address all of these issues. Given the potential for workerowned cooperatives to help solve problems of unemployment and</w:t>
      </w:r>
      <w:r w:rsidRPr="00CF4FED">
        <w:rPr>
          <w:sz w:val="16"/>
        </w:rPr>
        <w:t xml:space="preserve"> deteriorating </w:t>
      </w:r>
      <w:r w:rsidRPr="00CF4FED">
        <w:rPr>
          <w:rStyle w:val="StyleUnderline"/>
        </w:rPr>
        <w:t>tax bases,</w:t>
      </w:r>
      <w:r w:rsidRPr="00CF4FED">
        <w:rPr>
          <w:sz w:val="16"/>
        </w:rPr>
        <w:t xml:space="preserve"> </w:t>
      </w:r>
      <w:r w:rsidRPr="00CF4FED">
        <w:rPr>
          <w:rStyle w:val="StyleUnderline"/>
        </w:rPr>
        <w:t>new rules of the game</w:t>
      </w:r>
      <w:r w:rsidRPr="00CF4FED">
        <w:rPr>
          <w:sz w:val="16"/>
        </w:rPr>
        <w:t xml:space="preserve"> to </w:t>
      </w:r>
      <w:r w:rsidRPr="00CF4FED">
        <w:rPr>
          <w:rStyle w:val="StyleUnderline"/>
        </w:rPr>
        <w:t xml:space="preserve">support cooperatives could gain </w:t>
      </w:r>
      <w:r w:rsidRPr="00CF4FED">
        <w:rPr>
          <w:rStyle w:val="Emphasis"/>
        </w:rPr>
        <w:t>political traction</w:t>
      </w:r>
      <w:r w:rsidRPr="00CF4FED">
        <w:rPr>
          <w:rStyle w:val="StyleUnderline"/>
        </w:rPr>
        <w:t>. Even within the logic of market economies</w:t>
      </w:r>
      <w:r w:rsidRPr="00CF4FED">
        <w:rPr>
          <w:sz w:val="16"/>
        </w:rPr>
        <w:t xml:space="preserve">, the </w:t>
      </w:r>
      <w:r w:rsidRPr="00CF4FED">
        <w:rPr>
          <w:rStyle w:val="StyleUnderline"/>
        </w:rPr>
        <w:t xml:space="preserve">positive externalities of </w:t>
      </w:r>
      <w:r w:rsidRPr="00CF4FED">
        <w:rPr>
          <w:rStyle w:val="Emphasis"/>
        </w:rPr>
        <w:t>worker cooperatives</w:t>
      </w:r>
      <w:r w:rsidRPr="00CF4FED">
        <w:rPr>
          <w:rStyle w:val="StyleUnderline"/>
        </w:rPr>
        <w:t xml:space="preserve"> provide a justification for </w:t>
      </w:r>
      <w:r w:rsidRPr="00CF4FED">
        <w:rPr>
          <w:rStyle w:val="Emphasis"/>
        </w:rPr>
        <w:t>public subsidies</w:t>
      </w:r>
      <w:r w:rsidRPr="00CF4FED">
        <w:rPr>
          <w:rStyle w:val="StyleUnderline"/>
        </w:rPr>
        <w:t xml:space="preserve"> and </w:t>
      </w:r>
      <w:r w:rsidRPr="00CF4FED">
        <w:rPr>
          <w:rStyle w:val="Emphasis"/>
        </w:rPr>
        <w:t>insurance schemes</w:t>
      </w:r>
      <w:r w:rsidRPr="00CF4FED">
        <w:rPr>
          <w:rStyle w:val="StyleUnderline"/>
        </w:rPr>
        <w:t xml:space="preserve"> to increase their viability</w:t>
      </w:r>
      <w:r w:rsidRPr="00CF4FED">
        <w:rPr>
          <w:sz w:val="16"/>
        </w:rPr>
        <w:t xml:space="preserve">. </w:t>
      </w:r>
      <w:r w:rsidRPr="00CF4FED">
        <w:rPr>
          <w:rStyle w:val="StyleUnderline"/>
        </w:rPr>
        <w:t>Such policies</w:t>
      </w:r>
      <w:r w:rsidRPr="00CF4FED">
        <w:rPr>
          <w:sz w:val="16"/>
        </w:rPr>
        <w:t xml:space="preserve"> could, </w:t>
      </w:r>
      <w:r w:rsidRPr="00CF4FED">
        <w:rPr>
          <w:rStyle w:val="StyleUnderline"/>
        </w:rPr>
        <w:t>over time, expand</w:t>
      </w:r>
      <w:r w:rsidRPr="00CF4FED">
        <w:rPr>
          <w:sz w:val="16"/>
        </w:rPr>
        <w:t xml:space="preserve"> the weight of a </w:t>
      </w:r>
      <w:r w:rsidRPr="00CF4FED">
        <w:rPr>
          <w:rStyle w:val="StyleUnderline"/>
        </w:rPr>
        <w:t xml:space="preserve">cooperative market economy within the broader </w:t>
      </w:r>
      <w:r w:rsidRPr="00CF4FED">
        <w:rPr>
          <w:rStyle w:val="Emphasis"/>
        </w:rPr>
        <w:t>capitalist economic hybrid</w:t>
      </w:r>
      <w:r w:rsidRPr="00CF4FED">
        <w:rPr>
          <w:rStyle w:val="StyleUnderline"/>
        </w:rPr>
        <w:t>.</w:t>
      </w:r>
    </w:p>
    <w:p w14:paraId="67605251" w14:textId="77777777" w:rsidR="0028132E" w:rsidRPr="00CF4FED" w:rsidRDefault="0028132E" w:rsidP="0028132E">
      <w:pPr>
        <w:rPr>
          <w:rStyle w:val="StyleUnderline"/>
        </w:rPr>
      </w:pPr>
      <w:r w:rsidRPr="00CF4FED">
        <w:rPr>
          <w:sz w:val="16"/>
        </w:rPr>
        <w:t xml:space="preserve">Such a combination of symbiotic and interstitial strategies does not imply that the process of transformation could ever follow a smooth path of enlightened cooperation between conflicting class forces. </w:t>
      </w:r>
      <w:r w:rsidRPr="00CF4FED">
        <w:rPr>
          <w:rStyle w:val="StyleUnderline"/>
        </w:rPr>
        <w:t xml:space="preserve">What is at stake here is a transformation of the </w:t>
      </w:r>
      <w:r w:rsidRPr="00CF4FED">
        <w:rPr>
          <w:rStyle w:val="Emphasis"/>
        </w:rPr>
        <w:t>core power relations</w:t>
      </w:r>
      <w:r w:rsidRPr="00CF4FED">
        <w:rPr>
          <w:rStyle w:val="StyleUnderline"/>
        </w:rPr>
        <w:t xml:space="preserve"> of capitalism, and this ultimately threatens the interests of capitalists.</w:t>
      </w:r>
      <w:r w:rsidRPr="00CF4FED">
        <w:rPr>
          <w:sz w:val="16"/>
        </w:rPr>
        <w:t xml:space="preserve"> Although </w:t>
      </w:r>
      <w:r w:rsidRPr="00CF4FED">
        <w:rPr>
          <w:rStyle w:val="StyleUnderline"/>
        </w:rPr>
        <w:t>elites may become resigned to a diminution of power, they are unlikely to gracefully embrace the prospect</w:t>
      </w:r>
      <w:r w:rsidRPr="00CF4FED">
        <w:rPr>
          <w:sz w:val="16"/>
        </w:rPr>
        <w:t xml:space="preserve">. Symbiotic </w:t>
      </w:r>
      <w:r w:rsidRPr="00CF4FED">
        <w:rPr>
          <w:rStyle w:val="StyleUnderline"/>
        </w:rPr>
        <w:t>transformations help solve problems within capitalism</w:t>
      </w:r>
      <w:r w:rsidRPr="00CF4FED">
        <w:rPr>
          <w:sz w:val="16"/>
        </w:rPr>
        <w:t xml:space="preserve">, but they often are not optimal for elites and are thus resisted.25 This means that </w:t>
      </w:r>
      <w:r w:rsidRPr="00CF4FED">
        <w:rPr>
          <w:rStyle w:val="StyleUnderline"/>
        </w:rPr>
        <w:t>a key element of ruptural strategies</w:t>
      </w:r>
      <w:r w:rsidRPr="00CF4FED">
        <w:rPr>
          <w:sz w:val="16"/>
        </w:rPr>
        <w:t>—confrontations between opposing organized social forces in which there are winners and losers—</w:t>
      </w:r>
      <w:r w:rsidRPr="00CF4FED">
        <w:rPr>
          <w:rStyle w:val="StyleUnderline"/>
        </w:rPr>
        <w:t>will be a part of any plausible trajectory of sustainable social empowerment.</w:t>
      </w:r>
      <w:r w:rsidRPr="00CF4FED">
        <w:rPr>
          <w:sz w:val="16"/>
        </w:rPr>
        <w:t xml:space="preserve"> The purpose of such confrontations, however, </w:t>
      </w:r>
      <w:r w:rsidRPr="00CF4FED">
        <w:rPr>
          <w:rStyle w:val="StyleUnderline"/>
        </w:rPr>
        <w:t>is not a systemic rupture with capitalist dominance, but</w:t>
      </w:r>
      <w:r w:rsidRPr="00CF4FED">
        <w:rPr>
          <w:sz w:val="16"/>
        </w:rPr>
        <w:t xml:space="preserve"> rather </w:t>
      </w:r>
      <w:r w:rsidRPr="00CF4FED">
        <w:rPr>
          <w:rStyle w:val="StyleUnderline"/>
        </w:rPr>
        <w:t xml:space="preserve">creation of more space for the interplay of </w:t>
      </w:r>
      <w:r w:rsidRPr="00CF4FED">
        <w:rPr>
          <w:rStyle w:val="Emphasis"/>
        </w:rPr>
        <w:t>interstitial</w:t>
      </w:r>
      <w:r w:rsidRPr="00CF4FED">
        <w:rPr>
          <w:rStyle w:val="StyleUnderline"/>
        </w:rPr>
        <w:t xml:space="preserve"> and </w:t>
      </w:r>
      <w:r w:rsidRPr="00CF4FED">
        <w:rPr>
          <w:rStyle w:val="Emphasis"/>
        </w:rPr>
        <w:t>symbiotic</w:t>
      </w:r>
      <w:r w:rsidRPr="00CF4FED">
        <w:rPr>
          <w:rStyle w:val="StyleUnderline"/>
        </w:rPr>
        <w:t xml:space="preserve"> strategies.</w:t>
      </w:r>
    </w:p>
    <w:p w14:paraId="7542E589" w14:textId="77777777" w:rsidR="0028132E" w:rsidRPr="00CF4FED" w:rsidRDefault="0028132E" w:rsidP="0028132E">
      <w:r w:rsidRPr="00CF4FED">
        <w:t xml:space="preserve"> Conclusions</w:t>
      </w:r>
    </w:p>
    <w:p w14:paraId="226CB022" w14:textId="77777777" w:rsidR="0028132E" w:rsidRPr="00CF4FED" w:rsidRDefault="0028132E" w:rsidP="0028132E">
      <w:pPr>
        <w:rPr>
          <w:rStyle w:val="StyleUnderline"/>
        </w:rPr>
      </w:pPr>
      <w:r w:rsidRPr="00CF4FED">
        <w:rPr>
          <w:rStyle w:val="StyleUnderline"/>
        </w:rPr>
        <w:t xml:space="preserve">The framework proposed here for a socialism rooted in social empowerment involves a commitment to </w:t>
      </w:r>
      <w:r w:rsidRPr="00CF4FED">
        <w:rPr>
          <w:rStyle w:val="Emphasis"/>
        </w:rPr>
        <w:t>institutional pluralism</w:t>
      </w:r>
      <w:r w:rsidRPr="00CF4FED">
        <w:rPr>
          <w:rStyle w:val="StyleUnderline"/>
        </w:rPr>
        <w:t xml:space="preserve"> and </w:t>
      </w:r>
      <w:r w:rsidRPr="00CF4FED">
        <w:rPr>
          <w:rStyle w:val="Emphasis"/>
        </w:rPr>
        <w:t>heterogeneity</w:t>
      </w:r>
      <w:r w:rsidRPr="00CF4FED">
        <w:rPr>
          <w:rStyle w:val="StyleUnderline"/>
        </w:rPr>
        <w:t>.</w:t>
      </w:r>
      <w:r w:rsidRPr="00CF4FED">
        <w:rPr>
          <w:sz w:val="16"/>
        </w:rPr>
        <w:t xml:space="preserve"> </w:t>
      </w:r>
      <w:r w:rsidRPr="00CF4FED">
        <w:rPr>
          <w:rStyle w:val="StyleUnderline"/>
        </w:rPr>
        <w:t>Instead of a unitary institutional design for transcending capitalism, the configurations of social empowerment open up</w:t>
      </w:r>
      <w:r w:rsidRPr="00CF4FED">
        <w:rPr>
          <w:sz w:val="16"/>
        </w:rPr>
        <w:t xml:space="preserve"> space for </w:t>
      </w:r>
      <w:r w:rsidRPr="00CF4FED">
        <w:rPr>
          <w:rStyle w:val="StyleUnderline"/>
        </w:rPr>
        <w:t xml:space="preserve">a wide diversity of </w:t>
      </w:r>
      <w:r w:rsidRPr="00CF4FED">
        <w:rPr>
          <w:rStyle w:val="Emphasis"/>
        </w:rPr>
        <w:t>institutional forms</w:t>
      </w:r>
      <w:r w:rsidRPr="00CF4FED">
        <w:rPr>
          <w:rStyle w:val="StyleUnderline"/>
        </w:rPr>
        <w:t>. Worker cooperatives and local social economy projects</w:t>
      </w:r>
      <w:r w:rsidRPr="00CF4FED">
        <w:rPr>
          <w:sz w:val="16"/>
        </w:rPr>
        <w:t xml:space="preserve">, </w:t>
      </w:r>
      <w:r w:rsidRPr="00CF4FED">
        <w:rPr>
          <w:rStyle w:val="StyleUnderline"/>
        </w:rPr>
        <w:t>state-run banks and enterprises</w:t>
      </w:r>
      <w:r w:rsidRPr="00CF4FED">
        <w:rPr>
          <w:sz w:val="16"/>
        </w:rPr>
        <w:t xml:space="preserve">, </w:t>
      </w:r>
      <w:r w:rsidRPr="00CF4FED">
        <w:rPr>
          <w:rStyle w:val="StyleUnderline"/>
        </w:rPr>
        <w:t>social democratic regulation of corporations</w:t>
      </w:r>
      <w:r w:rsidRPr="00CF4FED">
        <w:rPr>
          <w:sz w:val="16"/>
        </w:rPr>
        <w:t xml:space="preserve">, </w:t>
      </w:r>
      <w:r w:rsidRPr="00CF4FED">
        <w:rPr>
          <w:rStyle w:val="StyleUnderline"/>
        </w:rPr>
        <w:t>solidarity finance</w:t>
      </w:r>
      <w:r w:rsidRPr="00CF4FED">
        <w:rPr>
          <w:sz w:val="16"/>
        </w:rPr>
        <w:t xml:space="preserve">, and </w:t>
      </w:r>
      <w:r w:rsidRPr="00CF4FED">
        <w:rPr>
          <w:rStyle w:val="StyleUnderline"/>
        </w:rPr>
        <w:t xml:space="preserve">participatory budgeting all </w:t>
      </w:r>
      <w:r w:rsidRPr="00CF4FED">
        <w:rPr>
          <w:sz w:val="16"/>
        </w:rPr>
        <w:t xml:space="preserve">potentially </w:t>
      </w:r>
      <w:r w:rsidRPr="00CF4FED">
        <w:rPr>
          <w:rStyle w:val="StyleUnderline"/>
        </w:rPr>
        <w:t xml:space="preserve">undermine the </w:t>
      </w:r>
      <w:r w:rsidRPr="00CF4FED">
        <w:rPr>
          <w:rStyle w:val="Emphasis"/>
        </w:rPr>
        <w:t>dominance of capitalism</w:t>
      </w:r>
      <w:r w:rsidRPr="00CF4FED">
        <w:rPr>
          <w:sz w:val="16"/>
        </w:rPr>
        <w:t xml:space="preserve"> and increase the weight of social power within the economic hybrid. The </w:t>
      </w:r>
      <w:r w:rsidRPr="00CF4FED">
        <w:rPr>
          <w:rStyle w:val="StyleUnderline"/>
        </w:rPr>
        <w:t>institutional pluralism of the destination suggests strategic pluralism in the practices of transformation</w:t>
      </w:r>
      <w:r w:rsidRPr="00CF4FED">
        <w:rPr>
          <w:sz w:val="16"/>
        </w:rPr>
        <w:t xml:space="preserve">. Within </w:t>
      </w:r>
      <w:r w:rsidRPr="00CF4FED">
        <w:rPr>
          <w:rStyle w:val="StyleUnderline"/>
        </w:rPr>
        <w:t>some of these configurations</w:t>
      </w:r>
      <w:r w:rsidRPr="00CF4FED">
        <w:rPr>
          <w:sz w:val="16"/>
        </w:rPr>
        <w:t xml:space="preserve">, strengthening social power </w:t>
      </w:r>
      <w:r w:rsidRPr="00CF4FED">
        <w:rPr>
          <w:rStyle w:val="StyleUnderline"/>
        </w:rPr>
        <w:t xml:space="preserve">requires </w:t>
      </w:r>
      <w:r w:rsidRPr="00CF4FED">
        <w:rPr>
          <w:rStyle w:val="Emphasis"/>
        </w:rPr>
        <w:t>state power</w:t>
      </w:r>
      <w:r w:rsidRPr="00CF4FED">
        <w:rPr>
          <w:sz w:val="16"/>
        </w:rPr>
        <w:t xml:space="preserve">. But </w:t>
      </w:r>
      <w:r w:rsidRPr="00CF4FED">
        <w:rPr>
          <w:rStyle w:val="StyleUnderline"/>
        </w:rPr>
        <w:t xml:space="preserve">other configurations can be advanced without </w:t>
      </w:r>
      <w:r w:rsidRPr="00CF4FED">
        <w:rPr>
          <w:rStyle w:val="Emphasis"/>
        </w:rPr>
        <w:t>state involvement</w:t>
      </w:r>
      <w:r w:rsidRPr="00CF4FED">
        <w:rPr>
          <w:rStyle w:val="StyleUnderline"/>
        </w:rPr>
        <w:t>.</w:t>
      </w:r>
    </w:p>
    <w:p w14:paraId="3EADC977" w14:textId="77777777" w:rsidR="0028132E" w:rsidRDefault="0028132E" w:rsidP="0028132E">
      <w:pPr>
        <w:rPr>
          <w:rStyle w:val="Emphasis"/>
        </w:rPr>
      </w:pPr>
      <w:r w:rsidRPr="00CF4FED">
        <w:rPr>
          <w:rStyle w:val="StyleUnderline"/>
        </w:rPr>
        <w:t>This is</w:t>
      </w:r>
      <w:r w:rsidRPr="00CF4FED">
        <w:rPr>
          <w:sz w:val="16"/>
        </w:rPr>
        <w:t xml:space="preserve"> especially </w:t>
      </w:r>
      <w:r w:rsidRPr="00CF4FED">
        <w:rPr>
          <w:rStyle w:val="StyleUnderline"/>
        </w:rPr>
        <w:t>true for the social economy initiatives</w:t>
      </w:r>
      <w:r w:rsidRPr="00CF4FED">
        <w:rPr>
          <w:sz w:val="16"/>
        </w:rPr>
        <w:t xml:space="preserve">. </w:t>
      </w:r>
      <w:r w:rsidRPr="00CF4FED">
        <w:rPr>
          <w:rStyle w:val="StyleUnderline"/>
        </w:rPr>
        <w:t>Activists on the</w:t>
      </w:r>
      <w:r w:rsidRPr="00CF4FED">
        <w:rPr>
          <w:sz w:val="16"/>
        </w:rPr>
        <w:t xml:space="preserve"> left, especially those on the </w:t>
      </w:r>
      <w:r w:rsidRPr="00CF4FED">
        <w:rPr>
          <w:rStyle w:val="Emphasis"/>
        </w:rPr>
        <w:t>radical</w:t>
      </w:r>
      <w:r w:rsidRPr="00CF4FED">
        <w:rPr>
          <w:rStyle w:val="StyleUnderline"/>
        </w:rPr>
        <w:t xml:space="preserve"> left</w:t>
      </w:r>
      <w:r w:rsidRPr="00CF4FED">
        <w:rPr>
          <w:sz w:val="16"/>
        </w:rPr>
        <w:t xml:space="preserve">, often </w:t>
      </w:r>
      <w:r w:rsidRPr="00CF4FED">
        <w:rPr>
          <w:rStyle w:val="StyleUnderline"/>
        </w:rPr>
        <w:t>regard these</w:t>
      </w:r>
      <w:r w:rsidRPr="00CF4FED">
        <w:rPr>
          <w:sz w:val="16"/>
        </w:rPr>
        <w:t xml:space="preserve"> kinds of </w:t>
      </w:r>
      <w:r w:rsidRPr="00CF4FED">
        <w:rPr>
          <w:rStyle w:val="StyleUnderline"/>
        </w:rPr>
        <w:t>locally oriented, community-based initiatives as not</w:t>
      </w:r>
      <w:r w:rsidRPr="00CF4FED">
        <w:rPr>
          <w:sz w:val="16"/>
        </w:rPr>
        <w:t xml:space="preserve"> being </w:t>
      </w:r>
      <w:r w:rsidRPr="00CF4FED">
        <w:rPr>
          <w:rStyle w:val="Emphasis"/>
        </w:rPr>
        <w:t>very political</w:t>
      </w:r>
      <w:r w:rsidRPr="00CF4FED">
        <w:rPr>
          <w:sz w:val="16"/>
        </w:rPr>
        <w:t xml:space="preserve">, </w:t>
      </w:r>
      <w:r w:rsidRPr="00CF4FED">
        <w:rPr>
          <w:rStyle w:val="StyleUnderline"/>
        </w:rPr>
        <w:t xml:space="preserve">because they do not </w:t>
      </w:r>
      <w:r w:rsidRPr="00CF4FED">
        <w:rPr>
          <w:sz w:val="16"/>
        </w:rPr>
        <w:t xml:space="preserve">always </w:t>
      </w:r>
      <w:r w:rsidRPr="00CF4FED">
        <w:rPr>
          <w:rStyle w:val="StyleUnderline"/>
        </w:rPr>
        <w:t xml:space="preserve">involve </w:t>
      </w:r>
      <w:r w:rsidRPr="00CF4FED">
        <w:rPr>
          <w:rStyle w:val="Emphasis"/>
        </w:rPr>
        <w:t>direct confrontation</w:t>
      </w:r>
      <w:r w:rsidRPr="00CF4FED">
        <w:rPr>
          <w:rStyle w:val="StyleUnderline"/>
        </w:rPr>
        <w:t xml:space="preserve"> with </w:t>
      </w:r>
      <w:r w:rsidRPr="00CF4FED">
        <w:rPr>
          <w:rStyle w:val="Emphasis"/>
        </w:rPr>
        <w:t>political power</w:t>
      </w:r>
      <w:r w:rsidRPr="00CF4FED">
        <w:rPr>
          <w:rStyle w:val="StyleUnderline"/>
        </w:rPr>
        <w:t xml:space="preserve">. This is a </w:t>
      </w:r>
      <w:r w:rsidRPr="00CF4FED">
        <w:rPr>
          <w:rStyle w:val="Emphasis"/>
        </w:rPr>
        <w:t>narrow view</w:t>
      </w:r>
      <w:r w:rsidRPr="00CF4FED">
        <w:rPr>
          <w:rStyle w:val="StyleUnderline"/>
        </w:rPr>
        <w:t xml:space="preserve"> of politics. Interstitial strategies to create real utopias</w:t>
      </w:r>
      <w:r w:rsidRPr="00CF4FED">
        <w:rPr>
          <w:sz w:val="16"/>
        </w:rPr>
        <w:t xml:space="preserve"> involve </w:t>
      </w:r>
      <w:r w:rsidRPr="00CF4FED">
        <w:rPr>
          <w:rStyle w:val="StyleUnderline"/>
        </w:rPr>
        <w:t xml:space="preserve">showing that </w:t>
      </w:r>
      <w:r w:rsidRPr="00CF4FED">
        <w:rPr>
          <w:rStyle w:val="Emphasis"/>
        </w:rPr>
        <w:t>another world</w:t>
      </w:r>
      <w:r w:rsidRPr="00CF4FED">
        <w:rPr>
          <w:rStyle w:val="StyleUnderline"/>
        </w:rPr>
        <w:t xml:space="preserve"> is </w:t>
      </w:r>
      <w:r w:rsidRPr="00CF4FED">
        <w:rPr>
          <w:rStyle w:val="Emphasis"/>
        </w:rPr>
        <w:t>possible</w:t>
      </w:r>
      <w:r w:rsidRPr="00CF4FED">
        <w:rPr>
          <w:sz w:val="16"/>
        </w:rPr>
        <w:t xml:space="preserve"> </w:t>
      </w:r>
      <w:r w:rsidRPr="00CF4FED">
        <w:rPr>
          <w:rStyle w:val="StyleUnderline"/>
        </w:rPr>
        <w:t>by building it in the spaces available</w:t>
      </w:r>
      <w:r w:rsidRPr="00CF4FED">
        <w:rPr>
          <w:sz w:val="16"/>
        </w:rPr>
        <w:t xml:space="preserve">, and </w:t>
      </w:r>
      <w:r w:rsidRPr="00CF4FED">
        <w:rPr>
          <w:rStyle w:val="StyleUnderline"/>
        </w:rPr>
        <w:t xml:space="preserve">then pushing against the state and public policy to expand those spaces. </w:t>
      </w:r>
      <w:r w:rsidRPr="00CF4FED">
        <w:rPr>
          <w:sz w:val="16"/>
        </w:rPr>
        <w:t xml:space="preserve">For many people </w:t>
      </w:r>
      <w:r w:rsidRPr="00CF4FED">
        <w:rPr>
          <w:rStyle w:val="StyleUnderline"/>
        </w:rPr>
        <w:t>these kinds of interstitial initiatives</w:t>
      </w:r>
      <w:r w:rsidRPr="00CF4FED">
        <w:rPr>
          <w:sz w:val="16"/>
        </w:rPr>
        <w:t xml:space="preserve"> also </w:t>
      </w:r>
      <w:r w:rsidRPr="00CF4FED">
        <w:rPr>
          <w:rStyle w:val="StyleUnderline"/>
        </w:rPr>
        <w:t xml:space="preserve">have the advantage of generating </w:t>
      </w:r>
      <w:r w:rsidRPr="00CF4FED">
        <w:rPr>
          <w:rStyle w:val="Emphasis"/>
        </w:rPr>
        <w:t>immediate</w:t>
      </w:r>
      <w:r w:rsidRPr="00CF4FED">
        <w:rPr>
          <w:rStyle w:val="StyleUnderline"/>
        </w:rPr>
        <w:t xml:space="preserve">, </w:t>
      </w:r>
      <w:r w:rsidRPr="00CF4FED">
        <w:rPr>
          <w:rStyle w:val="Emphasis"/>
        </w:rPr>
        <w:t>tangible</w:t>
      </w:r>
      <w:r w:rsidRPr="00CF4FED">
        <w:rPr>
          <w:rStyle w:val="StyleUnderline"/>
        </w:rPr>
        <w:t xml:space="preserve"> results</w:t>
      </w:r>
      <w:r w:rsidRPr="00CF4FED">
        <w:rPr>
          <w:sz w:val="16"/>
        </w:rPr>
        <w:t xml:space="preserve"> in which each person’s contribution clearly matters. </w:t>
      </w:r>
      <w:r w:rsidRPr="00CF4FED">
        <w:rPr>
          <w:rStyle w:val="StyleUnderline"/>
        </w:rPr>
        <w:t xml:space="preserve">A vision of </w:t>
      </w:r>
      <w:r w:rsidRPr="00CF4FED">
        <w:rPr>
          <w:rStyle w:val="Emphasis"/>
        </w:rPr>
        <w:t>emancipatory alternatives</w:t>
      </w:r>
      <w:r w:rsidRPr="00CF4FED">
        <w:rPr>
          <w:rStyle w:val="StyleUnderline"/>
        </w:rPr>
        <w:t xml:space="preserve"> </w:t>
      </w:r>
      <w:r w:rsidRPr="00CF4FED">
        <w:rPr>
          <w:rStyle w:val="Emphasis"/>
        </w:rPr>
        <w:t>anchored</w:t>
      </w:r>
      <w:r w:rsidRPr="00CF4FED">
        <w:rPr>
          <w:rStyle w:val="StyleUnderline"/>
        </w:rPr>
        <w:t xml:space="preserve"> in the </w:t>
      </w:r>
      <w:r w:rsidRPr="00CF4FED">
        <w:rPr>
          <w:rStyle w:val="Emphasis"/>
        </w:rPr>
        <w:t>multidimensional</w:t>
      </w:r>
      <w:r w:rsidRPr="00CF4FED">
        <w:rPr>
          <w:rStyle w:val="StyleUnderline"/>
        </w:rPr>
        <w:t xml:space="preserve"> and </w:t>
      </w:r>
      <w:r w:rsidRPr="00CF4FED">
        <w:rPr>
          <w:rStyle w:val="Emphasis"/>
        </w:rPr>
        <w:t>multiscalar</w:t>
      </w:r>
      <w:r w:rsidRPr="00CF4FED">
        <w:rPr>
          <w:rStyle w:val="StyleUnderline"/>
        </w:rPr>
        <w:t xml:space="preserve"> problem of deepening democracy can encompass this wide range of </w:t>
      </w:r>
      <w:r w:rsidRPr="00CF4FED">
        <w:rPr>
          <w:rStyle w:val="Emphasis"/>
        </w:rPr>
        <w:t>strategies</w:t>
      </w:r>
      <w:r w:rsidRPr="00CF4FED">
        <w:rPr>
          <w:rStyle w:val="StyleUnderline"/>
        </w:rPr>
        <w:t xml:space="preserve"> and </w:t>
      </w:r>
      <w:r w:rsidRPr="00CF4FED">
        <w:rPr>
          <w:rStyle w:val="Emphasis"/>
        </w:rPr>
        <w:t>projects</w:t>
      </w:r>
      <w:r w:rsidRPr="00CF4FED">
        <w:rPr>
          <w:rStyle w:val="StyleUnderline"/>
        </w:rPr>
        <w:t xml:space="preserve"> of transformation</w:t>
      </w:r>
      <w:r w:rsidRPr="00CF4FED">
        <w:rPr>
          <w:sz w:val="16"/>
        </w:rPr>
        <w:t xml:space="preserve">. Because </w:t>
      </w:r>
      <w:r w:rsidRPr="00CF4FED">
        <w:rPr>
          <w:rStyle w:val="StyleUnderline"/>
        </w:rPr>
        <w:t>democracy is such a core value</w:t>
      </w:r>
      <w:r w:rsidRPr="00CF4FED">
        <w:rPr>
          <w:sz w:val="16"/>
        </w:rPr>
        <w:t xml:space="preserve"> in most developed capitalist societies— both symbolically and substantively—</w:t>
      </w:r>
      <w:r w:rsidRPr="00CF4FED">
        <w:rPr>
          <w:rStyle w:val="StyleUnderline"/>
        </w:rPr>
        <w:t xml:space="preserve">a </w:t>
      </w:r>
      <w:r w:rsidRPr="00CF4FED">
        <w:rPr>
          <w:rStyle w:val="Emphasis"/>
        </w:rPr>
        <w:t>broad political project</w:t>
      </w:r>
      <w:r w:rsidRPr="00CF4FED">
        <w:rPr>
          <w:rStyle w:val="StyleUnderline"/>
        </w:rPr>
        <w:t xml:space="preserve"> for </w:t>
      </w:r>
      <w:r w:rsidRPr="00CF4FED">
        <w:rPr>
          <w:rStyle w:val="Emphasis"/>
        </w:rPr>
        <w:t>a truly democratic society</w:t>
      </w:r>
      <w:r w:rsidRPr="00CF4FED">
        <w:rPr>
          <w:rStyle w:val="StyleUnderline"/>
        </w:rPr>
        <w:t xml:space="preserve"> may also </w:t>
      </w:r>
      <w:r w:rsidRPr="00CF4FED">
        <w:rPr>
          <w:rStyle w:val="Emphasis"/>
        </w:rPr>
        <w:t>capture the popular imagination.</w:t>
      </w:r>
    </w:p>
    <w:p w14:paraId="2C16AE27" w14:textId="77777777" w:rsidR="0028132E" w:rsidRPr="001C7881" w:rsidRDefault="0028132E" w:rsidP="0028132E">
      <w:pPr>
        <w:pStyle w:val="Heading4"/>
      </w:pPr>
      <w:r w:rsidRPr="001C7881">
        <w:t xml:space="preserve">Don’t count on the left to </w:t>
      </w:r>
      <w:r>
        <w:t xml:space="preserve">change the world for you — liberal democracy is defunct, as salient discourse on autonomy have turned into hallow promises of equality. We need to start with alternative visions only accomplished through incessant reckoning with political agency. </w:t>
      </w:r>
    </w:p>
    <w:p w14:paraId="7D23D26D" w14:textId="77777777" w:rsidR="0028132E" w:rsidRPr="001C7881" w:rsidRDefault="0028132E" w:rsidP="0028132E">
      <w:r w:rsidRPr="001C7881">
        <w:rPr>
          <w:rStyle w:val="Style13ptBold"/>
        </w:rPr>
        <w:t>Brown, 05.</w:t>
      </w:r>
      <w:r>
        <w:t xml:space="preserve"> — (Wendy, </w:t>
      </w:r>
      <w:r w:rsidRPr="001C7881">
        <w:t xml:space="preserve">Professor of Political Science </w:t>
      </w:r>
      <w:r>
        <w:t xml:space="preserve">at </w:t>
      </w:r>
      <w:r w:rsidRPr="001C7881">
        <w:t>UC Berkeley</w:t>
      </w:r>
      <w:r>
        <w:t xml:space="preserve">, </w:t>
      </w:r>
      <w:r w:rsidRPr="001C7881">
        <w:t>Princeton University Press</w:t>
      </w:r>
      <w:r>
        <w:t>, Chapter 3: Neoliberalism and the End of Liberal Democracy,</w:t>
      </w:r>
      <w:r w:rsidRPr="001C7881">
        <w:t xml:space="preserve"> pp. 57-59</w:t>
      </w:r>
      <w:r>
        <w:t xml:space="preserve">, </w:t>
      </w:r>
      <w:r w:rsidRPr="001C7881">
        <w:t>“Edgework</w:t>
      </w:r>
      <w:r>
        <w:t>: Critical Essays on Knowledge and Politics</w:t>
      </w:r>
      <w:r w:rsidRPr="001C7881">
        <w:t>”</w:t>
      </w:r>
      <w:r>
        <w:t>)//YK.</w:t>
      </w:r>
    </w:p>
    <w:p w14:paraId="624C8BA4" w14:textId="77777777" w:rsidR="0028132E" w:rsidRPr="00393DFB" w:rsidRDefault="0028132E" w:rsidP="0028132E">
      <w:pPr>
        <w:rPr>
          <w:sz w:val="16"/>
        </w:rPr>
      </w:pPr>
      <w:r w:rsidRPr="00393DFB">
        <w:rPr>
          <w:sz w:val="16"/>
        </w:rPr>
        <w:t xml:space="preserve">A half century ago, Marcuse argued that </w:t>
      </w:r>
      <w:r w:rsidRPr="008A0F67">
        <w:rPr>
          <w:rStyle w:val="StyleUnderline"/>
        </w:rPr>
        <w:t xml:space="preserve">capitalism had eliminated a </w:t>
      </w:r>
      <w:r w:rsidRPr="008A0F67">
        <w:rPr>
          <w:rStyle w:val="Emphasis"/>
        </w:rPr>
        <w:t>revolutionary subject</w:t>
      </w:r>
      <w:r w:rsidRPr="00393DFB">
        <w:rPr>
          <w:sz w:val="16"/>
        </w:rPr>
        <w:t xml:space="preserve"> (the proletariat) </w:t>
      </w:r>
      <w:r w:rsidRPr="008A0F67">
        <w:rPr>
          <w:rStyle w:val="StyleUnderline"/>
        </w:rPr>
        <w:t>representing the negation of capitalism; consequently</w:t>
      </w:r>
      <w:r w:rsidRPr="00393DFB">
        <w:rPr>
          <w:sz w:val="16"/>
        </w:rPr>
        <w:t xml:space="preserve">, he insisted, </w:t>
      </w:r>
      <w:r w:rsidRPr="008A0F67">
        <w:rPr>
          <w:rStyle w:val="StyleUnderline"/>
        </w:rPr>
        <w:t xml:space="preserve">the Left had to derive and cultivate anticapitalist principles, possibilities, and agency from capitalism’s </w:t>
      </w:r>
      <w:r w:rsidRPr="008A0F67">
        <w:rPr>
          <w:rStyle w:val="Emphasis"/>
        </w:rPr>
        <w:t>constitutive outside</w:t>
      </w:r>
      <w:r w:rsidRPr="00393DFB">
        <w:rPr>
          <w:sz w:val="16"/>
        </w:rPr>
        <w:t xml:space="preserve">. That is, the Left needed to tap the desires— not for wealth or goods but for beauty, love, mental and physical well-being, meaningful work, and peace—manifestly unmet within a capitalist order and to appeal to those desires as the basis for rejecting and replacing the order. </w:t>
      </w:r>
      <w:r w:rsidRPr="008A0F67">
        <w:rPr>
          <w:rStyle w:val="StyleUnderline"/>
        </w:rPr>
        <w:t>No longer could economic contradictions of capitalism inherently fuel opposition to it</w:t>
      </w:r>
      <w:r w:rsidRPr="00393DFB">
        <w:rPr>
          <w:sz w:val="16"/>
        </w:rPr>
        <w:t xml:space="preserve">; rather, </w:t>
      </w:r>
      <w:r w:rsidRPr="008A0F67">
        <w:rPr>
          <w:rStyle w:val="StyleUnderline"/>
        </w:rPr>
        <w:t xml:space="preserve">opposition had to be founded in an </w:t>
      </w:r>
      <w:r w:rsidRPr="008A0F67">
        <w:rPr>
          <w:rStyle w:val="Emphasis"/>
        </w:rPr>
        <w:t>alternative table of values</w:t>
      </w:r>
      <w:r w:rsidRPr="00393DFB">
        <w:rPr>
          <w:sz w:val="16"/>
        </w:rPr>
        <w:t xml:space="preserve">. Today, </w:t>
      </w:r>
      <w:r w:rsidRPr="008A0F67">
        <w:rPr>
          <w:rStyle w:val="StyleUnderline"/>
        </w:rPr>
        <w:t>the problem</w:t>
      </w:r>
      <w:r w:rsidRPr="00393DFB">
        <w:rPr>
          <w:sz w:val="16"/>
        </w:rPr>
        <w:t xml:space="preserve"> Marcuse diagnosed has </w:t>
      </w:r>
      <w:r w:rsidRPr="008A0F67">
        <w:rPr>
          <w:rStyle w:val="StyleUnderline"/>
        </w:rPr>
        <w:t xml:space="preserve">expanded from capitalism to </w:t>
      </w:r>
      <w:r w:rsidRPr="008A0F67">
        <w:rPr>
          <w:rStyle w:val="Emphasis"/>
        </w:rPr>
        <w:t>liberal democracy</w:t>
      </w:r>
      <w:r w:rsidRPr="00393DFB">
        <w:rPr>
          <w:sz w:val="16"/>
        </w:rPr>
        <w:t xml:space="preserve">: oppositional consciousness cannot be generated from liberal democracy’s false promises and hypocrisies. </w:t>
      </w:r>
      <w:r w:rsidRPr="008A0F67">
        <w:rPr>
          <w:rStyle w:val="StyleUnderline"/>
        </w:rPr>
        <w:t>The space between liberal democratic ideals and lived realities has ceased to be exploitable</w:t>
      </w:r>
      <w:r w:rsidRPr="00393DFB">
        <w:rPr>
          <w:sz w:val="16"/>
        </w:rPr>
        <w:t xml:space="preserve">, because </w:t>
      </w:r>
      <w:r w:rsidRPr="008A0F67">
        <w:rPr>
          <w:rStyle w:val="StyleUnderline"/>
        </w:rPr>
        <w:t xml:space="preserve">liberal democracy itself is no longer the most </w:t>
      </w:r>
      <w:r w:rsidRPr="008A0F67">
        <w:rPr>
          <w:rStyle w:val="Emphasis"/>
        </w:rPr>
        <w:t>salient discourse</w:t>
      </w:r>
      <w:r w:rsidRPr="008A0F67">
        <w:rPr>
          <w:rStyle w:val="StyleUnderline"/>
        </w:rPr>
        <w:t xml:space="preserve"> of political </w:t>
      </w:r>
      <w:r w:rsidRPr="008A0F67">
        <w:rPr>
          <w:rStyle w:val="Emphasis"/>
        </w:rPr>
        <w:t>legitimacy</w:t>
      </w:r>
      <w:r w:rsidRPr="008A0F67">
        <w:rPr>
          <w:rStyle w:val="StyleUnderline"/>
        </w:rPr>
        <w:t xml:space="preserve"> and the </w:t>
      </w:r>
      <w:r w:rsidRPr="008A0F67">
        <w:rPr>
          <w:rStyle w:val="Emphasis"/>
        </w:rPr>
        <w:t>good life</w:t>
      </w:r>
      <w:r w:rsidRPr="00393DFB">
        <w:rPr>
          <w:sz w:val="16"/>
        </w:rPr>
        <w:t xml:space="preserve">. Put the other way around, </w:t>
      </w:r>
      <w:r w:rsidRPr="008A0F67">
        <w:rPr>
          <w:rStyle w:val="StyleUnderline"/>
        </w:rPr>
        <w:t xml:space="preserve">the politically exploitable </w:t>
      </w:r>
      <w:r w:rsidRPr="008A0F67">
        <w:rPr>
          <w:rStyle w:val="Emphasis"/>
        </w:rPr>
        <w:t>hollowness</w:t>
      </w:r>
      <w:r w:rsidRPr="008A0F67">
        <w:rPr>
          <w:rStyle w:val="StyleUnderline"/>
        </w:rPr>
        <w:t xml:space="preserve"> in formal </w:t>
      </w:r>
      <w:r w:rsidRPr="008A0F67">
        <w:rPr>
          <w:rStyle w:val="Emphasis"/>
        </w:rPr>
        <w:t>promises of freedom</w:t>
      </w:r>
      <w:r w:rsidRPr="008A0F67">
        <w:rPr>
          <w:rStyle w:val="StyleUnderline"/>
        </w:rPr>
        <w:t xml:space="preserve"> and </w:t>
      </w:r>
      <w:r w:rsidRPr="008A0F67">
        <w:rPr>
          <w:rStyle w:val="Emphasis"/>
        </w:rPr>
        <w:t>equality</w:t>
      </w:r>
      <w:r w:rsidRPr="008A0F67">
        <w:rPr>
          <w:rStyle w:val="StyleUnderline"/>
        </w:rPr>
        <w:t xml:space="preserve"> has largely </w:t>
      </w:r>
      <w:r w:rsidRPr="008A0F67">
        <w:rPr>
          <w:rStyle w:val="Emphasis"/>
        </w:rPr>
        <w:t>vanished</w:t>
      </w:r>
      <w:r w:rsidRPr="008A0F67">
        <w:rPr>
          <w:rStyle w:val="StyleUnderline"/>
        </w:rPr>
        <w:t xml:space="preserve"> to the extent that both freedom and equality have been </w:t>
      </w:r>
      <w:r w:rsidRPr="008A0F67">
        <w:rPr>
          <w:rStyle w:val="Emphasis"/>
        </w:rPr>
        <w:t>redefined by neoliberalism</w:t>
      </w:r>
      <w:r w:rsidRPr="008A0F67">
        <w:rPr>
          <w:rStyle w:val="StyleUnderline"/>
        </w:rPr>
        <w:t>.</w:t>
      </w:r>
      <w:r w:rsidRPr="00393DFB">
        <w:rPr>
          <w:sz w:val="16"/>
        </w:rPr>
        <w:t xml:space="preserve"> Similarly, </w:t>
      </w:r>
      <w:r w:rsidRPr="008A0F67">
        <w:rPr>
          <w:rStyle w:val="StyleUnderline"/>
        </w:rPr>
        <w:t>revealed connections between political and economic actors</w:t>
      </w:r>
      <w:r w:rsidRPr="00393DFB">
        <w:rPr>
          <w:sz w:val="16"/>
        </w:rPr>
        <w:t>—not merely bought politicians but arrangements of mutual profiteering between corporate America and its political elite—</w:t>
      </w:r>
      <w:r w:rsidRPr="008A0F67">
        <w:rPr>
          <w:rStyle w:val="StyleUnderline"/>
        </w:rPr>
        <w:t xml:space="preserve">do not incite outrage at malfeasance, corruption, or injustice but appear instead as a potentially </w:t>
      </w:r>
      <w:r w:rsidRPr="008A0F67">
        <w:rPr>
          <w:rStyle w:val="Emphasis"/>
        </w:rPr>
        <w:t>rational set of linkages</w:t>
      </w:r>
      <w:r w:rsidRPr="008A0F67">
        <w:rPr>
          <w:rStyle w:val="StyleUnderline"/>
        </w:rPr>
        <w:t xml:space="preserve"> between </w:t>
      </w:r>
      <w:r w:rsidRPr="008A0F67">
        <w:rPr>
          <w:rStyle w:val="Emphasis"/>
        </w:rPr>
        <w:t>state</w:t>
      </w:r>
      <w:r w:rsidRPr="008A0F67">
        <w:rPr>
          <w:rStyle w:val="StyleUnderline"/>
        </w:rPr>
        <w:t xml:space="preserve"> and </w:t>
      </w:r>
      <w:r w:rsidRPr="008A0F67">
        <w:rPr>
          <w:rStyle w:val="Emphasis"/>
        </w:rPr>
        <w:t>economy</w:t>
      </w:r>
      <w:r w:rsidRPr="00393DFB">
        <w:rPr>
          <w:sz w:val="16"/>
        </w:rPr>
        <w:t xml:space="preserve">. Thus, </w:t>
      </w:r>
      <w:r w:rsidRPr="008A0F67">
        <w:rPr>
          <w:rStyle w:val="StyleUnderline"/>
        </w:rPr>
        <w:t>from the “scandal” of Enron to the “scandal” of Vice President Cheney delivering Iraq to Halliburton to clean up and rebuild, there is no scandal. There is only market rationality</w:t>
      </w:r>
      <w:r w:rsidRPr="00393DFB">
        <w:rPr>
          <w:sz w:val="16"/>
        </w:rPr>
        <w:t xml:space="preserve">, a rationality </w:t>
      </w:r>
      <w:r w:rsidRPr="008A0F67">
        <w:rPr>
          <w:rStyle w:val="StyleUnderline"/>
        </w:rPr>
        <w:t xml:space="preserve">that can encompass even a modest amount of criminality but also treats close state-corporate ties as a </w:t>
      </w:r>
      <w:r w:rsidRPr="008A0F67">
        <w:rPr>
          <w:rStyle w:val="Emphasis"/>
        </w:rPr>
        <w:t>potentially positive value</w:t>
      </w:r>
      <w:r w:rsidRPr="00393DFB">
        <w:rPr>
          <w:sz w:val="16"/>
        </w:rPr>
        <w:t xml:space="preserve">—maximizing the aims of each—rather </w:t>
      </w:r>
      <w:r w:rsidRPr="008A0F67">
        <w:rPr>
          <w:rStyle w:val="StyleUnderline"/>
        </w:rPr>
        <w:t>than as a conflict of interest</w:t>
      </w:r>
      <w:r w:rsidRPr="00393DFB">
        <w:rPr>
          <w:sz w:val="16"/>
        </w:rPr>
        <w:t xml:space="preserve">.18 Similarly, even as </w:t>
      </w:r>
      <w:r w:rsidRPr="008A0F67">
        <w:rPr>
          <w:rStyle w:val="StyleUnderline"/>
        </w:rPr>
        <w:t>the Bush administration fails to come up with WMDs in Iraq</w:t>
      </w:r>
      <w:r w:rsidRPr="00393DFB">
        <w:rPr>
          <w:sz w:val="16"/>
        </w:rPr>
        <w:t xml:space="preserve"> and fails to be able to install order let alone democracy there, such deficiencies are irrelevant to the neoliberal criteria for success in that military episode. Indeed, even the scandal of Bush’s installation as president by a politicized Supreme Court in 2000 was more or less ingested by the American people as business as usual, an ingestion that represents a shift from the expectation that the Supreme Court is independent of political influence to one that tacitly accepts its inclusion in the governmentality of neoliberalism. Similarly, John </w:t>
      </w:r>
      <w:r w:rsidRPr="008A0F67">
        <w:rPr>
          <w:rStyle w:val="StyleUnderline"/>
        </w:rPr>
        <w:t>Poindexter</w:t>
      </w:r>
      <w:r w:rsidRPr="00393DFB">
        <w:rPr>
          <w:sz w:val="16"/>
        </w:rPr>
        <w:t xml:space="preserve">, a key figure in the Iran-Contra affair and </w:t>
      </w:r>
      <w:r w:rsidRPr="008A0F67">
        <w:rPr>
          <w:rStyle w:val="StyleUnderline"/>
        </w:rPr>
        <w:t>director of the proposed “Terrorism Information Awareness” program</w:t>
      </w:r>
      <w:r w:rsidRPr="00393DFB">
        <w:rPr>
          <w:sz w:val="16"/>
        </w:rPr>
        <w:t xml:space="preserve"> that would have put all Americans under surveillance, </w:t>
      </w:r>
      <w:r w:rsidRPr="008A0F67">
        <w:rPr>
          <w:rStyle w:val="StyleUnderline"/>
        </w:rPr>
        <w:t>continued to have power and legitimacy at the Pentagon</w:t>
      </w:r>
      <w:r w:rsidRPr="00393DFB">
        <w:rPr>
          <w:sz w:val="16"/>
        </w:rPr>
        <w:t xml:space="preserve"> until the flap over the scheme to run a futures market on political violence in the Middle East. All three of </w:t>
      </w:r>
      <w:r w:rsidRPr="008A0F67">
        <w:rPr>
          <w:rStyle w:val="StyleUnderline"/>
        </w:rPr>
        <w:t>these projects are instances of neoliberalism’s indifference to democracy</w:t>
      </w:r>
      <w:r w:rsidRPr="00393DFB">
        <w:rPr>
          <w:sz w:val="16"/>
        </w:rPr>
        <w:t>; only the last forced Poindexter into retirement.</w:t>
      </w:r>
    </w:p>
    <w:p w14:paraId="2D961016" w14:textId="77777777" w:rsidR="0028132E" w:rsidRPr="00393DFB" w:rsidRDefault="0028132E" w:rsidP="0028132E">
      <w:pPr>
        <w:rPr>
          <w:sz w:val="16"/>
        </w:rPr>
      </w:pPr>
      <w:r w:rsidRPr="00393DFB">
        <w:rPr>
          <w:sz w:val="16"/>
        </w:rPr>
        <w:t xml:space="preserve">These examples suggest that not only </w:t>
      </w:r>
      <w:r w:rsidRPr="008A0F67">
        <w:rPr>
          <w:rStyle w:val="StyleUnderline"/>
        </w:rPr>
        <w:t xml:space="preserve">liberal democratic principles but democratic morality has been largely </w:t>
      </w:r>
      <w:r w:rsidRPr="008A0F67">
        <w:rPr>
          <w:rStyle w:val="Emphasis"/>
        </w:rPr>
        <w:t>eviscerated</w:t>
      </w:r>
      <w:r w:rsidRPr="00393DFB">
        <w:rPr>
          <w:sz w:val="16"/>
        </w:rPr>
        <w:t xml:space="preserve">—in neoliberal terms, each of these “scandals” is framed as a matter of miscalculation or political maneuvering rather than by right and wrong, truth or falsehood, institutional propriety or impropriety. Consequently, </w:t>
      </w:r>
      <w:r w:rsidRPr="008A0F67">
        <w:rPr>
          <w:rStyle w:val="StyleUnderline"/>
        </w:rPr>
        <w:t xml:space="preserve">the Left </w:t>
      </w:r>
      <w:r w:rsidRPr="008A0F67">
        <w:rPr>
          <w:rStyle w:val="Emphasis"/>
        </w:rPr>
        <w:t>cannot count on revealed deception</w:t>
      </w:r>
      <w:r w:rsidRPr="008A0F67">
        <w:rPr>
          <w:rStyle w:val="StyleUnderline"/>
        </w:rPr>
        <w:t xml:space="preserve">, hypocrisies, interlocking directorates, featherbedding, or corruption to </w:t>
      </w:r>
      <w:r w:rsidRPr="008A0F67">
        <w:rPr>
          <w:rStyle w:val="Emphasis"/>
        </w:rPr>
        <w:t>stir opposition</w:t>
      </w:r>
      <w:r w:rsidRPr="008A0F67">
        <w:rPr>
          <w:rStyle w:val="StyleUnderline"/>
        </w:rPr>
        <w:t xml:space="preserve"> to the </w:t>
      </w:r>
      <w:r w:rsidRPr="008A0F67">
        <w:rPr>
          <w:rStyle w:val="Emphasis"/>
        </w:rPr>
        <w:t>existing regime</w:t>
      </w:r>
      <w:r w:rsidRPr="00393DFB">
        <w:rPr>
          <w:sz w:val="16"/>
        </w:rPr>
        <w:t xml:space="preserve">. It cannot count on the expectation that moral principle undergirds political action or even on consistency as a value by which to judge state practices or aims. Much of the American public appeared indifferent to the fact that both the Afghan and Iraqi regimes targeted by Bush had previously been supported or even built by earlier U.S. foreign policy. It also appeared indifferent to the touting of the “liberation” of Afghan women as one of the great immediate achievements of the overthrow of the Taliban while the overthrow of the Baath regime set into motion an immediately more oppressive regime of gender in Iraq. The inconsistency does not matter much, because </w:t>
      </w:r>
      <w:r w:rsidRPr="008A0F67">
        <w:rPr>
          <w:rStyle w:val="StyleUnderline"/>
        </w:rPr>
        <w:t xml:space="preserve">political reasons and reasoning that exceed or precede neoliberal criteria have </w:t>
      </w:r>
      <w:r w:rsidRPr="008A0F67">
        <w:rPr>
          <w:rStyle w:val="Emphasis"/>
        </w:rPr>
        <w:t>ceased to matter</w:t>
      </w:r>
      <w:r w:rsidRPr="008A0F67">
        <w:rPr>
          <w:rStyle w:val="StyleUnderline"/>
        </w:rPr>
        <w:t xml:space="preserve"> much. This is </w:t>
      </w:r>
      <w:r w:rsidRPr="008A0F67">
        <w:rPr>
          <w:rStyle w:val="Emphasis"/>
        </w:rPr>
        <w:t>serious political nihilism</w:t>
      </w:r>
      <w:r w:rsidRPr="00393DFB">
        <w:rPr>
          <w:sz w:val="16"/>
        </w:rPr>
        <w:t xml:space="preserve">, which </w:t>
      </w:r>
      <w:r w:rsidRPr="008A0F67">
        <w:rPr>
          <w:rStyle w:val="StyleUnderline"/>
        </w:rPr>
        <w:t>no mere defense of free speech</w:t>
      </w:r>
      <w:r w:rsidRPr="00393DFB">
        <w:rPr>
          <w:sz w:val="16"/>
        </w:rPr>
        <w:t xml:space="preserve"> </w:t>
      </w:r>
      <w:r w:rsidRPr="008A0F67">
        <w:rPr>
          <w:rStyle w:val="StyleUnderline"/>
        </w:rPr>
        <w:t>and privacy</w:t>
      </w:r>
      <w:r w:rsidRPr="00393DFB">
        <w:rPr>
          <w:sz w:val="16"/>
        </w:rPr>
        <w:t xml:space="preserve">, let alone securing the </w:t>
      </w:r>
      <w:r w:rsidRPr="008A0F67">
        <w:rPr>
          <w:rStyle w:val="StyleUnderline"/>
        </w:rPr>
        <w:t>right to gay marriage</w:t>
      </w:r>
      <w:r w:rsidRPr="00393DFB">
        <w:rPr>
          <w:sz w:val="16"/>
        </w:rPr>
        <w:t xml:space="preserve"> or an </w:t>
      </w:r>
      <w:r w:rsidRPr="008A0F67">
        <w:rPr>
          <w:rStyle w:val="StyleUnderline"/>
        </w:rPr>
        <w:t xml:space="preserve">increase in the minimum wage, </w:t>
      </w:r>
      <w:r w:rsidRPr="008A0F67">
        <w:rPr>
          <w:rStyle w:val="Emphasis"/>
        </w:rPr>
        <w:t>will reverse</w:t>
      </w:r>
      <w:r w:rsidRPr="00393DFB">
        <w:rPr>
          <w:sz w:val="16"/>
        </w:rPr>
        <w:t>.</w:t>
      </w:r>
    </w:p>
    <w:p w14:paraId="70F3D8FB" w14:textId="77777777" w:rsidR="0028132E" w:rsidRPr="008A0F67" w:rsidRDefault="0028132E" w:rsidP="0028132E">
      <w:pPr>
        <w:rPr>
          <w:rStyle w:val="StyleUnderline"/>
        </w:rPr>
      </w:pPr>
      <w:r w:rsidRPr="008A0F67">
        <w:rPr>
          <w:rStyle w:val="StyleUnderline"/>
        </w:rPr>
        <w:t>What remains for the Left</w:t>
      </w:r>
      <w:r w:rsidRPr="00393DFB">
        <w:rPr>
          <w:sz w:val="16"/>
        </w:rPr>
        <w:t xml:space="preserve">, then, </w:t>
      </w:r>
      <w:r w:rsidRPr="008A0F67">
        <w:rPr>
          <w:rStyle w:val="StyleUnderline"/>
        </w:rPr>
        <w:t>is to challenge emerging neoliberal governmentality</w:t>
      </w:r>
      <w:r w:rsidRPr="00393DFB">
        <w:rPr>
          <w:sz w:val="16"/>
        </w:rPr>
        <w:t xml:space="preserve"> in Euro-Atlantic states </w:t>
      </w:r>
      <w:r w:rsidRPr="008A0F67">
        <w:rPr>
          <w:rStyle w:val="StyleUnderline"/>
        </w:rPr>
        <w:t xml:space="preserve">with an </w:t>
      </w:r>
      <w:r w:rsidRPr="008A0F67">
        <w:rPr>
          <w:rStyle w:val="Emphasis"/>
        </w:rPr>
        <w:t>alternative vision</w:t>
      </w:r>
      <w:r w:rsidRPr="008A0F67">
        <w:rPr>
          <w:rStyle w:val="StyleUnderline"/>
        </w:rPr>
        <w:t xml:space="preserve"> of the good, one that rejects homo œconomicus</w:t>
      </w:r>
      <w:r w:rsidRPr="00393DFB">
        <w:rPr>
          <w:sz w:val="16"/>
        </w:rPr>
        <w:t xml:space="preserve"> as the norm of the human and rejects this norm’s correlative formations of economy, society, state, and (non)morality. In its barest form, this would be a vision in which justice would center not on maximizing individual wealth or rights but on developing and enhancing the capacity of citizens to share power and hence to collaboratively govern themselves. In such an order, rights and elections would be the background rather than token of democracy; or better, </w:t>
      </w:r>
      <w:r w:rsidRPr="008A0F67">
        <w:rPr>
          <w:rStyle w:val="StyleUnderline"/>
        </w:rPr>
        <w:t>rights would function to safeguard the individual against radical democratic enthusiasms but would not themselves signal the presence or constitute the principle of democracy</w:t>
      </w:r>
      <w:r w:rsidRPr="00393DFB">
        <w:rPr>
          <w:sz w:val="16"/>
        </w:rPr>
        <w:t xml:space="preserve">. Instead, a </w:t>
      </w:r>
      <w:r w:rsidRPr="008A0F67">
        <w:rPr>
          <w:rStyle w:val="StyleUnderline"/>
        </w:rPr>
        <w:t xml:space="preserve">left vision of justice would focus on </w:t>
      </w:r>
      <w:r w:rsidRPr="008A0F67">
        <w:rPr>
          <w:rStyle w:val="Emphasis"/>
        </w:rPr>
        <w:t>practices</w:t>
      </w:r>
      <w:r w:rsidRPr="008A0F67">
        <w:rPr>
          <w:rStyle w:val="StyleUnderline"/>
        </w:rPr>
        <w:t xml:space="preserve"> and </w:t>
      </w:r>
      <w:r w:rsidRPr="008A0F67">
        <w:rPr>
          <w:rStyle w:val="Emphasis"/>
        </w:rPr>
        <w:t>institutions</w:t>
      </w:r>
      <w:r w:rsidRPr="008A0F67">
        <w:rPr>
          <w:rStyle w:val="StyleUnderline"/>
        </w:rPr>
        <w:t xml:space="preserve"> of popular power; a</w:t>
      </w:r>
      <w:r w:rsidRPr="00393DFB">
        <w:rPr>
          <w:sz w:val="16"/>
        </w:rPr>
        <w:t xml:space="preserve"> modestly </w:t>
      </w:r>
      <w:r w:rsidRPr="008A0F67">
        <w:rPr>
          <w:rStyle w:val="StyleUnderline"/>
        </w:rPr>
        <w:t xml:space="preserve">egalitarian </w:t>
      </w:r>
      <w:r w:rsidRPr="008A0F67">
        <w:rPr>
          <w:rStyle w:val="Emphasis"/>
        </w:rPr>
        <w:t>distribution of wealth</w:t>
      </w:r>
      <w:r w:rsidRPr="008A0F67">
        <w:rPr>
          <w:rStyle w:val="StyleUnderline"/>
        </w:rPr>
        <w:t xml:space="preserve"> and </w:t>
      </w:r>
      <w:r w:rsidRPr="008A0F67">
        <w:rPr>
          <w:rStyle w:val="Emphasis"/>
        </w:rPr>
        <w:t>access to institutions</w:t>
      </w:r>
      <w:r w:rsidRPr="00393DFB">
        <w:rPr>
          <w:sz w:val="16"/>
        </w:rPr>
        <w:t xml:space="preserve">; </w:t>
      </w:r>
      <w:r w:rsidRPr="008A0F67">
        <w:rPr>
          <w:rStyle w:val="StyleUnderline"/>
        </w:rPr>
        <w:t xml:space="preserve">an </w:t>
      </w:r>
      <w:r w:rsidRPr="008A0F67">
        <w:rPr>
          <w:rStyle w:val="Emphasis"/>
        </w:rPr>
        <w:t>incessant reckoning</w:t>
      </w:r>
      <w:r w:rsidRPr="008A0F67">
        <w:rPr>
          <w:rStyle w:val="StyleUnderline"/>
        </w:rPr>
        <w:t xml:space="preserve"> with all forms of power</w:t>
      </w:r>
      <w:r w:rsidRPr="00393DFB">
        <w:rPr>
          <w:sz w:val="16"/>
        </w:rPr>
        <w:t>—</w:t>
      </w:r>
      <w:r w:rsidRPr="008A0F67">
        <w:rPr>
          <w:rStyle w:val="StyleUnderline"/>
        </w:rPr>
        <w:t>social, economic, political, and even psychic</w:t>
      </w:r>
      <w:r w:rsidRPr="00393DFB">
        <w:rPr>
          <w:sz w:val="16"/>
        </w:rPr>
        <w:t xml:space="preserve">; a long view of the fragility and finitude of nonhuman nature; </w:t>
      </w:r>
      <w:r w:rsidRPr="008A0F67">
        <w:rPr>
          <w:rStyle w:val="StyleUnderline"/>
        </w:rPr>
        <w:t xml:space="preserve">and the importance of both </w:t>
      </w:r>
      <w:r w:rsidRPr="008A0F67">
        <w:rPr>
          <w:rStyle w:val="Emphasis"/>
        </w:rPr>
        <w:t>meaningful activity</w:t>
      </w:r>
      <w:r w:rsidRPr="008A0F67">
        <w:rPr>
          <w:rStyle w:val="StyleUnderline"/>
        </w:rPr>
        <w:t xml:space="preserve"> and </w:t>
      </w:r>
      <w:r w:rsidRPr="008A0F67">
        <w:rPr>
          <w:rStyle w:val="Emphasis"/>
        </w:rPr>
        <w:t xml:space="preserve">hospitable dwellings </w:t>
      </w:r>
      <w:r w:rsidRPr="008A0F67">
        <w:rPr>
          <w:rStyle w:val="StyleUnderline"/>
        </w:rPr>
        <w:t>to human flourishing</w:t>
      </w:r>
      <w:r w:rsidRPr="00393DFB">
        <w:rPr>
          <w:sz w:val="16"/>
        </w:rPr>
        <w:t xml:space="preserve">. However differently others might place the accent marks, none of these values can be derived from neoliberal rationality or meet neoliberal criteria for the good. </w:t>
      </w:r>
      <w:r w:rsidRPr="008A0F67">
        <w:rPr>
          <w:rStyle w:val="StyleUnderline"/>
        </w:rPr>
        <w:t>The drive to develop and promulgate such a counterrationality</w:t>
      </w:r>
      <w:r w:rsidRPr="00393DFB">
        <w:rPr>
          <w:sz w:val="16"/>
        </w:rPr>
        <w:t>—a different figuration of human beings, citizenship, economic life, and the political—</w:t>
      </w:r>
      <w:r w:rsidRPr="008A0F67">
        <w:rPr>
          <w:rStyle w:val="StyleUnderline"/>
        </w:rPr>
        <w:t xml:space="preserve">is critical both to the long labor of fashioning a </w:t>
      </w:r>
      <w:r w:rsidRPr="008A0F67">
        <w:rPr>
          <w:rStyle w:val="Emphasis"/>
        </w:rPr>
        <w:t>more just future</w:t>
      </w:r>
      <w:r w:rsidRPr="008A0F67">
        <w:rPr>
          <w:rStyle w:val="StyleUnderline"/>
        </w:rPr>
        <w:t xml:space="preserve"> and to the immediate task of challenging the </w:t>
      </w:r>
      <w:r w:rsidRPr="008A0F67">
        <w:rPr>
          <w:rStyle w:val="Emphasis"/>
        </w:rPr>
        <w:t>deadly policies</w:t>
      </w:r>
      <w:r w:rsidRPr="008A0F67">
        <w:rPr>
          <w:rStyle w:val="StyleUnderline"/>
        </w:rPr>
        <w:t xml:space="preserve"> of the </w:t>
      </w:r>
      <w:r w:rsidRPr="008A0F67">
        <w:rPr>
          <w:rStyle w:val="Emphasis"/>
        </w:rPr>
        <w:t>imperial</w:t>
      </w:r>
      <w:r w:rsidRPr="008A0F67">
        <w:rPr>
          <w:rStyle w:val="StyleUnderline"/>
        </w:rPr>
        <w:t xml:space="preserve"> American state.</w:t>
      </w:r>
    </w:p>
    <w:p w14:paraId="55D80FD7" w14:textId="77777777" w:rsidR="0028132E" w:rsidRPr="00DD7D70" w:rsidRDefault="0028132E" w:rsidP="0028132E">
      <w:pPr>
        <w:rPr>
          <w:rStyle w:val="StyleUnderline"/>
        </w:rPr>
      </w:pPr>
    </w:p>
    <w:p w14:paraId="2B4BF532" w14:textId="77777777" w:rsidR="0028132E" w:rsidRDefault="0028132E" w:rsidP="0028132E">
      <w:pPr>
        <w:pStyle w:val="Heading3"/>
      </w:pPr>
    </w:p>
    <w:p w14:paraId="4251D714" w14:textId="3D637352" w:rsidR="0028132E" w:rsidRDefault="0028132E" w:rsidP="0028132E">
      <w:pPr>
        <w:pStyle w:val="Heading3"/>
      </w:pPr>
      <w:r>
        <w:t>AT: Non-UQ – Republicans Oppose</w:t>
      </w:r>
    </w:p>
    <w:p w14:paraId="58B504E3" w14:textId="77777777" w:rsidR="0028132E" w:rsidRPr="00B87F49" w:rsidRDefault="0028132E" w:rsidP="0028132E">
      <w:pPr>
        <w:pStyle w:val="Heading4"/>
      </w:pPr>
      <w:r>
        <w:t>Immigration activism is bipartisan</w:t>
      </w:r>
    </w:p>
    <w:p w14:paraId="33896483" w14:textId="77777777" w:rsidR="0028132E" w:rsidRPr="007A1B6C" w:rsidRDefault="0028132E" w:rsidP="0028132E">
      <w:r w:rsidRPr="00B87F49">
        <w:rPr>
          <w:rStyle w:val="Style13ptBold"/>
        </w:rPr>
        <w:t>Johnson 14</w:t>
      </w:r>
      <w:r w:rsidRPr="005B0738">
        <w:t>,</w:t>
      </w:r>
      <w:r>
        <w:t xml:space="preserve"> </w:t>
      </w:r>
      <w:r w:rsidRPr="007A1B6C">
        <w:t>Fawn Johnson is a correspondent for National Journal, covering a range of issues including immigration, transportation and education.</w:t>
      </w:r>
      <w:r>
        <w:t xml:space="preserve"> </w:t>
      </w:r>
      <w:r w:rsidRPr="007A1B6C">
        <w:t>Johnson is a long-time student of Washington policymaking, where she covered financial regulation and telecommunications. Johnson first covered Congress, where she covered labor, welfare, immigration, and asbestos liability.</w:t>
      </w:r>
      <w:r>
        <w:t xml:space="preserve"> Johnson, Fawn. 6-12-2014, [“</w:t>
      </w:r>
      <w:r w:rsidRPr="007C7912">
        <w:t>How a New Class of Activists Is Changing Immigration Politics</w:t>
      </w:r>
      <w:r>
        <w:t xml:space="preserve">”, The Atlantic, </w:t>
      </w:r>
      <w:r w:rsidRPr="007C7912">
        <w:t>https://www.theatlantic.com/politics/archive/2014/06/how-a-new-class-of-activists-is-changing-immigration-politics/431028/</w:t>
      </w:r>
      <w:r>
        <w:t>]//ARK2</w:t>
      </w:r>
    </w:p>
    <w:p w14:paraId="38E1CC95" w14:textId="77777777" w:rsidR="0028132E" w:rsidRPr="005B0738" w:rsidRDefault="0028132E" w:rsidP="0028132E">
      <w:r w:rsidRPr="00B87F49">
        <w:rPr>
          <w:rStyle w:val="StyleUnderline"/>
        </w:rPr>
        <w:t>Eric Cantor's loss Tuesday night demonstrates just how unlikely it is that Congress will pass comprehensive immigration reform anytime soon. But Florida may be the most dramatic illustration of the shifting political winds on immigration at the state level. Eleven states — including ruby-red Utah and swing-state Colorado — have passed laws allowing undocumented residents access to driver's licenses.</w:t>
      </w:r>
      <w:r w:rsidRPr="005B0738">
        <w:t xml:space="preserve"> "That was an issue that had been politically toxic just a few years ago," says Tanya Broder, a senior staff attorney for the National Immigration Law Center, which tracks state immigration laws. And in 20 states, students who are unauthorized residents now have access to in-state tuition rates.</w:t>
      </w:r>
    </w:p>
    <w:p w14:paraId="4972458C" w14:textId="77777777" w:rsidR="0028132E" w:rsidRPr="005B0738" w:rsidRDefault="0028132E" w:rsidP="0028132E">
      <w:r w:rsidRPr="00B87F49">
        <w:rPr>
          <w:rStyle w:val="StyleUnderline"/>
        </w:rPr>
        <w:t>Immigration-reform measures targeted at young undocumented immigrants have proven the most popular, both nationally and at the state level.</w:t>
      </w:r>
      <w:r w:rsidRPr="005B0738">
        <w:t xml:space="preserve"> High-profile figures such as former Washington Post journalist José Antonio Vargas put a face on an issue that is so often debated with stereotypes due to the understandable reluctance of many undocumented immigrants to "out" themselves. These young "Dreamers" (so named because most of them meet the requirements of the Development, Relief, and Education for Alien Minors — or Dream — Act) have established their own political and social movement, separate from the older and more established advocates who have pushed (unsuccessfully) for comprehensive immigration legislation in Washington.</w:t>
      </w:r>
    </w:p>
    <w:p w14:paraId="3FE2E865" w14:textId="77777777" w:rsidR="0028132E" w:rsidRPr="005B0738" w:rsidRDefault="0028132E" w:rsidP="0028132E">
      <w:r w:rsidRPr="005B0738">
        <w:t>Dreamers speak their minds, making even their allies uncomfortable sometimes. But their plight as offspring punished for the decisions of their parents makes them unusually sympathetic figures. Sen. Marco Rubio of Florida floated a plan to grant them legal status even as he was being considered as a potential running mate for Republican presidential nominee Mitt Romney in 2012. "That allows us to deal with these kids in a humanitarian way," Rubio said at the time. "To recognize that what we want to do is to give these kids a chance to get right what their parents got wrong."</w:t>
      </w:r>
    </w:p>
    <w:p w14:paraId="7EFA510A" w14:textId="77777777" w:rsidR="0028132E" w:rsidRPr="00B87F49" w:rsidRDefault="0028132E" w:rsidP="0028132E">
      <w:pPr>
        <w:rPr>
          <w:rStyle w:val="StyleUnderline"/>
        </w:rPr>
      </w:pPr>
      <w:r w:rsidRPr="00B87F49">
        <w:rPr>
          <w:rStyle w:val="StyleUnderline"/>
        </w:rPr>
        <w:t>For conservatives who support easing unauthorized immigrants' burden, the Dreamers' stories help provide justification for what has traditionally been an unpopular stand within the GOP. Such politicians are quietly emerging as a counterweight to a more boisterous group of Republicans who champion laws such as Arizona's, which allows local police to investigate suspected immigration violations — something critics contend leads to racial profiling.</w:t>
      </w:r>
    </w:p>
    <w:p w14:paraId="6403F17B" w14:textId="77777777" w:rsidR="0028132E" w:rsidRPr="00B87F49" w:rsidRDefault="0028132E" w:rsidP="0028132E">
      <w:pPr>
        <w:rPr>
          <w:rStyle w:val="StyleUnderline"/>
        </w:rPr>
      </w:pPr>
      <w:r w:rsidRPr="00B87F49">
        <w:rPr>
          <w:rStyle w:val="Emphasis"/>
        </w:rPr>
        <w:t>As missteps on state immigration enforcement have piled up, Republican lawmakers who were never comfortable with such laws feel freer to speak out.</w:t>
      </w:r>
      <w:r w:rsidRPr="00B87F49">
        <w:rPr>
          <w:rStyle w:val="StyleUnderline"/>
        </w:rPr>
        <w:t xml:space="preserve"> And as politicians in Florida recently learned, they have a ready-made group of shrewd young advocates to help steer their states in a different direction.</w:t>
      </w:r>
    </w:p>
    <w:p w14:paraId="0653D779" w14:textId="77777777" w:rsidR="0028132E" w:rsidRPr="005B0738" w:rsidRDefault="0028132E" w:rsidP="0028132E">
      <w:r w:rsidRPr="00B87F49">
        <w:rPr>
          <w:rStyle w:val="StyleUnderline"/>
        </w:rPr>
        <w:t>A new generation of people impacted by the country's unsolved immigration problems has grown up. These children of immigrants — some legal, some not — speak English fluently and have an intimate understanding of American culture. They will not live in the shadows. They get politics. They get government. They refuse to be intimidated.</w:t>
      </w:r>
      <w:r w:rsidRPr="005B0738">
        <w:t xml:space="preserve"> If they are lucky enough to have papers, they have too many friends and family members who don't.</w:t>
      </w:r>
    </w:p>
    <w:p w14:paraId="597E03FD" w14:textId="77777777" w:rsidR="0028132E" w:rsidRPr="005B0738" w:rsidRDefault="0028132E" w:rsidP="0028132E">
      <w:r w:rsidRPr="005B0738">
        <w:t>Dreamers think their situation is unfair — and they expect their country to correct that injustice. "Starting in eighth grade, I started telling people I was undocumented, because I thought somebody knew an answer, and if I kept it to myself then nobody could help me," says Gaby Pacheco, who helped found United We Dream, the largest activist group of undocumented youth in the country. She now runs the Bridge Project, another immigration-reform group.</w:t>
      </w:r>
    </w:p>
    <w:p w14:paraId="526BE23E" w14:textId="77777777" w:rsidR="0028132E" w:rsidRPr="005B0738" w:rsidRDefault="0028132E" w:rsidP="0028132E">
      <w:r w:rsidRPr="005B0738">
        <w:t>Pacheco's parents brought her to the United States from Ecuador on a tourist visa when she was a child. The family stayed. The visas expired. She watched her two older sisters graduate from high school and then avoid college because they lacked the papers that would qualify them for in-state tuition. Out-of-state rates were out of reach. "That's when I said, 'Oh, man, this is going to happen to me,' " Pacheco says.</w:t>
      </w:r>
    </w:p>
    <w:p w14:paraId="0FD33C7E" w14:textId="77777777" w:rsidR="0028132E" w:rsidRPr="005B0738" w:rsidRDefault="0028132E" w:rsidP="0028132E">
      <w:r w:rsidRPr="005B0738">
        <w:t>It is against the law for public schools to ask for immigration documentation when enrolling students, which is how Pacheco and other children without papers become educated as Americans. Especially in heavily Hispanic metropolitan areas such as Miami, Phoenix, and Los Angeles, these young people live in the same neighborhoods, speak the same language, and endure the same generational tensions of a steadily evolving ethnic community.</w:t>
      </w:r>
    </w:p>
    <w:p w14:paraId="35C46AB1" w14:textId="77777777" w:rsidR="0028132E" w:rsidRPr="005B0738" w:rsidRDefault="0028132E" w:rsidP="0028132E">
      <w:r w:rsidRPr="005B0738">
        <w:t>After graduating from high school, Pacheco obtained an international student visa that allowed her to attend Miami Dade College. "I had to pay out-of-state tuition. So four, five thousand a semester while my friends were paying one thousand," she says. "I was an international student this whole time. However, I identified as an undocumented."</w:t>
      </w:r>
    </w:p>
    <w:p w14:paraId="4B3DD5A0" w14:textId="77777777" w:rsidR="0028132E" w:rsidRPr="005B0738" w:rsidRDefault="0028132E" w:rsidP="0028132E">
      <w:r w:rsidRPr="005B0738">
        <w:t>Pacheco started pushing for in-state tuition for undocumented students in 2005, when she was the student-body president representing all of Florida's public universities. That's how she got to know many of the Republicans in the state Legislature. In 2010, she and three other classmates walked 1,500 miles from Miami to Washington to plead their case, calling their march the Trail of Dreams. Pacheco lost her student visa because she stopped taking classes, and again became undocumented.</w:t>
      </w:r>
    </w:p>
    <w:p w14:paraId="1E39465A" w14:textId="77777777" w:rsidR="0028132E" w:rsidRPr="005B0738" w:rsidRDefault="0028132E" w:rsidP="0028132E">
      <w:r w:rsidRPr="00B87F49">
        <w:rPr>
          <w:rStyle w:val="StyleUnderline"/>
        </w:rPr>
        <w:t xml:space="preserve">In their activism, Pacheco and other Dreamers are irritatingly nonpartisan, at least to longtime immigrant advocates who have historically aligned with Democrats. The Democratic Party has been more willing to embrace immigration reform, and yet has proven unsuccessful in efforts to make changes at a national level. </w:t>
      </w:r>
      <w:r w:rsidRPr="00B87F49">
        <w:rPr>
          <w:rStyle w:val="Emphasis"/>
        </w:rPr>
        <w:t>Seeing this, the Dreamers have focused their attention on finding conservative allies.</w:t>
      </w:r>
      <w:r w:rsidRPr="005B0738">
        <w:t xml:space="preserve"> Pacheco campaigned for Republican Sen. John McCain for president in 2008, arguing that he had a better chance than Democratic Sen. Barack Obama did of getting immigration reform over the finish line. (She did not feel the same way about Mitt Romney in 2012.)</w:t>
      </w:r>
    </w:p>
    <w:p w14:paraId="164C9B67" w14:textId="77777777" w:rsidR="0028132E" w:rsidRPr="005B0738" w:rsidRDefault="0028132E" w:rsidP="0028132E">
      <w:r w:rsidRPr="005B0738">
        <w:t>The Dreamers are resigned to the fact that immigration reform stands little chance in Congress, which they see as the perfect reason for Obama to provide relief through executive actions. Cantor's upset loss in his primary election this week spurred Dream Action Coalition Codirector Cesar Vargas to declare that "there is no chance of getting anything done legislatively" this summer. As such, he said, Obama should offer deportation relief immediately.</w:t>
      </w:r>
    </w:p>
    <w:p w14:paraId="13F27472" w14:textId="77777777" w:rsidR="0028132E" w:rsidRPr="005B0738" w:rsidRDefault="0028132E" w:rsidP="0028132E">
      <w:r w:rsidRPr="005B0738">
        <w:t>The Dreamers also rallied around Rubio when he proposed a Republican version of the Dream Act. According to multiple accounts, it was their enthusiasm for Rubio that prompted President Obama to create a "deferred action" program to stop their deportations in 2012. But even in the midst of that significant victory, the Dreamers still wouldn't hitch their wagon to the Democrats or Obama: Pacheco insisted that the "watch party" for Obama's announcement take place at the American Immigration Lawyers Association, a nonpartisan immigration group, rather than at the Center for American Progress, which is closely aligned with the administration. </w:t>
      </w:r>
    </w:p>
    <w:p w14:paraId="5769EB77" w14:textId="77777777" w:rsidR="0028132E" w:rsidRPr="005B0738" w:rsidRDefault="0028132E" w:rsidP="0028132E">
      <w:r w:rsidRPr="005B0738">
        <w:t>Executive Director Frank Sharry of the immigration-reform group America's Voice says Pacheco's demand is consistent with the Dreamers' approach to political action. "The Dreamers we've worked with break all the rules," he says. "They fiercely defend their independence and are creating their own distinct way of building and projecting power. It's not always comfortable, but it's almost always effective."</w:t>
      </w:r>
    </w:p>
    <w:p w14:paraId="157B1AF6" w14:textId="77777777" w:rsidR="0028132E" w:rsidRPr="005B0738" w:rsidRDefault="0028132E" w:rsidP="0028132E">
      <w:r w:rsidRPr="00B87F49">
        <w:rPr>
          <w:rStyle w:val="StyleUnderline"/>
        </w:rPr>
        <w:t>Indeed, the determined nonpartisanship of the Dreamers has paid off in candid conversations with Republicans who privately sympathize with their situation but don't know how to help them.</w:t>
      </w:r>
      <w:r w:rsidRPr="005B0738">
        <w:t xml:space="preserve"> Groups like Pacheco's and Rodriguez's have positioned themselves to support those lawmakers the moment an opportunity presents itself. In Florida this year, their members spent several weeks traveling to Tallahassee to meet with lawmakers — mostly Republicans — who were on the fence about the in-state tuition bill. On the day of the Senate's final vote, they sat in the public gallery wearing graduation caps.</w:t>
      </w:r>
    </w:p>
    <w:p w14:paraId="5DF6C79E" w14:textId="0CAE74D5" w:rsidR="009E0039" w:rsidRDefault="0028132E" w:rsidP="0028132E">
      <w:r w:rsidRPr="00B87F49">
        <w:rPr>
          <w:rStyle w:val="StyleUnderline"/>
        </w:rPr>
        <w:t>Republicans like to talk tough about illegal immigration, but actually cracking down on it is a lot harder.</w:t>
      </w:r>
      <w:r w:rsidRPr="005B0738">
        <w:t xml:space="preserve"> Alabama, which enacted the country's harshest immigration-enforcement law in 2011, became an international laughingstock shortly thereafter. On two separate occasions, high-level foreign executives were arrested because they didn't have proper documentation. In response, the state Legislature moved to quickly pass revisions watering down the law. A federal court then rolled back the law's prohibitions on undocumented children in schools.</w:t>
      </w:r>
    </w:p>
    <w:p w14:paraId="555707E7" w14:textId="75A0DF97" w:rsidR="008E715E" w:rsidRDefault="008E715E" w:rsidP="009E0039">
      <w:pPr>
        <w:pStyle w:val="Heading3"/>
      </w:pPr>
      <w:r>
        <w:t>AT: Post-Modernism</w:t>
      </w:r>
    </w:p>
    <w:p w14:paraId="409F535E" w14:textId="2E9FEB97" w:rsidR="008E715E" w:rsidRDefault="008E715E" w:rsidP="008E715E">
      <w:pPr>
        <w:pStyle w:val="Heading4"/>
      </w:pPr>
      <w:r>
        <w:t>Post-modern prescriptions threaten to return us to an era of irrational culture --- they are an inadequate way to challenge the status quo.</w:t>
      </w:r>
      <w:r w:rsidR="00153537">
        <w:t xml:space="preserve"> (tag this better)</w:t>
      </w:r>
    </w:p>
    <w:p w14:paraId="3B4E1950" w14:textId="77777777" w:rsidR="008E715E" w:rsidRPr="00237C8A" w:rsidRDefault="008E715E" w:rsidP="008E715E">
      <w:pPr>
        <w:rPr>
          <w:sz w:val="16"/>
          <w:szCs w:val="16"/>
        </w:rPr>
      </w:pPr>
      <w:r>
        <w:rPr>
          <w:rStyle w:val="Style13ptBold"/>
        </w:rPr>
        <w:t xml:space="preserve">Pluckrose 17 </w:t>
      </w:r>
      <w:r w:rsidRPr="00237C8A">
        <w:rPr>
          <w:sz w:val="16"/>
          <w:szCs w:val="16"/>
        </w:rPr>
        <w:t xml:space="preserve">(Helen Pluckrose received her degree in English literature from the University of East London and her Masters in early modern studies from Queen Mary University London., 3-27-2017, How French “Intellectuals” Ruined the West: Postmodernism and Its Impact, Explained, Aero, </w:t>
      </w:r>
      <w:hyperlink r:id="rId25" w:history="1">
        <w:r w:rsidRPr="00237C8A">
          <w:rPr>
            <w:rStyle w:val="Hyperlink"/>
            <w:sz w:val="16"/>
            <w:szCs w:val="16"/>
          </w:rPr>
          <w:t>https://areomagazine.com/2017/03/27/how-french-intellectuals-ruined-the-west-postmodernism-and-its-impact-explained/</w:t>
        </w:r>
      </w:hyperlink>
      <w:r w:rsidRPr="00237C8A">
        <w:rPr>
          <w:sz w:val="16"/>
          <w:szCs w:val="16"/>
        </w:rPr>
        <w:t>, accessed 7-22-2018) jd</w:t>
      </w:r>
    </w:p>
    <w:p w14:paraId="3E2DD593" w14:textId="77777777" w:rsidR="008E715E" w:rsidRPr="00D718A6" w:rsidRDefault="008E715E" w:rsidP="008E715E">
      <w:pPr>
        <w:rPr>
          <w:rStyle w:val="StyleUnderline"/>
        </w:rPr>
      </w:pPr>
      <w:r w:rsidRPr="00237C8A">
        <w:rPr>
          <w:rStyle w:val="StyleUnderline"/>
          <w:b/>
        </w:rPr>
        <w:t>Postmodernism presents a threat not only to liberal democracy but to modernity itself</w:t>
      </w:r>
      <w:r w:rsidRPr="00D718A6">
        <w:rPr>
          <w:rStyle w:val="StyleUnderline"/>
        </w:rPr>
        <w:t>.</w:t>
      </w:r>
      <w:r w:rsidRPr="00D718A6">
        <w:rPr>
          <w:sz w:val="10"/>
        </w:rPr>
        <w:t xml:space="preserve"> That may sound like a bold or even hyperbolic claim, but the reality is that the cluster of ideas and values at the root of postmodernism have broken the bounds of academia and gained great cultural power in western society. </w:t>
      </w:r>
      <w:r w:rsidRPr="00D718A6">
        <w:rPr>
          <w:rStyle w:val="StyleUnderline"/>
        </w:rPr>
        <w:t xml:space="preserve">The irrational and identitarian “symptoms” of postmodernism are easily </w:t>
      </w:r>
      <w:r w:rsidRPr="00237C8A">
        <w:rPr>
          <w:rStyle w:val="Emphasis"/>
        </w:rPr>
        <w:t>recognizable and much criticized</w:t>
      </w:r>
      <w:r w:rsidRPr="00D718A6">
        <w:rPr>
          <w:rStyle w:val="StyleUnderline"/>
        </w:rPr>
        <w:t>, but the ethos underlying them is not well understood. This is partly because postmodernists</w:t>
      </w:r>
      <w:r w:rsidRPr="00237C8A">
        <w:rPr>
          <w:rStyle w:val="Emphasis"/>
        </w:rPr>
        <w:t xml:space="preserve"> rarely explain themselves</w:t>
      </w:r>
      <w:r w:rsidRPr="00D718A6">
        <w:rPr>
          <w:rStyle w:val="StyleUnderline"/>
        </w:rPr>
        <w:t xml:space="preserve"> clearly and partly because of the inherent contradictions and inconsistencies of a way of thought which denies a stable reality or reliable knowledge to exist. </w:t>
      </w:r>
      <w:r w:rsidRPr="00D718A6">
        <w:rPr>
          <w:sz w:val="10"/>
        </w:rPr>
        <w:t xml:space="preserve">However, there are consistent ideas at the root of postmodernism and understanding them is essential if we intend to counter them. </w:t>
      </w:r>
      <w:r w:rsidRPr="00D718A6">
        <w:rPr>
          <w:rStyle w:val="StyleUnderline"/>
        </w:rPr>
        <w:t xml:space="preserve">They underlie the problems we see today in Social Justice Activism, undermine the credibility of the Left and </w:t>
      </w:r>
      <w:r w:rsidRPr="00237C8A">
        <w:rPr>
          <w:rStyle w:val="StyleUnderline"/>
          <w:b/>
        </w:rPr>
        <w:t>threaten to return us to an irrational and tribal “pre-modern” culture</w:t>
      </w:r>
      <w:r w:rsidRPr="00D718A6">
        <w:rPr>
          <w:rStyle w:val="StyleUnderline"/>
        </w:rPr>
        <w:t>.</w:t>
      </w:r>
      <w:r>
        <w:rPr>
          <w:rStyle w:val="StyleUnderline"/>
        </w:rPr>
        <w:t xml:space="preserve"> </w:t>
      </w:r>
      <w:r w:rsidRPr="00D718A6">
        <w:rPr>
          <w:sz w:val="10"/>
        </w:rPr>
        <w:t xml:space="preserve">Postmodernism, most simply, is an artistic and philosophical movement which began in France in the 1960s and produced bewildering art and even more bewildering “theory.” It drew on avant-garde and surrealist art and earlier philosophical ideas, particularly those of Nietzsche and Heidegger, for its anti-realism and rejection of the concept of the unified and coherent individual. </w:t>
      </w:r>
      <w:r w:rsidRPr="00D718A6">
        <w:rPr>
          <w:rStyle w:val="StyleUnderline"/>
        </w:rPr>
        <w:t xml:space="preserve">It reacted against the liberal humanism of the modernist artistic and intellectual movements, which its proponents saw as </w:t>
      </w:r>
      <w:r w:rsidRPr="00237C8A">
        <w:rPr>
          <w:rStyle w:val="StyleUnderline"/>
          <w:b/>
        </w:rPr>
        <w:t>naïvely universalizing a western, middle-class and male experience</w:t>
      </w:r>
      <w:r w:rsidRPr="00D718A6">
        <w:rPr>
          <w:rStyle w:val="StyleUnderline"/>
        </w:rPr>
        <w:t>.</w:t>
      </w:r>
      <w:r>
        <w:rPr>
          <w:rStyle w:val="StyleUnderline"/>
        </w:rPr>
        <w:t xml:space="preserve"> </w:t>
      </w:r>
      <w:r w:rsidRPr="00D718A6">
        <w:rPr>
          <w:sz w:val="10"/>
        </w:rPr>
        <w:t xml:space="preserve">It rejected philosophy which valued ethics, reason and clarity with the same accusation. Structuralism, a movement which (often over-confidently) attempted to analyze human culture and psychology according to consistent structures of relationships, came under attack. Marxism, with its understanding of society through class and economic structures was regarded as equally rigid and simplistic. Above all, postmodernists attacked science and its goal of attaining objective knowledge about a reality which exists independently of human perceptions which they saw as merely another form of constructed ideology dominated by bourgeois, western assumptions. Decidedly left-wing, postmodernism had both a nihilistic and a revolutionary ethos which resonated with a post-war, post-empire zeitgeist in the West. </w:t>
      </w:r>
      <w:r w:rsidRPr="00D718A6">
        <w:rPr>
          <w:rStyle w:val="StyleUnderline"/>
        </w:rPr>
        <w:t>As postmodernism continued to develop and diversify, its initially stronger nihilistic deconstructive phase became secondary (but still fundamental) to its revolutionary “identity politics” phase.</w:t>
      </w:r>
      <w:r>
        <w:rPr>
          <w:rStyle w:val="StyleUnderline"/>
        </w:rPr>
        <w:t xml:space="preserve"> </w:t>
      </w:r>
      <w:r w:rsidRPr="00D718A6">
        <w:rPr>
          <w:sz w:val="10"/>
        </w:rPr>
        <w:t>It has been a matter of contention whether postmodernism is a reaction against modernity. The modern era is the period of history which saw Renaissance Humanism, the Enlightenment, the Scientific Revolution and the development of liberal values and human rights; the period when Western societies gradually came to value reason and science over faith and superstition as routes to knowledge, and developed a concept of the person as an individual member of the human race deserving of rights and freedoms rather than as part of various collectives subject to rigid hierarchical roles in society.</w:t>
      </w:r>
      <w:r>
        <w:rPr>
          <w:u w:val="single"/>
        </w:rPr>
        <w:t xml:space="preserve"> </w:t>
      </w:r>
      <w:r w:rsidRPr="00D718A6">
        <w:rPr>
          <w:sz w:val="10"/>
        </w:rPr>
        <w:t xml:space="preserve">The Encyclopaedia Britannica says postmodernism “is largely a reaction against the philosophical assumptions and values of the modern period of Western (specifically European) history” whilst the Stanford Encyclopaedia of Philosophydenies this and says “Rather, its differences lie within modernity itself, and postmodernism is a continuation of modern thinking in another mode.” I’d suggest the difference lies in whether we see modernity in terms of what was produced or what was destroyed. If we see the essence of modernity as the development of science and reason as well as humanism and universal liberalism, postmodernists are opposed to it. </w:t>
      </w:r>
      <w:r w:rsidRPr="00D718A6">
        <w:rPr>
          <w:rStyle w:val="StyleUnderline"/>
        </w:rPr>
        <w:t>If we see modernity as the tearing down of structures of power including feudalism, the Church, patriarchy, and Empire, postmodernists are attempting to continue it, but their targets are now science, reason, humanism and liberalism.</w:t>
      </w:r>
      <w:r w:rsidRPr="00D718A6">
        <w:rPr>
          <w:sz w:val="10"/>
        </w:rPr>
        <w:t xml:space="preserve"> Consequently, the roots of postmodernism are inherently political and revolutionary, albeit in a destructive or, as they would term it, deconstructive way.</w:t>
      </w:r>
      <w:r>
        <w:rPr>
          <w:u w:val="single"/>
        </w:rPr>
        <w:t xml:space="preserve"> </w:t>
      </w:r>
      <w:r w:rsidRPr="00D718A6">
        <w:rPr>
          <w:sz w:val="10"/>
        </w:rPr>
        <w:t>The term “postmodern” was coined by Jean-François Lyotard in his 1979 book, The Postmodern Condition. He defined the postmodern condition as “an incredulity towards metanarratives.” A metanarrative is a wide-ranging and cohesive explanation for large phenomena. Religions and other totalizing ideologies are metanarratives in their attempts to explain the meaning of life or all of society’s ills. Lyotard advocated replacing these with “mininarratives” to get at smaller and more personal “truths.” He addressed Christianity and Marxism in this way but also science.</w:t>
      </w:r>
      <w:r>
        <w:rPr>
          <w:u w:val="single"/>
        </w:rPr>
        <w:t xml:space="preserve"> </w:t>
      </w:r>
      <w:r w:rsidRPr="00D718A6">
        <w:rPr>
          <w:sz w:val="10"/>
        </w:rPr>
        <w:t>In his view, “there is a strict interlinkage between the kind of language called science and the kind called ethics and politics” (p8). By tying science and the knowledge it produces to government and power he rejects its claim to objectivity. Lyotard describes this incredulous postmodern condition as a general one, and argues that from the end of the 19th century, “an internal erosion of the legitimacy principle of knowledge” began to cause a change in the status of knowledge (p39). By the 1960s, the resulting “doubt” and “demoralization” of scientists had made “an impact on the central problem of legitimization” (p8). No number of scientists telling him they are not demoralized nor any more doubtful than befits the practitioners of a method whose results are always provisional and whose hypotheses are never “proven” could sway him from this.</w:t>
      </w:r>
      <w:r>
        <w:rPr>
          <w:u w:val="single"/>
        </w:rPr>
        <w:t xml:space="preserve"> </w:t>
      </w:r>
      <w:r w:rsidRPr="00D718A6">
        <w:rPr>
          <w:sz w:val="10"/>
        </w:rPr>
        <w:t>We see in Lyotard an explicit epistemic relativism (belief in personal or culturally specific truths or facts) and the advocacy of privileging “lived experience” over empirical evidence. We see too the promotion of a version of pluralism which privileges the views of minority groups over the general consensus of scientists or liberal democratic ethics which are presented as authoritarian and dogmatic. This is consistent in postmodern thought. Michel Foucault’s work is also centered on language and relativism although he applied this to history and culture. He called this approach “archeology” because he saw himself as “uncovering” aspects of historical culture through recorded discourses (speech which promotes or assumes a particular view). For Foucault, discourses control what can be “known” and in different periods and places, different systems of institutional power control discourses. Therefore, knowledge is a direct product of power. “In any given culture and at any given moment, there is always only one ‘episteme’ that defines the conditions of possibility of all knowledge, whether expressed in theory or silently invested in a practice.”</w:t>
      </w:r>
      <w:bookmarkStart w:id="1" w:name="_ftnref1"/>
      <w:r w:rsidRPr="00D718A6">
        <w:rPr>
          <w:sz w:val="10"/>
        </w:rPr>
        <w:fldChar w:fldCharType="begin"/>
      </w:r>
      <w:r w:rsidRPr="00D718A6">
        <w:rPr>
          <w:sz w:val="10"/>
        </w:rPr>
        <w:instrText xml:space="preserve"> HYPERLINK "https://areomagazine.com/2017/03/27/how-french-intellectuals-ruined-the-west-postmodernism-and-its-impact-explained/" \l "_ftn1" </w:instrText>
      </w:r>
      <w:r w:rsidRPr="00D718A6">
        <w:rPr>
          <w:sz w:val="10"/>
        </w:rPr>
        <w:fldChar w:fldCharType="separate"/>
      </w:r>
      <w:r w:rsidRPr="00D718A6">
        <w:rPr>
          <w:rStyle w:val="Hyperlink"/>
          <w:sz w:val="10"/>
        </w:rPr>
        <w:t>[1]</w:t>
      </w:r>
      <w:r w:rsidRPr="00D718A6">
        <w:rPr>
          <w:sz w:val="10"/>
        </w:rPr>
        <w:fldChar w:fldCharType="end"/>
      </w:r>
      <w:bookmarkEnd w:id="1"/>
      <w:r w:rsidRPr="00D718A6">
        <w:rPr>
          <w:sz w:val="10"/>
        </w:rPr>
        <w:t xml:space="preserve"> Furthermore, people themselves were culturally constructed. “The individual, with his identity and characteristics, is the product of a relation of power exercised over bodies, multiplicities, movements, desires, forces.”</w:t>
      </w:r>
      <w:bookmarkStart w:id="2" w:name="_ftnref2"/>
      <w:r w:rsidRPr="00D718A6">
        <w:rPr>
          <w:sz w:val="10"/>
        </w:rPr>
        <w:fldChar w:fldCharType="begin"/>
      </w:r>
      <w:r w:rsidRPr="00D718A6">
        <w:rPr>
          <w:sz w:val="10"/>
        </w:rPr>
        <w:instrText xml:space="preserve"> HYPERLINK "https://areomagazine.com/2017/03/27/how-french-intellectuals-ruined-the-west-postmodernism-and-its-impact-explained/" \l "_ftn2" </w:instrText>
      </w:r>
      <w:r w:rsidRPr="00D718A6">
        <w:rPr>
          <w:sz w:val="10"/>
        </w:rPr>
        <w:fldChar w:fldCharType="separate"/>
      </w:r>
      <w:r w:rsidRPr="00D718A6">
        <w:rPr>
          <w:rStyle w:val="Hyperlink"/>
          <w:sz w:val="10"/>
        </w:rPr>
        <w:t>[2]</w:t>
      </w:r>
      <w:r w:rsidRPr="00D718A6">
        <w:rPr>
          <w:sz w:val="10"/>
        </w:rPr>
        <w:fldChar w:fldCharType="end"/>
      </w:r>
      <w:bookmarkEnd w:id="2"/>
      <w:r w:rsidRPr="00D718A6">
        <w:rPr>
          <w:sz w:val="10"/>
        </w:rPr>
        <w:t>  He leaves almost no room for individual agency or autonomy. As Christopher Butler says, Foucault “relies on beliefs about the inherent evil of the individual’s class position, or professional position, seen as ‘discourse’, regardless of the morality of his or her individual conduct.”</w:t>
      </w:r>
      <w:bookmarkStart w:id="3" w:name="_ftnref3"/>
      <w:r w:rsidRPr="00D718A6">
        <w:rPr>
          <w:sz w:val="10"/>
        </w:rPr>
        <w:fldChar w:fldCharType="begin"/>
      </w:r>
      <w:r w:rsidRPr="00D718A6">
        <w:rPr>
          <w:sz w:val="10"/>
        </w:rPr>
        <w:instrText xml:space="preserve"> HYPERLINK "https://areomagazine.com/2017/03/27/how-french-intellectuals-ruined-the-west-postmodernism-and-its-impact-explained/" \l "_ftn3" </w:instrText>
      </w:r>
      <w:r w:rsidRPr="00D718A6">
        <w:rPr>
          <w:sz w:val="10"/>
        </w:rPr>
        <w:fldChar w:fldCharType="separate"/>
      </w:r>
      <w:r w:rsidRPr="00D718A6">
        <w:rPr>
          <w:rStyle w:val="Hyperlink"/>
          <w:sz w:val="10"/>
        </w:rPr>
        <w:t>[3]</w:t>
      </w:r>
      <w:r w:rsidRPr="00D718A6">
        <w:rPr>
          <w:sz w:val="10"/>
        </w:rPr>
        <w:fldChar w:fldCharType="end"/>
      </w:r>
      <w:bookmarkEnd w:id="3"/>
      <w:r w:rsidRPr="00D718A6">
        <w:rPr>
          <w:sz w:val="10"/>
        </w:rPr>
        <w:t> He presents medieval feudalism and modern liberal democracy as equally oppressive, and advocates criticizing and attacking institutions to unmask the “political violence that has always exercised itself obscurely through them.” </w:t>
      </w:r>
      <w:bookmarkStart w:id="4" w:name="_ftnref4"/>
      <w:r w:rsidRPr="00D718A6">
        <w:rPr>
          <w:sz w:val="10"/>
        </w:rPr>
        <w:fldChar w:fldCharType="begin"/>
      </w:r>
      <w:r w:rsidRPr="00D718A6">
        <w:rPr>
          <w:sz w:val="10"/>
        </w:rPr>
        <w:instrText xml:space="preserve"> HYPERLINK "https://areomagazine.com/2017/03/27/how-french-intellectuals-ruined-the-west-postmodernism-and-its-impact-explained/" \l "_ftn4" </w:instrText>
      </w:r>
      <w:r w:rsidRPr="00D718A6">
        <w:rPr>
          <w:sz w:val="10"/>
        </w:rPr>
        <w:fldChar w:fldCharType="separate"/>
      </w:r>
      <w:r w:rsidRPr="00D718A6">
        <w:rPr>
          <w:rStyle w:val="Hyperlink"/>
          <w:sz w:val="10"/>
        </w:rPr>
        <w:t>[4]</w:t>
      </w:r>
      <w:r w:rsidRPr="00D718A6">
        <w:rPr>
          <w:sz w:val="10"/>
        </w:rPr>
        <w:fldChar w:fldCharType="end"/>
      </w:r>
      <w:bookmarkEnd w:id="4"/>
      <w:r>
        <w:rPr>
          <w:u w:val="single"/>
        </w:rPr>
        <w:t xml:space="preserve"> </w:t>
      </w:r>
      <w:r w:rsidRPr="00D718A6">
        <w:rPr>
          <w:sz w:val="10"/>
        </w:rPr>
        <w:t>We see in Foucault the most extreme expression of cultural relativism read through structures of power in which shared humanity and individuality are almost entirely absent. Instead, people are constructed by their position in relation to dominant cultural ideas either as oppressors or oppressed. Judith Butler drew on Foucault for her foundational role in queer theory focusing on the culturally constructed nature of gender, as did Edward Said in his similar role in post-colonialism and “Orientalism” and Kimberlé Crenshaw in her development of “intersectionality” and advocacy of identity politics. We see too the equation of language with violence and coercion and the equation of reason and universal liberalism with oppression. It was Jacques Derrida who introduced the concept of “deconstruction,” and he too argued for cultural constructivism and cultural and personal relativism. He focused even more explicitly on language. Derrida’s best-known pronouncement “There is no outside-text” relates to his rejection of the idea that words refer to anything straightforwardly. Rather, “there are only contexts without any center of absolute anchoring.” </w:t>
      </w:r>
      <w:bookmarkStart w:id="5" w:name="_ftnref5"/>
      <w:r w:rsidRPr="00D718A6">
        <w:rPr>
          <w:sz w:val="10"/>
        </w:rPr>
        <w:fldChar w:fldCharType="begin"/>
      </w:r>
      <w:r w:rsidRPr="00D718A6">
        <w:rPr>
          <w:sz w:val="10"/>
        </w:rPr>
        <w:instrText xml:space="preserve"> HYPERLINK "https://areomagazine.com/2017/03/27/how-french-intellectuals-ruined-the-west-postmodernism-and-its-impact-explained/" \l "_ftn5" </w:instrText>
      </w:r>
      <w:r w:rsidRPr="00D718A6">
        <w:rPr>
          <w:sz w:val="10"/>
        </w:rPr>
        <w:fldChar w:fldCharType="separate"/>
      </w:r>
      <w:r w:rsidRPr="00D718A6">
        <w:rPr>
          <w:rStyle w:val="Hyperlink"/>
          <w:sz w:val="10"/>
        </w:rPr>
        <w:t>[5]</w:t>
      </w:r>
      <w:r w:rsidRPr="00D718A6">
        <w:rPr>
          <w:sz w:val="10"/>
        </w:rPr>
        <w:fldChar w:fldCharType="end"/>
      </w:r>
      <w:bookmarkEnd w:id="5"/>
      <w:r w:rsidRPr="00D718A6">
        <w:rPr>
          <w:sz w:val="10"/>
        </w:rPr>
        <w:t xml:space="preserve"> Therefore the author of a text is not the authority on its meaning. The reader or listener makes their own equally valid meaning and every text “engenders infinitely new contexts in an absolutely nonsaturable fashion.” Derrida coined the term différance which he derived from the verb “differer” which means both “to defer” and “to differ.” This was to indicate that not only is meaning never final but it is constructed by differences, specifically by oppositions. The word “young” only makes sense in its relationship with the word “old” and he argued, following Saussure, that meaning is constructed by the conflict of these elemental oppositions which, to him, always form a positive and negative. “Man” is positive and “woman” negative. “Occident” is positive and “Orient” negative. He insisted that “We are not dealing with the peaceful co-existence of a vis-a-vis, but rather with a violent hierarchy. One of the two terms governs the other (axiologically, logically, etc.), or has the upper hand. To deconstruct the opposition, first of all, is to overturn the hierarchy at a given moment.”</w:t>
      </w:r>
      <w:bookmarkStart w:id="6" w:name="_ftnref6"/>
      <w:r w:rsidRPr="00D718A6">
        <w:rPr>
          <w:sz w:val="10"/>
        </w:rPr>
        <w:fldChar w:fldCharType="begin"/>
      </w:r>
      <w:r w:rsidRPr="00D718A6">
        <w:rPr>
          <w:sz w:val="10"/>
        </w:rPr>
        <w:instrText xml:space="preserve"> HYPERLINK "https://areomagazine.com/2017/03/27/how-french-intellectuals-ruined-the-west-postmodernism-and-its-impact-explained/" \l "_ftn6" </w:instrText>
      </w:r>
      <w:r w:rsidRPr="00D718A6">
        <w:rPr>
          <w:sz w:val="10"/>
        </w:rPr>
        <w:fldChar w:fldCharType="separate"/>
      </w:r>
      <w:r w:rsidRPr="00D718A6">
        <w:rPr>
          <w:rStyle w:val="Hyperlink"/>
          <w:sz w:val="10"/>
        </w:rPr>
        <w:t>[6]</w:t>
      </w:r>
      <w:r w:rsidRPr="00D718A6">
        <w:rPr>
          <w:sz w:val="10"/>
        </w:rPr>
        <w:fldChar w:fldCharType="end"/>
      </w:r>
      <w:bookmarkEnd w:id="6"/>
      <w:r w:rsidRPr="00D718A6">
        <w:rPr>
          <w:sz w:val="10"/>
        </w:rPr>
        <w:t xml:space="preserve">Deconstruction, therefore, involves inverting these perceived hierarchies, making “woman” and “Orient” positive and “man” and “Occident” negative. This is to be done ironically to reveal the culturally constructed and arbitrary nature of these perceived oppositions in unequal conflict. We see in Derrida further relativism, both cultural and epistemic, and further justification for identity politics. There is an explicit denial that differences can be other than oppositional and therefore a rejection of Enlightenment liberalism’s values of overcoming differences and focusing on universal human rights and individual freedom and empowerment. We see here the basis of “ironic misandry” and the mantra “reverse racism isn’t real” and the idea that identity dictates what can be understood. We see too a rejection of the need for clarity in speech and argument and to understand the other’s point of view and avoid minterpretation. The intention of the speaker is irrelevant. What matters is the impact of speech. This, along with Foucauldian ideas, underlies the current belief in the deeply damaging nature of “microaggressions” and misuse of terminology related to gender, race or sexuality. Lyotard, Foucault, and Derrida are just three of the “founding fathers” of postmodernism but their ideas share common themes with other influential “theorists” and were taken up by later postmodernists who applied them to an increasingly diverse range of disciplines within the social sciences and humanities. We’ve seen that this includes an intense sensitivity to language on the level of the word and a feeling that what the speaker means is less important than how it is received, no matter how radical the interpretation. </w:t>
      </w:r>
      <w:r w:rsidRPr="00D718A6">
        <w:rPr>
          <w:rStyle w:val="StyleUnderline"/>
        </w:rPr>
        <w:t>Shared humanity and individuality are essentially illusions and people are propagators or victims of discourses depending on their social position; a position which is dependent on identity far more than their individual engagement with society.</w:t>
      </w:r>
      <w:r w:rsidRPr="00D718A6">
        <w:rPr>
          <w:sz w:val="10"/>
        </w:rPr>
        <w:t xml:space="preserve"> Morality is culturally relative, as is reality itself. Empirical evidence is suspect and so are any culturally dominant ideas including science, reason, and universal liberalism. These are Enlightenment values which are naïve, totalizing and oppressive, and there is a moral necessity to smash them. Far more important is the lived experience, narratives and beliefs of “marginalized” groups all of which are equally “true” but must now be privileged over Enlightenment values to reverse an oppressive, unjust and entirely arbitrary social construction of reality, morality and knowledge. </w:t>
      </w:r>
      <w:r w:rsidRPr="00237C8A">
        <w:rPr>
          <w:rStyle w:val="StyleUnderline"/>
          <w:b/>
        </w:rPr>
        <w:t>The desire to “smash” the status quo, challenge widely held values and institutions and champion the marginalized is absolutely liberal in ethos</w:t>
      </w:r>
      <w:r w:rsidRPr="00D718A6">
        <w:rPr>
          <w:rStyle w:val="StyleUnderline"/>
        </w:rPr>
        <w:t xml:space="preserve">. </w:t>
      </w:r>
      <w:r w:rsidRPr="00237C8A">
        <w:rPr>
          <w:rStyle w:val="Emphasis"/>
        </w:rPr>
        <w:t>Opposing it is resolutely conservative</w:t>
      </w:r>
      <w:r w:rsidRPr="00D718A6">
        <w:rPr>
          <w:rStyle w:val="StyleUnderline"/>
        </w:rPr>
        <w:t>.</w:t>
      </w:r>
      <w:r w:rsidRPr="00D718A6">
        <w:rPr>
          <w:sz w:val="10"/>
        </w:rPr>
        <w:t xml:space="preserve"> This is the historical reality, but we are at a unique point in history where the status quo is fairly consistently liberal, with a liberalism that upholds the values of freedom, equal rights and opportunities for everyone regardless of gender, race and sexuality. </w:t>
      </w:r>
      <w:r w:rsidRPr="00237C8A">
        <w:rPr>
          <w:rStyle w:val="StyleUnderline"/>
          <w:b/>
        </w:rPr>
        <w:t xml:space="preserve">The result is </w:t>
      </w:r>
      <w:r w:rsidRPr="00237C8A">
        <w:rPr>
          <w:rStyle w:val="Emphasis"/>
        </w:rPr>
        <w:t xml:space="preserve">confusion </w:t>
      </w:r>
      <w:r w:rsidRPr="00237C8A">
        <w:rPr>
          <w:rStyle w:val="StyleUnderline"/>
          <w:b/>
        </w:rPr>
        <w:t>in which life-long liberals wishing to conserve this kind of liberal status quo find themselves considered conservative and those wishing to avoid conservatism at all costs find themselves defending irrationalism and illiberalism</w:t>
      </w:r>
      <w:r w:rsidRPr="00D718A6">
        <w:rPr>
          <w:rStyle w:val="StyleUnderline"/>
        </w:rPr>
        <w:t>.</w:t>
      </w:r>
      <w:r w:rsidRPr="00D718A6">
        <w:rPr>
          <w:sz w:val="10"/>
        </w:rPr>
        <w:t xml:space="preserve"> Whilst the first postmodernists mostly challenged discourse with discourse, the activists motivated by their ideas are becoming more authoritarian and following those ideas to their logical conclusion. Freedom of speech is under threat because speech is now dangerous. So dangerous that people considering themselves liberal can now justify responding to it with violence. The need to argue a case persuasively using reasoned argument is now often replaced with references to identity and pure rage. </w:t>
      </w:r>
      <w:r w:rsidRPr="00D718A6">
        <w:rPr>
          <w:rStyle w:val="StyleUnderline"/>
        </w:rPr>
        <w:t xml:space="preserve">Despite all the evidence that racism, sexism, homophobia, transphobia and xenophobia are at an all-time low in Western societies, Leftist academics and SocJus activists display a fatalistic pessimism, enabled by postmodern interpretative “reading” practices which </w:t>
      </w:r>
      <w:r w:rsidRPr="00237C8A">
        <w:rPr>
          <w:rStyle w:val="Emphasis"/>
        </w:rPr>
        <w:t>valorize confirmation bias</w:t>
      </w:r>
      <w:r w:rsidRPr="00D718A6">
        <w:rPr>
          <w:rStyle w:val="StyleUnderline"/>
        </w:rPr>
        <w:t>.</w:t>
      </w:r>
      <w:r w:rsidRPr="00D718A6">
        <w:rPr>
          <w:sz w:val="10"/>
        </w:rPr>
        <w:t xml:space="preserve"> The authoritarian power of the postmodern academics and activists seems to be invisible to them whilst being apparent to everyone else. As Andrew Sullivan says of intersectionality: “It posits a classic orthodoxy through which all of human experience is explained — and through which all speech must be filtered. … Like the Puritanism once familiar in New England, intersectionality controls language and the very terms of discourse.” </w:t>
      </w:r>
      <w:bookmarkStart w:id="7" w:name="_ftnref7"/>
      <w:r w:rsidRPr="00D718A6">
        <w:rPr>
          <w:sz w:val="10"/>
        </w:rPr>
        <w:fldChar w:fldCharType="begin"/>
      </w:r>
      <w:r w:rsidRPr="00D718A6">
        <w:rPr>
          <w:sz w:val="10"/>
        </w:rPr>
        <w:instrText xml:space="preserve"> HYPERLINK "https://areomagazine.com/2017/03/27/how-french-intellectuals-ruined-the-west-postmodernism-and-its-impact-explained/" \l "_ftn7" </w:instrText>
      </w:r>
      <w:r w:rsidRPr="00D718A6">
        <w:rPr>
          <w:sz w:val="10"/>
        </w:rPr>
        <w:fldChar w:fldCharType="separate"/>
      </w:r>
      <w:r w:rsidRPr="00D718A6">
        <w:rPr>
          <w:rStyle w:val="Hyperlink"/>
          <w:sz w:val="10"/>
        </w:rPr>
        <w:t>[7]</w:t>
      </w:r>
      <w:r w:rsidRPr="00D718A6">
        <w:rPr>
          <w:sz w:val="10"/>
        </w:rPr>
        <w:fldChar w:fldCharType="end"/>
      </w:r>
      <w:bookmarkEnd w:id="7"/>
      <w:r w:rsidRPr="00D718A6">
        <w:rPr>
          <w:sz w:val="10"/>
        </w:rPr>
        <w:t xml:space="preserve"> Postmodernism has become a Lyotardian metanarrative, a Foucauldian system of discursive power, and a Derridean oppressive hierarchy. </w:t>
      </w:r>
      <w:r w:rsidRPr="00D718A6">
        <w:rPr>
          <w:rStyle w:val="StyleUnderline"/>
        </w:rPr>
        <w:t>The logical problem of self-referentiality has been pointed out to postmodernists by philosophers fairly constantly but it is one they have yet to address convincingly. As Christopher Butler points out, “the plausibility of Lyotard’s claim for the decline of metanarratives in the late 20th century ultimately depends upon an appeal to the cultural condition of an intellectual minority.”</w:t>
      </w:r>
      <w:r w:rsidRPr="00D718A6">
        <w:rPr>
          <w:sz w:val="10"/>
        </w:rPr>
        <w:t xml:space="preserve"> In other words, Lyotard’s claim comes directly from the discourses surrounding him in his bourgeois academic bubble and is, in fact, a metanarrative towards which he is not remotely incredulous. Equally, Foucault’s argument that knowledge is historically contingent must itself be historically contingent, and one wonders why Derrida bothered to explain the infinite malleability of texts at such length if I could read his entire body of work and claim it to be a story about bunny rabbits with the same degree of authority. This is, of course, not the only criticism commonly made of postmodernism. The most glaring problem of epistemic cultural relativism has been addressed by philosophers and scientists. The philosopher, David Detmer, in Challenging Postmodernism, says “Consider this example, provided by Erazim Kohak, ‘When I try, unsuccessfully, to squeeze a tennis ball into a wine bottle, I need not try several wine bottles and several tennis balls before, using Mill’s canons of induction, I arrive inductively at the hypothesis that tennis balls do not fit into wine bottles’… We are now in a position to turn the tables on [postmodernist claims of cultural relativism] and ask, ‘If I judge that tennis balls do not fit into wine bottles, can you show precisely how it is that my gender, historical and spatial location, class, ethnicity, etc., undermine the objectivity of this judgement?” </w:t>
      </w:r>
      <w:bookmarkStart w:id="8" w:name="_ftnref8"/>
      <w:r w:rsidRPr="00D718A6">
        <w:rPr>
          <w:sz w:val="10"/>
        </w:rPr>
        <w:fldChar w:fldCharType="begin"/>
      </w:r>
      <w:r w:rsidRPr="00D718A6">
        <w:rPr>
          <w:sz w:val="10"/>
        </w:rPr>
        <w:instrText xml:space="preserve"> HYPERLINK "https://areomagazine.com/2017/03/27/how-french-intellectuals-ruined-the-west-postmodernism-and-its-impact-explained/" \l "_ftn8" </w:instrText>
      </w:r>
      <w:r w:rsidRPr="00D718A6">
        <w:rPr>
          <w:sz w:val="10"/>
        </w:rPr>
        <w:fldChar w:fldCharType="separate"/>
      </w:r>
      <w:r w:rsidRPr="00D718A6">
        <w:rPr>
          <w:rStyle w:val="Hyperlink"/>
          <w:sz w:val="10"/>
        </w:rPr>
        <w:t>[8]</w:t>
      </w:r>
      <w:r w:rsidRPr="00D718A6">
        <w:rPr>
          <w:sz w:val="10"/>
        </w:rPr>
        <w:fldChar w:fldCharType="end"/>
      </w:r>
      <w:bookmarkEnd w:id="8"/>
      <w:r>
        <w:rPr>
          <w:u w:val="single"/>
        </w:rPr>
        <w:t xml:space="preserve"> </w:t>
      </w:r>
      <w:r w:rsidRPr="00D718A6">
        <w:rPr>
          <w:sz w:val="10"/>
        </w:rPr>
        <w:t xml:space="preserve">However, he has not found postmodernists committed to explaining their reasoning and describes a bewildering conversation with postmodern philosopher, Laurie Calhoun, “When I had occasion to ask her whether or not it was a fact that giraffes are taller than ants, she replied that it was not a fact, but rather an article of religious faith in our culture.” Physicists Alan Sokal and Jean Bricmont address the same problem from the perspective of science in Fashionable Nonsense: Postmodern Intellectuals’ Abuse of Science: “Who could now seriously deny the ‘grand narrative’ of evolution, except someone in the grip of a far less plausible master narrative such as Creationism? And who would wish to deny the truth of basic physics? The answer was, ‘some postmodernists.’” And “There is something very odd indeed in the belief that in looking, say, for causal laws or a unified theory, or in asking whether atoms really do obey the laws of quantum mechanics, the activities of scientists are somehow inherently ‘bourgeois’ or ‘Eurocentric’ or ‘masculinist’, or even ‘militarist.'” </w:t>
      </w:r>
      <w:r w:rsidRPr="00D718A6">
        <w:rPr>
          <w:rStyle w:val="StyleUnderline"/>
        </w:rPr>
        <w:t xml:space="preserve">How much of a threat is postmodernism to science? There are certainly some external attacks. </w:t>
      </w:r>
      <w:r w:rsidRPr="00D718A6">
        <w:rPr>
          <w:sz w:val="10"/>
        </w:rPr>
        <w:t>In the recent protests against a talk given by Charles Murray at Middlebury, the protesters chanted, as one, “Science has always been used to legitimize racism, sexism, classism, transphobia, ableism, and homophobia, all veiled as rational and fact, and supported by the government and state. In this world today, there is little that is true ‘fact.'”</w:t>
      </w:r>
      <w:bookmarkStart w:id="9" w:name="_ftnref9"/>
      <w:r w:rsidRPr="00D718A6">
        <w:rPr>
          <w:sz w:val="10"/>
        </w:rPr>
        <w:fldChar w:fldCharType="begin"/>
      </w:r>
      <w:r w:rsidRPr="00D718A6">
        <w:rPr>
          <w:sz w:val="10"/>
        </w:rPr>
        <w:instrText xml:space="preserve"> HYPERLINK "https://areomagazine.com/2017/03/27/how-french-intellectuals-ruined-the-west-postmodernism-and-its-impact-explained/" \l "_ftn9" </w:instrText>
      </w:r>
      <w:r w:rsidRPr="00D718A6">
        <w:rPr>
          <w:sz w:val="10"/>
        </w:rPr>
        <w:fldChar w:fldCharType="separate"/>
      </w:r>
      <w:r w:rsidRPr="00D718A6">
        <w:rPr>
          <w:rStyle w:val="Hyperlink"/>
          <w:sz w:val="10"/>
        </w:rPr>
        <w:t>[9]</w:t>
      </w:r>
      <w:r w:rsidRPr="00D718A6">
        <w:rPr>
          <w:sz w:val="10"/>
        </w:rPr>
        <w:fldChar w:fldCharType="end"/>
      </w:r>
      <w:bookmarkEnd w:id="9"/>
      <w:r w:rsidRPr="00D718A6">
        <w:rPr>
          <w:sz w:val="10"/>
        </w:rPr>
        <w:t xml:space="preserve"> When the organizers of the March for Science tweeted: “colonization, racism, immigration, native rights, sexism, ableism, queer-, trans-, intersex-phobia, &amp; econ justice are scientific issues,”</w:t>
      </w:r>
      <w:bookmarkStart w:id="10" w:name="_ftnref10"/>
      <w:r w:rsidRPr="00D718A6">
        <w:rPr>
          <w:sz w:val="10"/>
        </w:rPr>
        <w:fldChar w:fldCharType="begin"/>
      </w:r>
      <w:r w:rsidRPr="00D718A6">
        <w:rPr>
          <w:sz w:val="10"/>
        </w:rPr>
        <w:instrText xml:space="preserve"> HYPERLINK "https://areomagazine.com/2017/03/27/how-french-intellectuals-ruined-the-west-postmodernism-and-its-impact-explained/" \l "_ftn10" </w:instrText>
      </w:r>
      <w:r w:rsidRPr="00D718A6">
        <w:rPr>
          <w:sz w:val="10"/>
        </w:rPr>
        <w:fldChar w:fldCharType="separate"/>
      </w:r>
      <w:r w:rsidRPr="00D718A6">
        <w:rPr>
          <w:rStyle w:val="Hyperlink"/>
          <w:sz w:val="10"/>
        </w:rPr>
        <w:t>[10]</w:t>
      </w:r>
      <w:r w:rsidRPr="00D718A6">
        <w:rPr>
          <w:sz w:val="10"/>
        </w:rPr>
        <w:fldChar w:fldCharType="end"/>
      </w:r>
      <w:bookmarkEnd w:id="10"/>
      <w:r w:rsidRPr="00D718A6">
        <w:rPr>
          <w:sz w:val="10"/>
        </w:rPr>
        <w:t> many scientists immediately criticized this politicization of science and derailment of the focus on preservation of science to intersectional ideology. In South Africa, the #ScienceMustFall and #DecolonizeScience progressive student movement announced that science was only one way of knowing that people had been taught to accept. They suggested witchcraft as one alternative. </w:t>
      </w:r>
      <w:bookmarkStart w:id="11" w:name="_ftnref11"/>
      <w:r w:rsidRPr="00D718A6">
        <w:rPr>
          <w:sz w:val="10"/>
        </w:rPr>
        <w:fldChar w:fldCharType="begin"/>
      </w:r>
      <w:r w:rsidRPr="00D718A6">
        <w:rPr>
          <w:sz w:val="10"/>
        </w:rPr>
        <w:instrText xml:space="preserve"> HYPERLINK "https://areomagazine.com/2017/03/27/how-french-intellectuals-ruined-the-west-postmodernism-and-its-impact-explained/" \l "_ftn11" </w:instrText>
      </w:r>
      <w:r w:rsidRPr="00D718A6">
        <w:rPr>
          <w:sz w:val="10"/>
        </w:rPr>
        <w:fldChar w:fldCharType="separate"/>
      </w:r>
      <w:r w:rsidRPr="00D718A6">
        <w:rPr>
          <w:rStyle w:val="Hyperlink"/>
          <w:sz w:val="10"/>
        </w:rPr>
        <w:t>[11]</w:t>
      </w:r>
      <w:r w:rsidRPr="00D718A6">
        <w:rPr>
          <w:sz w:val="10"/>
        </w:rPr>
        <w:fldChar w:fldCharType="end"/>
      </w:r>
      <w:bookmarkEnd w:id="11"/>
      <w:r w:rsidRPr="00D718A6">
        <w:rPr>
          <w:sz w:val="10"/>
        </w:rPr>
        <w:t xml:space="preserve"> </w:t>
      </w:r>
      <w:r w:rsidRPr="00D718A6">
        <w:rPr>
          <w:rStyle w:val="StyleUnderline"/>
        </w:rPr>
        <w:t>Despite this, science as a methodology is not going anywhere. It cannot be “adapted” to include epistemic relativism and “alternative ways of knowing.”</w:t>
      </w:r>
      <w:r w:rsidRPr="00D718A6">
        <w:rPr>
          <w:sz w:val="10"/>
        </w:rPr>
        <w:t xml:space="preserve"> It can, however, lose public confidence and thereby, state funding, and this is a threat not to be underestimated. Also, at a time in which world rulers doubt climate change, parents believe false claims that vaccines cause autism and people turn to homeopaths and naturopaths for solutions to serious medical conditions, it is dangerous to the degree of an existential threat to further damage people’s confidence in the empirical sciences.</w:t>
      </w:r>
      <w:r>
        <w:rPr>
          <w:u w:val="single"/>
        </w:rPr>
        <w:t xml:space="preserve"> </w:t>
      </w:r>
      <w:r w:rsidRPr="00D718A6">
        <w:rPr>
          <w:sz w:val="10"/>
        </w:rPr>
        <w:t xml:space="preserve">The social sciences and humanities, however, are in danger of changing out of all recognition. Some disciplines within the social sciences already have. Cultural anthropology, sociology, cultural studies and gender studies, for example, have succumbed almost entirely not only to moral relativism but epistemic relativism. English (literature) too, in my experience, is teaching a thoroughly postmodern orthodoxy. Philosophy, as we have seen, is divided. So is history. Empirical historians are often criticized by the postmodernists among us for claiming to know what really happened in the past. Christopher Butler recalls Diane Purkiss’ accusation that Keith Thomas was enabling a myth that grounded men’s historical identity in “the powerlessness and speechlessness of women” when he provided evidence that accused witches were usually powerless beggar women. Presumably, he should have claimed, against the evidence, that they were wealthy women or better still, men. As Butler says, “It seems as though Thomas’s empirical claims here have simply run foul of Purkiss’s rival organizing principle for historical narrative – that it should be used to support contemporary notions of female empowerment” (p36) I encountered the same problem when trying to write about race and gender at the turn of the seventeenth century. I’d argued that Shakespeare’s audience’s would not have found Desdemona’s attraction to Black Othello, who was Christian and a soldier for Venice, so difficult to understand because prejudice against skin color did not become prevalent until a little later in the seventeenth century when the Atlantic Slave Trade gained steam, and that religious and national differences were far more profound before that. I was told this was problematic by an eminent professor and asked how Black communities in contemporary America would feel about my claim. If today’s African Americans felt badly about it, it was implied, it either could not have been true in the seventeenth century or it is morally wrong to mention it. As Christopher Butler says, </w:t>
      </w:r>
      <w:r w:rsidRPr="00D718A6">
        <w:rPr>
          <w:rStyle w:val="StyleUnderline"/>
        </w:rPr>
        <w:t>“Postmodernist thought sees the culture as containing a number of perpetually competing stories, whose effectiveness depends not so much on an appeal to an independent standard of judgement, as upon their appeal to the communities in which they circulate.”</w:t>
      </w:r>
      <w:r>
        <w:rPr>
          <w:rStyle w:val="StyleUnderline"/>
        </w:rPr>
        <w:t xml:space="preserve"> </w:t>
      </w:r>
      <w:r w:rsidRPr="00D718A6">
        <w:rPr>
          <w:rStyle w:val="StyleUnderline"/>
        </w:rPr>
        <w:t>I fear for the future of the humanities.</w:t>
      </w:r>
      <w:r w:rsidRPr="00D718A6">
        <w:rPr>
          <w:rStyle w:val="StyleUnderline"/>
          <w:sz w:val="10"/>
          <w:u w:val="none"/>
        </w:rPr>
        <w:t xml:space="preserve"> </w:t>
      </w:r>
      <w:r w:rsidRPr="00237C8A">
        <w:rPr>
          <w:rStyle w:val="StyleUnderline"/>
          <w:b/>
        </w:rPr>
        <w:t>The dangers of postmodernism are not limited to pockets of society which center around academia and Social Justice</w:t>
      </w:r>
      <w:r w:rsidRPr="00237C8A">
        <w:rPr>
          <w:b/>
          <w:sz w:val="10"/>
        </w:rPr>
        <w:t>,</w:t>
      </w:r>
      <w:r w:rsidRPr="00D718A6">
        <w:rPr>
          <w:sz w:val="10"/>
        </w:rPr>
        <w:t xml:space="preserve"> however. Relativist ideas, sensitivity to language and focus on identity over humanity or individuality have gained dominance in wider society. It is much easier to say what you feel than rigorously examine the evidence. The freedom to “interpret” reality according to one’s own values feeds into the very human tendency towards confirmation bias and motivated reasoning. </w:t>
      </w:r>
      <w:r w:rsidRPr="00D718A6">
        <w:rPr>
          <w:rStyle w:val="StyleUnderline"/>
        </w:rPr>
        <w:t>It has become commonplace to note that the far-Right is now using identity politics and epistemic relativism in a very similar way to the postmodern-Left.</w:t>
      </w:r>
      <w:r w:rsidRPr="00D718A6">
        <w:rPr>
          <w:sz w:val="10"/>
        </w:rPr>
        <w:t xml:space="preserve"> Of course, elements of the far-Right have always been divisive on the grounds of race, gender and sexuality and prone to irrational and anti-science views but postmodernism has produced a culture more widely receptive to this. Kenan Malik describes this shift, “When I suggested earlier that the idea of ‘alternative facts’ draws upon ‘a set of concepts that in recent decades have been used by radicals’, I was not suggesting that Kellyanne Conway, or Steve Bannon, still less Donald Trump, have been reading up on Foucault or Baudrillard… It is rather that sections of academia and of the left have in recent decades helped create a culture in which relativized views of facts and knowledge seem untroubling, and hence made it easier for the reactionary right not just to re-appropriate but also to promote reactionary ideas.”</w:t>
      </w:r>
      <w:bookmarkStart w:id="12" w:name="_ftnref12"/>
      <w:r w:rsidRPr="00D718A6">
        <w:rPr>
          <w:sz w:val="10"/>
        </w:rPr>
        <w:fldChar w:fldCharType="begin"/>
      </w:r>
      <w:r w:rsidRPr="00D718A6">
        <w:rPr>
          <w:sz w:val="10"/>
        </w:rPr>
        <w:instrText xml:space="preserve"> HYPERLINK "https://areomagazine.com/2017/03/27/how-french-intellectuals-ruined-the-west-postmodernism-and-its-impact-explained/" \l "_ftn12" </w:instrText>
      </w:r>
      <w:r w:rsidRPr="00D718A6">
        <w:rPr>
          <w:sz w:val="10"/>
        </w:rPr>
        <w:fldChar w:fldCharType="separate"/>
      </w:r>
      <w:r w:rsidRPr="00D718A6">
        <w:rPr>
          <w:rStyle w:val="Hyperlink"/>
          <w:sz w:val="10"/>
        </w:rPr>
        <w:t>[12]</w:t>
      </w:r>
      <w:r w:rsidRPr="00D718A6">
        <w:rPr>
          <w:sz w:val="10"/>
        </w:rPr>
        <w:fldChar w:fldCharType="end"/>
      </w:r>
      <w:bookmarkEnd w:id="12"/>
      <w:r w:rsidRPr="00D718A6">
        <w:rPr>
          <w:sz w:val="10"/>
        </w:rPr>
        <w:t xml:space="preserve"> This “set of concepts” threaten to take us back to a time before the Enlightenment, when “reason” was regarded as not only inferior to faith but as a sin. James K. A. Smith, Reformed theologian and professor of philosophy, has been quick to see the advantages for Christianity and regards postmodernism as “a fresh wind of the Spirit sent to revitalize the dry bones of the church” (p18). In Who’s Afraid of Postmodernism?: Taking Derrida, Lyotard, and Foucault to Church, he says, “A thoughtful engagement with postmodernism will encourage us to look backward. We will see that much that goes under the banner of postmodern philosophy has one eye on ancient and medieval sources and constitutes a significant recovery of premodern ways of knowing, being, and doing.” (p25) and “Postmodernism can be a catalyst for the church to reclaim its faith not as a system of truth dictated by a neutral reason but rather as a story that requires ‘eyes to see and ears to hear.” (p125)</w:t>
      </w:r>
      <w:r>
        <w:rPr>
          <w:u w:val="single"/>
        </w:rPr>
        <w:t xml:space="preserve"> </w:t>
      </w:r>
      <w:r w:rsidRPr="00D718A6">
        <w:rPr>
          <w:sz w:val="10"/>
        </w:rPr>
        <w:t xml:space="preserve">We on the Left should be very afraid of what “our side” has produced. Of course, not every problem in society today is the fault of postmodern thinking, and it is not helpful to suggest that it is. The rise of populism and nationalism in the US and across Europe are also due to a strong existing far-Right and the fear of Islamism produced by the refugee crisis. Taking a rigidly “anti-SJW” stance and blaming everything on this element of the Left is itself rife with motivated reasoning and confirmation bias. The Left is not responsible for the far-Right or the religious-Right or secular nationalism, but it is responsible for not engaging with reasonable concerns reasonably and thereby making itself harder for reasonable people to support. It is responsible for its own fragmentation, purity demands and divisiveness which make even the far-Right appear comparatively coherent and cohesive. </w:t>
      </w:r>
      <w:r w:rsidRPr="00D718A6">
        <w:rPr>
          <w:rStyle w:val="StyleUnderline"/>
        </w:rPr>
        <w:t xml:space="preserve">In order to regain credibility, the Left needs to recover </w:t>
      </w:r>
      <w:r w:rsidRPr="00237C8A">
        <w:rPr>
          <w:rStyle w:val="Emphasis"/>
        </w:rPr>
        <w:t>a strong, coherent and reasonable liberalism</w:t>
      </w:r>
      <w:r w:rsidRPr="00D718A6">
        <w:rPr>
          <w:rStyle w:val="StyleUnderline"/>
        </w:rPr>
        <w:t xml:space="preserve">. To do this, we need to out-discourse the postmodern-Left. We need to </w:t>
      </w:r>
      <w:r w:rsidRPr="00237C8A">
        <w:rPr>
          <w:rStyle w:val="StyleUnderline"/>
          <w:b/>
        </w:rPr>
        <w:t>meet their oppositions, divisions and hierarchies</w:t>
      </w:r>
      <w:r w:rsidRPr="00D718A6">
        <w:rPr>
          <w:rStyle w:val="StyleUnderline"/>
        </w:rPr>
        <w:t xml:space="preserve"> with </w:t>
      </w:r>
      <w:r w:rsidRPr="00237C8A">
        <w:rPr>
          <w:rStyle w:val="StyleUnderline"/>
          <w:b/>
        </w:rPr>
        <w:t>universal principles of freedom, equality and justice</w:t>
      </w:r>
      <w:r w:rsidRPr="00D718A6">
        <w:rPr>
          <w:rStyle w:val="StyleUnderline"/>
        </w:rPr>
        <w:t xml:space="preserve">. There must be a consistency of liberal principles in opposition to all attempts to evaluate or limit people by race, gender or sexuality. We must address concerns about immigration, globalism and authoritarian identity politics currently empowering the far- Right rather than calling people who express them “racist,” “sexist” or “homophobic” and accusing them of wanting to commit verbal violence. </w:t>
      </w:r>
      <w:r w:rsidRPr="00237C8A">
        <w:rPr>
          <w:rStyle w:val="StyleUnderline"/>
          <w:b/>
        </w:rPr>
        <w:t>We can do this whilst continuing to oppose authoritarian factions of the Right who genuinely are racist, sexist and homophobic, but can now hide behind a façade of reasonable opposition to the postmodern-Left</w:t>
      </w:r>
      <w:r w:rsidRPr="00D718A6">
        <w:rPr>
          <w:rStyle w:val="StyleUnderline"/>
        </w:rPr>
        <w:t>.</w:t>
      </w:r>
      <w:r w:rsidRPr="00D718A6">
        <w:rPr>
          <w:rStyle w:val="StyleUnderline"/>
          <w:sz w:val="10"/>
          <w:u w:val="none"/>
        </w:rPr>
        <w:t xml:space="preserve"> </w:t>
      </w:r>
      <w:r w:rsidRPr="00D718A6">
        <w:rPr>
          <w:sz w:val="10"/>
        </w:rPr>
        <w:t xml:space="preserve">Our current crisis is not one of Left versus Right but of consistency, reason, humility and universal liberalism versus inconsistency, irrationalism, zealous certainty and tribal authoritarianism. The future of freedom, equality and justice looks equally bleak whether the postmodern Left or the post-truth Right wins this current war. </w:t>
      </w:r>
      <w:r w:rsidRPr="00D718A6">
        <w:rPr>
          <w:rStyle w:val="StyleUnderline"/>
        </w:rPr>
        <w:t>Those of us who value liberal democracy and the fruits of the Enlightenment and Scientific Revolution and modernity itself must provide a better option.</w:t>
      </w:r>
    </w:p>
    <w:p w14:paraId="37AE9BE4" w14:textId="77777777" w:rsidR="008E715E" w:rsidRPr="008E715E" w:rsidRDefault="008E715E" w:rsidP="008E715E"/>
    <w:p w14:paraId="5EB4D7DD" w14:textId="626EF26C" w:rsidR="00632D31" w:rsidRDefault="00632D31" w:rsidP="009E0039">
      <w:pPr>
        <w:pStyle w:val="Heading3"/>
      </w:pPr>
      <w:r>
        <w:t>AT: State is Monolithic</w:t>
      </w:r>
    </w:p>
    <w:p w14:paraId="70823960" w14:textId="77777777" w:rsidR="00632D31" w:rsidRDefault="00632D31" w:rsidP="00632D31">
      <w:pPr>
        <w:pStyle w:val="Heading4"/>
      </w:pPr>
      <w:r>
        <w:t>The state is not monolithic but rather a collection of different institutions employing different people.</w:t>
      </w:r>
    </w:p>
    <w:p w14:paraId="4EE007AB" w14:textId="77777777" w:rsidR="00632D31" w:rsidRPr="00E92A02" w:rsidRDefault="00632D31" w:rsidP="00632D31">
      <w:pPr>
        <w:rPr>
          <w:sz w:val="16"/>
        </w:rPr>
      </w:pPr>
      <w:r w:rsidRPr="000E263B">
        <w:rPr>
          <w:rStyle w:val="Style13ptBold"/>
        </w:rPr>
        <w:t>Castañeda 18</w:t>
      </w:r>
      <w:r>
        <w:rPr>
          <w:sz w:val="16"/>
        </w:rPr>
        <w:t xml:space="preserve"> (</w:t>
      </w:r>
      <w:r w:rsidRPr="000E263B">
        <w:rPr>
          <w:sz w:val="16"/>
        </w:rPr>
        <w:t>Ernesto Castañeda is Assistant Professor of Sociology at The University of Texas at El Paso</w:t>
      </w:r>
      <w:r>
        <w:rPr>
          <w:sz w:val="16"/>
        </w:rPr>
        <w:t>, May 2018</w:t>
      </w:r>
      <w:r w:rsidRPr="00A3351F">
        <w:rPr>
          <w:sz w:val="16"/>
        </w:rPr>
        <w:t xml:space="preserve">, </w:t>
      </w:r>
      <w:r w:rsidRPr="000E263B">
        <w:rPr>
          <w:sz w:val="16"/>
        </w:rPr>
        <w:t>A Place to Call Home</w:t>
      </w:r>
      <w:r>
        <w:rPr>
          <w:sz w:val="16"/>
        </w:rPr>
        <w:t xml:space="preserve"> </w:t>
      </w:r>
      <w:r w:rsidRPr="000E263B">
        <w:rPr>
          <w:sz w:val="16"/>
        </w:rPr>
        <w:t>Immigrant Exclusion and Urban Belonging in New York, Paris, and Barcelona</w:t>
      </w:r>
      <w:r w:rsidRPr="00A3351F">
        <w:rPr>
          <w:sz w:val="16"/>
        </w:rPr>
        <w:t xml:space="preserve">, </w:t>
      </w:r>
      <w:r w:rsidRPr="000E263B">
        <w:rPr>
          <w:sz w:val="16"/>
        </w:rPr>
        <w:t>Stanford University Press</w:t>
      </w:r>
      <w:r w:rsidRPr="00A3351F">
        <w:rPr>
          <w:sz w:val="16"/>
        </w:rPr>
        <w:t>, accessed 7-21-2018) jd</w:t>
      </w:r>
    </w:p>
    <w:p w14:paraId="03930544" w14:textId="77777777" w:rsidR="00632D31" w:rsidRDefault="00632D31" w:rsidP="00632D31">
      <w:pPr>
        <w:rPr>
          <w:u w:val="single"/>
        </w:rPr>
      </w:pPr>
      <w:r w:rsidRPr="00E92A02">
        <w:rPr>
          <w:rStyle w:val="Emphasis"/>
          <w:sz w:val="32"/>
          <w:szCs w:val="32"/>
        </w:rPr>
        <w:t>The state is not a monolith</w:t>
      </w:r>
      <w:r w:rsidRPr="000E263B">
        <w:rPr>
          <w:sz w:val="16"/>
        </w:rPr>
        <w:t xml:space="preserve">; for example, some </w:t>
      </w:r>
      <w:r w:rsidRPr="00E92A02">
        <w:rPr>
          <w:u w:val="single"/>
        </w:rPr>
        <w:t xml:space="preserve">state agencies may </w:t>
      </w:r>
      <w:r w:rsidRPr="00E92A02">
        <w:rPr>
          <w:b/>
          <w:u w:val="single"/>
        </w:rPr>
        <w:t>help immigrants with food stamps, housing, education, and health</w:t>
      </w:r>
      <w:r w:rsidRPr="000E263B">
        <w:rPr>
          <w:sz w:val="16"/>
        </w:rPr>
        <w:t xml:space="preserve">, whereas </w:t>
      </w:r>
      <w:r w:rsidRPr="00E92A02">
        <w:rPr>
          <w:u w:val="single"/>
        </w:rPr>
        <w:t xml:space="preserve">simultaneously other governmental bodies may be more interested in surveillance and deportation. The state is a </w:t>
      </w:r>
      <w:r w:rsidRPr="00E92A02">
        <w:rPr>
          <w:b/>
          <w:u w:val="single"/>
        </w:rPr>
        <w:t xml:space="preserve">collection of ministries, institutions, and departments </w:t>
      </w:r>
      <w:r w:rsidRPr="00E92A02">
        <w:rPr>
          <w:u w:val="single"/>
        </w:rPr>
        <w:t xml:space="preserve">employing different bureaucrats, technocrats, and appointed and elected politicians—all with certain </w:t>
      </w:r>
      <w:r w:rsidRPr="00E92A02">
        <w:rPr>
          <w:b/>
          <w:u w:val="single"/>
        </w:rPr>
        <w:t>legal constraints and historical inertias</w:t>
      </w:r>
      <w:r w:rsidRPr="00E92A02">
        <w:rPr>
          <w:u w:val="single"/>
        </w:rPr>
        <w:t xml:space="preserve">. “The state” also faces </w:t>
      </w:r>
      <w:r w:rsidRPr="00E92A02">
        <w:rPr>
          <w:b/>
          <w:u w:val="single"/>
        </w:rPr>
        <w:t>internal pressure</w:t>
      </w:r>
      <w:r w:rsidRPr="00E92A02">
        <w:rPr>
          <w:u w:val="single"/>
        </w:rPr>
        <w:t xml:space="preserve"> from self-appointed critics, opposition leaders and parties, interest groups, unions, and so on, as well as outside pressures and a growing discursive international human rights regime</w:t>
      </w:r>
      <w:r w:rsidRPr="000E263B">
        <w:rPr>
          <w:sz w:val="16"/>
        </w:rPr>
        <w:t xml:space="preserve"> (Castaneda and Schneider, 2017: 71). </w:t>
      </w:r>
      <w:r w:rsidRPr="00E92A02">
        <w:rPr>
          <w:u w:val="single"/>
        </w:rPr>
        <w:t xml:space="preserve">Thus, a purely state—centric approach to immigrant integration will indeed </w:t>
      </w:r>
      <w:r w:rsidRPr="00E92A02">
        <w:rPr>
          <w:b/>
          <w:u w:val="single"/>
        </w:rPr>
        <w:t>overstate its inﬂuence</w:t>
      </w:r>
      <w:r w:rsidRPr="00E92A02">
        <w:rPr>
          <w:u w:val="single"/>
        </w:rPr>
        <w:t xml:space="preserve"> on integration outcomes.</w:t>
      </w:r>
    </w:p>
    <w:p w14:paraId="3A3DA286" w14:textId="77777777" w:rsidR="00632D31" w:rsidRDefault="00632D31" w:rsidP="00632D31">
      <w:pPr>
        <w:rPr>
          <w:u w:val="single"/>
        </w:rPr>
      </w:pPr>
    </w:p>
    <w:p w14:paraId="6990B795" w14:textId="77777777" w:rsidR="00632D31" w:rsidRDefault="00632D31" w:rsidP="00632D31">
      <w:pPr>
        <w:pStyle w:val="Heading4"/>
      </w:pPr>
      <w:r>
        <w:t>Strategies must move beyond the simple state/society dichotomy as a point of departure to achieve social change.</w:t>
      </w:r>
    </w:p>
    <w:p w14:paraId="6FDFC537" w14:textId="77777777" w:rsidR="00632D31" w:rsidRPr="00D41654" w:rsidRDefault="00632D31" w:rsidP="00632D31">
      <w:pPr>
        <w:rPr>
          <w:sz w:val="16"/>
          <w:szCs w:val="16"/>
        </w:rPr>
      </w:pPr>
      <w:r>
        <w:rPr>
          <w:rStyle w:val="Style13ptBold"/>
        </w:rPr>
        <w:t xml:space="preserve">Fong and Murphy 9 </w:t>
      </w:r>
      <w:r w:rsidRPr="00D41654">
        <w:rPr>
          <w:sz w:val="16"/>
          <w:szCs w:val="16"/>
        </w:rPr>
        <w:t>(Edited by Vanessa L. Fong is an Assistant Professor in the Graduate School of Education at Harvard University, Rachel Murphy is a research fellow in the Contemporary Chinese Studies Programme and Pembroke College, University of Oxford, 2009, Chinese Citizenship: Views from the Margins, Routledge, 7-21-2018) jd</w:t>
      </w:r>
    </w:p>
    <w:p w14:paraId="769DB302" w14:textId="77777777" w:rsidR="00632D31" w:rsidRDefault="00632D31" w:rsidP="00632D31">
      <w:pPr>
        <w:rPr>
          <w:sz w:val="16"/>
        </w:rPr>
      </w:pPr>
      <w:r w:rsidRPr="00887946">
        <w:rPr>
          <w:rStyle w:val="StyleUnderline"/>
        </w:rPr>
        <w:t xml:space="preserve">Social and political scientists have increasingly recognized that capturing the </w:t>
      </w:r>
      <w:r w:rsidRPr="00887946">
        <w:rPr>
          <w:rStyle w:val="StyleUnderline"/>
          <w:b/>
        </w:rPr>
        <w:t>complexity and flexibility of citizenship practices</w:t>
      </w:r>
      <w:r w:rsidRPr="00887946">
        <w:rPr>
          <w:rStyle w:val="StyleUnderline"/>
        </w:rPr>
        <w:t xml:space="preserve"> necessitates </w:t>
      </w:r>
      <w:r w:rsidRPr="00887946">
        <w:rPr>
          <w:rStyle w:val="StyleUnderline"/>
          <w:b/>
        </w:rPr>
        <w:t>moving beyond a simplistic state/society dichotomy</w:t>
      </w:r>
      <w:r w:rsidRPr="00887946">
        <w:rPr>
          <w:rStyle w:val="StyleUnderline"/>
        </w:rPr>
        <w:t xml:space="preserve">. A point of departure for developing a </w:t>
      </w:r>
      <w:r w:rsidRPr="00887946">
        <w:rPr>
          <w:rStyle w:val="Emphasis"/>
        </w:rPr>
        <w:t>more nuanced approach</w:t>
      </w:r>
      <w:r w:rsidRPr="00887946">
        <w:rPr>
          <w:rStyle w:val="StyleUnderline"/>
        </w:rPr>
        <w:t xml:space="preserve"> to citizenship involves recognizing that the state is </w:t>
      </w:r>
      <w:r w:rsidRPr="00887946">
        <w:rPr>
          <w:rStyle w:val="Emphasis"/>
        </w:rPr>
        <w:t>intertwined with society</w:t>
      </w:r>
      <w:r w:rsidRPr="00887946">
        <w:rPr>
          <w:rStyle w:val="StyleUnderline"/>
        </w:rPr>
        <w:t xml:space="preserve"> rather than separate from it</w:t>
      </w:r>
      <w:r w:rsidRPr="00887946">
        <w:rPr>
          <w:sz w:val="16"/>
        </w:rPr>
        <w:t xml:space="preserve"> (Shue 1988). </w:t>
      </w:r>
      <w:r w:rsidRPr="00887946">
        <w:rPr>
          <w:rStyle w:val="StyleUnderline"/>
        </w:rPr>
        <w:t xml:space="preserve">This is because the </w:t>
      </w:r>
      <w:r w:rsidRPr="00887946">
        <w:rPr>
          <w:rStyle w:val="Emphasis"/>
        </w:rPr>
        <w:t>state is not a monolith</w:t>
      </w:r>
      <w:r w:rsidRPr="00887946">
        <w:rPr>
          <w:rStyle w:val="StyleUnderline"/>
        </w:rPr>
        <w:t xml:space="preserve"> but a </w:t>
      </w:r>
      <w:r w:rsidRPr="00887946">
        <w:rPr>
          <w:rStyle w:val="Emphasis"/>
        </w:rPr>
        <w:t>fragmented ensemble of individuals</w:t>
      </w:r>
      <w:r w:rsidRPr="00887946">
        <w:rPr>
          <w:rStyle w:val="StyleUnderline"/>
        </w:rPr>
        <w:t xml:space="preserve"> in an array of organizations</w:t>
      </w:r>
      <w:r w:rsidRPr="00887946">
        <w:rPr>
          <w:sz w:val="16"/>
        </w:rPr>
        <w:t xml:space="preserve">, including schools, courts, social work offices, police stations, customs, agricultural extension depots, village and township governments, municipal governments, television stations (Gupta 1995; Migdal 2001}. Even though in China, as in many countries, </w:t>
      </w:r>
      <w:r w:rsidRPr="00887946">
        <w:rPr>
          <w:rStyle w:val="StyleUnderline"/>
        </w:rPr>
        <w:t xml:space="preserve">the state is retreating from claims that it could guarantee social rights, a vast army of state agents continues to struggle with their own fears of increasing marginality as well as with dilemmas between their responsibilities to the state and their responsibilities to individuals at the </w:t>
      </w:r>
      <w:r w:rsidRPr="00887946">
        <w:rPr>
          <w:rStyle w:val="StyleUnderline"/>
          <w:b/>
        </w:rPr>
        <w:t>margins of society</w:t>
      </w:r>
      <w:r w:rsidRPr="00887946">
        <w:rPr>
          <w:rStyle w:val="StyleUnderline"/>
        </w:rPr>
        <w:t>.</w:t>
      </w:r>
      <w:r w:rsidRPr="00887946">
        <w:rPr>
          <w:sz w:val="16"/>
        </w:rPr>
        <w:t xml:space="preserve"> Television producers have to decide how to portray state laws that seem to contradict social morality; officials wonder how to deal with transnational citizens who may he dissidents as well as investors; social workers fret over how to deal with the gap between social welfare resources and the needs of the poor and powerless. The essays in our volume highlight the humanity of these individuals who create, manage, and deny the rights and responsibilities of citizenship.</w:t>
      </w:r>
    </w:p>
    <w:p w14:paraId="37130A63" w14:textId="77777777" w:rsidR="00632D31" w:rsidRPr="00632D31" w:rsidRDefault="00632D31" w:rsidP="00632D31"/>
    <w:p w14:paraId="1432D66A" w14:textId="5EC5A0C0" w:rsidR="009E0039" w:rsidRDefault="009E0039" w:rsidP="009E0039">
      <w:pPr>
        <w:pStyle w:val="Heading3"/>
      </w:pPr>
      <w:r>
        <w:t xml:space="preserve">AT: No hope under Trump </w:t>
      </w:r>
    </w:p>
    <w:p w14:paraId="7D584AB0" w14:textId="77777777" w:rsidR="009E0039" w:rsidRPr="00A010F5" w:rsidRDefault="009E0039" w:rsidP="009E0039">
      <w:pPr>
        <w:pStyle w:val="Heading4"/>
      </w:pPr>
      <w:r>
        <w:t>Effort and work put forth by organizations and students give hope</w:t>
      </w:r>
    </w:p>
    <w:p w14:paraId="3F364C41" w14:textId="77777777" w:rsidR="009E0039" w:rsidRPr="00467AB0" w:rsidRDefault="009E0039" w:rsidP="009E0039">
      <w:pPr>
        <w:rPr>
          <w:rFonts w:asciiTheme="minorHAnsi" w:hAnsiTheme="minorHAnsi" w:cstheme="minorHAnsi"/>
          <w:color w:val="222222"/>
          <w:shd w:val="clear" w:color="auto" w:fill="FFFFFF"/>
        </w:rPr>
      </w:pPr>
      <w:r w:rsidRPr="00467AB0">
        <w:rPr>
          <w:rStyle w:val="Style13ptBold"/>
          <w:sz w:val="28"/>
        </w:rPr>
        <w:t xml:space="preserve">Shyamsundar et al, </w:t>
      </w:r>
      <w:r w:rsidRPr="00467AB0">
        <w:rPr>
          <w:rFonts w:asciiTheme="minorHAnsi" w:hAnsiTheme="minorHAnsi" w:cstheme="minorHAnsi"/>
          <w:color w:val="222222"/>
          <w:shd w:val="clear" w:color="auto" w:fill="FFFFFF"/>
        </w:rPr>
        <w:t>editorial board</w:t>
      </w:r>
      <w:r w:rsidRPr="00467AB0">
        <w:rPr>
          <w:rFonts w:ascii="Arial" w:hAnsi="Arial" w:cs="Arial"/>
          <w:color w:val="222222"/>
          <w:shd w:val="clear" w:color="auto" w:fill="FFFFFF"/>
        </w:rPr>
        <w:t xml:space="preserve">, </w:t>
      </w:r>
      <w:r w:rsidRPr="00467AB0">
        <w:rPr>
          <w:rFonts w:ascii="Arial" w:hAnsi="Arial" w:cs="Arial"/>
          <w:b/>
          <w:color w:val="222222"/>
          <w:shd w:val="clear" w:color="auto" w:fill="FFFFFF"/>
        </w:rPr>
        <w:t xml:space="preserve">2018, </w:t>
      </w:r>
      <w:r w:rsidRPr="00467AB0">
        <w:rPr>
          <w:rFonts w:ascii="Arial" w:hAnsi="Arial" w:cs="Arial"/>
          <w:color w:val="222222"/>
          <w:shd w:val="clear" w:color="auto" w:fill="FFFFFF"/>
        </w:rPr>
        <w:t>(</w:t>
      </w:r>
      <w:r w:rsidRPr="00467AB0">
        <w:rPr>
          <w:rFonts w:asciiTheme="minorHAnsi" w:hAnsiTheme="minorHAnsi" w:cstheme="minorHAnsi"/>
          <w:color w:val="222222"/>
          <w:shd w:val="clear" w:color="auto" w:fill="FFFFFF"/>
        </w:rPr>
        <w:t>Harini, “On immigration: Berkeley community members really do care. Do you”,</w:t>
      </w:r>
      <w:r w:rsidRPr="00467AB0">
        <w:rPr>
          <w:rFonts w:asciiTheme="minorHAnsi" w:hAnsiTheme="minorHAnsi" w:cstheme="minorHAnsi"/>
        </w:rPr>
        <w:t xml:space="preserve"> </w:t>
      </w:r>
      <w:r w:rsidRPr="00467AB0">
        <w:rPr>
          <w:rFonts w:asciiTheme="minorHAnsi" w:hAnsiTheme="minorHAnsi" w:cstheme="minorHAnsi"/>
          <w:color w:val="222222"/>
          <w:shd w:val="clear" w:color="auto" w:fill="FFFFFF"/>
        </w:rPr>
        <w:t>http://www.dailycal.org/2018/07/05/immigration-berkeley-community-members-really-care/) EG</w:t>
      </w:r>
    </w:p>
    <w:p w14:paraId="21183F71" w14:textId="77777777" w:rsidR="009E0039" w:rsidRDefault="009E0039" w:rsidP="009E0039">
      <w:pPr>
        <w:rPr>
          <w:u w:val="single"/>
        </w:rPr>
      </w:pPr>
      <w:r w:rsidRPr="00ED28AD">
        <w:rPr>
          <w:sz w:val="16"/>
        </w:rPr>
        <w:t xml:space="preserve">Over the past century, the city of Berkeley has become synonymous with fervent protests and passionate political activists. When troops were sent into Vietnam in the ‘60s, the city was flooded with students and community members crying for an end to the senseless violence. Last February, UC Berkeley was set aflame during violent demonstrations in response to Milo Yiannopoulos’ scheduled campus talk. Although these protests have brought a critical eye to the city, this </w:t>
      </w:r>
      <w:r w:rsidRPr="00A62E8A">
        <w:rPr>
          <w:u w:val="single"/>
        </w:rPr>
        <w:t>attention has never stopped</w:t>
      </w:r>
      <w:r w:rsidRPr="00ED28AD">
        <w:rPr>
          <w:sz w:val="16"/>
        </w:rPr>
        <w:t xml:space="preserve"> the </w:t>
      </w:r>
      <w:r w:rsidRPr="00A62E8A">
        <w:rPr>
          <w:u w:val="single"/>
        </w:rPr>
        <w:t>citizens</w:t>
      </w:r>
      <w:r w:rsidRPr="00ED28AD">
        <w:rPr>
          <w:sz w:val="16"/>
        </w:rPr>
        <w:t xml:space="preserve"> of Berkeley </w:t>
      </w:r>
      <w:r w:rsidRPr="00A62E8A">
        <w:rPr>
          <w:u w:val="single"/>
        </w:rPr>
        <w:t>from standing up and taking action when they see injustices in the world</w:t>
      </w:r>
      <w:r w:rsidRPr="00ED28AD">
        <w:rPr>
          <w:sz w:val="16"/>
        </w:rPr>
        <w:t xml:space="preserve">. So it came as no surprise when, last Saturday, </w:t>
      </w:r>
      <w:r w:rsidRPr="00A62E8A">
        <w:rPr>
          <w:u w:val="single"/>
        </w:rPr>
        <w:t>approximately 1,500 people — from infants in poster-adorned strollers to grandparents in slogan-printed shirts — came out to the streets of Berkeley to show their discontent with President Donald Trump’s “zero tolerance” immigration policy. It was just one of the many “Families Belong Together” protests that took place that day across the nation. Halfway through Trump’s term, this poignant display of activism is a reminder to the more than 40,000 students and faculty members at UC Berkeley that now, more than ever, it’s crucial to remain active, to keep fighting for what’s right.</w:t>
      </w:r>
      <w:r w:rsidRPr="00ED28AD">
        <w:rPr>
          <w:sz w:val="16"/>
        </w:rPr>
        <w:t xml:space="preserve"> What’s so powerful about being at UC Berkeley is its history of activism and the platform it provides for students to create change in their community. </w:t>
      </w:r>
      <w:r w:rsidRPr="0096255C">
        <w:rPr>
          <w:u w:val="single"/>
        </w:rPr>
        <w:t>Despite the current administration’s egregious actions against immigrants, it’s the effort and work of grassroots organizations and students that give the rest of the country hope for the future.</w:t>
      </w:r>
    </w:p>
    <w:p w14:paraId="435FC575" w14:textId="43523344" w:rsidR="009E0039" w:rsidRDefault="009E0039" w:rsidP="009E0039">
      <w:pPr>
        <w:pStyle w:val="Heading2"/>
      </w:pPr>
      <w:r>
        <w:t>Aff</w:t>
      </w:r>
    </w:p>
    <w:p w14:paraId="4EA59C3B" w14:textId="77777777" w:rsidR="0028132E" w:rsidRDefault="0028132E" w:rsidP="0028132E">
      <w:pPr>
        <w:pStyle w:val="Heading3"/>
      </w:pPr>
      <w:r>
        <w:t>Non-UQ – Abolish ICE</w:t>
      </w:r>
    </w:p>
    <w:p w14:paraId="4267515C" w14:textId="77777777" w:rsidR="0028132E" w:rsidRDefault="0028132E" w:rsidP="0028132E">
      <w:pPr>
        <w:pStyle w:val="Heading4"/>
      </w:pPr>
      <w:r>
        <w:t>There is no popular support or establishment support for abolishing ICE – your movement fails</w:t>
      </w:r>
    </w:p>
    <w:p w14:paraId="10A90CAB" w14:textId="77777777" w:rsidR="0028132E" w:rsidRDefault="0028132E" w:rsidP="0028132E">
      <w:r w:rsidRPr="004E3621">
        <w:t xml:space="preserve">Kevin </w:t>
      </w:r>
      <w:r w:rsidRPr="004E3621">
        <w:rPr>
          <w:rStyle w:val="Style13ptBold"/>
        </w:rPr>
        <w:t>Robillard and</w:t>
      </w:r>
      <w:r w:rsidRPr="004E3621">
        <w:t xml:space="preserve"> Daniel </w:t>
      </w:r>
      <w:r w:rsidRPr="004E3621">
        <w:rPr>
          <w:rStyle w:val="Style13ptBold"/>
        </w:rPr>
        <w:t>Marans</w:t>
      </w:r>
      <w:r w:rsidRPr="004E3621">
        <w:t xml:space="preserve"> 18 (Kevin Robillard</w:t>
      </w:r>
      <w:r>
        <w:t xml:space="preserve">, </w:t>
      </w:r>
      <w:r w:rsidRPr="004E3621">
        <w:t>Senior Political Reporter, HuffPost and Daniel Marans,</w:t>
      </w:r>
      <w:r>
        <w:t xml:space="preserve"> political reporter, HuffPost</w:t>
      </w:r>
      <w:r w:rsidRPr="004E3621">
        <w:t xml:space="preserve"> </w:t>
      </w:r>
      <w:r w:rsidRPr="004E3621">
        <w:rPr>
          <w:rStyle w:val="Style13ptBold"/>
        </w:rPr>
        <w:t>7-2</w:t>
      </w:r>
      <w:r w:rsidRPr="004E3621">
        <w:t>-2018, "Abolishing ICE Isn't Very Popular (Yet)," HuffPost, https://www.huffingtonpost.com/entry/abolishing-ice-not-popular-yet_us_5b3a3916e4b08c3a8f6c803dAccessed: 7-22-2018 /Kent Denver-YBJL)</w:t>
      </w:r>
    </w:p>
    <w:p w14:paraId="4057B238" w14:textId="77777777" w:rsidR="0028132E" w:rsidRDefault="0028132E" w:rsidP="0028132E">
      <w:pPr>
        <w:rPr>
          <w:sz w:val="16"/>
        </w:rPr>
      </w:pPr>
      <w:r w:rsidRPr="00EC196C">
        <w:rPr>
          <w:rStyle w:val="StyleUnderline"/>
        </w:rPr>
        <w:t>The support is coming from Democrats prominent and obscure.</w:t>
      </w:r>
      <w:r w:rsidRPr="004E3621">
        <w:rPr>
          <w:sz w:val="16"/>
        </w:rPr>
        <w:t xml:space="preserve"> Possible presidential contenders embraced the idea, and low-profile leftist candidates are rushing to highlight their support. All argue the agency has essentially gone rogue under President Donald Trump, frequently raiding workplaces and deporting immigrants without criminal records, making its replacement a necessity. “ICE has been abused by the current president,” said Rep. Mark Pocan (D-Wis.), who last week introduced the first piece of legislation to eliminate the agency. “These aren’t the original functions of the agency. The president has irreparably broken ICE.” </w:t>
      </w:r>
      <w:r w:rsidRPr="00EC196C">
        <w:rPr>
          <w:rStyle w:val="Emphasis"/>
        </w:rPr>
        <w:t>But establishment Democrats, including key leaders in Washington, are reacting coolly</w:t>
      </w:r>
      <w:r w:rsidRPr="004E3621">
        <w:rPr>
          <w:sz w:val="16"/>
        </w:rPr>
        <w:t xml:space="preserve"> to the idea, with Senate Minority Leader Chuck </w:t>
      </w:r>
      <w:r w:rsidRPr="00EC196C">
        <w:rPr>
          <w:rStyle w:val="StyleUnderline"/>
        </w:rPr>
        <w:t>Schumer</w:t>
      </w:r>
      <w:r w:rsidRPr="004E3621">
        <w:rPr>
          <w:sz w:val="16"/>
        </w:rPr>
        <w:t xml:space="preserve"> (N.Y.) </w:t>
      </w:r>
      <w:r w:rsidRPr="00EC196C">
        <w:rPr>
          <w:rStyle w:val="StyleUnderline"/>
        </w:rPr>
        <w:t>telling reporters ICE has “some functions that are very much needed” and saying he backs reforming the agency</w:t>
      </w:r>
      <w:r w:rsidRPr="004E3621">
        <w:rPr>
          <w:sz w:val="16"/>
        </w:rPr>
        <w:t xml:space="preserve"> instead. And </w:t>
      </w:r>
      <w:r w:rsidRPr="00EC196C">
        <w:rPr>
          <w:rStyle w:val="StyleUnderline"/>
        </w:rPr>
        <w:t>Trump has already begun highlighting the issue, with Republicans smelling a political winner.</w:t>
      </w:r>
      <w:r>
        <w:rPr>
          <w:rStyle w:val="StyleUnderline"/>
        </w:rPr>
        <w:t xml:space="preserve"> </w:t>
      </w:r>
      <w:r w:rsidRPr="004E3621">
        <w:rPr>
          <w:rStyle w:val="StyleUnderline"/>
        </w:rPr>
        <w:t>The</w:t>
      </w:r>
      <w:r w:rsidRPr="004E3621">
        <w:rPr>
          <w:sz w:val="16"/>
        </w:rPr>
        <w:t xml:space="preserve"> political </w:t>
      </w:r>
      <w:r w:rsidRPr="004E3621">
        <w:rPr>
          <w:rStyle w:val="StyleUnderline"/>
        </w:rPr>
        <w:t>fight over abolishing ICE shows how left-wing activists are increasingly choosing to draw attention to their causes and build momentum by embracing maximalist goals</w:t>
      </w:r>
      <w:r w:rsidRPr="004E3621">
        <w:rPr>
          <w:sz w:val="16"/>
        </w:rPr>
        <w:t xml:space="preserve">, getting ahead of a Democratic establishment that often demands a perfect think tank white paper before pushing even incremental policy changes. And </w:t>
      </w:r>
      <w:r w:rsidRPr="004E3621">
        <w:rPr>
          <w:rStyle w:val="StyleUnderline"/>
        </w:rPr>
        <w:t>it provides Republicans with fodder for their plans to stem a blue wave this November by firing up their intensely anti-immigrant base</w:t>
      </w:r>
      <w:r w:rsidRPr="004E3621">
        <w:rPr>
          <w:sz w:val="16"/>
        </w:rPr>
        <w:t xml:space="preserve"> ― a fear of many mainstream Democrats. “Gillibrand becomes first U.S. senator to call for ICE to be abolished,” Brad Parscale, Trump’s 2020 campaign manager, wrote on Twitter on Friday. “Democrats want chaos, no borders, and the destruction of legal citizenship.” </w:t>
      </w:r>
      <w:r w:rsidRPr="004E3621">
        <w:rPr>
          <w:rStyle w:val="StyleUnderline"/>
        </w:rPr>
        <w:t>A HuffPost/YouGov po</w:t>
      </w:r>
      <w:r w:rsidRPr="004E3621">
        <w:rPr>
          <w:sz w:val="16"/>
        </w:rPr>
        <w:t xml:space="preserve">ll on abolishing the agency </w:t>
      </w:r>
      <w:r w:rsidRPr="004E3621">
        <w:rPr>
          <w:rStyle w:val="StyleUnderline"/>
        </w:rPr>
        <w:t>found that the public largely hasn’t heard of the concept</w:t>
      </w:r>
      <w:r w:rsidRPr="004E3621">
        <w:rPr>
          <w:rStyle w:val="Emphasis"/>
        </w:rPr>
        <w:t>, with a plurality of surveyed Americans saying they oppose disbanding ICE</w:t>
      </w:r>
      <w:r w:rsidRPr="004E3621">
        <w:rPr>
          <w:sz w:val="16"/>
        </w:rPr>
        <w:t xml:space="preserve">. Just 17 percent said they had heard of calls to end it, while 59 percent said they had not. Opinions on ICE as an agency are mixed: Just 37 percent of those surveyed said they have a favorable opinion of the agency, </w:t>
      </w:r>
      <w:r w:rsidRPr="004E3621">
        <w:rPr>
          <w:rStyle w:val="StyleUnderline"/>
        </w:rPr>
        <w:t>and 39 percent said they have a negative opinion</w:t>
      </w:r>
      <w:r w:rsidRPr="004E3621">
        <w:rPr>
          <w:rStyle w:val="Emphasis"/>
        </w:rPr>
        <w:t>. But the public appears far from eager to get rid of the agency. Just 21 percent of respondents said they support abolishing ICE</w:t>
      </w:r>
      <w:r w:rsidRPr="004E3621">
        <w:rPr>
          <w:sz w:val="16"/>
        </w:rPr>
        <w:t>, while 44 percent said they oppose it, with 35 percent undecided. Nearly 3 in 10 Americans polled said they strongly oppose the idea. HuffPost and YouGov conducted the poll on June 20 and 21, and increased media attention over the past week likely means an increasing number of Americans know about calls to end ICE.</w:t>
      </w:r>
    </w:p>
    <w:p w14:paraId="7F5CEDB9" w14:textId="77777777" w:rsidR="0028132E" w:rsidRDefault="0028132E" w:rsidP="0028132E">
      <w:pPr>
        <w:rPr>
          <w:sz w:val="16"/>
        </w:rPr>
      </w:pPr>
    </w:p>
    <w:p w14:paraId="2B18DB2D" w14:textId="77777777" w:rsidR="0028132E" w:rsidRDefault="0028132E" w:rsidP="0028132E">
      <w:pPr>
        <w:pStyle w:val="Heading4"/>
      </w:pPr>
      <w:r>
        <w:t>Abolish ICE is driven by the elitist left and will only repel swing voters – movement fails</w:t>
      </w:r>
    </w:p>
    <w:p w14:paraId="739D28AF" w14:textId="77777777" w:rsidR="0028132E" w:rsidRPr="004E3621" w:rsidRDefault="0028132E" w:rsidP="0028132E">
      <w:r w:rsidRPr="004E3621">
        <w:t xml:space="preserve">Kevin </w:t>
      </w:r>
      <w:r w:rsidRPr="004E3621">
        <w:rPr>
          <w:rStyle w:val="Style13ptBold"/>
        </w:rPr>
        <w:t>Robillard and</w:t>
      </w:r>
      <w:r w:rsidRPr="004E3621">
        <w:t xml:space="preserve"> Daniel </w:t>
      </w:r>
      <w:r w:rsidRPr="004E3621">
        <w:rPr>
          <w:rStyle w:val="Style13ptBold"/>
        </w:rPr>
        <w:t>Marans</w:t>
      </w:r>
      <w:r w:rsidRPr="004E3621">
        <w:t xml:space="preserve"> 18 (Kevin Robillard</w:t>
      </w:r>
      <w:r>
        <w:t xml:space="preserve">, </w:t>
      </w:r>
      <w:r w:rsidRPr="004E3621">
        <w:t>Senior Political Reporter, HuffPost and Daniel Marans,</w:t>
      </w:r>
      <w:r>
        <w:t xml:space="preserve"> political reporter, HuffPost</w:t>
      </w:r>
      <w:r w:rsidRPr="004E3621">
        <w:t xml:space="preserve"> </w:t>
      </w:r>
      <w:r w:rsidRPr="004E3621">
        <w:rPr>
          <w:rStyle w:val="Style13ptBold"/>
        </w:rPr>
        <w:t>7-2</w:t>
      </w:r>
      <w:r w:rsidRPr="004E3621">
        <w:t>-2018, "Abolishing ICE Isn't Very Popular (Yet)," HuffPost, https://www.huffingtonpost.com/entry/abolishing-ice-not-popular-yet_us_5b3a3916e4b08c3a8f6c803dAccessed: 7-22-2018 /Kent Denver-YBJL)</w:t>
      </w:r>
    </w:p>
    <w:p w14:paraId="28B54F08" w14:textId="6C770786" w:rsidR="0028132E" w:rsidRPr="0028132E" w:rsidRDefault="0028132E" w:rsidP="0028132E">
      <w:pPr>
        <w:rPr>
          <w:sz w:val="16"/>
        </w:rPr>
      </w:pPr>
      <w:r w:rsidRPr="002D1BE1">
        <w:rPr>
          <w:sz w:val="16"/>
        </w:rPr>
        <w:t>Establishment Democrats, backed by public polling, are confident the immigration debate is one they can win before the November elections. Their support of comprehensive immigration reform and horror at the Trump administration’s now-abandoned family separation policies are backed by strong majorities of the American public</w:t>
      </w:r>
      <w:r w:rsidRPr="004E3621">
        <w:rPr>
          <w:rStyle w:val="StyleUnderline"/>
        </w:rPr>
        <w:t>. Abolishing ICE is new terrain,</w:t>
      </w:r>
      <w:r w:rsidRPr="002D1BE1">
        <w:rPr>
          <w:sz w:val="16"/>
        </w:rPr>
        <w:t xml:space="preserve"> </w:t>
      </w:r>
      <w:r w:rsidRPr="004E3621">
        <w:rPr>
          <w:rStyle w:val="StyleUnderline"/>
        </w:rPr>
        <w:t>and</w:t>
      </w:r>
      <w:r w:rsidRPr="002D1BE1">
        <w:rPr>
          <w:sz w:val="16"/>
        </w:rPr>
        <w:t xml:space="preserve"> their </w:t>
      </w:r>
      <w:r w:rsidRPr="004E3621">
        <w:rPr>
          <w:rStyle w:val="StyleUnderline"/>
        </w:rPr>
        <w:t>political</w:t>
      </w:r>
      <w:r w:rsidRPr="002D1BE1">
        <w:rPr>
          <w:sz w:val="16"/>
        </w:rPr>
        <w:t xml:space="preserve"> next </w:t>
      </w:r>
      <w:r w:rsidRPr="004E3621">
        <w:rPr>
          <w:rStyle w:val="StyleUnderline"/>
        </w:rPr>
        <w:t>steps are less certain</w:t>
      </w:r>
      <w:r w:rsidRPr="002D1BE1">
        <w:rPr>
          <w:sz w:val="16"/>
        </w:rPr>
        <w:t xml:space="preserve">. Groups are scrambling to understand the electoral implications; multiple Democratic groups polled on the issue in the past week, according to a source with knowledge of the surveys. </w:t>
      </w:r>
      <w:r w:rsidRPr="004E3621">
        <w:rPr>
          <w:rStyle w:val="StyleUnderline"/>
        </w:rPr>
        <w:t>There is a rapidly forming consensus among Latino groups and Democrats on Capitol Hill that calls to abolish ICE are a distraction</w:t>
      </w:r>
      <w:r w:rsidRPr="002D1BE1">
        <w:rPr>
          <w:sz w:val="16"/>
        </w:rPr>
        <w:t xml:space="preserve"> from the broader goal of comprehensive immigration reform and the more immediate goal of a DACA fix. They view the push as mostly coming from white-dominated progressive groups, not Latino organizations. “We understand the impetus for this movement,” said Mayra Macias, the political director at Latino Victory, which hasn’t taken a firm stance on the issue. “But we’re cognizant that the issues around immigration enforcement go deeper than ICE as an agency.” </w:t>
      </w:r>
      <w:r w:rsidRPr="002D1BE1">
        <w:rPr>
          <w:rStyle w:val="StyleUnderline"/>
        </w:rPr>
        <w:t>The movement to abolish ICE is often compared to Republican calls to end the IRS during the Tea Party era</w:t>
      </w:r>
      <w:r w:rsidRPr="002D1BE1">
        <w:rPr>
          <w:sz w:val="16"/>
        </w:rPr>
        <w:t xml:space="preserve"> ― </w:t>
      </w:r>
      <w:r w:rsidRPr="002D1BE1">
        <w:rPr>
          <w:rStyle w:val="Emphasis"/>
        </w:rPr>
        <w:t>an impossibility</w:t>
      </w:r>
      <w:r w:rsidRPr="002D1BE1">
        <w:rPr>
          <w:sz w:val="16"/>
        </w:rPr>
        <w:t xml:space="preserve"> that sounds appealing to the base and helps hobble the agency. But Democratic strategists fear </w:t>
      </w:r>
      <w:r w:rsidRPr="002D1BE1">
        <w:rPr>
          <w:rStyle w:val="StyleUnderline"/>
        </w:rPr>
        <w:t>it could turn into the equivalent of GOP calls to abolish the Department of Education,</w:t>
      </w:r>
      <w:r w:rsidRPr="002D1BE1">
        <w:rPr>
          <w:sz w:val="16"/>
        </w:rPr>
        <w:t xml:space="preserve"> </w:t>
      </w:r>
      <w:r w:rsidRPr="002D1BE1">
        <w:rPr>
          <w:rStyle w:val="Emphasis"/>
        </w:rPr>
        <w:t>which do nothing to limit the agency’s power but repel swing voters.</w:t>
      </w:r>
      <w:r>
        <w:rPr>
          <w:rStyle w:val="Emphasis"/>
        </w:rPr>
        <w:t xml:space="preserve"> </w:t>
      </w:r>
      <w:r w:rsidRPr="002D1BE1">
        <w:rPr>
          <w:sz w:val="16"/>
        </w:rPr>
        <w:t>“</w:t>
      </w:r>
      <w:r w:rsidRPr="002D1BE1">
        <w:rPr>
          <w:rStyle w:val="Emphasis"/>
        </w:rPr>
        <w:t>I don’t think this is coming up from the grassroots. This is being driven by elite activists,”</w:t>
      </w:r>
      <w:r w:rsidRPr="002D1BE1">
        <w:rPr>
          <w:sz w:val="16"/>
        </w:rPr>
        <w:t xml:space="preserve"> said one Democratic pollster, who requested anonymity to speak frankly about an intraparty debate. “</w:t>
      </w:r>
      <w:r w:rsidRPr="002D1BE1">
        <w:rPr>
          <w:rStyle w:val="StyleUnderline"/>
        </w:rPr>
        <w:t>Republicans will get to go on offense if Democrats get bullied by the professional left into supporting abolishing ICE.”</w:t>
      </w:r>
    </w:p>
    <w:p w14:paraId="064835E2" w14:textId="3FA7F02A" w:rsidR="00632D31" w:rsidRDefault="00632D31" w:rsidP="009E0039">
      <w:pPr>
        <w:pStyle w:val="Heading3"/>
      </w:pPr>
      <w:r>
        <w:t xml:space="preserve">AT: </w:t>
      </w:r>
      <w:r w:rsidR="008E715E">
        <w:t>Abolish ICE</w:t>
      </w:r>
    </w:p>
    <w:p w14:paraId="17553459" w14:textId="16C33291" w:rsidR="00632D31" w:rsidRDefault="00632D31" w:rsidP="00632D31">
      <w:pPr>
        <w:pStyle w:val="Heading4"/>
      </w:pPr>
      <w:r>
        <w:t>Strategy should be directed towards abolishing Trump --- focusing on ICE cannot address the root cause of the problem.</w:t>
      </w:r>
    </w:p>
    <w:p w14:paraId="3AC608C8" w14:textId="77777777" w:rsidR="00632D31" w:rsidRPr="00EA1631" w:rsidRDefault="00632D31" w:rsidP="00632D31">
      <w:pPr>
        <w:rPr>
          <w:sz w:val="16"/>
          <w:szCs w:val="16"/>
        </w:rPr>
      </w:pPr>
      <w:r w:rsidRPr="00EA1631">
        <w:rPr>
          <w:rStyle w:val="Style13ptBold"/>
        </w:rPr>
        <w:t>Wise 7-2</w:t>
      </w:r>
      <w:r>
        <w:t xml:space="preserve"> </w:t>
      </w:r>
      <w:r w:rsidRPr="00EA1631">
        <w:rPr>
          <w:sz w:val="16"/>
          <w:szCs w:val="16"/>
        </w:rPr>
        <w:t>(Justin Wise, 7-2-2018, “Ex-ICE director: It should be an 'abolish Trump' movement, not an 'abolish ICE' movement“, http://thehill.com/latino/395172-ex-ice-director-it-should-be-an-abolish-trump-movement-not-an-abolish-ice-movement, accessed 7-22-2018) jd</w:t>
      </w:r>
    </w:p>
    <w:p w14:paraId="5A4BC150" w14:textId="77777777" w:rsidR="00632D31" w:rsidRPr="00EA1631" w:rsidRDefault="00632D31" w:rsidP="00632D31">
      <w:pPr>
        <w:rPr>
          <w:u w:val="single"/>
        </w:rPr>
      </w:pPr>
      <w:r w:rsidRPr="00EA1631">
        <w:rPr>
          <w:rStyle w:val="StyleUnderline"/>
        </w:rPr>
        <w:t>Former Immigration and Customs Enforcement (ICE) acting Director John Sandweg said Monday that the Democratic movement to abolish the agency should turn into one that aims to "</w:t>
      </w:r>
      <w:r w:rsidRPr="00EA1631">
        <w:rPr>
          <w:rStyle w:val="Emphasis"/>
        </w:rPr>
        <w:t>abolish Trump</w:t>
      </w:r>
      <w:r w:rsidRPr="00EA1631">
        <w:rPr>
          <w:rStyle w:val="StyleUnderline"/>
        </w:rPr>
        <w:t>."</w:t>
      </w:r>
      <w:r w:rsidRPr="00EA1631">
        <w:rPr>
          <w:sz w:val="16"/>
        </w:rPr>
        <w:t> "I understand the frustration when you see policies like we’ve seen at the border where you’re separating kids," Sandweg </w:t>
      </w:r>
      <w:hyperlink r:id="rId26" w:history="1">
        <w:r w:rsidRPr="00EA1631">
          <w:rPr>
            <w:rStyle w:val="Hyperlink"/>
            <w:sz w:val="16"/>
          </w:rPr>
          <w:t>said on MSNBC's "Morning Joe."</w:t>
        </w:r>
      </w:hyperlink>
      <w:r w:rsidRPr="00EA1631">
        <w:rPr>
          <w:sz w:val="16"/>
        </w:rPr>
        <w:t> </w:t>
      </w:r>
      <w:r w:rsidRPr="00EA1631">
        <w:rPr>
          <w:rStyle w:val="StyleUnderline"/>
        </w:rPr>
        <w:t xml:space="preserve">"When you see the interior immigration enforcement policies where </w:t>
      </w:r>
      <w:r w:rsidRPr="00EA1631">
        <w:rPr>
          <w:rStyle w:val="StyleUnderline"/>
          <w:b/>
        </w:rPr>
        <w:t>we’re targeting the wrong people</w:t>
      </w:r>
      <w:r w:rsidRPr="00EA1631">
        <w:rPr>
          <w:rStyle w:val="StyleUnderline"/>
        </w:rPr>
        <w:t xml:space="preserve"> and no longer going after the criminals. I can understand where all this frustration stems from, but frankly it should be an </w:t>
      </w:r>
      <w:r w:rsidRPr="00EA1631">
        <w:rPr>
          <w:rStyle w:val="StyleUnderline"/>
          <w:b/>
        </w:rPr>
        <w:t>'abolish Trump' movement, not an 'abolish ICE' movement."</w:t>
      </w:r>
      <w:r w:rsidRPr="00EA1631">
        <w:rPr>
          <w:rStyle w:val="StyleUnderline"/>
          <w:sz w:val="16"/>
          <w:u w:val="none"/>
        </w:rPr>
        <w:t xml:space="preserve">  </w:t>
      </w:r>
      <w:r w:rsidRPr="00EA1631">
        <w:rPr>
          <w:sz w:val="16"/>
        </w:rPr>
        <w:t xml:space="preserve">Sandweg added that </w:t>
      </w:r>
      <w:r w:rsidRPr="00EA1631">
        <w:rPr>
          <w:rStyle w:val="StyleUnderline"/>
        </w:rPr>
        <w:t>it is not ICE's fault that the Trump administration adopted such strict immigration policies, such as its "zero tolerance" policy that resulted in thousands of children separated from their families at the southern border.</w:t>
      </w:r>
      <w:r w:rsidRPr="00EA1631">
        <w:rPr>
          <w:rStyle w:val="StyleUnderline"/>
          <w:sz w:val="16"/>
          <w:u w:val="none"/>
        </w:rPr>
        <w:t xml:space="preserve">  </w:t>
      </w:r>
      <w:r w:rsidRPr="00EA1631">
        <w:rPr>
          <w:sz w:val="16"/>
        </w:rPr>
        <w:t>Despite signing an executive order to halt that practice in June, Trump is still facing plenty of scrutiny from Democratic lawmakers about his administration's stances on immigration. </w:t>
      </w:r>
      <w:r w:rsidRPr="00EA1631">
        <w:rPr>
          <w:b/>
          <w:u w:val="single"/>
        </w:rPr>
        <w:t>Much of the criticism of Trump's administration has focused on ICE, with a growing chorus of lawmakers calling for the elimination of the agen</w:t>
      </w:r>
      <w:r w:rsidRPr="00EA1631">
        <w:rPr>
          <w:u w:val="single"/>
        </w:rPr>
        <w:t>cy</w:t>
      </w:r>
      <w:r w:rsidRPr="00EA1631">
        <w:rPr>
          <w:sz w:val="16"/>
        </w:rPr>
        <w:t>, which was created in 2003. Sen. </w:t>
      </w:r>
      <w:hyperlink r:id="rId27" w:history="1">
        <w:r w:rsidRPr="00EA1631">
          <w:rPr>
            <w:rStyle w:val="Hyperlink"/>
            <w:sz w:val="16"/>
          </w:rPr>
          <w:t>Kirsten Gillibrand</w:t>
        </w:r>
      </w:hyperlink>
      <w:r w:rsidRPr="00EA1631">
        <w:rPr>
          <w:sz w:val="16"/>
        </w:rPr>
        <w:t> (D-N.Y.) became the first senator to call for the agency's elimination last week. </w:t>
      </w:r>
      <w:r>
        <w:rPr>
          <w:u w:val="single"/>
        </w:rPr>
        <w:t xml:space="preserve"> </w:t>
      </w:r>
      <w:r w:rsidRPr="00EA1631">
        <w:rPr>
          <w:sz w:val="16"/>
        </w:rPr>
        <w:t>In addition, Rep. </w:t>
      </w:r>
      <w:hyperlink r:id="rId28" w:history="1">
        <w:r w:rsidRPr="00EA1631">
          <w:rPr>
            <w:rStyle w:val="Hyperlink"/>
            <w:sz w:val="16"/>
          </w:rPr>
          <w:t>Mark Pocan</w:t>
        </w:r>
      </w:hyperlink>
      <w:r w:rsidRPr="00EA1631">
        <w:rPr>
          <w:sz w:val="16"/>
        </w:rPr>
        <w:t> (D-Wis.) introduced legislation that would get rid of the federal agency. </w:t>
      </w:r>
      <w:r w:rsidRPr="00EA1631">
        <w:rPr>
          <w:u w:val="single"/>
        </w:rPr>
        <w:t>Democratic</w:t>
      </w:r>
      <w:r>
        <w:rPr>
          <w:u w:val="single"/>
        </w:rPr>
        <w:t xml:space="preserve"> </w:t>
      </w:r>
      <w:r w:rsidRPr="00EA1631">
        <w:rPr>
          <w:u w:val="single"/>
        </w:rPr>
        <w:t>Reps. </w:t>
      </w:r>
      <w:hyperlink r:id="rId29" w:history="1">
        <w:r w:rsidRPr="00EA1631">
          <w:rPr>
            <w:rStyle w:val="Hyperlink"/>
            <w:u w:val="single"/>
          </w:rPr>
          <w:t>Earl</w:t>
        </w:r>
        <w:r>
          <w:rPr>
            <w:rStyle w:val="Hyperlink"/>
            <w:u w:val="single"/>
          </w:rPr>
          <w:t xml:space="preserve"> </w:t>
        </w:r>
        <w:r w:rsidRPr="00EA1631">
          <w:rPr>
            <w:rStyle w:val="Hyperlink"/>
            <w:u w:val="single"/>
          </w:rPr>
          <w:t>Blumenauer</w:t>
        </w:r>
      </w:hyperlink>
      <w:r w:rsidRPr="00EA1631">
        <w:rPr>
          <w:u w:val="single"/>
        </w:rPr>
        <w:t> (Ore.), </w:t>
      </w:r>
      <w:hyperlink r:id="rId30" w:history="1">
        <w:r w:rsidRPr="00EA1631">
          <w:rPr>
            <w:rStyle w:val="Hyperlink"/>
            <w:u w:val="single"/>
          </w:rPr>
          <w:t>Pramila Jayapal</w:t>
        </w:r>
      </w:hyperlink>
      <w:r w:rsidRPr="00EA1631">
        <w:rPr>
          <w:u w:val="single"/>
        </w:rPr>
        <w:t> (Wash.), Jim McGovern (Mass.), Raúl Grijalva (Ariz.) and Michael Capuano (Mass.) have all indicated they would support the measure. </w:t>
      </w:r>
      <w:r>
        <w:rPr>
          <w:u w:val="single"/>
        </w:rPr>
        <w:t xml:space="preserve"> </w:t>
      </w:r>
      <w:r w:rsidRPr="00EA1631">
        <w:rPr>
          <w:sz w:val="16"/>
        </w:rPr>
        <w:t>Capuano said in a statement that his "focus is on reuniting children with their parents and stopping </w:t>
      </w:r>
      <w:hyperlink r:id="rId31" w:history="1">
        <w:r w:rsidRPr="00EA1631">
          <w:rPr>
            <w:rStyle w:val="Hyperlink"/>
            <w:sz w:val="16"/>
          </w:rPr>
          <w:t>Donald Trump</w:t>
        </w:r>
      </w:hyperlink>
      <w:r w:rsidRPr="00EA1631">
        <w:rPr>
          <w:sz w:val="16"/>
        </w:rPr>
        <w:t>’s hateful policies ripping families apart."</w:t>
      </w:r>
      <w:r>
        <w:rPr>
          <w:u w:val="single"/>
        </w:rPr>
        <w:t xml:space="preserve"> </w:t>
      </w:r>
      <w:r w:rsidRPr="00EA1631">
        <w:rPr>
          <w:u w:val="single"/>
        </w:rPr>
        <w:t xml:space="preserve">"I voted against the creation of ICE," he said. "However, </w:t>
      </w:r>
      <w:r w:rsidRPr="00EA1631">
        <w:rPr>
          <w:b/>
          <w:u w:val="single"/>
        </w:rPr>
        <w:t xml:space="preserve">changing who enforces bad policy now </w:t>
      </w:r>
      <w:r w:rsidRPr="00EA1631">
        <w:rPr>
          <w:rStyle w:val="Emphasis"/>
        </w:rPr>
        <w:t>doesn’t fix that bad policy</w:t>
      </w:r>
      <w:r w:rsidRPr="00EA1631">
        <w:rPr>
          <w:b/>
          <w:u w:val="single"/>
        </w:rPr>
        <w:t xml:space="preserve"> and it won’t bring families back together</w:t>
      </w:r>
      <w:r w:rsidRPr="00EA1631">
        <w:rPr>
          <w:u w:val="single"/>
        </w:rPr>
        <w:t>. The policies being enforced are more important than the agency enforcing them.</w:t>
      </w:r>
      <w:r w:rsidRPr="00EA1631">
        <w:rPr>
          <w:sz w:val="16"/>
        </w:rPr>
        <w:t xml:space="preserve"> Before ICE existed there was [Immigration and Naturalization Service], under the jurisdiction of the Attorney General. No one should think for a minute that </w:t>
      </w:r>
      <w:hyperlink r:id="rId32" w:history="1">
        <w:r w:rsidRPr="00EA1631">
          <w:rPr>
            <w:rStyle w:val="Hyperlink"/>
            <w:sz w:val="16"/>
          </w:rPr>
          <w:t>Jeff Sessions</w:t>
        </w:r>
      </w:hyperlink>
      <w:r w:rsidRPr="00EA1631">
        <w:rPr>
          <w:sz w:val="16"/>
        </w:rPr>
        <w:t xml:space="preserve"> would impose different policies than Donald Trump."</w:t>
      </w:r>
      <w:r w:rsidRPr="00EA1631">
        <w:rPr>
          <w:u w:val="single"/>
        </w:rPr>
        <w:t xml:space="preserve">Trump has taken aim at Democrats over this emerging argument. Over the weekend, he tweeted that there was </w:t>
      </w:r>
      <w:r w:rsidRPr="00EA1631">
        <w:rPr>
          <w:b/>
          <w:u w:val="single"/>
        </w:rPr>
        <w:t>"zero chance"</w:t>
      </w:r>
      <w:r w:rsidRPr="00EA1631">
        <w:rPr>
          <w:u w:val="single"/>
        </w:rPr>
        <w:t xml:space="preserve"> that the immigration agency would be abolished. </w:t>
      </w:r>
    </w:p>
    <w:p w14:paraId="31976046" w14:textId="77777777" w:rsidR="00632D31" w:rsidRPr="00632D31" w:rsidRDefault="00632D31" w:rsidP="00632D31"/>
    <w:p w14:paraId="35B39586" w14:textId="103CC46D" w:rsidR="009E0039" w:rsidRDefault="009E0039" w:rsidP="009E0039">
      <w:pPr>
        <w:pStyle w:val="Heading3"/>
      </w:pPr>
      <w:r>
        <w:t>AT: Immigration policy affects “some” immigrants</w:t>
      </w:r>
    </w:p>
    <w:p w14:paraId="457C08C6" w14:textId="77777777" w:rsidR="009E0039" w:rsidRPr="00467AB0" w:rsidRDefault="009E0039" w:rsidP="009E0039">
      <w:pPr>
        <w:pStyle w:val="Heading4"/>
        <w:rPr>
          <w:sz w:val="22"/>
        </w:rPr>
      </w:pPr>
      <w:r>
        <w:t>Immigration policy affects the political engagement and incorporation of the children of immigrants via social constructions—occurs even after controlling for other known predictors of non-electoral political engagement</w:t>
      </w:r>
    </w:p>
    <w:p w14:paraId="42697EA1" w14:textId="77777777" w:rsidR="009E0039" w:rsidRPr="00AC3E8C" w:rsidRDefault="009E0039" w:rsidP="009E0039">
      <w:pPr>
        <w:rPr>
          <w:b/>
        </w:rPr>
      </w:pPr>
      <w:r w:rsidRPr="00AC3E8C">
        <w:rPr>
          <w:rStyle w:val="Style13ptBold"/>
        </w:rPr>
        <w:t>Ybarra, B.S.,</w:t>
      </w:r>
      <w:r w:rsidRPr="00467AB0">
        <w:t xml:space="preserve"> Nursing, University of Washington, M.P.H., Public Health, University of Washington, M.A., Political Science, University of New Mexico, </w:t>
      </w:r>
      <w:r w:rsidRPr="00AC3E8C">
        <w:rPr>
          <w:rStyle w:val="Style13ptBold"/>
        </w:rPr>
        <w:t>2015</w:t>
      </w:r>
      <w:r w:rsidRPr="00467AB0">
        <w:rPr>
          <w:sz w:val="28"/>
        </w:rPr>
        <w:t xml:space="preserve"> </w:t>
      </w:r>
      <w:r w:rsidRPr="00467AB0">
        <w:t xml:space="preserve">(Vickie, “The Impact of State immigration policy on Immigrant communities: Political engagement and Child Well-Being”, </w:t>
      </w:r>
      <w:hyperlink r:id="rId33" w:history="1">
        <w:r w:rsidRPr="009D19ED">
          <w:rPr>
            <w:rStyle w:val="Hyperlink"/>
          </w:rPr>
          <w:t>http://digitalrepository.unm.edu/cgi/viewcontent.cgi?article=1020&amp;context=pols_etds, pg. 95-96 )/EG</w:t>
        </w:r>
      </w:hyperlink>
    </w:p>
    <w:p w14:paraId="642BB323" w14:textId="77777777" w:rsidR="009E0039" w:rsidRPr="006C3F1A" w:rsidRDefault="009E0039" w:rsidP="009E0039">
      <w:pPr>
        <w:rPr>
          <w:rStyle w:val="StyleUnderline"/>
        </w:rPr>
      </w:pPr>
      <w:r w:rsidRPr="00341542">
        <w:rPr>
          <w:rStyle w:val="StyleUnderline"/>
        </w:rPr>
        <w:t>Immigrants and their children currently residing in the U.S. have been exposed during their political socialization to varying levels of anti-immigrant public sentiment, elite rhetoric, and restrictionist policymaking at the local, state, and federal levels. The 2000s witnessed increases in the passage of state and local immigration legislation attempting to restrict access to employment, housing, education, and other benefits for undocumented immigrants (</w:t>
      </w:r>
      <w:r w:rsidRPr="005C1380">
        <w:rPr>
          <w:sz w:val="16"/>
        </w:rPr>
        <w:t>Monogon 2013; Chavez and Provine 2009</w:t>
      </w:r>
      <w:r w:rsidRPr="00341542">
        <w:rPr>
          <w:rStyle w:val="StyleUnderline"/>
        </w:rPr>
        <w:t>), as well as an unprecedented increase in detention and deportations of undocumented immigrants and elite rhetoric conflating undocumented immigration with the threat of terrorism</w:t>
      </w:r>
      <w:r w:rsidRPr="005C1380">
        <w:rPr>
          <w:sz w:val="16"/>
        </w:rPr>
        <w:t xml:space="preserve"> (Pope and Garrett 2012; Hagan et al. 2008). My interest with this chapter is in exploring how non-electoral political engagement among U.S.-born children of immigrants may be impacted by state immigration policies through the lens of policy design-social construction theory. The research question for this chapter is “how have the social constructions of immigrants, borne of public sentiment and elite rhetoric and institutionalized in public policy, impacted the non-electoral political engagement of U.S.-born children of immigrants?” </w:t>
      </w:r>
      <w:r w:rsidRPr="006C3F1A">
        <w:rPr>
          <w:rStyle w:val="StyleUnderline"/>
        </w:rPr>
        <w:t>While there is some early evidence that state immigration policy is impacting the political engagement of some immigrants</w:t>
      </w:r>
      <w:r w:rsidRPr="005C1380">
        <w:rPr>
          <w:sz w:val="16"/>
        </w:rPr>
        <w:t xml:space="preserve"> (see Chapters 3 and 4 in this dissertation), </w:t>
      </w:r>
      <w:r w:rsidRPr="006C3F1A">
        <w:rPr>
          <w:rStyle w:val="StyleUnderline"/>
        </w:rPr>
        <w:t>less understood is how exposure to contested immigration policies in the states may affect the political engagement of children of immigrants. I focus here specifically on the U.S.-born children of immigrants both because they represent the majority of children of immigrants in the U.S. and because their automatic citizenship status carries the greatest potential for political (electoral) impact</w:t>
      </w:r>
      <w:r w:rsidRPr="005C1380">
        <w:rPr>
          <w:sz w:val="16"/>
        </w:rPr>
        <w:t xml:space="preserve">. I hypothesize that </w:t>
      </w:r>
      <w:r w:rsidRPr="006C3F1A">
        <w:rPr>
          <w:rStyle w:val="StyleUnderline"/>
        </w:rPr>
        <w:t>immigration policy affects the political engagement and incorporation of the children of immigrants via social constructions, and furthermore, that this effect occurs even after controlling for other known predictors of non-electoral political engagement</w:t>
      </w:r>
      <w:r w:rsidRPr="005C1380">
        <w:rPr>
          <w:sz w:val="16"/>
        </w:rPr>
        <w:t xml:space="preserve">. Secondarily, I </w:t>
      </w:r>
      <w:r w:rsidRPr="006C3F1A">
        <w:rPr>
          <w:rStyle w:val="StyleUnderline"/>
        </w:rPr>
        <w:t xml:space="preserve">explore the potential moderating role of community organizations by asking whether there is evidence that such organizations may be translating salient state immigration policy into political engagement among U.S.-born children of immigrants. I disaggregate all analyses by racial/ethnic group in order to assess differences between the four largest racial/ethnic groups of U.S.-born children of immigrants within the impacts examined here. </w:t>
      </w:r>
    </w:p>
    <w:p w14:paraId="4FE520A5" w14:textId="77777777" w:rsidR="009E0039" w:rsidRDefault="009E0039" w:rsidP="009E0039">
      <w:pPr>
        <w:pStyle w:val="Heading3"/>
      </w:pPr>
      <w:r>
        <w:t xml:space="preserve">AT: Immigration Policy not racialized </w:t>
      </w:r>
    </w:p>
    <w:p w14:paraId="2422423E" w14:textId="77777777" w:rsidR="009E0039" w:rsidRDefault="009E0039" w:rsidP="009E0039">
      <w:pPr>
        <w:pStyle w:val="Heading4"/>
      </w:pPr>
      <w:r>
        <w:t xml:space="preserve">The history of immigration policy is racialized—research proves </w:t>
      </w:r>
    </w:p>
    <w:p w14:paraId="5154185E" w14:textId="77777777" w:rsidR="009E0039" w:rsidRDefault="009E0039" w:rsidP="009E0039">
      <w:pPr>
        <w:pStyle w:val="Heading4"/>
        <w:rPr>
          <w:rStyle w:val="Hyperlink"/>
          <w:b w:val="0"/>
          <w:sz w:val="22"/>
        </w:rPr>
      </w:pPr>
      <w:r w:rsidRPr="00467AB0">
        <w:rPr>
          <w:sz w:val="28"/>
        </w:rPr>
        <w:t>Ybarra, B.S</w:t>
      </w:r>
      <w:r w:rsidRPr="00467AB0">
        <w:rPr>
          <w:b w:val="0"/>
          <w:sz w:val="22"/>
        </w:rPr>
        <w:t xml:space="preserve">., Nursing, University of Washington, M.P.H., Public Health, University of Washington, M.A., Political Science, University of New Mexico, </w:t>
      </w:r>
      <w:r w:rsidRPr="00467AB0">
        <w:rPr>
          <w:sz w:val="28"/>
        </w:rPr>
        <w:t xml:space="preserve">2015 </w:t>
      </w:r>
      <w:r w:rsidRPr="00467AB0">
        <w:rPr>
          <w:b w:val="0"/>
          <w:sz w:val="22"/>
        </w:rPr>
        <w:t xml:space="preserve">(Vickie, “The Impact of State immigration policy on Immigrant communities: Political engagement and Child Well-Being”, </w:t>
      </w:r>
      <w:hyperlink r:id="rId34" w:history="1">
        <w:r w:rsidRPr="009D19ED">
          <w:rPr>
            <w:rStyle w:val="Hyperlink"/>
            <w:b w:val="0"/>
            <w:sz w:val="22"/>
          </w:rPr>
          <w:t>http://digitalrepository.unm.edu/cgi/viewcontent.cgi?article=1020&amp;context=pols_etds, pg. 40-41)/EG</w:t>
        </w:r>
      </w:hyperlink>
    </w:p>
    <w:p w14:paraId="2237B1CE" w14:textId="77777777" w:rsidR="009E0039" w:rsidRDefault="009E0039" w:rsidP="009E0039"/>
    <w:p w14:paraId="4DACF5A4" w14:textId="77777777" w:rsidR="009E0039" w:rsidRPr="00B66E94" w:rsidRDefault="009E0039" w:rsidP="009E0039">
      <w:pPr>
        <w:rPr>
          <w:rStyle w:val="StyleUnderline"/>
        </w:rPr>
      </w:pPr>
      <w:r w:rsidRPr="0090252D">
        <w:rPr>
          <w:rStyle w:val="StyleUnderline"/>
        </w:rPr>
        <w:t>Finally, the racialization of immigration policy in the U.S. has implications for the feed-forward proposition</w:t>
      </w:r>
      <w:r w:rsidRPr="00ED74BD">
        <w:rPr>
          <w:sz w:val="16"/>
        </w:rPr>
        <w:t xml:space="preserve">. With immigration since the 1970s dominated by immigration from Latin America and Asia, such that the majority of the current foreign-born population is from those regions (Grieco et al. 2012), </w:t>
      </w:r>
      <w:r w:rsidRPr="00F70ACB">
        <w:rPr>
          <w:rStyle w:val="StyleUnderline"/>
        </w:rPr>
        <w:t>contemporary immigration policy contexts are often racialized</w:t>
      </w:r>
      <w:r w:rsidRPr="00ED74BD">
        <w:rPr>
          <w:sz w:val="16"/>
        </w:rPr>
        <w:t xml:space="preserve">. </w:t>
      </w:r>
      <w:r w:rsidRPr="00C820E3">
        <w:rPr>
          <w:rStyle w:val="StyleUnderline"/>
        </w:rPr>
        <w:t>Substantial scholarship speaks to the continued racialization of immigrants from Asia and Latin America as non-White in contemporary America</w:t>
      </w:r>
      <w:r w:rsidRPr="00ED74BD">
        <w:rPr>
          <w:sz w:val="16"/>
        </w:rPr>
        <w:t xml:space="preserve"> (Martin and Duignan 2003; Rumbaut 2009; Schmidt et al. 2010; Bean et al. 2013). </w:t>
      </w:r>
      <w:r w:rsidRPr="00C820E3">
        <w:rPr>
          <w:rStyle w:val="StyleUnderline"/>
        </w:rPr>
        <w:t>The racialization of some immigrants has two potential implications for the research presented here that examines the feed-forward proposition. First, because immigrants racialized as non-White experience a racialized 41 socialization or assimilation process, one which impacts social incorporation</w:t>
      </w:r>
      <w:r w:rsidRPr="00ED74BD">
        <w:rPr>
          <w:sz w:val="16"/>
        </w:rPr>
        <w:t xml:space="preserve"> (Golash-Boza and Darity 2008</w:t>
      </w:r>
      <w:r w:rsidRPr="00C820E3">
        <w:rPr>
          <w:rStyle w:val="StyleUnderline"/>
        </w:rPr>
        <w:t>) and economic incorporation</w:t>
      </w:r>
      <w:r w:rsidRPr="00ED74BD">
        <w:rPr>
          <w:sz w:val="16"/>
        </w:rPr>
        <w:t xml:space="preserve"> (Hersch 2003), I reason </w:t>
      </w:r>
      <w:r w:rsidRPr="00C820E3">
        <w:rPr>
          <w:rStyle w:val="StyleUnderline"/>
        </w:rPr>
        <w:t>that racialization may also impact political incorporation and the relationship between social constructions contained in public policy and political engagement of the target population</w:t>
      </w:r>
      <w:r w:rsidRPr="00ED74BD">
        <w:rPr>
          <w:sz w:val="16"/>
        </w:rPr>
        <w:t xml:space="preserve">. Ramakrishnan (2005) finds evidence of a “persistent racial gap” (85) in which non-White immigrants demonstrate significantly lower rates of voting than White immigrants, a difference that persists into the second and third generations. </w:t>
      </w:r>
      <w:r w:rsidRPr="00C820E3">
        <w:rPr>
          <w:rStyle w:val="StyleUnderline"/>
        </w:rPr>
        <w:t>Second, because the operationalization of racism in the U.S. relies so heavily on identifiable phenotype, residents of the U.S. who are phenotypically similar to intended racialized immigrant targets of public policy may experience adjacency effects</w:t>
      </w:r>
      <w:r w:rsidRPr="00ED74BD">
        <w:rPr>
          <w:sz w:val="16"/>
        </w:rPr>
        <w:t xml:space="preserve">. </w:t>
      </w:r>
      <w:r w:rsidRPr="00C820E3">
        <w:rPr>
          <w:rStyle w:val="StyleUnderline"/>
        </w:rPr>
        <w:t>Research on contemporary immigration enforcement has found such adjacency effects in which legal immigrants and U.S. citizens who are Latino have been swept up in enforcement activities targeting undocumented immigrants</w:t>
      </w:r>
      <w:r w:rsidRPr="00ED74BD">
        <w:rPr>
          <w:sz w:val="16"/>
        </w:rPr>
        <w:t xml:space="preserve"> (Romero 2006; Stevens 2005; Preston 2011). Short and Magana (2002) suggest that phenotypic similarity and adjacency may elicit higher levels of political engagement in the form of contestation, </w:t>
      </w:r>
      <w:r w:rsidRPr="00B66E94">
        <w:rPr>
          <w:rStyle w:val="StyleUnderline"/>
        </w:rPr>
        <w:t>“as a theoretical addition to Schneider and Ingram’s model, it would be a useful avenue for future researchers to investigate the political impact of a phenotype shared with a group that is socially constructed negatively as a motivating force for greater political empowerment….</w:t>
      </w:r>
      <w:r w:rsidRPr="00ED74BD">
        <w:rPr>
          <w:sz w:val="16"/>
        </w:rPr>
        <w:t>” (Short and Magana 2002, 709</w:t>
      </w:r>
      <w:r w:rsidRPr="00B66E94">
        <w:rPr>
          <w:rStyle w:val="StyleUnderline"/>
        </w:rPr>
        <w:t>). The paucity of studies empirically examining the feed-forward proposition of the policy design-social construction theory as concerns immigrants as target populations of public policy represents a substantial opportunity gap in the literature, especially given the rich value-laden U.S. immigration policymaking environment in the contemporary period.</w:t>
      </w:r>
    </w:p>
    <w:p w14:paraId="7F586B31" w14:textId="77777777" w:rsidR="009E0039" w:rsidRPr="00F70ACB" w:rsidRDefault="009E0039" w:rsidP="009E0039">
      <w:pPr>
        <w:rPr>
          <w:sz w:val="16"/>
        </w:rPr>
      </w:pPr>
    </w:p>
    <w:p w14:paraId="7E15361A" w14:textId="77777777" w:rsidR="009E0039" w:rsidRDefault="009E0039" w:rsidP="009E0039">
      <w:pPr>
        <w:pStyle w:val="Heading4"/>
      </w:pPr>
      <w:r>
        <w:t xml:space="preserve">Growth rates of Hispanic, Asian, and foreign-born populations have played a substantial role in the enactment of immigration policy </w:t>
      </w:r>
    </w:p>
    <w:p w14:paraId="0EC974AA" w14:textId="77777777" w:rsidR="009E0039" w:rsidRPr="003456E0" w:rsidRDefault="009E0039" w:rsidP="009E0039">
      <w:pPr>
        <w:pStyle w:val="Heading4"/>
        <w:rPr>
          <w:b w:val="0"/>
          <w:sz w:val="22"/>
        </w:rPr>
      </w:pPr>
      <w:r w:rsidRPr="00543483">
        <w:rPr>
          <w:sz w:val="24"/>
          <w:szCs w:val="24"/>
        </w:rPr>
        <w:t>Ybarra, B.S.,</w:t>
      </w:r>
      <w:r w:rsidRPr="00467AB0">
        <w:rPr>
          <w:b w:val="0"/>
          <w:sz w:val="22"/>
        </w:rPr>
        <w:t xml:space="preserve"> Nursing, University of Washington, M.P.H., Public Health, University of Washington, M.A., Political Science, University of New Mexico, </w:t>
      </w:r>
      <w:r w:rsidRPr="007A4D1C">
        <w:rPr>
          <w:sz w:val="24"/>
          <w:szCs w:val="24"/>
        </w:rPr>
        <w:t>2015</w:t>
      </w:r>
      <w:r w:rsidRPr="00467AB0">
        <w:rPr>
          <w:sz w:val="28"/>
        </w:rPr>
        <w:t xml:space="preserve"> </w:t>
      </w:r>
      <w:r w:rsidRPr="00467AB0">
        <w:rPr>
          <w:b w:val="0"/>
          <w:sz w:val="22"/>
        </w:rPr>
        <w:t xml:space="preserve">(Vickie, “The Impact of State immigration policy on Immigrant communities: Political engagement and Child Well-Being”, </w:t>
      </w:r>
      <w:hyperlink r:id="rId35" w:history="1">
        <w:r w:rsidRPr="009D19ED">
          <w:rPr>
            <w:rStyle w:val="Hyperlink"/>
            <w:b w:val="0"/>
            <w:sz w:val="22"/>
          </w:rPr>
          <w:t>http://digitalrepository.unm.edu/cgi/viewcontent.cgi?article=1020&amp;context=pols_etds, pg.69-70)/EG</w:t>
        </w:r>
      </w:hyperlink>
    </w:p>
    <w:p w14:paraId="618D62EA" w14:textId="77777777" w:rsidR="009E0039" w:rsidRPr="003456E0" w:rsidRDefault="009E0039" w:rsidP="009E0039">
      <w:pPr>
        <w:rPr>
          <w:sz w:val="16"/>
        </w:rPr>
      </w:pPr>
      <w:r w:rsidRPr="003456E0">
        <w:rPr>
          <w:sz w:val="16"/>
        </w:rPr>
        <w:t xml:space="preserve">Naturalized citizens make up a statistically and substantively important part of the present and future U.S. electorate, yet many questions remain as to the characteristics and circumstances that either contribute to or suppress their participation in voting. In 2000 there were 12.5 million naturalized citizens present in the U.S., and by 2012 that number had grown almost 60% to 17.5 million (Gibson and Jung 2006; Grieco et al. 2012). Naturalized citizens represented an estimated 7% of the voting population in the 2012 presidential election (U.S. Census Bureau 2012), and their number is only expected to grow in the future. This study seeks to further our understanding of the factors that impact voting among naturalized citizens, with a particular focus on the impact of state immigration policy. </w:t>
      </w:r>
      <w:r w:rsidRPr="00AD0C63">
        <w:rPr>
          <w:rStyle w:val="StyleUnderline"/>
        </w:rPr>
        <w:t xml:space="preserve">During the 2000s, states in the U.S. enacted a record number of policies related to the immigrants within their borders. Some of these policies had the stated objective of driving undocumented immigrants from the state, while others were designed to integrate new immigrants into the communities and civic life of the state </w:t>
      </w:r>
      <w:r w:rsidRPr="003456E0">
        <w:rPr>
          <w:sz w:val="16"/>
        </w:rPr>
        <w:t xml:space="preserve">(Immigration Policy Center 2012; Progressive States Network 2008). </w:t>
      </w:r>
      <w:r w:rsidRPr="00AD0C63">
        <w:rPr>
          <w:rStyle w:val="StyleUnderline"/>
        </w:rPr>
        <w:t>Scholars examining the determinants of state immigration policymaking during the 2000s have variously found that conservative ideology, Republican partisanship, special interests, and economic pressures contribute to state anti-immigration policymaking</w:t>
      </w:r>
      <w:r w:rsidRPr="003456E0">
        <w:rPr>
          <w:sz w:val="16"/>
        </w:rPr>
        <w:t xml:space="preserve"> (Zungher 2014; Marquez and Schraufnagel 2013; Monogon 2013; NicholsonCrotty and Nicholson-Crotty 2011; Chavez and Provine 2009). </w:t>
      </w:r>
      <w:r w:rsidRPr="00AD0C63">
        <w:rPr>
          <w:rStyle w:val="StyleUnderline"/>
        </w:rPr>
        <w:t>Of greater relevance for this study, however, is the finding that the growth rates of Hispanic, Asian, and foreign-born populations have also played a substantial role in state enactment of immigration policy independent of the size of undocumented immigrant populations</w:t>
      </w:r>
      <w:r w:rsidRPr="003456E0">
        <w:rPr>
          <w:sz w:val="16"/>
        </w:rPr>
        <w:t xml:space="preserve"> (Marquez and Schraufnagel 2013; Boushey and Luedtke 2011; Ybarra, Sanchez and Sanchez 2014). </w:t>
      </w:r>
    </w:p>
    <w:sectPr w:rsidR="009E0039" w:rsidRPr="00345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8820680"/>
    <w:docVar w:name="VerbatimVersion" w:val="5.1"/>
  </w:docVars>
  <w:rsids>
    <w:rsidRoot w:val="00707488"/>
    <w:rsid w:val="000139A3"/>
    <w:rsid w:val="000F6B2C"/>
    <w:rsid w:val="00100833"/>
    <w:rsid w:val="00104529"/>
    <w:rsid w:val="00105942"/>
    <w:rsid w:val="00107396"/>
    <w:rsid w:val="00144A4C"/>
    <w:rsid w:val="00153537"/>
    <w:rsid w:val="00176AB0"/>
    <w:rsid w:val="00177B7D"/>
    <w:rsid w:val="0018322D"/>
    <w:rsid w:val="001B5776"/>
    <w:rsid w:val="001E527A"/>
    <w:rsid w:val="001F78CE"/>
    <w:rsid w:val="00251FC7"/>
    <w:rsid w:val="0028132E"/>
    <w:rsid w:val="002855A7"/>
    <w:rsid w:val="002B146A"/>
    <w:rsid w:val="002B5E17"/>
    <w:rsid w:val="00315690"/>
    <w:rsid w:val="00316B75"/>
    <w:rsid w:val="00325646"/>
    <w:rsid w:val="003460F2"/>
    <w:rsid w:val="0038158C"/>
    <w:rsid w:val="003902BA"/>
    <w:rsid w:val="003A09E2"/>
    <w:rsid w:val="00407037"/>
    <w:rsid w:val="00421080"/>
    <w:rsid w:val="0043265F"/>
    <w:rsid w:val="004605D6"/>
    <w:rsid w:val="004909CF"/>
    <w:rsid w:val="004C60E8"/>
    <w:rsid w:val="004D2592"/>
    <w:rsid w:val="004E3579"/>
    <w:rsid w:val="004E728B"/>
    <w:rsid w:val="004F39E0"/>
    <w:rsid w:val="00537BD5"/>
    <w:rsid w:val="0057268A"/>
    <w:rsid w:val="005D2912"/>
    <w:rsid w:val="006065BD"/>
    <w:rsid w:val="00632D31"/>
    <w:rsid w:val="00645FA9"/>
    <w:rsid w:val="00647866"/>
    <w:rsid w:val="00665003"/>
    <w:rsid w:val="006A2AD0"/>
    <w:rsid w:val="006C2375"/>
    <w:rsid w:val="006D4ECC"/>
    <w:rsid w:val="00707488"/>
    <w:rsid w:val="00722258"/>
    <w:rsid w:val="007243E5"/>
    <w:rsid w:val="00766EA0"/>
    <w:rsid w:val="007A2226"/>
    <w:rsid w:val="007F5B66"/>
    <w:rsid w:val="00823A1C"/>
    <w:rsid w:val="0083238E"/>
    <w:rsid w:val="00845B9D"/>
    <w:rsid w:val="00860984"/>
    <w:rsid w:val="008B3ECB"/>
    <w:rsid w:val="008B4E85"/>
    <w:rsid w:val="008C1B2E"/>
    <w:rsid w:val="008E715E"/>
    <w:rsid w:val="0091627E"/>
    <w:rsid w:val="0097032B"/>
    <w:rsid w:val="009D2EAD"/>
    <w:rsid w:val="009D54B2"/>
    <w:rsid w:val="009E0039"/>
    <w:rsid w:val="009E1922"/>
    <w:rsid w:val="009F7ED2"/>
    <w:rsid w:val="00A93661"/>
    <w:rsid w:val="00A95652"/>
    <w:rsid w:val="00AC0AB8"/>
    <w:rsid w:val="00B33C6D"/>
    <w:rsid w:val="00B4508F"/>
    <w:rsid w:val="00B55AD5"/>
    <w:rsid w:val="00B8057C"/>
    <w:rsid w:val="00BC0960"/>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0F54"/>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C9B43"/>
  <w15:chartTrackingRefBased/>
  <w15:docId w15:val="{AC4CCDDF-712A-4DE9-ABCA-664F68A0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83238E"/>
    <w:pPr>
      <w:spacing w:after="0" w:line="240" w:lineRule="auto"/>
    </w:pPr>
    <w:rPr>
      <w:rFonts w:ascii="Georgia" w:hAnsi="Georgia"/>
    </w:rPr>
  </w:style>
  <w:style w:type="paragraph" w:styleId="Heading1">
    <w:name w:val="heading 1"/>
    <w:aliases w:val="Pocket"/>
    <w:basedOn w:val="Normal"/>
    <w:next w:val="Normal"/>
    <w:link w:val="Heading1Char"/>
    <w:qFormat/>
    <w:rsid w:val="008323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3238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3238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3238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8323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238E"/>
  </w:style>
  <w:style w:type="character" w:customStyle="1" w:styleId="Heading1Char">
    <w:name w:val="Heading 1 Char"/>
    <w:aliases w:val="Pocket Char"/>
    <w:basedOn w:val="DefaultParagraphFont"/>
    <w:link w:val="Heading1"/>
    <w:rsid w:val="0083238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3238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3238E"/>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83238E"/>
    <w:rPr>
      <w:rFonts w:ascii="Georgia" w:eastAsiaTheme="majorEastAsia" w:hAnsi="Georgia"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83238E"/>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3238E"/>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83238E"/>
    <w:rPr>
      <w:b w:val="0"/>
      <w:sz w:val="22"/>
      <w:u w:val="single"/>
    </w:rPr>
  </w:style>
  <w:style w:type="character" w:styleId="Hyperlink">
    <w:name w:val="Hyperlink"/>
    <w:basedOn w:val="DefaultParagraphFont"/>
    <w:uiPriority w:val="99"/>
    <w:unhideWhenUsed/>
    <w:rsid w:val="0083238E"/>
    <w:rPr>
      <w:color w:val="auto"/>
      <w:u w:val="none"/>
    </w:rPr>
  </w:style>
  <w:style w:type="character" w:styleId="FollowedHyperlink">
    <w:name w:val="FollowedHyperlink"/>
    <w:basedOn w:val="DefaultParagraphFont"/>
    <w:uiPriority w:val="99"/>
    <w:semiHidden/>
    <w:unhideWhenUsed/>
    <w:rsid w:val="0083238E"/>
    <w:rPr>
      <w:color w:val="auto"/>
      <w:u w:val="none"/>
    </w:rPr>
  </w:style>
  <w:style w:type="paragraph" w:customStyle="1" w:styleId="textbold">
    <w:name w:val="text bold"/>
    <w:basedOn w:val="Normal"/>
    <w:link w:val="Emphasis"/>
    <w:uiPriority w:val="7"/>
    <w:qFormat/>
    <w:rsid w:val="0028132E"/>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gitalrepository.unm.edu/cgi/viewcontent.cgi?article=1020&amp;context=pols_etds,%20pg.%2044-45)/EG" TargetMode="External"/><Relationship Id="rId13" Type="http://schemas.openxmlformats.org/officeDocument/2006/relationships/hyperlink" Target="http://carecendc.org/" TargetMode="External"/><Relationship Id="rId18" Type="http://schemas.openxmlformats.org/officeDocument/2006/relationships/hyperlink" Target="http://www.lahuelga.com/" TargetMode="External"/><Relationship Id="rId26" Type="http://schemas.openxmlformats.org/officeDocument/2006/relationships/hyperlink" Target="https://www.msnbc.com/morning-joe/watch/former-ice-director-defends-agency-says-don-t-abolish-it-1268393539860?playlist=associated" TargetMode="External"/><Relationship Id="rId3" Type="http://schemas.openxmlformats.org/officeDocument/2006/relationships/styles" Target="styles.xml"/><Relationship Id="rId21" Type="http://schemas.openxmlformats.org/officeDocument/2006/relationships/hyperlink" Target="https://www.washingtonpost.com/local/immigration/trump-administration-seeks-to-extend-deadline-for-reuniting-some-migrant-families-split-at-border/2018/07/06/b3260a02-8131-11e8-b658-4f4d2a1aeef1_story.html?utm_term=.9faa1c8b2298" TargetMode="External"/><Relationship Id="rId34" Type="http://schemas.openxmlformats.org/officeDocument/2006/relationships/hyperlink" Target="http://digitalrepository.unm.edu/cgi/viewcontent.cgi?article=1020&amp;context=pols_etds,%20pg.%2040-41)/EG" TargetMode="External"/><Relationship Id="rId7" Type="http://schemas.openxmlformats.org/officeDocument/2006/relationships/hyperlink" Target="https://thinkprogress.org/texas-activists-unite-the-border-ac50bb4f87ec/" TargetMode="External"/><Relationship Id="rId12" Type="http://schemas.openxmlformats.org/officeDocument/2006/relationships/hyperlink" Target="https://www.washingtonpost.com/world/national-security/seeking-split-from-ice-agents-say-trumps-immigration-crackdown-hurts-investigations-morale/2018/06/28/7bb6995e-7ada-11e8-8df3-007495a78738_story.html" TargetMode="External"/><Relationship Id="rId17" Type="http://schemas.openxmlformats.org/officeDocument/2006/relationships/hyperlink" Target="http://www.wweek.com/news/city/2018/07/05/protesters-at-portlands-occupy-ice-camp-start-hunger-strike-to-pressure-city-officials/" TargetMode="External"/><Relationship Id="rId25" Type="http://schemas.openxmlformats.org/officeDocument/2006/relationships/hyperlink" Target="https://areomagazine.com/2017/03/27/how-french-intellectuals-ruined-the-west-postmodernism-and-its-impact-explained/" TargetMode="External"/><Relationship Id="rId33" Type="http://schemas.openxmlformats.org/officeDocument/2006/relationships/hyperlink" Target="http://digitalrepository.unm.edu/cgi/viewcontent.cgi?article=1020&amp;context=pols_etds,%20pg.%2095-96%20)/EG" TargetMode="External"/><Relationship Id="rId2" Type="http://schemas.openxmlformats.org/officeDocument/2006/relationships/numbering" Target="numbering.xml"/><Relationship Id="rId16" Type="http://schemas.openxmlformats.org/officeDocument/2006/relationships/hyperlink" Target="https://www.washingtonpost.com/news/post-nation/wp/2018/06/18/a-secret-recording-captures-the-sounds-of-crying-children-separated-from-parents-at-the-border/?utm_term=.d6b5f13fb50f" TargetMode="External"/><Relationship Id="rId20" Type="http://schemas.openxmlformats.org/officeDocument/2006/relationships/hyperlink" Target="https://www.washingtonpost.com/local/immigration/trump-is-deporting-fewer-immigrants-than-obama-including-criminals/2017/08/10/d8fa72e4-7e1d-11e7-9d08-b79f191668ed_story.html?utm_term=.799078408c0b" TargetMode="External"/><Relationship Id="rId29" Type="http://schemas.openxmlformats.org/officeDocument/2006/relationships/hyperlink" Target="http://thehill.com/people/earl-blumenauer" TargetMode="External"/><Relationship Id="rId1" Type="http://schemas.openxmlformats.org/officeDocument/2006/relationships/customXml" Target="../customXml/item1.xml"/><Relationship Id="rId6" Type="http://schemas.openxmlformats.org/officeDocument/2006/relationships/hyperlink" Target="https://www.pbs.org/newshour/nation/how-trumps-family-separation-policy-has-become-what-it-is-today" TargetMode="External"/><Relationship Id="rId11" Type="http://schemas.openxmlformats.org/officeDocument/2006/relationships/hyperlink" Target="https://www.washingtonpost.com/local/quit-your-jobs-protesters-confront-ice-workers-at-washington-headquarters/2018/06/27/82e4f390-7a14-11e8-aeee-4d04c8ac6158_story.html?utm_term=.ee2571f03e22" TargetMode="External"/><Relationship Id="rId24" Type="http://schemas.openxmlformats.org/officeDocument/2006/relationships/hyperlink" Target="https://www.newyorker.com/news/news-desk/in-arresting-an-immigrant-rights-activist-ice-shows-its-new-power" TargetMode="External"/><Relationship Id="rId32" Type="http://schemas.openxmlformats.org/officeDocument/2006/relationships/hyperlink" Target="http://thehill.com/people/jeff-session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ashingtonpost.com/news/post-nation/wp/2018/06/18/i-wanted-to-stop-her-crying-the-image-of-a-migrant-child-that-broke-a-photographers-heart/?utm_term=.e5b6db2d157e" TargetMode="External"/><Relationship Id="rId23" Type="http://schemas.openxmlformats.org/officeDocument/2006/relationships/hyperlink" Target="https://sandiegofreepress.org/2018/07/smart-activism-not-every-protest-or-petition-is-worthy-of-your-time/" TargetMode="External"/><Relationship Id="rId28" Type="http://schemas.openxmlformats.org/officeDocument/2006/relationships/hyperlink" Target="http://thehill.com/people/mark-pocan" TargetMode="External"/><Relationship Id="rId36" Type="http://schemas.openxmlformats.org/officeDocument/2006/relationships/fontTable" Target="fontTable.xml"/><Relationship Id="rId10" Type="http://schemas.openxmlformats.org/officeDocument/2006/relationships/hyperlink" Target="https://www.washingtonpost.com/local/tens-of-thousands-expected-to-protest-trumps-immigration-policy-during-washington-rally/2018/06/29/ff692f0c-7b23-11e8-93cc-6d3beccdd7a3_story.html?utm_term=.10bc0c222eb3" TargetMode="External"/><Relationship Id="rId19" Type="http://schemas.openxmlformats.org/officeDocument/2006/relationships/hyperlink" Target="https://www.washingtonpost.com/news/federal-eye/wp/2015/12/16/unaccompanied-children-crossing-southern-border-in-greater-numbers-again-raising-fears-of-new-migrant-crisis/?utm_term=.2851649f7e8b" TargetMode="External"/><Relationship Id="rId31" Type="http://schemas.openxmlformats.org/officeDocument/2006/relationships/hyperlink" Target="http://thehill.com/people/donald-trump" TargetMode="External"/><Relationship Id="rId4" Type="http://schemas.openxmlformats.org/officeDocument/2006/relationships/settings" Target="settings.xml"/><Relationship Id="rId9" Type="http://schemas.openxmlformats.org/officeDocument/2006/relationships/hyperlink" Target="https://www.washingtonpost.com/local/tens-of-thousands-expected-to-descend-on-washington-to-protest-trumps-immigration-policy/2018/06/30/0e4a6a26-7bde-11e8-93cc-6d3beccdd7a3_story.html?utm_term=.f0cb85abd1a7" TargetMode="External"/><Relationship Id="rId14" Type="http://schemas.openxmlformats.org/officeDocument/2006/relationships/hyperlink" Target="https://www.washingtonpost.com/local/we-will-not-obey-hundreds-of-women-rally-in-dc-to-protest-zero-tolerance-immigration-policy/2018/06/28/d1aca604-7a4a-11e8-aeee-4d04c8ac6158_story.html?utm_term=.aa69992c1c79" TargetMode="External"/><Relationship Id="rId22" Type="http://schemas.openxmlformats.org/officeDocument/2006/relationships/hyperlink" Target="https://lasvegassun.com/news/2018/jun/28/everyday-activism-marches-arent-the-only-places-to/" TargetMode="External"/><Relationship Id="rId27" Type="http://schemas.openxmlformats.org/officeDocument/2006/relationships/hyperlink" Target="http://thehill.com/people/kirsten-gillibrand" TargetMode="External"/><Relationship Id="rId30" Type="http://schemas.openxmlformats.org/officeDocument/2006/relationships/hyperlink" Target="http://thehill.com/people/pramila-jayapal" TargetMode="External"/><Relationship Id="rId35" Type="http://schemas.openxmlformats.org/officeDocument/2006/relationships/hyperlink" Target="http://digitalrepository.unm.edu/cgi/viewcontent.cgi?article=1020&amp;context=pols_etds,%20pg.69-70)/E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hillip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EC311-21A1-46D3-8089-C27F2A904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28486</Words>
  <Characters>162372</Characters>
  <Application>Microsoft Office Word</Application>
  <DocSecurity>0</DocSecurity>
  <Lines>1353</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Ding</dc:creator>
  <cp:keywords>5.1.1</cp:keywords>
  <dc:description/>
  <cp:lastModifiedBy>Phillips, Scott</cp:lastModifiedBy>
  <cp:revision>2</cp:revision>
  <dcterms:created xsi:type="dcterms:W3CDTF">2018-07-22T23:24:00Z</dcterms:created>
  <dcterms:modified xsi:type="dcterms:W3CDTF">2018-07-22T23:24:00Z</dcterms:modified>
</cp:coreProperties>
</file>