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1574B" w14:textId="21B62AEE" w:rsidR="00857A91" w:rsidRDefault="00857A91" w:rsidP="00B55AD5"/>
    <w:p w14:paraId="51481F9F" w14:textId="2EE78A50" w:rsidR="00CF56D2" w:rsidRDefault="00CF56D2" w:rsidP="00CF56D2">
      <w:pPr>
        <w:pStyle w:val="Heading1"/>
      </w:pPr>
      <w:r>
        <w:t xml:space="preserve">Immigration </w:t>
      </w:r>
      <w:proofErr w:type="spellStart"/>
      <w:r>
        <w:t>Disad</w:t>
      </w:r>
      <w:proofErr w:type="spellEnd"/>
      <w:r w:rsidR="001D7A6C">
        <w:t xml:space="preserve"> – </w:t>
      </w:r>
      <w:proofErr w:type="spellStart"/>
      <w:r w:rsidR="001D7A6C">
        <w:t>Aff</w:t>
      </w:r>
      <w:proofErr w:type="spellEnd"/>
      <w:r w:rsidR="001D7A6C">
        <w:t xml:space="preserve"> and Neg</w:t>
      </w:r>
    </w:p>
    <w:p w14:paraId="19E1BE8B" w14:textId="04579D56" w:rsidR="00CF56D2" w:rsidRDefault="00CF56D2" w:rsidP="00B55AD5"/>
    <w:p w14:paraId="7DBD1B93" w14:textId="2DB84089" w:rsidR="00CF56D2" w:rsidRDefault="00CF56D2" w:rsidP="001D7A6C">
      <w:pPr>
        <w:pStyle w:val="Heading2"/>
      </w:pPr>
      <w:r>
        <w:t>Opening Notes</w:t>
      </w:r>
    </w:p>
    <w:p w14:paraId="10908A4F" w14:textId="77777777" w:rsidR="00857A91" w:rsidRPr="00857A91" w:rsidRDefault="00857A91" w:rsidP="00857A91"/>
    <w:p w14:paraId="4D64E8D9" w14:textId="468B5930" w:rsidR="001D7A6C" w:rsidRDefault="001D7A6C" w:rsidP="001D7A6C">
      <w:pPr>
        <w:pStyle w:val="Heading3"/>
      </w:pPr>
      <w:r>
        <w:t>Info on this file</w:t>
      </w:r>
    </w:p>
    <w:p w14:paraId="12B03F4E" w14:textId="77777777" w:rsidR="001D7A6C" w:rsidRDefault="001D7A6C" w:rsidP="00CF56D2"/>
    <w:p w14:paraId="586BECF1" w14:textId="0D45BBA6" w:rsidR="00CF56D2" w:rsidRDefault="00801C7C" w:rsidP="00CF56D2">
      <w:pPr>
        <w:pStyle w:val="Heading4"/>
      </w:pPr>
      <w:r>
        <w:t>Resisting the true “free-for-all” approach:</w:t>
      </w:r>
    </w:p>
    <w:p w14:paraId="5AD13FDE" w14:textId="6A969335" w:rsidR="003869C5" w:rsidRDefault="00CF56D2" w:rsidP="00CF56D2">
      <w:r>
        <w:t xml:space="preserve">Given the wording of the 2018-19 topic, debates over “immigration good” vs. “immigration bad” are likely to arise in some form during the </w:t>
      </w:r>
      <w:r w:rsidR="00801C7C">
        <w:t xml:space="preserve">upcoming </w:t>
      </w:r>
      <w:r>
        <w:t xml:space="preserve">academic season. </w:t>
      </w:r>
      <w:r w:rsidR="00801C7C">
        <w:t xml:space="preserve">Dated backfiles from prior immigration debates are apt to reveal arguments from all corners of the internet. In theory, the HSS instructional staff could have asked students to mirror this approach to their research. Instead, we concluded that a true free-for-all “immigration bad” file runs the risk of placing students in a position of arguing some highly questionable positions. </w:t>
      </w:r>
      <w:r w:rsidR="003869C5">
        <w:t>We</w:t>
      </w:r>
      <w:r w:rsidR="004D48C8">
        <w:t xml:space="preserve"> have </w:t>
      </w:r>
      <w:r w:rsidR="003869C5">
        <w:t>attempted</w:t>
      </w:r>
      <w:r w:rsidR="004D48C8">
        <w:t xml:space="preserve"> to write some impact modules that </w:t>
      </w:r>
      <w:r w:rsidR="003869C5">
        <w:t xml:space="preserve">are less likely to ask </w:t>
      </w:r>
      <w:r w:rsidR="00404B22">
        <w:t xml:space="preserve">students </w:t>
      </w:r>
      <w:r w:rsidR="004D48C8">
        <w:t xml:space="preserve">to defend the nastiest items that one could find online. </w:t>
      </w:r>
    </w:p>
    <w:p w14:paraId="7FB1A7F0" w14:textId="63E0EED2" w:rsidR="00801C7C" w:rsidRDefault="004D48C8" w:rsidP="00CF56D2">
      <w:r>
        <w:t xml:space="preserve">That said, </w:t>
      </w:r>
      <w:r w:rsidR="003869C5">
        <w:t xml:space="preserve">during the season </w:t>
      </w:r>
      <w:r w:rsidR="00404B22">
        <w:t xml:space="preserve">virtually </w:t>
      </w:r>
      <w:r w:rsidR="003869C5">
        <w:t xml:space="preserve">any “immigration bad” module </w:t>
      </w:r>
      <w:r w:rsidR="00404B22">
        <w:t xml:space="preserve">is apt to encounter </w:t>
      </w:r>
      <w:r w:rsidR="003869C5">
        <w:t xml:space="preserve">counter-claims that it </w:t>
      </w:r>
      <w:r w:rsidR="00404B22">
        <w:t>serves</w:t>
      </w:r>
      <w:r w:rsidR="003869C5">
        <w:t xml:space="preserve"> </w:t>
      </w:r>
      <w:r w:rsidR="00404B22">
        <w:t xml:space="preserve">as </w:t>
      </w:r>
      <w:r w:rsidR="003869C5">
        <w:t>a justification for exclusion. Instead of whole-scale avoiding discussion of th</w:t>
      </w:r>
      <w:r w:rsidR="00404B22">
        <w:t>ose</w:t>
      </w:r>
      <w:r w:rsidR="003869C5">
        <w:t xml:space="preserve"> issue</w:t>
      </w:r>
      <w:r w:rsidR="00404B22">
        <w:t>s</w:t>
      </w:r>
      <w:r w:rsidR="003869C5">
        <w:t>, we wrote one scenario with a back-and-forth critique of whether certain “immigration bad” arguments should be rejected. S</w:t>
      </w:r>
      <w:r>
        <w:t xml:space="preserve">ome students may not </w:t>
      </w:r>
      <w:r w:rsidR="001D7A6C">
        <w:t>care</w:t>
      </w:r>
      <w:r>
        <w:t xml:space="preserve"> </w:t>
      </w:r>
      <w:r w:rsidR="001D7A6C">
        <w:t xml:space="preserve">to </w:t>
      </w:r>
      <w:r>
        <w:t>argue</w:t>
      </w:r>
      <w:r w:rsidR="003869C5">
        <w:t xml:space="preserve"> those positions</w:t>
      </w:r>
      <w:r w:rsidR="00F234A2">
        <w:t xml:space="preserve"> </w:t>
      </w:r>
      <w:r>
        <w:t>– and c</w:t>
      </w:r>
      <w:r w:rsidR="00801C7C">
        <w:t>amp attendees should know that they</w:t>
      </w:r>
      <w:r>
        <w:t>, as ever,</w:t>
      </w:r>
      <w:r w:rsidR="00801C7C">
        <w:t xml:space="preserve"> are n</w:t>
      </w:r>
      <w:r>
        <w:t>ot</w:t>
      </w:r>
      <w:r w:rsidR="00801C7C">
        <w:t xml:space="preserve"> forced </w:t>
      </w:r>
      <w:r>
        <w:t>to advance an argument that makes them uncomfortable. The packet offers a range of argument options</w:t>
      </w:r>
      <w:r w:rsidR="003869C5">
        <w:t xml:space="preserve"> – including </w:t>
      </w:r>
      <w:r w:rsidR="00404B22">
        <w:t xml:space="preserve">academic </w:t>
      </w:r>
      <w:r w:rsidR="003869C5">
        <w:t xml:space="preserve">criticism </w:t>
      </w:r>
      <w:r w:rsidR="00404B22">
        <w:t xml:space="preserve">of the </w:t>
      </w:r>
      <w:r w:rsidR="003869C5">
        <w:t xml:space="preserve">“immigration </w:t>
      </w:r>
      <w:r w:rsidR="00404B22">
        <w:t>bad</w:t>
      </w:r>
      <w:r w:rsidR="003869C5">
        <w:t xml:space="preserve">” </w:t>
      </w:r>
      <w:r w:rsidR="00404B22">
        <w:t>literature base</w:t>
      </w:r>
      <w:r w:rsidR="003869C5">
        <w:t xml:space="preserve">. </w:t>
      </w:r>
    </w:p>
    <w:p w14:paraId="5944B6F8" w14:textId="3C2C2621" w:rsidR="004D48C8" w:rsidRDefault="004D48C8" w:rsidP="00CF56D2"/>
    <w:p w14:paraId="04BF9842" w14:textId="56116FB3" w:rsidR="004D48C8" w:rsidRDefault="004D48C8" w:rsidP="004D48C8">
      <w:pPr>
        <w:pStyle w:val="Heading4"/>
      </w:pPr>
      <w:r>
        <w:t>The rhetoric of “chain migration”:</w:t>
      </w:r>
    </w:p>
    <w:p w14:paraId="42D99F6B" w14:textId="0347947F" w:rsidR="004D48C8" w:rsidRDefault="00F234A2" w:rsidP="00CF56D2">
      <w:r>
        <w:t>There is a deep debate over whether the phrase “chain migration’ is violent or unacceptable. This debate has grown in last few months – with the Associated Press recently issuing guidance that discourages its writers from deploying the phrase in their articles:</w:t>
      </w:r>
    </w:p>
    <w:p w14:paraId="23E68340" w14:textId="12B1A399" w:rsidR="00F234A2" w:rsidRPr="00F234A2" w:rsidRDefault="00B4230E" w:rsidP="00F234A2">
      <w:pPr>
        <w:rPr>
          <w:sz w:val="18"/>
          <w:szCs w:val="18"/>
        </w:rPr>
      </w:pPr>
      <w:hyperlink r:id="rId6" w:history="1">
        <w:r w:rsidR="00F234A2" w:rsidRPr="00F234A2">
          <w:rPr>
            <w:rStyle w:val="Hyperlink"/>
            <w:sz w:val="18"/>
            <w:szCs w:val="18"/>
          </w:rPr>
          <w:t>https://www.ilrc.org/new-ap-guidance-avoid-use-%E2%80%9Cchain-migration%E2%80%9D-language-family-migration-following-grassroots-campaign</w:t>
        </w:r>
      </w:hyperlink>
    </w:p>
    <w:p w14:paraId="5EC6D84E" w14:textId="112AF74B" w:rsidR="00F234A2" w:rsidRDefault="00F234A2" w:rsidP="00CF56D2">
      <w:r>
        <w:t xml:space="preserve">An interested student would have little difficulty in locating additional articles surrounding the use of this phrase. The online petition that arguably prompted the changes by the Associated Press were supported by a range of organizations – from thinktanks to the theological community. </w:t>
      </w:r>
    </w:p>
    <w:p w14:paraId="59DD98A9" w14:textId="63A3FF87" w:rsidR="00F234A2" w:rsidRDefault="00F234A2" w:rsidP="00CF56D2">
      <w:r>
        <w:t xml:space="preserve">Terminology notwithstanding, this topic will find Negatives advancing the argument that some Affirmative plans will not only directly increase legal </w:t>
      </w:r>
      <w:proofErr w:type="gramStart"/>
      <w:r>
        <w:t>immigration, but</w:t>
      </w:r>
      <w:proofErr w:type="gramEnd"/>
      <w:r>
        <w:t xml:space="preserve"> may also indirectly </w:t>
      </w:r>
      <w:r w:rsidR="001D7A6C">
        <w:t xml:space="preserve">increase migration as emigres sponsor the legal immigration of family members. </w:t>
      </w:r>
      <w:r>
        <w:t>For this file, we opted to use the phrase “Subsequent Family-Based Migration”</w:t>
      </w:r>
      <w:r w:rsidR="001D7A6C">
        <w:t xml:space="preserve"> – a close proximate to the alternate language referenced in the Immigrant Legal Resource Center article (above). </w:t>
      </w:r>
    </w:p>
    <w:p w14:paraId="55A5F50B" w14:textId="77777777" w:rsidR="00F234A2" w:rsidRDefault="00F234A2" w:rsidP="00CF56D2"/>
    <w:p w14:paraId="6E190A84" w14:textId="4B45F0DB" w:rsidR="00F234A2" w:rsidRDefault="001D7A6C" w:rsidP="001D7A6C">
      <w:pPr>
        <w:pStyle w:val="Heading1"/>
      </w:pPr>
      <w:r>
        <w:t>1NC Shells</w:t>
      </w:r>
    </w:p>
    <w:p w14:paraId="20B14E97" w14:textId="5535D7F3" w:rsidR="004D48C8" w:rsidRDefault="004D48C8" w:rsidP="00CF56D2"/>
    <w:p w14:paraId="0DAA6FAE" w14:textId="4FE4781E" w:rsidR="001D7A6C" w:rsidRDefault="001D7A6C" w:rsidP="001D7A6C">
      <w:pPr>
        <w:pStyle w:val="Heading2"/>
      </w:pPr>
      <w:r>
        <w:t>1NC shell – Wages</w:t>
      </w:r>
    </w:p>
    <w:p w14:paraId="5403378A" w14:textId="650D2CE9" w:rsidR="001D7A6C" w:rsidRDefault="001D7A6C" w:rsidP="001D7A6C"/>
    <w:p w14:paraId="4580D3F7" w14:textId="418D4D1D" w:rsidR="00983175" w:rsidRDefault="00983175" w:rsidP="00983175">
      <w:pPr>
        <w:pStyle w:val="Heading3"/>
      </w:pPr>
      <w:r>
        <w:t>1NC Shell - Wages</w:t>
      </w:r>
    </w:p>
    <w:p w14:paraId="7E0EC5CD" w14:textId="77777777" w:rsidR="00983175" w:rsidRDefault="00983175" w:rsidP="001D7A6C"/>
    <w:p w14:paraId="764908BF" w14:textId="2E9842ED" w:rsidR="001D7A6C" w:rsidRDefault="00983175" w:rsidP="00983175">
      <w:pPr>
        <w:pStyle w:val="Heading4"/>
      </w:pPr>
      <w:r>
        <w:t xml:space="preserve">Next off is the Wages </w:t>
      </w:r>
      <w:proofErr w:type="spellStart"/>
      <w:r>
        <w:t>Disad</w:t>
      </w:r>
      <w:proofErr w:type="spellEnd"/>
      <w:r>
        <w:t>:</w:t>
      </w:r>
    </w:p>
    <w:p w14:paraId="224C52B2" w14:textId="77777777" w:rsidR="00983175" w:rsidRPr="00983175" w:rsidRDefault="00983175" w:rsidP="00983175"/>
    <w:p w14:paraId="1B09DEF3" w14:textId="77777777" w:rsidR="00983175" w:rsidRDefault="00983175" w:rsidP="00983175">
      <w:pPr>
        <w:pStyle w:val="Heading4"/>
      </w:pPr>
      <w:r>
        <w:t>Legal immigration rates are down now. The DREAM Act reverses trends that are decreasing family and military-based visas.</w:t>
      </w:r>
    </w:p>
    <w:p w14:paraId="64BACDA4" w14:textId="77777777" w:rsidR="00983175" w:rsidRPr="00EA1E03" w:rsidRDefault="00983175" w:rsidP="00983175">
      <w:pPr>
        <w:rPr>
          <w:rStyle w:val="Style13ptBold"/>
        </w:rPr>
      </w:pPr>
      <w:r w:rsidRPr="00EA1E03">
        <w:rPr>
          <w:rStyle w:val="Style13ptBold"/>
        </w:rPr>
        <w:t>Chishti ‘18</w:t>
      </w:r>
    </w:p>
    <w:p w14:paraId="6D7003B6" w14:textId="77777777" w:rsidR="00983175" w:rsidRPr="00EA1E03" w:rsidRDefault="00983175" w:rsidP="00983175">
      <w:pPr>
        <w:rPr>
          <w:sz w:val="18"/>
          <w:szCs w:val="18"/>
        </w:rPr>
      </w:pPr>
      <w:r w:rsidRPr="00EA1E03">
        <w:rPr>
          <w:sz w:val="18"/>
          <w:szCs w:val="18"/>
        </w:rPr>
        <w:t xml:space="preserve">et al; Muzaffar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serves on the boards of the National Immigration Law Center, New York Immigration Coalition, and the Asian American Federation. He has served as Chairman of the Board of Directors of the National Immigration Forum and as a member of the American Bar Association’s Coordinating Committee on Immigration. “Even as Congress Remains on Sidelines, the Trump Administration Slows Legal Immigration” – </w:t>
      </w:r>
      <w:r w:rsidRPr="00EA1E03">
        <w:rPr>
          <w:sz w:val="18"/>
          <w:szCs w:val="18"/>
          <w:u w:val="single"/>
        </w:rPr>
        <w:t>Migration Policy Institute</w:t>
      </w:r>
      <w:r w:rsidRPr="00EA1E03">
        <w:rPr>
          <w:sz w:val="18"/>
          <w:szCs w:val="18"/>
        </w:rPr>
        <w:t xml:space="preserve"> - MARCH 22, 2018 -</w:t>
      </w:r>
      <w:proofErr w:type="spellStart"/>
      <w:r w:rsidRPr="00EA1E03">
        <w:rPr>
          <w:sz w:val="18"/>
          <w:szCs w:val="18"/>
        </w:rPr>
        <w:t>CutWithRJ</w:t>
      </w:r>
      <w:proofErr w:type="spellEnd"/>
      <w:r w:rsidRPr="00EA1E03">
        <w:rPr>
          <w:sz w:val="18"/>
          <w:szCs w:val="18"/>
        </w:rPr>
        <w:t xml:space="preserve"> - https://www.migrationpolicy.org/article/even-congress-remains-sidelines-trump-administration-slows-legal-immigration</w:t>
      </w:r>
    </w:p>
    <w:p w14:paraId="7D4B55F9" w14:textId="77777777" w:rsidR="00983175" w:rsidRDefault="00983175" w:rsidP="00983175"/>
    <w:p w14:paraId="4E2E3136" w14:textId="77777777" w:rsidR="00983175" w:rsidRPr="00EA1E03" w:rsidRDefault="00983175" w:rsidP="00983175">
      <w:pPr>
        <w:rPr>
          <w:sz w:val="16"/>
        </w:rPr>
      </w:pPr>
      <w:r w:rsidRPr="00281D96">
        <w:rPr>
          <w:rStyle w:val="StyleUnderline"/>
          <w:highlight w:val="cyan"/>
        </w:rPr>
        <w:t>With most</w:t>
      </w:r>
      <w:r w:rsidRPr="00EA1E03">
        <w:rPr>
          <w:sz w:val="16"/>
        </w:rPr>
        <w:t xml:space="preserve"> public </w:t>
      </w:r>
      <w:r w:rsidRPr="00281D96">
        <w:rPr>
          <w:rStyle w:val="StyleUnderline"/>
          <w:highlight w:val="cyan"/>
        </w:rPr>
        <w:t>attention around immigration focused on the</w:t>
      </w:r>
      <w:r w:rsidRPr="00EA1E03">
        <w:rPr>
          <w:sz w:val="16"/>
        </w:rPr>
        <w:t xml:space="preserve"> Trump </w:t>
      </w:r>
      <w:r w:rsidRPr="00281D96">
        <w:rPr>
          <w:rStyle w:val="StyleUnderline"/>
          <w:highlight w:val="cyan"/>
        </w:rPr>
        <w:t>administration’s efforts to crack down on illegal immigration</w:t>
      </w:r>
      <w:r w:rsidRPr="00EA1E03">
        <w:rPr>
          <w:sz w:val="16"/>
        </w:rPr>
        <w:t xml:space="preserve">, the scope of </w:t>
      </w:r>
      <w:r w:rsidRPr="00281D96">
        <w:rPr>
          <w:rStyle w:val="StyleUnderline"/>
          <w:highlight w:val="cyan"/>
        </w:rPr>
        <w:t>a series of actions restricting legal entry to the country has gone</w:t>
      </w:r>
      <w:r w:rsidRPr="00EA1E03">
        <w:rPr>
          <w:sz w:val="16"/>
        </w:rPr>
        <w:t xml:space="preserve"> largely </w:t>
      </w:r>
      <w:r w:rsidRPr="00281D96">
        <w:rPr>
          <w:rStyle w:val="StyleUnderline"/>
          <w:highlight w:val="cyan"/>
        </w:rPr>
        <w:t>unnoticed.</w:t>
      </w:r>
      <w:r w:rsidRPr="00EA1E03">
        <w:rPr>
          <w:sz w:val="16"/>
        </w:rPr>
        <w:t xml:space="preserve"> Without need for congressional approval, </w:t>
      </w:r>
      <w:r w:rsidRPr="00281D96">
        <w:rPr>
          <w:rStyle w:val="StyleUnderline"/>
          <w:highlight w:val="cyan"/>
        </w:rPr>
        <w:t>the administration has initiated several small but well-calibrated actions through regulations</w:t>
      </w:r>
      <w:r w:rsidRPr="00EA1E03">
        <w:rPr>
          <w:sz w:val="16"/>
        </w:rPr>
        <w:t xml:space="preserve">, administrative guidelines, </w:t>
      </w:r>
      <w:r w:rsidRPr="00281D96">
        <w:rPr>
          <w:rStyle w:val="StyleUnderline"/>
          <w:highlight w:val="cyan"/>
        </w:rPr>
        <w:t>and immigration application processing changes</w:t>
      </w:r>
      <w:r w:rsidRPr="00EA1E03">
        <w:rPr>
          <w:sz w:val="16"/>
        </w:rPr>
        <w:t xml:space="preserve">. Taken together, </w:t>
      </w:r>
      <w:r w:rsidRPr="00281D96">
        <w:rPr>
          <w:rStyle w:val="StyleUnderline"/>
          <w:highlight w:val="cyan"/>
        </w:rPr>
        <w:t>these</w:t>
      </w:r>
      <w:r w:rsidRPr="00EA1E03">
        <w:rPr>
          <w:rStyle w:val="StyleUnderline"/>
        </w:rPr>
        <w:t xml:space="preserve"> </w:t>
      </w:r>
      <w:r w:rsidRPr="00EA1E03">
        <w:rPr>
          <w:sz w:val="16"/>
        </w:rPr>
        <w:t xml:space="preserve">steps </w:t>
      </w:r>
      <w:r w:rsidRPr="00281D96">
        <w:rPr>
          <w:rStyle w:val="StyleUnderline"/>
          <w:highlight w:val="cyan"/>
        </w:rPr>
        <w:t xml:space="preserve">have </w:t>
      </w:r>
      <w:r w:rsidRPr="00281D96">
        <w:rPr>
          <w:rStyle w:val="Emphasis"/>
          <w:highlight w:val="cyan"/>
        </w:rPr>
        <w:t>dramatically slowed down</w:t>
      </w:r>
      <w:r w:rsidRPr="00281D96">
        <w:rPr>
          <w:rStyle w:val="StyleUnderline"/>
          <w:highlight w:val="cyan"/>
        </w:rPr>
        <w:t xml:space="preserve"> family- and employment-based immigration</w:t>
      </w:r>
      <w:r w:rsidRPr="00EA1E03">
        <w:rPr>
          <w:sz w:val="16"/>
        </w:rPr>
        <w:t xml:space="preserve">, decreased refugee admissions to their lowest numbers in decades, tightened who can receive the most common temporary work visa (H-1B), </w:t>
      </w:r>
      <w:r w:rsidRPr="00281D96">
        <w:rPr>
          <w:rStyle w:val="StyleUnderline"/>
          <w:highlight w:val="cyan"/>
        </w:rPr>
        <w:t>and restricted naturalization for immigrants serving in the U.S. military</w:t>
      </w:r>
      <w:r w:rsidRPr="00EA1E03">
        <w:rPr>
          <w:sz w:val="16"/>
        </w:rPr>
        <w:t>.</w:t>
      </w:r>
    </w:p>
    <w:p w14:paraId="5D22B2EA" w14:textId="77777777" w:rsidR="00983175" w:rsidRDefault="00983175" w:rsidP="00983175"/>
    <w:p w14:paraId="1736B418" w14:textId="337F1842" w:rsidR="00983175" w:rsidRDefault="00983175" w:rsidP="00983175">
      <w:pPr>
        <w:pStyle w:val="Heading4"/>
      </w:pPr>
      <w:r>
        <w:t>This broader hardline approach has slowed immigration rates. A reversal – like the plan – can significantly encourage migration.</w:t>
      </w:r>
    </w:p>
    <w:p w14:paraId="28A7C494" w14:textId="77777777" w:rsidR="00983175" w:rsidRPr="00EA1E03" w:rsidRDefault="00983175" w:rsidP="00983175">
      <w:pPr>
        <w:rPr>
          <w:rStyle w:val="Style13ptBold"/>
        </w:rPr>
      </w:pPr>
      <w:r w:rsidRPr="00EA1E03">
        <w:rPr>
          <w:rStyle w:val="Style13ptBold"/>
        </w:rPr>
        <w:t>Chishti ‘18</w:t>
      </w:r>
    </w:p>
    <w:p w14:paraId="472D1CA9" w14:textId="77777777" w:rsidR="00983175" w:rsidRPr="009308C3" w:rsidRDefault="00983175" w:rsidP="00983175">
      <w:pPr>
        <w:rPr>
          <w:sz w:val="18"/>
          <w:szCs w:val="18"/>
        </w:rPr>
      </w:pPr>
      <w:r w:rsidRPr="00EA1E03">
        <w:rPr>
          <w:sz w:val="18"/>
          <w:szCs w:val="18"/>
        </w:rPr>
        <w:t xml:space="preserve">et al; Muzaffar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serves on the boards of the National Immigration Law Center, New York Immigration Coalition, and the Asian American Federation. He has served as Chairman of the Board of Directors of the National Immigration Forum and as a member of the American Bar Association’s Coordinating Committee on Immigration. “Even as Congress Remains on Sidelines, the Trump Administration Slows Legal Immigration” – </w:t>
      </w:r>
      <w:r w:rsidRPr="00EA1E03">
        <w:rPr>
          <w:sz w:val="18"/>
          <w:szCs w:val="18"/>
          <w:u w:val="single"/>
        </w:rPr>
        <w:t>Migration Policy Institute</w:t>
      </w:r>
      <w:r w:rsidRPr="00EA1E03">
        <w:rPr>
          <w:sz w:val="18"/>
          <w:szCs w:val="18"/>
        </w:rPr>
        <w:t xml:space="preserve"> - MARCH 22, 2018 -</w:t>
      </w:r>
      <w:proofErr w:type="spellStart"/>
      <w:r w:rsidRPr="00EA1E03">
        <w:rPr>
          <w:sz w:val="18"/>
          <w:szCs w:val="18"/>
        </w:rPr>
        <w:t>CutWithRJ</w:t>
      </w:r>
      <w:proofErr w:type="spellEnd"/>
      <w:r w:rsidRPr="00EA1E03">
        <w:rPr>
          <w:sz w:val="18"/>
          <w:szCs w:val="18"/>
        </w:rPr>
        <w:t xml:space="preserve"> - https://www.migrationpolicy.org/article/even-congress-remains-sidelines-trump-administration-slows-legal-immigration</w:t>
      </w:r>
    </w:p>
    <w:p w14:paraId="28B15065" w14:textId="77777777" w:rsidR="00983175" w:rsidRDefault="00983175" w:rsidP="00983175"/>
    <w:p w14:paraId="3565F3BB" w14:textId="77777777" w:rsidR="00983175" w:rsidRPr="004D5ED3" w:rsidRDefault="00983175" w:rsidP="00983175">
      <w:pPr>
        <w:rPr>
          <w:sz w:val="12"/>
        </w:rPr>
      </w:pPr>
      <w:r w:rsidRPr="000B58D5">
        <w:rPr>
          <w:rStyle w:val="StyleUnderline"/>
        </w:rPr>
        <w:t>While Congress is primarily responsible for enacting major changes in immigration law</w:t>
      </w:r>
      <w:r w:rsidRPr="004D5ED3">
        <w:rPr>
          <w:sz w:val="12"/>
        </w:rPr>
        <w:t xml:space="preserve">, </w:t>
      </w:r>
      <w:r w:rsidRPr="00281D96">
        <w:rPr>
          <w:rStyle w:val="StyleUnderline"/>
          <w:highlight w:val="cyan"/>
        </w:rPr>
        <w:t>the</w:t>
      </w:r>
      <w:r w:rsidRPr="004D5ED3">
        <w:rPr>
          <w:sz w:val="12"/>
        </w:rPr>
        <w:t xml:space="preserve"> </w:t>
      </w:r>
      <w:r w:rsidRPr="000B58D5">
        <w:rPr>
          <w:rStyle w:val="StyleUnderline"/>
        </w:rPr>
        <w:t>President and</w:t>
      </w:r>
      <w:r w:rsidRPr="004D5ED3">
        <w:rPr>
          <w:sz w:val="12"/>
        </w:rPr>
        <w:t xml:space="preserve"> his </w:t>
      </w:r>
      <w:r w:rsidRPr="00281D96">
        <w:rPr>
          <w:rStyle w:val="StyleUnderline"/>
          <w:highlight w:val="cyan"/>
        </w:rPr>
        <w:t>administration have broad discretion in implementing</w:t>
      </w:r>
      <w:r w:rsidRPr="000B58D5">
        <w:rPr>
          <w:rStyle w:val="StyleUnderline"/>
        </w:rPr>
        <w:t xml:space="preserve"> </w:t>
      </w:r>
      <w:r w:rsidRPr="004D5ED3">
        <w:rPr>
          <w:sz w:val="12"/>
        </w:rPr>
        <w:t xml:space="preserve">the laws and </w:t>
      </w:r>
      <w:r w:rsidRPr="00281D96">
        <w:rPr>
          <w:rStyle w:val="StyleUnderline"/>
          <w:highlight w:val="cyan"/>
        </w:rPr>
        <w:t>policies</w:t>
      </w:r>
      <w:r w:rsidRPr="004D5ED3">
        <w:rPr>
          <w:sz w:val="12"/>
        </w:rPr>
        <w:t xml:space="preserve"> that emanate from them. The </w:t>
      </w:r>
      <w:r w:rsidRPr="00281D96">
        <w:rPr>
          <w:rStyle w:val="StyleUnderline"/>
          <w:highlight w:val="cyan"/>
        </w:rPr>
        <w:t>Trump</w:t>
      </w:r>
      <w:r w:rsidRPr="000B58D5">
        <w:rPr>
          <w:rStyle w:val="StyleUnderline"/>
        </w:rPr>
        <w:t xml:space="preserve"> </w:t>
      </w:r>
      <w:r w:rsidRPr="004D5ED3">
        <w:rPr>
          <w:sz w:val="12"/>
        </w:rPr>
        <w:t xml:space="preserve">administration </w:t>
      </w:r>
      <w:r w:rsidRPr="00281D96">
        <w:rPr>
          <w:rStyle w:val="StyleUnderline"/>
          <w:highlight w:val="cyan"/>
        </w:rPr>
        <w:t xml:space="preserve">has approached this authority thus far with astute awareness of how </w:t>
      </w:r>
      <w:r w:rsidRPr="00281D96">
        <w:rPr>
          <w:rStyle w:val="Emphasis"/>
          <w:highlight w:val="cyan"/>
        </w:rPr>
        <w:t xml:space="preserve">small modifications can </w:t>
      </w:r>
      <w:proofErr w:type="gramStart"/>
      <w:r w:rsidRPr="00281D96">
        <w:rPr>
          <w:rStyle w:val="Emphasis"/>
          <w:highlight w:val="cyan"/>
        </w:rPr>
        <w:t>effect</w:t>
      </w:r>
      <w:proofErr w:type="gramEnd"/>
      <w:r w:rsidRPr="00281D96">
        <w:rPr>
          <w:rStyle w:val="Emphasis"/>
          <w:highlight w:val="cyan"/>
        </w:rPr>
        <w:t xml:space="preserve"> wide-reaching</w:t>
      </w:r>
      <w:r w:rsidRPr="00281D96">
        <w:rPr>
          <w:rStyle w:val="StyleUnderline"/>
          <w:highlight w:val="cyan"/>
        </w:rPr>
        <w:t xml:space="preserve"> </w:t>
      </w:r>
      <w:r w:rsidRPr="004D5ED3">
        <w:rPr>
          <w:sz w:val="12"/>
        </w:rPr>
        <w:t xml:space="preserve">policy </w:t>
      </w:r>
      <w:r w:rsidRPr="00281D96">
        <w:rPr>
          <w:rStyle w:val="StyleUnderline"/>
          <w:highlight w:val="cyan"/>
        </w:rPr>
        <w:t>change</w:t>
      </w:r>
      <w:r w:rsidRPr="004D5ED3">
        <w:rPr>
          <w:sz w:val="12"/>
        </w:rPr>
        <w:t xml:space="preserve">. Combined, </w:t>
      </w:r>
      <w:r w:rsidRPr="00281D96">
        <w:rPr>
          <w:rStyle w:val="StyleUnderline"/>
          <w:highlight w:val="cyan"/>
        </w:rPr>
        <w:t>these efforts will likely not drastically reduce the number of individuals arriving</w:t>
      </w:r>
      <w:r w:rsidRPr="004D5ED3">
        <w:rPr>
          <w:sz w:val="12"/>
        </w:rPr>
        <w:t xml:space="preserve"> </w:t>
      </w:r>
      <w:r w:rsidRPr="00281D96">
        <w:rPr>
          <w:rStyle w:val="StyleUnderline"/>
          <w:highlight w:val="cyan"/>
        </w:rPr>
        <w:t>in the U</w:t>
      </w:r>
      <w:r w:rsidRPr="000B58D5">
        <w:rPr>
          <w:rStyle w:val="StyleUnderline"/>
        </w:rPr>
        <w:t>nited</w:t>
      </w:r>
      <w:r w:rsidRPr="00281D96">
        <w:rPr>
          <w:rStyle w:val="StyleUnderline"/>
          <w:highlight w:val="cyan"/>
        </w:rPr>
        <w:t xml:space="preserve"> S</w:t>
      </w:r>
      <w:r w:rsidRPr="000B58D5">
        <w:rPr>
          <w:rStyle w:val="StyleUnderline"/>
        </w:rPr>
        <w:t>tates</w:t>
      </w:r>
      <w:r w:rsidRPr="00281D96">
        <w:rPr>
          <w:rStyle w:val="StyleUnderline"/>
          <w:highlight w:val="cyan"/>
        </w:rPr>
        <w:t xml:space="preserve"> each year</w:t>
      </w:r>
      <w:r w:rsidRPr="004D5ED3">
        <w:rPr>
          <w:sz w:val="12"/>
        </w:rPr>
        <w:t xml:space="preserve">, </w:t>
      </w:r>
      <w:r w:rsidRPr="00281D96">
        <w:rPr>
          <w:rStyle w:val="StyleUnderline"/>
          <w:highlight w:val="cyan"/>
        </w:rPr>
        <w:t>but they do create impediments</w:t>
      </w:r>
      <w:r w:rsidRPr="004D5ED3">
        <w:rPr>
          <w:sz w:val="12"/>
        </w:rPr>
        <w:t xml:space="preserve"> for those trying to enter </w:t>
      </w:r>
      <w:r w:rsidRPr="00281D96">
        <w:rPr>
          <w:rStyle w:val="StyleUnderline"/>
          <w:highlight w:val="cyan"/>
        </w:rPr>
        <w:t xml:space="preserve">and reduce the number able to arrive </w:t>
      </w:r>
      <w:proofErr w:type="gramStart"/>
      <w:r w:rsidRPr="00281D96">
        <w:rPr>
          <w:rStyle w:val="StyleUnderline"/>
          <w:highlight w:val="cyan"/>
        </w:rPr>
        <w:t>in the near future</w:t>
      </w:r>
      <w:proofErr w:type="gramEnd"/>
      <w:r w:rsidRPr="004D5ED3">
        <w:rPr>
          <w:sz w:val="12"/>
        </w:rPr>
        <w:t xml:space="preserve">, </w:t>
      </w:r>
      <w:r w:rsidRPr="00281D96">
        <w:rPr>
          <w:rStyle w:val="Emphasis"/>
          <w:highlight w:val="cyan"/>
        </w:rPr>
        <w:t>while potentially discouraging others from trying at all.</w:t>
      </w:r>
      <w:r w:rsidRPr="004D5ED3">
        <w:rPr>
          <w:sz w:val="12"/>
        </w:rPr>
        <w:t xml:space="preserve"> </w:t>
      </w:r>
      <w:r w:rsidRPr="00281D96">
        <w:rPr>
          <w:rStyle w:val="StyleUnderline"/>
          <w:highlight w:val="cyan"/>
        </w:rPr>
        <w:t>If that is the goal</w:t>
      </w:r>
      <w:r w:rsidRPr="000B58D5">
        <w:rPr>
          <w:rStyle w:val="StyleUnderline"/>
        </w:rPr>
        <w:t xml:space="preserve"> </w:t>
      </w:r>
      <w:r w:rsidRPr="004D5ED3">
        <w:rPr>
          <w:sz w:val="12"/>
        </w:rPr>
        <w:t xml:space="preserve">of </w:t>
      </w:r>
      <w:r w:rsidRPr="00281D96">
        <w:rPr>
          <w:rStyle w:val="StyleUnderline"/>
          <w:highlight w:val="cyan"/>
        </w:rPr>
        <w:t>this administration</w:t>
      </w:r>
      <w:r w:rsidRPr="004D5ED3">
        <w:rPr>
          <w:sz w:val="12"/>
        </w:rPr>
        <w:t xml:space="preserve">, it </w:t>
      </w:r>
      <w:r w:rsidRPr="00281D96">
        <w:rPr>
          <w:rStyle w:val="StyleUnderline"/>
          <w:highlight w:val="cyan"/>
        </w:rPr>
        <w:t>certainly has found a blueprint</w:t>
      </w:r>
      <w:r w:rsidRPr="004D5ED3">
        <w:rPr>
          <w:sz w:val="12"/>
        </w:rPr>
        <w:t>.</w:t>
      </w:r>
    </w:p>
    <w:p w14:paraId="18FDCB45" w14:textId="5F20937A" w:rsidR="001D7A6C" w:rsidRDefault="001D7A6C" w:rsidP="00CF56D2"/>
    <w:p w14:paraId="7CA559B1" w14:textId="0F973EFB" w:rsidR="00983175" w:rsidRDefault="00983175" w:rsidP="00983175">
      <w:pPr>
        <w:pStyle w:val="Heading4"/>
      </w:pPr>
      <w:r>
        <w:t>The DREAM Act increases immigration. It directly admits 2 million people and causes many more entries via subsequent family-based migration</w:t>
      </w:r>
      <w:r w:rsidR="00857A91">
        <w:t>.</w:t>
      </w:r>
      <w:r>
        <w:t xml:space="preserve"> </w:t>
      </w:r>
    </w:p>
    <w:p w14:paraId="6E6EE93F" w14:textId="77777777" w:rsidR="00983175" w:rsidRPr="006E1B0D" w:rsidRDefault="00983175" w:rsidP="00983175">
      <w:pPr>
        <w:rPr>
          <w:rStyle w:val="Style13ptBold"/>
        </w:rPr>
      </w:pPr>
      <w:r w:rsidRPr="006E1B0D">
        <w:rPr>
          <w:rStyle w:val="Style13ptBold"/>
        </w:rPr>
        <w:t>C</w:t>
      </w:r>
      <w:r>
        <w:rPr>
          <w:rStyle w:val="Style13ptBold"/>
        </w:rPr>
        <w:t>.</w:t>
      </w:r>
      <w:r w:rsidRPr="006E1B0D">
        <w:rPr>
          <w:rStyle w:val="Style13ptBold"/>
        </w:rPr>
        <w:t>B</w:t>
      </w:r>
      <w:r>
        <w:rPr>
          <w:rStyle w:val="Style13ptBold"/>
        </w:rPr>
        <w:t>.</w:t>
      </w:r>
      <w:r w:rsidRPr="006E1B0D">
        <w:rPr>
          <w:rStyle w:val="Style13ptBold"/>
        </w:rPr>
        <w:t>O</w:t>
      </w:r>
      <w:r>
        <w:rPr>
          <w:rStyle w:val="Style13ptBold"/>
        </w:rPr>
        <w:t>.</w:t>
      </w:r>
      <w:r w:rsidRPr="006E1B0D">
        <w:rPr>
          <w:rStyle w:val="Style13ptBold"/>
        </w:rPr>
        <w:t xml:space="preserve"> ‘17</w:t>
      </w:r>
    </w:p>
    <w:p w14:paraId="2FF6FFE9" w14:textId="77777777" w:rsidR="00983175" w:rsidRPr="00104805" w:rsidRDefault="00983175" w:rsidP="00983175">
      <w:pPr>
        <w:rPr>
          <w:sz w:val="18"/>
          <w:szCs w:val="18"/>
        </w:rPr>
      </w:pPr>
      <w:r w:rsidRPr="00F52543">
        <w:rPr>
          <w:sz w:val="18"/>
          <w:szCs w:val="18"/>
        </w:rPr>
        <w:t>CONGRESSIONAL BUDGET OFFICE COST ESTIMATE - S. 1615 - Dream Act of 2017 - As introduced in the Senate on July 20, 2017 - December 15, 2017 -  #</w:t>
      </w:r>
      <w:proofErr w:type="spellStart"/>
      <w:r w:rsidRPr="00F52543">
        <w:rPr>
          <w:sz w:val="18"/>
          <w:szCs w:val="18"/>
        </w:rPr>
        <w:t>CutWithRJ</w:t>
      </w:r>
      <w:proofErr w:type="spellEnd"/>
      <w:r w:rsidRPr="00F52543">
        <w:rPr>
          <w:sz w:val="18"/>
          <w:szCs w:val="18"/>
        </w:rPr>
        <w:t>- https://www.cbo.gov/system/files/115th-congress-2017-2018/costestimate/s1615.pdf</w:t>
      </w:r>
    </w:p>
    <w:p w14:paraId="31C46862" w14:textId="77777777" w:rsidR="00983175" w:rsidRDefault="00983175" w:rsidP="00983175"/>
    <w:p w14:paraId="56E5502A" w14:textId="77777777" w:rsidR="00983175" w:rsidRPr="005C3FFC" w:rsidRDefault="00983175" w:rsidP="00983175">
      <w:pPr>
        <w:rPr>
          <w:sz w:val="16"/>
        </w:rPr>
      </w:pPr>
      <w:r w:rsidRPr="005C3FFC">
        <w:rPr>
          <w:sz w:val="16"/>
        </w:rPr>
        <w:t xml:space="preserve">On that basis, </w:t>
      </w:r>
      <w:r w:rsidRPr="00281D96">
        <w:rPr>
          <w:rStyle w:val="StyleUnderline"/>
          <w:highlight w:val="cyan"/>
        </w:rPr>
        <w:t>CBO estimates</w:t>
      </w:r>
      <w:r w:rsidRPr="005C3FFC">
        <w:rPr>
          <w:sz w:val="16"/>
        </w:rPr>
        <w:t xml:space="preserve"> that </w:t>
      </w:r>
      <w:r w:rsidRPr="00281D96">
        <w:rPr>
          <w:rStyle w:val="StyleUnderline"/>
          <w:highlight w:val="cyan"/>
        </w:rPr>
        <w:t xml:space="preserve">nearly 2 million people would </w:t>
      </w:r>
      <w:r w:rsidRPr="005C3FFC">
        <w:rPr>
          <w:sz w:val="16"/>
        </w:rPr>
        <w:t>apply for and</w:t>
      </w:r>
      <w:r w:rsidRPr="00281D96">
        <w:rPr>
          <w:rStyle w:val="StyleUnderline"/>
          <w:highlight w:val="cyan"/>
        </w:rPr>
        <w:t xml:space="preserve"> be granted conditional LPR status under </w:t>
      </w:r>
      <w:r w:rsidRPr="00281D96">
        <w:rPr>
          <w:rStyle w:val="Emphasis"/>
          <w:highlight w:val="cyan"/>
        </w:rPr>
        <w:t>S. 1615</w:t>
      </w:r>
      <w:r w:rsidRPr="005C3FFC">
        <w:rPr>
          <w:sz w:val="16"/>
        </w:rPr>
        <w:t xml:space="preserve">, </w:t>
      </w:r>
      <w:r w:rsidRPr="008C1439">
        <w:rPr>
          <w:rStyle w:val="StyleUnderline"/>
        </w:rPr>
        <w:t>most within the first five years after enactment.</w:t>
      </w:r>
      <w:r w:rsidRPr="005C3FFC">
        <w:rPr>
          <w:sz w:val="16"/>
        </w:rPr>
        <w:t xml:space="preserve"> </w:t>
      </w:r>
      <w:r w:rsidRPr="008C1439">
        <w:rPr>
          <w:rStyle w:val="StyleUnderline"/>
        </w:rPr>
        <w:t>Others would</w:t>
      </w:r>
      <w:r w:rsidRPr="005C3FFC">
        <w:rPr>
          <w:sz w:val="16"/>
        </w:rPr>
        <w:t xml:space="preserve"> apply for and </w:t>
      </w:r>
      <w:r w:rsidRPr="008C1439">
        <w:rPr>
          <w:rStyle w:val="StyleUnderline"/>
        </w:rPr>
        <w:t>receive that status in the latter half of the decade</w:t>
      </w:r>
      <w:r w:rsidRPr="005C3FFC">
        <w:rPr>
          <w:sz w:val="16"/>
        </w:rPr>
        <w:t xml:space="preserve"> and even into the second decade after the bill’s enactment. Their ages at the time they received the status would range from around 14 to the early 50s, with a median age in the late 20s. The research indicates that the </w:t>
      </w:r>
      <w:proofErr w:type="gramStart"/>
      <w:r w:rsidRPr="005C3FFC">
        <w:rPr>
          <w:sz w:val="16"/>
        </w:rPr>
        <w:t>vast majority</w:t>
      </w:r>
      <w:proofErr w:type="gramEnd"/>
      <w:r w:rsidRPr="005C3FFC">
        <w:rPr>
          <w:sz w:val="16"/>
        </w:rPr>
        <w:t xml:space="preserve"> of conditional LPR recipients would be from Mexico or Central America.</w:t>
      </w:r>
    </w:p>
    <w:p w14:paraId="36414FEC" w14:textId="77777777" w:rsidR="00983175" w:rsidRPr="005C3FFC" w:rsidRDefault="00983175" w:rsidP="00983175">
      <w:pPr>
        <w:rPr>
          <w:sz w:val="16"/>
        </w:rPr>
      </w:pPr>
      <w:r w:rsidRPr="005C3FFC">
        <w:rPr>
          <w:sz w:val="16"/>
        </w:rPr>
        <w:t>Furthermore, CBO estimates that—</w:t>
      </w:r>
      <w:r w:rsidRPr="005C3FFC">
        <w:rPr>
          <w:rStyle w:val="StyleUnderline"/>
        </w:rPr>
        <w:t>of those</w:t>
      </w:r>
      <w:r w:rsidRPr="005C3FFC">
        <w:rPr>
          <w:sz w:val="16"/>
        </w:rPr>
        <w:t xml:space="preserve"> nearly </w:t>
      </w:r>
      <w:r w:rsidRPr="005C3FFC">
        <w:rPr>
          <w:rStyle w:val="StyleUnderline"/>
        </w:rPr>
        <w:t>2 million</w:t>
      </w:r>
      <w:r w:rsidRPr="005C3FFC">
        <w:rPr>
          <w:sz w:val="16"/>
        </w:rPr>
        <w:t xml:space="preserve"> people—</w:t>
      </w:r>
      <w:r w:rsidRPr="005C3FFC">
        <w:rPr>
          <w:rStyle w:val="StyleUnderline"/>
        </w:rPr>
        <w:t>roughly 1.6 million</w:t>
      </w:r>
      <w:r w:rsidRPr="005C3FFC">
        <w:rPr>
          <w:sz w:val="16"/>
        </w:rPr>
        <w:t xml:space="preserve"> </w:t>
      </w:r>
      <w:r w:rsidRPr="005C3FFC">
        <w:rPr>
          <w:rStyle w:val="StyleUnderline"/>
        </w:rPr>
        <w:t xml:space="preserve">would be granted </w:t>
      </w:r>
      <w:r w:rsidRPr="005C3FFC">
        <w:rPr>
          <w:rStyle w:val="Emphasis"/>
        </w:rPr>
        <w:t>unconditional</w:t>
      </w:r>
      <w:r w:rsidRPr="005C3FFC">
        <w:rPr>
          <w:rStyle w:val="StyleUnderline"/>
        </w:rPr>
        <w:t xml:space="preserve"> LPR status</w:t>
      </w:r>
      <w:r w:rsidRPr="005C3FFC">
        <w:rPr>
          <w:sz w:val="16"/>
        </w:rPr>
        <w:t xml:space="preserve"> during the 2018-2027 period; more people would receive that status after that 10-year period. The number of people who would receive unconditional LPR status was estimated as follows: </w:t>
      </w:r>
    </w:p>
    <w:p w14:paraId="02A3E376" w14:textId="77777777" w:rsidR="00983175" w:rsidRPr="005C3FFC" w:rsidRDefault="00983175" w:rsidP="00983175">
      <w:pPr>
        <w:rPr>
          <w:sz w:val="16"/>
          <w:szCs w:val="16"/>
        </w:rPr>
      </w:pPr>
      <w:r w:rsidRPr="005C3FFC">
        <w:rPr>
          <w:sz w:val="16"/>
          <w:szCs w:val="16"/>
        </w:rPr>
        <w:t xml:space="preserve">Using information from the Census Bureau and the Department of Labor about employment rates for lawfully present Hispanic aliens, CBO expects that almost three-quarters of the individuals who qualify for unconditional LPR status would do so </w:t>
      </w:r>
      <w:proofErr w:type="gramStart"/>
      <w:r w:rsidRPr="005C3FFC">
        <w:rPr>
          <w:sz w:val="16"/>
          <w:szCs w:val="16"/>
        </w:rPr>
        <w:t>on the basis of</w:t>
      </w:r>
      <w:proofErr w:type="gramEnd"/>
      <w:r w:rsidRPr="005C3FFC">
        <w:rPr>
          <w:sz w:val="16"/>
          <w:szCs w:val="16"/>
        </w:rPr>
        <w:t xml:space="preserve"> their work, rather than as a result of having met other criteria.4</w:t>
      </w:r>
    </w:p>
    <w:p w14:paraId="6459C75C" w14:textId="77777777" w:rsidR="00983175" w:rsidRPr="005C3FFC" w:rsidRDefault="00983175" w:rsidP="00983175">
      <w:pPr>
        <w:rPr>
          <w:sz w:val="16"/>
          <w:szCs w:val="16"/>
        </w:rPr>
      </w:pPr>
      <w:r w:rsidRPr="005C3FFC">
        <w:rPr>
          <w:sz w:val="16"/>
          <w:szCs w:val="16"/>
        </w:rPr>
        <w:t xml:space="preserve">Using information from the Department of Education and immigration researchers, CBO expects that </w:t>
      </w:r>
      <w:proofErr w:type="gramStart"/>
      <w:r w:rsidRPr="005C3FFC">
        <w:rPr>
          <w:sz w:val="16"/>
          <w:szCs w:val="16"/>
        </w:rPr>
        <w:t>all of</w:t>
      </w:r>
      <w:proofErr w:type="gramEnd"/>
      <w:r w:rsidRPr="005C3FFC">
        <w:rPr>
          <w:sz w:val="16"/>
          <w:szCs w:val="16"/>
        </w:rPr>
        <w:t xml:space="preserve"> the current college graduates, one-third of those under the age of 18, and one-tenth of the current high school graduates who receive conditional LPR status would meet qualifications for unconditional status because they have or are working toward a postsecondary degree. That group would represent around one-fifth of the people who would qualify for unconditional LPR status. </w:t>
      </w:r>
      <w:r w:rsidRPr="005C3FFC">
        <w:rPr>
          <w:sz w:val="16"/>
          <w:szCs w:val="16"/>
        </w:rPr>
        <w:t xml:space="preserve"> Using information from the Department of Education and immigration researchers, CBO expects that </w:t>
      </w:r>
      <w:proofErr w:type="gramStart"/>
      <w:r w:rsidRPr="005C3FFC">
        <w:rPr>
          <w:sz w:val="16"/>
          <w:szCs w:val="16"/>
        </w:rPr>
        <w:t>all of</w:t>
      </w:r>
      <w:proofErr w:type="gramEnd"/>
      <w:r w:rsidRPr="005C3FFC">
        <w:rPr>
          <w:sz w:val="16"/>
          <w:szCs w:val="16"/>
        </w:rPr>
        <w:t xml:space="preserve"> the current college graduates, one-third of those under the age of 18, and one-tenth of the current high school graduates who receive conditional LPR status would meet qualifications for unconditional status because they have or are working toward a postsecondary degree. That group would represent around one-fifth of the people who would qualify for unconditional LPR status. </w:t>
      </w:r>
    </w:p>
    <w:p w14:paraId="6341F5AE" w14:textId="77777777" w:rsidR="00983175" w:rsidRPr="005C3FFC" w:rsidRDefault="00983175" w:rsidP="00983175">
      <w:pPr>
        <w:rPr>
          <w:sz w:val="16"/>
          <w:szCs w:val="16"/>
        </w:rPr>
      </w:pPr>
      <w:r w:rsidRPr="005C3FFC">
        <w:rPr>
          <w:sz w:val="16"/>
          <w:szCs w:val="16"/>
        </w:rPr>
        <w:t xml:space="preserve">Finally, CBO expects that around 5 percent of the people who receive unconditional LPR status would do so because of disability or child care waivers. </w:t>
      </w:r>
    </w:p>
    <w:p w14:paraId="747AFC35" w14:textId="77777777" w:rsidR="00983175" w:rsidRPr="005C3FFC" w:rsidRDefault="00983175" w:rsidP="00983175">
      <w:pPr>
        <w:rPr>
          <w:sz w:val="16"/>
        </w:rPr>
      </w:pPr>
      <w:r w:rsidRPr="005C3FFC">
        <w:rPr>
          <w:sz w:val="16"/>
        </w:rPr>
        <w:t xml:space="preserve">Using naturalization data from DHS, CBO estimates that under S. 1615, </w:t>
      </w:r>
      <w:r w:rsidRPr="00281D96">
        <w:rPr>
          <w:rStyle w:val="StyleUnderline"/>
          <w:highlight w:val="cyan"/>
        </w:rPr>
        <w:t>roughly 1 million</w:t>
      </w:r>
      <w:r w:rsidRPr="005C3FFC">
        <w:rPr>
          <w:sz w:val="16"/>
        </w:rPr>
        <w:t xml:space="preserve"> of the 1.6 million people receiving unconditional LPR status </w:t>
      </w:r>
      <w:r w:rsidRPr="00281D96">
        <w:rPr>
          <w:rStyle w:val="Emphasis"/>
          <w:highlight w:val="cyan"/>
        </w:rPr>
        <w:t>would become naturalized U.S. citizens</w:t>
      </w:r>
      <w:r w:rsidRPr="005C3FFC">
        <w:rPr>
          <w:sz w:val="16"/>
        </w:rPr>
        <w:t xml:space="preserve"> during the 2018-2027 period, and that a substantial number of people would naturalize in the following decades. </w:t>
      </w:r>
      <w:r w:rsidRPr="00281D96">
        <w:rPr>
          <w:rStyle w:val="StyleUnderline"/>
          <w:highlight w:val="cyan"/>
        </w:rPr>
        <w:t>Naturalization</w:t>
      </w:r>
      <w:r w:rsidRPr="005C3FFC">
        <w:rPr>
          <w:sz w:val="16"/>
        </w:rPr>
        <w:t xml:space="preserve"> primarily </w:t>
      </w:r>
      <w:r w:rsidRPr="00281D96">
        <w:rPr>
          <w:rStyle w:val="StyleUnderline"/>
          <w:highlight w:val="cyan"/>
        </w:rPr>
        <w:t>affects</w:t>
      </w:r>
      <w:r w:rsidRPr="008C1439">
        <w:rPr>
          <w:rStyle w:val="StyleUnderline"/>
        </w:rPr>
        <w:t xml:space="preserve"> the federal budget by</w:t>
      </w:r>
      <w:r w:rsidRPr="005C3FFC">
        <w:rPr>
          <w:sz w:val="16"/>
        </w:rPr>
        <w:t xml:space="preserve"> </w:t>
      </w:r>
      <w:r w:rsidRPr="00281D96">
        <w:rPr>
          <w:rStyle w:val="StyleUnderline"/>
          <w:highlight w:val="cyan"/>
        </w:rPr>
        <w:t>allowing new citizens to sponsor</w:t>
      </w:r>
      <w:r w:rsidRPr="005C3FFC">
        <w:rPr>
          <w:sz w:val="16"/>
        </w:rPr>
        <w:t xml:space="preserve"> some of their </w:t>
      </w:r>
      <w:r w:rsidRPr="00281D96">
        <w:rPr>
          <w:rStyle w:val="StyleUnderline"/>
          <w:highlight w:val="cyan"/>
        </w:rPr>
        <w:t>relatives</w:t>
      </w:r>
      <w:r w:rsidRPr="008C1439">
        <w:rPr>
          <w:rStyle w:val="StyleUnderline"/>
        </w:rPr>
        <w:t xml:space="preserve"> </w:t>
      </w:r>
      <w:r w:rsidRPr="005C3FFC">
        <w:rPr>
          <w:sz w:val="16"/>
        </w:rPr>
        <w:t xml:space="preserve">for LPR status </w:t>
      </w:r>
      <w:r w:rsidRPr="00281D96">
        <w:rPr>
          <w:rStyle w:val="StyleUnderline"/>
          <w:highlight w:val="cyan"/>
        </w:rPr>
        <w:t>in categories that are not subject to annual numerical caps</w:t>
      </w:r>
      <w:r w:rsidRPr="005C3FFC">
        <w:rPr>
          <w:sz w:val="16"/>
        </w:rPr>
        <w:t>, as discussed below.</w:t>
      </w:r>
    </w:p>
    <w:p w14:paraId="2D2A81F4" w14:textId="77777777" w:rsidR="00983175" w:rsidRPr="005C3FFC" w:rsidRDefault="00983175" w:rsidP="00983175">
      <w:pPr>
        <w:rPr>
          <w:sz w:val="16"/>
          <w:szCs w:val="16"/>
        </w:rPr>
      </w:pPr>
      <w:r w:rsidRPr="005C3FFC">
        <w:rPr>
          <w:sz w:val="16"/>
          <w:szCs w:val="16"/>
        </w:rPr>
        <w:t>The people who would receive conditional LPR status under the bill fall into four categories: college attendees or graduates, high school graduates and people who had earned a GED, children in high school or under high school age, and certain adults who did not initially meet the educational requirement.</w:t>
      </w:r>
    </w:p>
    <w:p w14:paraId="52C83B7E" w14:textId="77777777" w:rsidR="00983175" w:rsidRPr="005C3FFC" w:rsidRDefault="00983175" w:rsidP="00983175">
      <w:pPr>
        <w:rPr>
          <w:sz w:val="16"/>
          <w:szCs w:val="16"/>
        </w:rPr>
      </w:pPr>
      <w:r w:rsidRPr="005C3FFC">
        <w:rPr>
          <w:sz w:val="16"/>
          <w:szCs w:val="16"/>
        </w:rPr>
        <w:t xml:space="preserve">College Attendees and Graduates Immediately Eligible for Unconditional LPR Status. People who have already completed two years of higher education would be eligible for unconditional LPR status upon enactment. CBO expects nearly 200,000 such people would receive conditional LPR status under the bill, simultaneously having the conditional basis removed. High School Graduates </w:t>
      </w:r>
    </w:p>
    <w:p w14:paraId="669F200C" w14:textId="77777777" w:rsidR="00983175" w:rsidRPr="005C3FFC" w:rsidRDefault="00983175" w:rsidP="00983175">
      <w:pPr>
        <w:rPr>
          <w:sz w:val="16"/>
          <w:szCs w:val="16"/>
        </w:rPr>
      </w:pPr>
      <w:r w:rsidRPr="005C3FFC">
        <w:rPr>
          <w:sz w:val="16"/>
          <w:szCs w:val="16"/>
        </w:rPr>
        <w:t>Immediately Eligible for Conditional LPR Status. People who have already completed high school but have not completed two years of postsecondary education would be eligible for conditional LPR status upon enactment. They would need to satisfy further conditions to have the conditional basis removed. CBO estimates that during the 2018-2027 period, more than 900,000 of those people would receive conditional LPR status and 750,000 in that group would receive unconditional LPR status.</w:t>
      </w:r>
    </w:p>
    <w:p w14:paraId="019D4CF2" w14:textId="77777777" w:rsidR="00983175" w:rsidRPr="005C3FFC" w:rsidRDefault="00983175" w:rsidP="00983175">
      <w:pPr>
        <w:rPr>
          <w:sz w:val="16"/>
          <w:szCs w:val="16"/>
        </w:rPr>
      </w:pPr>
      <w:r w:rsidRPr="005C3FFC">
        <w:rPr>
          <w:sz w:val="16"/>
          <w:szCs w:val="16"/>
        </w:rPr>
        <w:t xml:space="preserve">Students Not Yet Out of High School. Minors who have not yet entered high school would become eligible for conditional LPR status once they entered high school. CBO expects that those children would receive conditional LPR status during or shortly after ninth grade. Current high school students would be eligible for conditional LPR status upon the bill’s enactment. CBO estimates that of the 300,000 such students receiving conditional LPR status, 250,000 would receive unconditional status during the 2018-2027 period. </w:t>
      </w:r>
    </w:p>
    <w:p w14:paraId="0A9D9890" w14:textId="77777777" w:rsidR="00983175" w:rsidRPr="005C3FFC" w:rsidRDefault="00983175" w:rsidP="00983175">
      <w:pPr>
        <w:rPr>
          <w:sz w:val="16"/>
          <w:szCs w:val="16"/>
        </w:rPr>
      </w:pPr>
      <w:r w:rsidRPr="005C3FFC">
        <w:rPr>
          <w:sz w:val="16"/>
          <w:szCs w:val="16"/>
        </w:rPr>
        <w:t xml:space="preserve">Adults Without a High School Diploma. Adults who have not finished high school or received the GED credential would not be eligible for conditional LPR status until they met the bill’s educational requirement. CBO anticipates that several obstacles would confront those adults: </w:t>
      </w:r>
      <w:r w:rsidRPr="005C3FFC">
        <w:rPr>
          <w:sz w:val="16"/>
          <w:szCs w:val="16"/>
        </w:rPr>
        <w:t xml:space="preserve"> They are less likely to speak English than are people in the other three groups who would receive conditional LPR status; </w:t>
      </w:r>
      <w:r w:rsidRPr="005C3FFC">
        <w:rPr>
          <w:sz w:val="16"/>
          <w:szCs w:val="16"/>
        </w:rPr>
        <w:t xml:space="preserve"> They have lower average household income; and </w:t>
      </w:r>
      <w:r w:rsidRPr="005C3FFC">
        <w:rPr>
          <w:sz w:val="16"/>
          <w:szCs w:val="16"/>
        </w:rPr>
        <w:t> They are well past the typical age for completing a GED examination or enrolling in a postsecondary institution.</w:t>
      </w:r>
    </w:p>
    <w:p w14:paraId="5AF28C14" w14:textId="77777777" w:rsidR="00983175" w:rsidRPr="005C3FFC" w:rsidRDefault="00983175" w:rsidP="00983175">
      <w:pPr>
        <w:rPr>
          <w:sz w:val="16"/>
          <w:szCs w:val="16"/>
        </w:rPr>
      </w:pPr>
      <w:r w:rsidRPr="005C3FFC">
        <w:rPr>
          <w:sz w:val="16"/>
          <w:szCs w:val="16"/>
        </w:rPr>
        <w:t xml:space="preserve">However, because lawful permanent residence confers significant legal and economic benefits, CBO anticipates that those adults would be highly motivated to qualify, and that they would receive substantial assistance from nongovernmental organizations whose mission is to assist noncitizens. Several facets of the legislation would improve their likelihood of meeting the educational requirements: </w:t>
      </w:r>
    </w:p>
    <w:p w14:paraId="25F4B059" w14:textId="77777777" w:rsidR="00983175" w:rsidRPr="005C3FFC" w:rsidRDefault="00983175" w:rsidP="00983175">
      <w:pPr>
        <w:rPr>
          <w:sz w:val="16"/>
          <w:szCs w:val="16"/>
        </w:rPr>
      </w:pPr>
      <w:r w:rsidRPr="005C3FFC">
        <w:rPr>
          <w:sz w:val="16"/>
          <w:szCs w:val="16"/>
        </w:rPr>
        <w:t xml:space="preserve">S. 1615 would not specify an application deadline for conditional LPR status, so people without a high school diploma would have several years to take the necessary steps, and government agencies and nongovernmental organizations would have time to develop programs tailored to those adults’ </w:t>
      </w:r>
      <w:proofErr w:type="gramStart"/>
      <w:r w:rsidRPr="005C3FFC">
        <w:rPr>
          <w:sz w:val="16"/>
          <w:szCs w:val="16"/>
        </w:rPr>
        <w:t>particular needs</w:t>
      </w:r>
      <w:proofErr w:type="gramEnd"/>
      <w:r w:rsidRPr="005C3FFC">
        <w:rPr>
          <w:sz w:val="16"/>
          <w:szCs w:val="16"/>
        </w:rPr>
        <w:t xml:space="preserve"> and challenges.</w:t>
      </w:r>
    </w:p>
    <w:p w14:paraId="371E16A8" w14:textId="77777777" w:rsidR="00983175" w:rsidRPr="005C3FFC" w:rsidRDefault="00983175" w:rsidP="00983175">
      <w:pPr>
        <w:rPr>
          <w:sz w:val="16"/>
          <w:szCs w:val="16"/>
        </w:rPr>
      </w:pPr>
      <w:r w:rsidRPr="005C3FFC">
        <w:rPr>
          <w:sz w:val="16"/>
          <w:szCs w:val="16"/>
        </w:rPr>
        <w:t xml:space="preserve">In most states, the GED Testing Service offers examinations in Spanish, and test takers are not required to have completed training in English as a second language to receive certification. </w:t>
      </w:r>
    </w:p>
    <w:p w14:paraId="1857FA15" w14:textId="77777777" w:rsidR="00983175" w:rsidRPr="005C3FFC" w:rsidRDefault="00983175" w:rsidP="00983175">
      <w:pPr>
        <w:rPr>
          <w:sz w:val="16"/>
          <w:szCs w:val="16"/>
        </w:rPr>
      </w:pPr>
      <w:r w:rsidRPr="005C3FFC">
        <w:rPr>
          <w:sz w:val="16"/>
          <w:szCs w:val="16"/>
        </w:rPr>
        <w:t xml:space="preserve">The minimum education requirement would be enrollment in a program to prepare for the GED examination. The bill would not require applicants to pass the examination to attain conditional LPR status. </w:t>
      </w:r>
    </w:p>
    <w:p w14:paraId="0221C350" w14:textId="77777777" w:rsidR="00983175" w:rsidRPr="005C3FFC" w:rsidRDefault="00983175" w:rsidP="00983175">
      <w:pPr>
        <w:rPr>
          <w:sz w:val="16"/>
          <w:szCs w:val="16"/>
        </w:rPr>
      </w:pPr>
      <w:r w:rsidRPr="005C3FFC">
        <w:rPr>
          <w:sz w:val="16"/>
          <w:szCs w:val="16"/>
        </w:rPr>
        <w:t>Weighing those factors, CBO expects that half of the group of adults without a high school diploma would apply for conditional LPR status under the bill, a rate that is notably below the application rates for DACA and IRCA. As a result, CBO estimates that just over half a million of those people would receive conditional LPR status under the bill.</w:t>
      </w:r>
    </w:p>
    <w:p w14:paraId="644E72B5" w14:textId="77777777" w:rsidR="00983175" w:rsidRPr="005C3FFC" w:rsidRDefault="00983175" w:rsidP="00983175">
      <w:pPr>
        <w:rPr>
          <w:sz w:val="16"/>
          <w:szCs w:val="16"/>
        </w:rPr>
      </w:pPr>
      <w:r w:rsidRPr="005C3FFC">
        <w:rPr>
          <w:sz w:val="16"/>
          <w:szCs w:val="16"/>
        </w:rPr>
        <w:t xml:space="preserve">CBO expects that the people in this category would qualify for unconditional LPR status almost exclusively through employment, not </w:t>
      </w:r>
      <w:proofErr w:type="gramStart"/>
      <w:r w:rsidRPr="005C3FFC">
        <w:rPr>
          <w:sz w:val="16"/>
          <w:szCs w:val="16"/>
        </w:rPr>
        <w:t>as a result of</w:t>
      </w:r>
      <w:proofErr w:type="gramEnd"/>
      <w:r w:rsidRPr="005C3FFC">
        <w:rPr>
          <w:sz w:val="16"/>
          <w:szCs w:val="16"/>
        </w:rPr>
        <w:t xml:space="preserve"> postsecondary education. CBO estimates that roughly 400,000 of those people would receive unconditional LPR status over the 2018-2027 period and that more would do so after the end of the 10-year budget window. </w:t>
      </w:r>
    </w:p>
    <w:p w14:paraId="30936EC3" w14:textId="77777777" w:rsidR="00983175" w:rsidRPr="005C3FFC" w:rsidRDefault="00983175" w:rsidP="00983175">
      <w:pPr>
        <w:rPr>
          <w:sz w:val="16"/>
        </w:rPr>
      </w:pPr>
      <w:r w:rsidRPr="005C3FFC">
        <w:rPr>
          <w:rStyle w:val="Emphasis"/>
        </w:rPr>
        <w:t>Subsequent Family-Based Migration</w:t>
      </w:r>
      <w:r w:rsidRPr="005C3FFC">
        <w:rPr>
          <w:sz w:val="16"/>
        </w:rPr>
        <w:t xml:space="preserve">. </w:t>
      </w:r>
      <w:r w:rsidRPr="00281D96">
        <w:rPr>
          <w:rStyle w:val="StyleUnderline"/>
          <w:highlight w:val="cyan"/>
        </w:rPr>
        <w:t>Naturalized U.S. citizens and lawful permanent residents can sponsor</w:t>
      </w:r>
      <w:r w:rsidRPr="005C3FFC">
        <w:rPr>
          <w:sz w:val="16"/>
        </w:rPr>
        <w:t xml:space="preserve"> certain </w:t>
      </w:r>
      <w:r w:rsidRPr="00281D96">
        <w:rPr>
          <w:rStyle w:val="StyleUnderline"/>
          <w:highlight w:val="cyan"/>
        </w:rPr>
        <w:t>relatives for lawful permanent resident status</w:t>
      </w:r>
      <w:r w:rsidRPr="005C3FFC">
        <w:rPr>
          <w:sz w:val="16"/>
        </w:rPr>
        <w:t xml:space="preserve">, </w:t>
      </w:r>
      <w:r w:rsidRPr="005C3FFC">
        <w:rPr>
          <w:rStyle w:val="StyleUnderline"/>
        </w:rPr>
        <w:t>a process often called chain migration</w:t>
      </w:r>
      <w:r w:rsidRPr="005C3FFC">
        <w:rPr>
          <w:sz w:val="16"/>
        </w:rPr>
        <w:t xml:space="preserve">. </w:t>
      </w:r>
      <w:r w:rsidRPr="00281D96">
        <w:rPr>
          <w:rStyle w:val="StyleUnderline"/>
          <w:highlight w:val="cyan"/>
        </w:rPr>
        <w:t>Immediate relatives</w:t>
      </w:r>
      <w:r w:rsidRPr="005C3FFC">
        <w:rPr>
          <w:sz w:val="16"/>
        </w:rPr>
        <w:t xml:space="preserve"> </w:t>
      </w:r>
      <w:r w:rsidRPr="005C3FFC">
        <w:rPr>
          <w:rStyle w:val="StyleUnderline"/>
        </w:rPr>
        <w:t>of U.S. citizens</w:t>
      </w:r>
      <w:r w:rsidRPr="005C3FFC">
        <w:rPr>
          <w:sz w:val="16"/>
        </w:rPr>
        <w:t>—</w:t>
      </w:r>
      <w:r w:rsidRPr="005C3FFC">
        <w:rPr>
          <w:rStyle w:val="StyleUnderline"/>
        </w:rPr>
        <w:t>that is, the parents, spouses, and minor children of citizens</w:t>
      </w:r>
      <w:r w:rsidRPr="005C3FFC">
        <w:rPr>
          <w:sz w:val="16"/>
        </w:rPr>
        <w:t>—</w:t>
      </w:r>
      <w:r w:rsidRPr="00281D96">
        <w:rPr>
          <w:rStyle w:val="StyleUnderline"/>
          <w:highlight w:val="cyan"/>
        </w:rPr>
        <w:t xml:space="preserve">can be granted LPR status </w:t>
      </w:r>
      <w:r w:rsidRPr="00281D96">
        <w:rPr>
          <w:rStyle w:val="Emphasis"/>
          <w:highlight w:val="cyan"/>
        </w:rPr>
        <w:t>without being counted against annual numerical limits</w:t>
      </w:r>
      <w:r w:rsidRPr="005C3FFC">
        <w:rPr>
          <w:sz w:val="16"/>
        </w:rPr>
        <w:t xml:space="preserve">. In recent years, between 400,000 and 500,000 immediate relatives have received LPR status annually. In contrast, the spouses and children of legal permanent residents and the adult children and siblings of U.S. citizens are eligible for LPR status through family-sponsored preferences, which are capped at 226,000 per year. Because of that annual limit, a very large backlog exists—4 million approved petitions are on file with the State Department—and the </w:t>
      </w:r>
      <w:proofErr w:type="gramStart"/>
      <w:r w:rsidRPr="005C3FFC">
        <w:rPr>
          <w:sz w:val="16"/>
        </w:rPr>
        <w:t>vast majority</w:t>
      </w:r>
      <w:proofErr w:type="gramEnd"/>
      <w:r w:rsidRPr="005C3FFC">
        <w:rPr>
          <w:sz w:val="16"/>
        </w:rPr>
        <w:t xml:space="preserve"> of those relatives must wait more than five years to receive LPR status.</w:t>
      </w:r>
    </w:p>
    <w:p w14:paraId="230CF3A0" w14:textId="77777777" w:rsidR="00983175" w:rsidRPr="005C3FFC" w:rsidRDefault="00983175" w:rsidP="00983175">
      <w:pPr>
        <w:rPr>
          <w:sz w:val="16"/>
        </w:rPr>
      </w:pPr>
      <w:r w:rsidRPr="00281D96">
        <w:rPr>
          <w:rStyle w:val="StyleUnderline"/>
          <w:highlight w:val="cyan"/>
        </w:rPr>
        <w:t>The nearly 2 million direct beneficiaries of S. 1615</w:t>
      </w:r>
      <w:r w:rsidRPr="005C3FFC">
        <w:rPr>
          <w:sz w:val="16"/>
        </w:rPr>
        <w:t xml:space="preserve"> </w:t>
      </w:r>
      <w:r w:rsidRPr="00281D96">
        <w:rPr>
          <w:rStyle w:val="StyleUnderline"/>
          <w:highlight w:val="cyan"/>
        </w:rPr>
        <w:t>would be able to sponsor their relatives</w:t>
      </w:r>
      <w:r w:rsidRPr="005C3FFC">
        <w:rPr>
          <w:sz w:val="16"/>
        </w:rPr>
        <w:t xml:space="preserve"> for LPR status. CBO estimates that over the 2018-2027 period, </w:t>
      </w:r>
      <w:r w:rsidRPr="00281D96">
        <w:rPr>
          <w:rStyle w:val="StyleUnderline"/>
          <w:highlight w:val="cyan"/>
        </w:rPr>
        <w:t>S. 1615 would cause around 80,000 more people to receive LPR status</w:t>
      </w:r>
      <w:r w:rsidRPr="005C3FFC">
        <w:rPr>
          <w:sz w:val="16"/>
        </w:rPr>
        <w:t>—</w:t>
      </w:r>
      <w:r w:rsidRPr="00281D96">
        <w:rPr>
          <w:rStyle w:val="StyleUnderline"/>
          <w:highlight w:val="cyan"/>
        </w:rPr>
        <w:t>as the immediate relatives of the direct beneficiaries</w:t>
      </w:r>
      <w:r w:rsidRPr="005C3FFC">
        <w:rPr>
          <w:sz w:val="16"/>
        </w:rPr>
        <w:t xml:space="preserve"> of S. 1615 </w:t>
      </w:r>
      <w:r w:rsidRPr="00281D96">
        <w:rPr>
          <w:rStyle w:val="StyleUnderline"/>
          <w:highlight w:val="cyan"/>
        </w:rPr>
        <w:t>who naturalize</w:t>
      </w:r>
      <w:r w:rsidRPr="005C3FFC">
        <w:rPr>
          <w:sz w:val="16"/>
        </w:rPr>
        <w:t>—</w:t>
      </w:r>
      <w:r w:rsidRPr="00281D96">
        <w:rPr>
          <w:rStyle w:val="Emphasis"/>
          <w:highlight w:val="cyan"/>
        </w:rPr>
        <w:t>than would be the case under current law</w:t>
      </w:r>
      <w:r w:rsidRPr="005C3FFC">
        <w:rPr>
          <w:sz w:val="16"/>
        </w:rPr>
        <w:t xml:space="preserve">. Virtually </w:t>
      </w:r>
      <w:proofErr w:type="gramStart"/>
      <w:r w:rsidRPr="005C3FFC">
        <w:rPr>
          <w:sz w:val="16"/>
        </w:rPr>
        <w:t>all of</w:t>
      </w:r>
      <w:proofErr w:type="gramEnd"/>
      <w:r w:rsidRPr="005C3FFC">
        <w:rPr>
          <w:sz w:val="16"/>
        </w:rPr>
        <w:t xml:space="preserve"> those new recipients are already in the United States. In subsequent decades, some of the additional people who would receive LPR status through chain migration would arrive from abroad. However, the number of additional people who could receive LPR status during the 2018-2027 period is constrained primarily by two factors: annual caps on certain categories of family-based immigration and the “10-year bar” described below. </w:t>
      </w:r>
    </w:p>
    <w:p w14:paraId="42EB1139" w14:textId="78B4477A" w:rsidR="00983175" w:rsidRDefault="00983175" w:rsidP="00983175">
      <w:r>
        <w:t>(Note: “S.1615” is the title of The DREAM Act of 2017)</w:t>
      </w:r>
    </w:p>
    <w:p w14:paraId="7FC69824" w14:textId="00C7A1B5" w:rsidR="00983175" w:rsidRDefault="00983175" w:rsidP="00CF56D2"/>
    <w:p w14:paraId="05933D5A" w14:textId="77777777" w:rsidR="00983175" w:rsidRDefault="00983175" w:rsidP="00CF56D2"/>
    <w:p w14:paraId="7E483970" w14:textId="657F498D" w:rsidR="001D7A6C" w:rsidRDefault="001D7A6C" w:rsidP="001D7A6C">
      <w:pPr>
        <w:pStyle w:val="Heading4"/>
      </w:pPr>
      <w:r>
        <w:t>Increased immigration causes a net reduction in wages for all workers. Prefer our long-term studies.</w:t>
      </w:r>
    </w:p>
    <w:p w14:paraId="33D066F6" w14:textId="77777777" w:rsidR="001D7A6C" w:rsidRPr="006E1B0D" w:rsidRDefault="001D7A6C" w:rsidP="001D7A6C">
      <w:pPr>
        <w:rPr>
          <w:rStyle w:val="Style13ptBold"/>
        </w:rPr>
      </w:pPr>
      <w:proofErr w:type="spellStart"/>
      <w:r w:rsidRPr="006E1B0D">
        <w:rPr>
          <w:rStyle w:val="Style13ptBold"/>
        </w:rPr>
        <w:t>Borjas</w:t>
      </w:r>
      <w:proofErr w:type="spellEnd"/>
      <w:r w:rsidRPr="006E1B0D">
        <w:rPr>
          <w:rStyle w:val="Style13ptBold"/>
        </w:rPr>
        <w:t xml:space="preserve"> ‘1</w:t>
      </w:r>
      <w:r>
        <w:rPr>
          <w:rStyle w:val="Style13ptBold"/>
        </w:rPr>
        <w:t>6</w:t>
      </w:r>
    </w:p>
    <w:p w14:paraId="5D0ACD26" w14:textId="77777777" w:rsidR="001D7A6C" w:rsidRPr="006E1B0D" w:rsidRDefault="001D7A6C" w:rsidP="001D7A6C">
      <w:pPr>
        <w:rPr>
          <w:sz w:val="18"/>
          <w:szCs w:val="18"/>
        </w:rPr>
      </w:pPr>
      <w:r>
        <w:rPr>
          <w:sz w:val="18"/>
          <w:szCs w:val="18"/>
        </w:rPr>
        <w:t xml:space="preserve">Dr. </w:t>
      </w:r>
      <w:r w:rsidRPr="006E1B0D">
        <w:rPr>
          <w:sz w:val="18"/>
          <w:szCs w:val="18"/>
        </w:rPr>
        <w:t xml:space="preserve">George </w:t>
      </w:r>
      <w:proofErr w:type="spellStart"/>
      <w:r w:rsidRPr="006E1B0D">
        <w:rPr>
          <w:sz w:val="18"/>
          <w:szCs w:val="18"/>
        </w:rPr>
        <w:t>Borjas</w:t>
      </w:r>
      <w:proofErr w:type="spellEnd"/>
      <w:r w:rsidRPr="006E1B0D">
        <w:rPr>
          <w:sz w:val="18"/>
          <w:szCs w:val="18"/>
        </w:rPr>
        <w:t xml:space="preserve"> is a Professor of Economics and Social Policy at the Harvard Kennedy School –</w:t>
      </w:r>
      <w:r>
        <w:rPr>
          <w:sz w:val="18"/>
          <w:szCs w:val="18"/>
        </w:rPr>
        <w:t xml:space="preserve"> “Yes, Immigration Hurts American Workers” – Politico Magazine – Sept/October- #</w:t>
      </w:r>
      <w:proofErr w:type="spellStart"/>
      <w:r>
        <w:rPr>
          <w:sz w:val="18"/>
          <w:szCs w:val="18"/>
        </w:rPr>
        <w:t>CutWithRJ</w:t>
      </w:r>
      <w:proofErr w:type="spellEnd"/>
      <w:r>
        <w:rPr>
          <w:sz w:val="18"/>
          <w:szCs w:val="18"/>
        </w:rPr>
        <w:t>- Modified for language that may offend - https://www.politico.com/magazine/story/2016/09/trump-clinton-immigration-economy-unemployment-jobs-214216</w:t>
      </w:r>
    </w:p>
    <w:p w14:paraId="026D0639" w14:textId="77777777" w:rsidR="001D7A6C" w:rsidRDefault="001D7A6C" w:rsidP="001D7A6C"/>
    <w:p w14:paraId="2B945CE6" w14:textId="77777777" w:rsidR="001D7A6C" w:rsidRPr="00191A4A" w:rsidRDefault="001D7A6C" w:rsidP="001D7A6C">
      <w:pPr>
        <w:rPr>
          <w:sz w:val="16"/>
        </w:rPr>
      </w:pPr>
      <w:r w:rsidRPr="00191A4A">
        <w:rPr>
          <w:sz w:val="16"/>
        </w:rPr>
        <w:t xml:space="preserve">This second message might be hard for many Americans to process, but </w:t>
      </w:r>
      <w:r w:rsidRPr="00281D96">
        <w:rPr>
          <w:rStyle w:val="StyleUnderline"/>
          <w:highlight w:val="cyan"/>
        </w:rPr>
        <w:t>anyone who tells you that immigration doesn’t have any negative effects doesn’t understand how it really works</w:t>
      </w:r>
      <w:r w:rsidRPr="00191A4A">
        <w:rPr>
          <w:sz w:val="16"/>
        </w:rPr>
        <w:t xml:space="preserve">. </w:t>
      </w:r>
      <w:r w:rsidRPr="00281D96">
        <w:rPr>
          <w:rStyle w:val="StyleUnderline"/>
          <w:highlight w:val="cyan"/>
        </w:rPr>
        <w:t>When the supply of workers goes up</w:t>
      </w:r>
      <w:r w:rsidRPr="00191A4A">
        <w:rPr>
          <w:sz w:val="16"/>
        </w:rPr>
        <w:t xml:space="preserve">, </w:t>
      </w:r>
      <w:r w:rsidRPr="00281D96">
        <w:rPr>
          <w:rStyle w:val="Emphasis"/>
          <w:highlight w:val="cyan"/>
        </w:rPr>
        <w:t xml:space="preserve">the price that firms </w:t>
      </w:r>
      <w:proofErr w:type="gramStart"/>
      <w:r w:rsidRPr="00281D96">
        <w:rPr>
          <w:rStyle w:val="Emphasis"/>
          <w:highlight w:val="cyan"/>
        </w:rPr>
        <w:t>have to</w:t>
      </w:r>
      <w:proofErr w:type="gramEnd"/>
      <w:r w:rsidRPr="00281D96">
        <w:rPr>
          <w:rStyle w:val="Emphasis"/>
          <w:highlight w:val="cyan"/>
        </w:rPr>
        <w:t xml:space="preserve"> pay to hire workers goes down</w:t>
      </w:r>
      <w:r w:rsidRPr="00191A4A">
        <w:rPr>
          <w:sz w:val="16"/>
        </w:rPr>
        <w:t xml:space="preserve">. </w:t>
      </w:r>
      <w:r w:rsidRPr="00281D96">
        <w:rPr>
          <w:rStyle w:val="StyleUnderline"/>
          <w:highlight w:val="cyan"/>
        </w:rPr>
        <w:t xml:space="preserve">Wage trends </w:t>
      </w:r>
      <w:r w:rsidRPr="00281D96">
        <w:rPr>
          <w:rStyle w:val="Emphasis"/>
          <w:highlight w:val="cyan"/>
        </w:rPr>
        <w:t>over the past half-century</w:t>
      </w:r>
      <w:r w:rsidRPr="00281D96">
        <w:rPr>
          <w:rStyle w:val="StyleUnderline"/>
          <w:highlight w:val="cyan"/>
        </w:rPr>
        <w:t xml:space="preserve"> suggest that a 10 percent increase in the number of workers</w:t>
      </w:r>
      <w:r w:rsidRPr="00191A4A">
        <w:rPr>
          <w:sz w:val="16"/>
        </w:rPr>
        <w:t xml:space="preserve"> with a </w:t>
      </w:r>
      <w:proofErr w:type="gramStart"/>
      <w:r w:rsidRPr="00191A4A">
        <w:rPr>
          <w:sz w:val="16"/>
        </w:rPr>
        <w:t>particular set</w:t>
      </w:r>
      <w:proofErr w:type="gramEnd"/>
      <w:r w:rsidRPr="00191A4A">
        <w:rPr>
          <w:sz w:val="16"/>
        </w:rPr>
        <w:t xml:space="preserve"> of skills probably </w:t>
      </w:r>
      <w:r w:rsidRPr="00281D96">
        <w:rPr>
          <w:rStyle w:val="StyleUnderline"/>
          <w:highlight w:val="cyan"/>
        </w:rPr>
        <w:t>lowers the wage</w:t>
      </w:r>
      <w:r w:rsidRPr="00191A4A">
        <w:rPr>
          <w:sz w:val="16"/>
        </w:rPr>
        <w:t xml:space="preserve"> of that group </w:t>
      </w:r>
      <w:r w:rsidRPr="00281D96">
        <w:rPr>
          <w:rStyle w:val="StyleUnderline"/>
          <w:highlight w:val="cyan"/>
        </w:rPr>
        <w:t>by at least 3 percent</w:t>
      </w:r>
      <w:r w:rsidRPr="00191A4A">
        <w:rPr>
          <w:sz w:val="16"/>
        </w:rPr>
        <w:t xml:space="preserve">. </w:t>
      </w:r>
      <w:r w:rsidRPr="00281D96">
        <w:rPr>
          <w:rStyle w:val="Emphasis"/>
          <w:highlight w:val="cyan"/>
        </w:rPr>
        <w:t>Even after the economy has fully adjusted</w:t>
      </w:r>
      <w:r w:rsidRPr="00191A4A">
        <w:rPr>
          <w:sz w:val="16"/>
        </w:rPr>
        <w:t xml:space="preserve">, </w:t>
      </w:r>
      <w:r w:rsidRPr="00281D96">
        <w:rPr>
          <w:rStyle w:val="StyleUnderline"/>
          <w:highlight w:val="cyan"/>
        </w:rPr>
        <w:t>those skill groups that received the most immigrants will still offer lower pay</w:t>
      </w:r>
      <w:r w:rsidRPr="00191A4A">
        <w:rPr>
          <w:sz w:val="16"/>
        </w:rPr>
        <w:t xml:space="preserve"> </w:t>
      </w:r>
      <w:r w:rsidRPr="00281D96">
        <w:rPr>
          <w:rStyle w:val="StyleUnderline"/>
          <w:highlight w:val="cyan"/>
        </w:rPr>
        <w:t>relative to those that received fewer immigrants</w:t>
      </w:r>
      <w:r w:rsidRPr="00191A4A">
        <w:rPr>
          <w:sz w:val="16"/>
        </w:rPr>
        <w:t>.</w:t>
      </w:r>
    </w:p>
    <w:p w14:paraId="75BCB321" w14:textId="77777777" w:rsidR="001D7A6C" w:rsidRPr="00191A4A" w:rsidRDefault="001D7A6C" w:rsidP="001D7A6C">
      <w:pPr>
        <w:rPr>
          <w:sz w:val="16"/>
        </w:rPr>
      </w:pPr>
      <w:r w:rsidRPr="00281D96">
        <w:rPr>
          <w:rStyle w:val="StyleUnderline"/>
          <w:highlight w:val="cyan"/>
        </w:rPr>
        <w:t>Both low- and high-skilled</w:t>
      </w:r>
      <w:r w:rsidRPr="00191A4A">
        <w:rPr>
          <w:rStyle w:val="StyleUnderline"/>
        </w:rPr>
        <w:t xml:space="preserve"> </w:t>
      </w:r>
      <w:r w:rsidRPr="00191A4A">
        <w:rPr>
          <w:strike/>
        </w:rPr>
        <w:t>natives</w:t>
      </w:r>
      <w:r>
        <w:t xml:space="preserve"> (</w:t>
      </w:r>
      <w:r w:rsidRPr="00281D96">
        <w:rPr>
          <w:rStyle w:val="StyleUnderline"/>
          <w:highlight w:val="cyan"/>
        </w:rPr>
        <w:t>current US employees</w:t>
      </w:r>
      <w:r>
        <w:t>)</w:t>
      </w:r>
      <w:r w:rsidRPr="00191A4A">
        <w:t xml:space="preserve"> </w:t>
      </w:r>
      <w:r w:rsidRPr="00281D96">
        <w:rPr>
          <w:rStyle w:val="StyleUnderline"/>
          <w:highlight w:val="cyan"/>
        </w:rPr>
        <w:t>are affected by the influx of immigrants</w:t>
      </w:r>
      <w:r w:rsidRPr="00191A4A">
        <w:rPr>
          <w:sz w:val="16"/>
        </w:rPr>
        <w:t xml:space="preserve">. But because a disproportionate percentage of immigrants have few skills, it is low-skilled American workers, including many </w:t>
      </w:r>
      <w:r w:rsidRPr="00281D96">
        <w:rPr>
          <w:rStyle w:val="StyleUnderline"/>
          <w:highlight w:val="cyan"/>
        </w:rPr>
        <w:t>blacks and Hispanics</w:t>
      </w:r>
      <w:r w:rsidRPr="00191A4A">
        <w:rPr>
          <w:sz w:val="16"/>
        </w:rPr>
        <w:t xml:space="preserve">, who have </w:t>
      </w:r>
      <w:r w:rsidRPr="00281D96">
        <w:rPr>
          <w:rStyle w:val="StyleUnderline"/>
          <w:highlight w:val="cyan"/>
        </w:rPr>
        <w:t>suffer</w:t>
      </w:r>
      <w:r w:rsidRPr="00191A4A">
        <w:rPr>
          <w:sz w:val="16"/>
        </w:rPr>
        <w:t xml:space="preserve">ed </w:t>
      </w:r>
      <w:r w:rsidRPr="00281D96">
        <w:rPr>
          <w:rStyle w:val="StyleUnderline"/>
          <w:highlight w:val="cyan"/>
        </w:rPr>
        <w:t>most from this wage dip.</w:t>
      </w:r>
      <w:r w:rsidRPr="00191A4A">
        <w:rPr>
          <w:sz w:val="16"/>
        </w:rPr>
        <w:t xml:space="preserve"> </w:t>
      </w:r>
      <w:r w:rsidRPr="00281D96">
        <w:rPr>
          <w:rStyle w:val="Emphasis"/>
          <w:highlight w:val="cyan"/>
        </w:rPr>
        <w:t>The monetary loss is sizable</w:t>
      </w:r>
      <w:r w:rsidRPr="00191A4A">
        <w:rPr>
          <w:sz w:val="16"/>
        </w:rPr>
        <w:t xml:space="preserve">. The typical high school dropout earns about $25,000 annually. According to census data, immigrants admitted in the past two decades lacking a high school diploma have increased the size of the low-skilled workforce by roughly 25 percent. As a result, the </w:t>
      </w:r>
      <w:r w:rsidRPr="00281D96">
        <w:rPr>
          <w:rStyle w:val="StyleUnderline"/>
          <w:highlight w:val="cyan"/>
        </w:rPr>
        <w:t>earnings</w:t>
      </w:r>
      <w:r w:rsidRPr="00191A4A">
        <w:rPr>
          <w:sz w:val="16"/>
        </w:rPr>
        <w:t xml:space="preserve"> of this particularly vulnerable group </w:t>
      </w:r>
      <w:r w:rsidRPr="00281D96">
        <w:rPr>
          <w:rStyle w:val="StyleUnderline"/>
          <w:highlight w:val="cyan"/>
        </w:rPr>
        <w:t>drop</w:t>
      </w:r>
      <w:r w:rsidRPr="00191A4A">
        <w:rPr>
          <w:sz w:val="16"/>
        </w:rPr>
        <w:t xml:space="preserve">ped by </w:t>
      </w:r>
      <w:r w:rsidRPr="00281D96">
        <w:rPr>
          <w:rStyle w:val="StyleUnderline"/>
          <w:highlight w:val="cyan"/>
        </w:rPr>
        <w:t xml:space="preserve">between $800 and $1,500 </w:t>
      </w:r>
      <w:r w:rsidRPr="00281D96">
        <w:rPr>
          <w:rStyle w:val="Emphasis"/>
          <w:highlight w:val="cyan"/>
        </w:rPr>
        <w:t>each year</w:t>
      </w:r>
      <w:r w:rsidRPr="00191A4A">
        <w:rPr>
          <w:sz w:val="16"/>
        </w:rPr>
        <w:t>.</w:t>
      </w:r>
    </w:p>
    <w:p w14:paraId="6330E615" w14:textId="77777777" w:rsidR="001D7A6C" w:rsidRDefault="001D7A6C" w:rsidP="001D7A6C"/>
    <w:p w14:paraId="65F79F73" w14:textId="20D2F5F6" w:rsidR="001D7A6C" w:rsidRDefault="001D7A6C" w:rsidP="001D7A6C">
      <w:pPr>
        <w:pStyle w:val="Heading4"/>
      </w:pPr>
      <w:r>
        <w:t xml:space="preserve">Wages are up now – </w:t>
      </w:r>
      <w:r w:rsidR="00857A91">
        <w:t>that’s</w:t>
      </w:r>
      <w:r>
        <w:t xml:space="preserve"> boosting the standard of living </w:t>
      </w:r>
      <w:r w:rsidRPr="00983175">
        <w:rPr>
          <w:i/>
          <w:u w:val="single"/>
        </w:rPr>
        <w:t>for all workers</w:t>
      </w:r>
      <w:r>
        <w:t xml:space="preserve">. </w:t>
      </w:r>
    </w:p>
    <w:p w14:paraId="67ACE73A" w14:textId="77777777" w:rsidR="001D7A6C" w:rsidRPr="007628C4" w:rsidRDefault="001D7A6C" w:rsidP="001D7A6C">
      <w:pPr>
        <w:rPr>
          <w:rStyle w:val="Style13ptBold"/>
        </w:rPr>
      </w:pPr>
      <w:proofErr w:type="spellStart"/>
      <w:r w:rsidRPr="007628C4">
        <w:rPr>
          <w:rStyle w:val="Style13ptBold"/>
        </w:rPr>
        <w:t>Manyika</w:t>
      </w:r>
      <w:proofErr w:type="spellEnd"/>
      <w:r w:rsidRPr="007628C4">
        <w:rPr>
          <w:rStyle w:val="Style13ptBold"/>
        </w:rPr>
        <w:t xml:space="preserve"> ‘18</w:t>
      </w:r>
    </w:p>
    <w:p w14:paraId="6F2F7DD9" w14:textId="77777777" w:rsidR="001D7A6C" w:rsidRDefault="001D7A6C" w:rsidP="001D7A6C">
      <w:pPr>
        <w:rPr>
          <w:sz w:val="18"/>
          <w:szCs w:val="18"/>
        </w:rPr>
      </w:pPr>
      <w:r w:rsidRPr="007628C4">
        <w:rPr>
          <w:sz w:val="18"/>
          <w:szCs w:val="18"/>
        </w:rPr>
        <w:t xml:space="preserve">et al; James </w:t>
      </w:r>
      <w:proofErr w:type="spellStart"/>
      <w:r w:rsidRPr="007628C4">
        <w:rPr>
          <w:sz w:val="18"/>
          <w:szCs w:val="18"/>
        </w:rPr>
        <w:t>Manyika</w:t>
      </w:r>
      <w:proofErr w:type="spellEnd"/>
      <w:r w:rsidRPr="007628C4">
        <w:rPr>
          <w:sz w:val="18"/>
          <w:szCs w:val="18"/>
        </w:rPr>
        <w:t xml:space="preserve"> is a senior partner at McKinsey &amp; Company and chairman and director of the McKinsey Global Institute (MGI), the firm’s business and economics research arm. James was appointed by President Barack Obama to serve as vice chair of the Global Development Council at the White House (2012–16). James was on the engineering faculty at Oxford University and a member of the Programming Research Group and the Robotics Research Lab, a fellow of Balliol College, Oxford, a visiting scientist at NASA Jet Propulsion Labs, and a faculty exchange fellow at MIT. “The U.S. Economy Is Suffering from Low Demand. Higher Wages Would Help” – Harvard Business Review - FEBRUARY 21, 2018 - UPDATED FEBRUARY 22, 2018 - #</w:t>
      </w:r>
      <w:proofErr w:type="spellStart"/>
      <w:r w:rsidRPr="007628C4">
        <w:rPr>
          <w:sz w:val="18"/>
          <w:szCs w:val="18"/>
        </w:rPr>
        <w:t>CutWithRJ</w:t>
      </w:r>
      <w:proofErr w:type="spellEnd"/>
      <w:r w:rsidRPr="007628C4">
        <w:rPr>
          <w:sz w:val="18"/>
          <w:szCs w:val="18"/>
        </w:rPr>
        <w:t xml:space="preserve"> - </w:t>
      </w:r>
      <w:hyperlink r:id="rId7" w:history="1">
        <w:r w:rsidRPr="009F432B">
          <w:rPr>
            <w:rStyle w:val="Hyperlink"/>
            <w:sz w:val="18"/>
            <w:szCs w:val="18"/>
          </w:rPr>
          <w:t>https://hbr.org/2018/02/the-u-s-economy-is-suffering-from-low-demand-higher-wages-would-help</w:t>
        </w:r>
      </w:hyperlink>
    </w:p>
    <w:p w14:paraId="0BFBEF9D" w14:textId="77777777" w:rsidR="001D7A6C" w:rsidRDefault="001D7A6C" w:rsidP="001D7A6C">
      <w:pPr>
        <w:rPr>
          <w:sz w:val="18"/>
          <w:szCs w:val="18"/>
        </w:rPr>
      </w:pPr>
    </w:p>
    <w:p w14:paraId="5B23FE39" w14:textId="77777777" w:rsidR="001D7A6C" w:rsidRPr="00CF7936" w:rsidRDefault="001D7A6C" w:rsidP="001D7A6C">
      <w:pPr>
        <w:rPr>
          <w:sz w:val="16"/>
        </w:rPr>
      </w:pPr>
      <w:r w:rsidRPr="00CF7936">
        <w:rPr>
          <w:sz w:val="16"/>
        </w:rPr>
        <w:t xml:space="preserve">These pay increases have occurred against a backdrop of weak economic growth and rising income inequality. Economic growth has been stuck in low gear for almost a decade now, averaging around 2% a year since 2010 while productivity growth, the key to increasing living standards, has been languishing near historic lows since the financial crisis. But </w:t>
      </w:r>
      <w:r w:rsidRPr="00281D96">
        <w:rPr>
          <w:rStyle w:val="StyleUnderline"/>
          <w:highlight w:val="cyan"/>
        </w:rPr>
        <w:t>more recently there has been a glimmer of hope</w:t>
      </w:r>
      <w:r w:rsidRPr="00CF7936">
        <w:rPr>
          <w:sz w:val="16"/>
        </w:rPr>
        <w:t xml:space="preserve">. After stagnating for years, </w:t>
      </w:r>
      <w:r w:rsidRPr="00281D96">
        <w:rPr>
          <w:rStyle w:val="Emphasis"/>
          <w:highlight w:val="cyan"/>
        </w:rPr>
        <w:t>wages have begun picking up</w:t>
      </w:r>
      <w:r w:rsidRPr="00CF7936">
        <w:rPr>
          <w:sz w:val="16"/>
        </w:rPr>
        <w:t xml:space="preserve"> slightly, </w:t>
      </w:r>
      <w:r w:rsidRPr="00281D96">
        <w:rPr>
          <w:rStyle w:val="Emphasis"/>
          <w:highlight w:val="cyan"/>
        </w:rPr>
        <w:t>as has productivity growth</w:t>
      </w:r>
      <w:r w:rsidRPr="00CF7936">
        <w:rPr>
          <w:sz w:val="16"/>
        </w:rPr>
        <w:t>, while corporate profits remain near record highs.</w:t>
      </w:r>
    </w:p>
    <w:p w14:paraId="0EDCC6A6" w14:textId="77777777" w:rsidR="001D7A6C" w:rsidRPr="007628C4" w:rsidRDefault="001D7A6C" w:rsidP="001D7A6C">
      <w:pPr>
        <w:rPr>
          <w:rStyle w:val="StyleUnderline"/>
        </w:rPr>
      </w:pPr>
      <w:r w:rsidRPr="00281D96">
        <w:rPr>
          <w:rStyle w:val="StyleUnderline"/>
          <w:highlight w:val="cyan"/>
        </w:rPr>
        <w:t>Are</w:t>
      </w:r>
      <w:r w:rsidRPr="00CF7936">
        <w:rPr>
          <w:sz w:val="16"/>
        </w:rPr>
        <w:t xml:space="preserve"> these </w:t>
      </w:r>
      <w:r w:rsidRPr="00281D96">
        <w:rPr>
          <w:rStyle w:val="StyleUnderline"/>
          <w:highlight w:val="cyan"/>
        </w:rPr>
        <w:t>recent wage increases merely necessary</w:t>
      </w:r>
      <w:r w:rsidRPr="00CF7936">
        <w:rPr>
          <w:sz w:val="16"/>
        </w:rPr>
        <w:t xml:space="preserve"> </w:t>
      </w:r>
      <w:proofErr w:type="gramStart"/>
      <w:r w:rsidRPr="00CF7936">
        <w:rPr>
          <w:sz w:val="16"/>
        </w:rPr>
        <w:t>in light of</w:t>
      </w:r>
      <w:proofErr w:type="gramEnd"/>
      <w:r w:rsidRPr="00CF7936">
        <w:rPr>
          <w:sz w:val="16"/>
        </w:rPr>
        <w:t xml:space="preserve"> a tightening labor market, </w:t>
      </w:r>
      <w:r w:rsidRPr="00281D96">
        <w:rPr>
          <w:rStyle w:val="StyleUnderline"/>
          <w:highlight w:val="cyan"/>
        </w:rPr>
        <w:t>or could they start a broader trend that may change</w:t>
      </w:r>
      <w:r w:rsidRPr="00CF7936">
        <w:rPr>
          <w:sz w:val="16"/>
        </w:rPr>
        <w:t xml:space="preserve"> our </w:t>
      </w:r>
      <w:r w:rsidRPr="00281D96">
        <w:rPr>
          <w:rStyle w:val="StyleUnderline"/>
          <w:highlight w:val="cyan"/>
        </w:rPr>
        <w:t>economic growth trajectory?</w:t>
      </w:r>
    </w:p>
    <w:p w14:paraId="46BD7E09" w14:textId="77777777" w:rsidR="001D7A6C" w:rsidRPr="00CF7936" w:rsidRDefault="001D7A6C" w:rsidP="001D7A6C">
      <w:pPr>
        <w:rPr>
          <w:sz w:val="16"/>
        </w:rPr>
      </w:pPr>
      <w:r w:rsidRPr="00281D96">
        <w:rPr>
          <w:rStyle w:val="StyleUnderline"/>
          <w:highlight w:val="cyan"/>
        </w:rPr>
        <w:t>After a year-long analysis</w:t>
      </w:r>
      <w:r w:rsidRPr="00CF7936">
        <w:rPr>
          <w:sz w:val="16"/>
        </w:rPr>
        <w:t xml:space="preserve"> of seven developed countries and six sectors, </w:t>
      </w:r>
      <w:r w:rsidRPr="00281D96">
        <w:rPr>
          <w:rStyle w:val="StyleUnderline"/>
          <w:highlight w:val="cyan"/>
        </w:rPr>
        <w:t>we have concluded that demand matters for productivity growth</w:t>
      </w:r>
      <w:r w:rsidRPr="00CF7936">
        <w:rPr>
          <w:sz w:val="16"/>
        </w:rPr>
        <w:t xml:space="preserve"> and that increasing demand is key to restarting growth across advanced economies.</w:t>
      </w:r>
    </w:p>
    <w:p w14:paraId="6E98EDCB" w14:textId="77777777" w:rsidR="001D7A6C" w:rsidRPr="00CF7936" w:rsidRDefault="001D7A6C" w:rsidP="001D7A6C">
      <w:pPr>
        <w:rPr>
          <w:sz w:val="16"/>
          <w:szCs w:val="16"/>
        </w:rPr>
      </w:pPr>
      <w:r w:rsidRPr="00CF7936">
        <w:rPr>
          <w:sz w:val="16"/>
          <w:szCs w:val="16"/>
        </w:rPr>
        <w:t>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w:t>
      </w:r>
    </w:p>
    <w:p w14:paraId="7BE76C5E" w14:textId="77777777" w:rsidR="001D7A6C" w:rsidRPr="00CF7936" w:rsidRDefault="001D7A6C" w:rsidP="001D7A6C">
      <w:pPr>
        <w:rPr>
          <w:sz w:val="16"/>
          <w:szCs w:val="16"/>
        </w:rPr>
      </w:pPr>
      <w:r w:rsidRPr="00CF7936">
        <w:rPr>
          <w:sz w:val="16"/>
          <w:szCs w:val="16"/>
        </w:rPr>
        <w:t>For example, in the mid-1990s to the mid-2000s, rising consumer purchasing power boosted productivity growth in both the retail and the auto sector, by encouraging a shift to higher-value goods that can be supplied at higher productivity levels.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w:t>
      </w:r>
    </w:p>
    <w:p w14:paraId="78355A71" w14:textId="77777777" w:rsidR="001D7A6C" w:rsidRPr="00CF7936" w:rsidRDefault="001D7A6C" w:rsidP="001D7A6C">
      <w:pPr>
        <w:rPr>
          <w:sz w:val="16"/>
          <w:szCs w:val="16"/>
        </w:rPr>
      </w:pPr>
      <w:r w:rsidRPr="00CF7936">
        <w:rPr>
          <w:sz w:val="16"/>
          <w:szCs w:val="16"/>
        </w:rPr>
        <w:t>Similarly, in retail, we estimate that consumers shifting to higher-value goods, for example higher-value wines or premium yogurts, contributed 45% to the 1995-2000 retail productivity acceleration in the United States. This subsequently waned, dragging down productivity growth.</w:t>
      </w:r>
    </w:p>
    <w:p w14:paraId="31DB8A7A" w14:textId="77777777" w:rsidR="001D7A6C" w:rsidRPr="00CF7936" w:rsidRDefault="001D7A6C" w:rsidP="001D7A6C">
      <w:pPr>
        <w:rPr>
          <w:sz w:val="16"/>
        </w:rPr>
      </w:pPr>
      <w:r w:rsidRPr="00CF7936">
        <w:rPr>
          <w:sz w:val="16"/>
        </w:rPr>
        <w:t xml:space="preserve">To put it simply, </w:t>
      </w:r>
      <w:r w:rsidRPr="00281D96">
        <w:rPr>
          <w:rStyle w:val="Emphasis"/>
          <w:highlight w:val="cyan"/>
        </w:rPr>
        <w:t>when consumers have more to spend</w:t>
      </w:r>
      <w:r w:rsidRPr="00CF7936">
        <w:rPr>
          <w:sz w:val="16"/>
        </w:rPr>
        <w:t xml:space="preserve">, </w:t>
      </w:r>
      <w:r w:rsidRPr="00281D96">
        <w:rPr>
          <w:rStyle w:val="StyleUnderline"/>
          <w:highlight w:val="cyan"/>
        </w:rPr>
        <w:t>they buy more sophisticated things</w:t>
      </w:r>
      <w:r w:rsidRPr="00CF7936">
        <w:rPr>
          <w:sz w:val="16"/>
        </w:rPr>
        <w:t xml:space="preserve">. </w:t>
      </w:r>
      <w:r w:rsidRPr="00281D96">
        <w:rPr>
          <w:rStyle w:val="StyleUnderline"/>
          <w:highlight w:val="cyan"/>
        </w:rPr>
        <w:t>That’s good not just for consumers and producers</w:t>
      </w:r>
      <w:r w:rsidRPr="00CF7936">
        <w:rPr>
          <w:sz w:val="16"/>
        </w:rPr>
        <w:t xml:space="preserve">, </w:t>
      </w:r>
      <w:r w:rsidRPr="00281D96">
        <w:rPr>
          <w:rStyle w:val="Emphasis"/>
          <w:highlight w:val="cyan"/>
        </w:rPr>
        <w:t>but for the overall economy</w:t>
      </w:r>
      <w:r w:rsidRPr="00CF7936">
        <w:rPr>
          <w:sz w:val="16"/>
        </w:rPr>
        <w:t xml:space="preserve">, </w:t>
      </w:r>
      <w:r w:rsidRPr="00281D96">
        <w:rPr>
          <w:rStyle w:val="StyleUnderline"/>
          <w:highlight w:val="cyan"/>
        </w:rPr>
        <w:t>because making more sophisticated</w:t>
      </w:r>
      <w:r w:rsidRPr="00CF7936">
        <w:rPr>
          <w:sz w:val="16"/>
        </w:rPr>
        <w:t xml:space="preserve">, </w:t>
      </w:r>
      <w:r w:rsidRPr="00281D96">
        <w:rPr>
          <w:rStyle w:val="StyleUnderline"/>
          <w:highlight w:val="cyan"/>
        </w:rPr>
        <w:t xml:space="preserve">higher-value things makes </w:t>
      </w:r>
      <w:r w:rsidRPr="00281D96">
        <w:rPr>
          <w:rStyle w:val="Emphasis"/>
          <w:highlight w:val="cyan"/>
        </w:rPr>
        <w:t>everyone</w:t>
      </w:r>
      <w:r w:rsidRPr="00CF7936">
        <w:rPr>
          <w:sz w:val="16"/>
        </w:rPr>
        <w:t xml:space="preserve"> involve </w:t>
      </w:r>
      <w:r w:rsidRPr="00281D96">
        <w:rPr>
          <w:rStyle w:val="StyleUnderline"/>
          <w:highlight w:val="cyan"/>
        </w:rPr>
        <w:t>more productive,</w:t>
      </w:r>
      <w:r w:rsidRPr="00CF7936">
        <w:rPr>
          <w:sz w:val="16"/>
        </w:rPr>
        <w:t xml:space="preserve"> </w:t>
      </w:r>
      <w:r w:rsidRPr="00281D96">
        <w:rPr>
          <w:rStyle w:val="StyleUnderline"/>
          <w:highlight w:val="cyan"/>
        </w:rPr>
        <w:t xml:space="preserve">and therefore </w:t>
      </w:r>
      <w:r w:rsidRPr="00281D96">
        <w:rPr>
          <w:rStyle w:val="Emphasis"/>
          <w:highlight w:val="cyan"/>
        </w:rPr>
        <w:t>helps increase overall standards of living</w:t>
      </w:r>
      <w:r w:rsidRPr="007628C4">
        <w:rPr>
          <w:rStyle w:val="Emphasis"/>
        </w:rPr>
        <w:t>.</w:t>
      </w:r>
    </w:p>
    <w:p w14:paraId="4E5C33AD" w14:textId="77777777" w:rsidR="001D7A6C" w:rsidRDefault="001D7A6C" w:rsidP="001D7A6C"/>
    <w:p w14:paraId="42374705" w14:textId="77777777" w:rsidR="001D7A6C" w:rsidRDefault="001D7A6C" w:rsidP="001D7A6C">
      <w:pPr>
        <w:pStyle w:val="Heading4"/>
      </w:pPr>
      <w:r>
        <w:t>Wages are the key to the US economy.</w:t>
      </w:r>
    </w:p>
    <w:p w14:paraId="5DAC561E" w14:textId="77777777" w:rsidR="001D7A6C" w:rsidRPr="00F54A86" w:rsidRDefault="001D7A6C" w:rsidP="001D7A6C">
      <w:pPr>
        <w:rPr>
          <w:rStyle w:val="Style13ptBold"/>
        </w:rPr>
      </w:pPr>
      <w:r w:rsidRPr="00F54A86">
        <w:rPr>
          <w:rStyle w:val="Style13ptBold"/>
        </w:rPr>
        <w:t>Stilwell ‘15</w:t>
      </w:r>
    </w:p>
    <w:p w14:paraId="3770ABCB" w14:textId="77777777" w:rsidR="001D7A6C" w:rsidRPr="00F54A86" w:rsidRDefault="001D7A6C" w:rsidP="001D7A6C">
      <w:pPr>
        <w:rPr>
          <w:sz w:val="18"/>
          <w:szCs w:val="18"/>
        </w:rPr>
      </w:pPr>
      <w:r w:rsidRPr="00F54A86">
        <w:rPr>
          <w:sz w:val="18"/>
          <w:szCs w:val="18"/>
        </w:rPr>
        <w:t xml:space="preserve">Victoria Stilwell - economics reporter at Bloomberg News. Internally quoting Tom </w:t>
      </w:r>
      <w:proofErr w:type="spellStart"/>
      <w:r w:rsidRPr="00F54A86">
        <w:rPr>
          <w:sz w:val="18"/>
          <w:szCs w:val="18"/>
        </w:rPr>
        <w:t>Porcelli</w:t>
      </w:r>
      <w:proofErr w:type="spellEnd"/>
      <w:r w:rsidRPr="00F54A86">
        <w:rPr>
          <w:sz w:val="18"/>
          <w:szCs w:val="18"/>
        </w:rPr>
        <w:t>, chief U.S. economist at RBC Capital Markets LLC in New York. “Wages haven't been this crucial to U.S. economy in half century, expert says” – Crain’s Detroit Business - March 21, 2015 - #</w:t>
      </w:r>
      <w:proofErr w:type="spellStart"/>
      <w:r w:rsidRPr="00F54A86">
        <w:rPr>
          <w:sz w:val="18"/>
          <w:szCs w:val="18"/>
        </w:rPr>
        <w:t>CutWithRJ</w:t>
      </w:r>
      <w:proofErr w:type="spellEnd"/>
      <w:r w:rsidRPr="00F54A86">
        <w:rPr>
          <w:sz w:val="18"/>
          <w:szCs w:val="18"/>
        </w:rPr>
        <w:t xml:space="preserve"> - http://www.crainsdetroit.com/article/20150321/NEWS01/150329974/wages-havent-been-this-crucial-to-u-s-economy-in-half-century-expert</w:t>
      </w:r>
    </w:p>
    <w:p w14:paraId="787B5DFD" w14:textId="77777777" w:rsidR="001D7A6C" w:rsidRDefault="001D7A6C" w:rsidP="001D7A6C"/>
    <w:p w14:paraId="2FD1AB8C" w14:textId="77777777" w:rsidR="001D7A6C" w:rsidRPr="00F54A86" w:rsidRDefault="001D7A6C" w:rsidP="001D7A6C">
      <w:pPr>
        <w:rPr>
          <w:sz w:val="16"/>
        </w:rPr>
      </w:pPr>
      <w:r w:rsidRPr="00281D96">
        <w:rPr>
          <w:rStyle w:val="StyleUnderline"/>
          <w:highlight w:val="cyan"/>
        </w:rPr>
        <w:t>When it comes to U.S. economic growth</w:t>
      </w:r>
      <w:r w:rsidRPr="00F54A86">
        <w:rPr>
          <w:sz w:val="16"/>
        </w:rPr>
        <w:t xml:space="preserve">, </w:t>
      </w:r>
      <w:r w:rsidRPr="00281D96">
        <w:rPr>
          <w:rStyle w:val="Emphasis"/>
          <w:highlight w:val="cyan"/>
        </w:rPr>
        <w:t>wages may never have been this important</w:t>
      </w:r>
      <w:r w:rsidRPr="00F54A86">
        <w:rPr>
          <w:sz w:val="16"/>
        </w:rPr>
        <w:t>.</w:t>
      </w:r>
    </w:p>
    <w:p w14:paraId="19AEDE6C" w14:textId="77777777" w:rsidR="001D7A6C" w:rsidRPr="00F54A86" w:rsidRDefault="001D7A6C" w:rsidP="001D7A6C">
      <w:pPr>
        <w:rPr>
          <w:sz w:val="16"/>
          <w:szCs w:val="16"/>
        </w:rPr>
      </w:pPr>
      <w:r w:rsidRPr="00F54A86">
        <w:rPr>
          <w:sz w:val="16"/>
          <w:szCs w:val="16"/>
        </w:rPr>
        <w:t xml:space="preserve">The link between earnings and consumer spending has been tighter in this expansion than in any other since records began in the 1960s, according to calculations by Tom </w:t>
      </w:r>
      <w:proofErr w:type="spellStart"/>
      <w:r w:rsidRPr="00F54A86">
        <w:rPr>
          <w:sz w:val="16"/>
          <w:szCs w:val="16"/>
        </w:rPr>
        <w:t>Porcelli</w:t>
      </w:r>
      <w:proofErr w:type="spellEnd"/>
      <w:r w:rsidRPr="00F54A86">
        <w:rPr>
          <w:sz w:val="16"/>
          <w:szCs w:val="16"/>
        </w:rPr>
        <w:t>, chief U.S. economist at RBC Capital Markets LLC in New York.</w:t>
      </w:r>
    </w:p>
    <w:p w14:paraId="6497906D" w14:textId="77777777" w:rsidR="001D7A6C" w:rsidRPr="00F54A86" w:rsidRDefault="001D7A6C" w:rsidP="001D7A6C">
      <w:pPr>
        <w:rPr>
          <w:b/>
          <w:iCs/>
          <w:u w:val="single"/>
          <w:bdr w:val="single" w:sz="8" w:space="0" w:color="auto"/>
        </w:rPr>
      </w:pPr>
      <w:r w:rsidRPr="00281D96">
        <w:rPr>
          <w:rStyle w:val="StyleUnderline"/>
          <w:highlight w:val="cyan"/>
        </w:rPr>
        <w:t>Wages have become even more critical as households</w:t>
      </w:r>
      <w:r w:rsidRPr="00F54A86">
        <w:rPr>
          <w:sz w:val="16"/>
        </w:rPr>
        <w:t xml:space="preserve">, still shaken after being caught with too much debt when the recession hit, </w:t>
      </w:r>
      <w:r w:rsidRPr="00281D96">
        <w:rPr>
          <w:rStyle w:val="StyleUnderline"/>
          <w:highlight w:val="cyan"/>
        </w:rPr>
        <w:t>remain unwilling or unable to tap home equity or let credit card balances balloon to buy that new television</w:t>
      </w:r>
      <w:r w:rsidRPr="00F54A86">
        <w:rPr>
          <w:sz w:val="16"/>
        </w:rPr>
        <w:t xml:space="preserve"> or dishwasher. By not overextending themselves again, </w:t>
      </w:r>
      <w:r w:rsidRPr="00281D96">
        <w:rPr>
          <w:rStyle w:val="StyleUnderline"/>
          <w:highlight w:val="cyan"/>
        </w:rPr>
        <w:t>Americans are only spending as much as their incomes will allow</w:t>
      </w:r>
      <w:r w:rsidRPr="00F54A86">
        <w:rPr>
          <w:sz w:val="16"/>
        </w:rPr>
        <w:t xml:space="preserve">, </w:t>
      </w:r>
      <w:r w:rsidRPr="00281D96">
        <w:rPr>
          <w:rStyle w:val="StyleUnderline"/>
          <w:highlight w:val="cyan"/>
        </w:rPr>
        <w:t xml:space="preserve">meaning that </w:t>
      </w:r>
      <w:r w:rsidRPr="00281D96">
        <w:rPr>
          <w:rStyle w:val="Emphasis"/>
          <w:highlight w:val="cyan"/>
        </w:rPr>
        <w:t>70 percent of the economy is riding on how fast pay rises</w:t>
      </w:r>
      <w:r w:rsidRPr="00F54A86">
        <w:rPr>
          <w:rStyle w:val="Emphasis"/>
        </w:rPr>
        <w:t>.</w:t>
      </w:r>
    </w:p>
    <w:p w14:paraId="258C9278" w14:textId="77777777" w:rsidR="001D7A6C" w:rsidRPr="00F54A86" w:rsidRDefault="001D7A6C" w:rsidP="001D7A6C">
      <w:pPr>
        <w:rPr>
          <w:sz w:val="16"/>
        </w:rPr>
      </w:pPr>
      <w:r w:rsidRPr="00F54A86">
        <w:rPr>
          <w:sz w:val="16"/>
        </w:rPr>
        <w:t>“</w:t>
      </w:r>
      <w:r w:rsidRPr="00281D96">
        <w:rPr>
          <w:rStyle w:val="StyleUnderline"/>
          <w:highlight w:val="cyan"/>
        </w:rPr>
        <w:t>In an environment where credit is not being used</w:t>
      </w:r>
      <w:r w:rsidRPr="00F54A86">
        <w:rPr>
          <w:sz w:val="16"/>
        </w:rPr>
        <w:t xml:space="preserve"> in a material way, </w:t>
      </w:r>
      <w:r w:rsidRPr="00281D96">
        <w:rPr>
          <w:rStyle w:val="StyleUnderline"/>
          <w:highlight w:val="cyan"/>
        </w:rPr>
        <w:t>the fate of wages matters</w:t>
      </w:r>
      <w:r w:rsidRPr="00F54A86">
        <w:rPr>
          <w:sz w:val="16"/>
        </w:rPr>
        <w:t xml:space="preserve">,” </w:t>
      </w:r>
      <w:proofErr w:type="spellStart"/>
      <w:r w:rsidRPr="00F54A86">
        <w:rPr>
          <w:sz w:val="16"/>
        </w:rPr>
        <w:t>Porcelli</w:t>
      </w:r>
      <w:proofErr w:type="spellEnd"/>
      <w:r w:rsidRPr="00F54A86">
        <w:rPr>
          <w:sz w:val="16"/>
        </w:rPr>
        <w:t xml:space="preserve"> said. “</w:t>
      </w:r>
      <w:r w:rsidRPr="00281D96">
        <w:rPr>
          <w:rStyle w:val="StyleUnderline"/>
          <w:highlight w:val="cyan"/>
        </w:rPr>
        <w:t xml:space="preserve">They’re </w:t>
      </w:r>
      <w:r w:rsidRPr="00281D96">
        <w:rPr>
          <w:rStyle w:val="Emphasis"/>
          <w:highlight w:val="cyan"/>
        </w:rPr>
        <w:t>doing all of the driving</w:t>
      </w:r>
      <w:r w:rsidRPr="00281D96">
        <w:rPr>
          <w:rStyle w:val="StyleUnderline"/>
          <w:highlight w:val="cyan"/>
        </w:rPr>
        <w:t xml:space="preserve"> from a consumption perspective</w:t>
      </w:r>
      <w:r w:rsidRPr="00F54A86">
        <w:rPr>
          <w:sz w:val="16"/>
        </w:rPr>
        <w:t>.”</w:t>
      </w:r>
    </w:p>
    <w:p w14:paraId="79A08BA2" w14:textId="2936E199" w:rsidR="004D48C8" w:rsidRDefault="004D48C8" w:rsidP="00CF56D2"/>
    <w:p w14:paraId="39797762" w14:textId="03E5CB6A" w:rsidR="00857A91" w:rsidRDefault="00857A91" w:rsidP="00CF56D2"/>
    <w:p w14:paraId="08016346" w14:textId="77777777" w:rsidR="00857A91" w:rsidRDefault="00857A91" w:rsidP="00857A91">
      <w:pPr>
        <w:pStyle w:val="Heading4"/>
      </w:pPr>
      <w:r>
        <w:t xml:space="preserve">The impact is that it turns the case – the </w:t>
      </w:r>
      <w:proofErr w:type="spellStart"/>
      <w:r>
        <w:t>Aff</w:t>
      </w:r>
      <w:proofErr w:type="spellEnd"/>
      <w:r>
        <w:t xml:space="preserve"> is net worse for the economy. </w:t>
      </w:r>
    </w:p>
    <w:p w14:paraId="384A1BEB" w14:textId="77777777" w:rsidR="00857A91" w:rsidRDefault="00857A91" w:rsidP="00857A91"/>
    <w:p w14:paraId="0E1DD5A6" w14:textId="77777777" w:rsidR="00857A91" w:rsidRPr="006E1B0D" w:rsidRDefault="00857A91" w:rsidP="00857A91">
      <w:pPr>
        <w:ind w:firstLine="720"/>
        <w:rPr>
          <w:sz w:val="18"/>
          <w:szCs w:val="18"/>
        </w:rPr>
      </w:pPr>
      <w:r w:rsidRPr="006E1B0D">
        <w:rPr>
          <w:sz w:val="18"/>
          <w:szCs w:val="18"/>
        </w:rPr>
        <w:t xml:space="preserve">(or insert econ impacts from the </w:t>
      </w:r>
      <w:proofErr w:type="spellStart"/>
      <w:r w:rsidRPr="006E1B0D">
        <w:rPr>
          <w:sz w:val="18"/>
          <w:szCs w:val="18"/>
        </w:rPr>
        <w:t>Aff</w:t>
      </w:r>
      <w:proofErr w:type="spellEnd"/>
      <w:r w:rsidRPr="006E1B0D">
        <w:rPr>
          <w:sz w:val="18"/>
          <w:szCs w:val="18"/>
        </w:rPr>
        <w:t xml:space="preserve"> packet if your opponent did not run the economy advantage).</w:t>
      </w:r>
    </w:p>
    <w:p w14:paraId="21B948B3" w14:textId="5C26AE6D" w:rsidR="00857A91" w:rsidRDefault="00857A91" w:rsidP="00CF56D2"/>
    <w:p w14:paraId="52FE7CAA" w14:textId="77777777" w:rsidR="00857A91" w:rsidRDefault="00857A91" w:rsidP="00CF56D2"/>
    <w:p w14:paraId="3A45DF0B" w14:textId="4DBE4AA7" w:rsidR="004D48C8" w:rsidRDefault="00857A91" w:rsidP="00857A91">
      <w:pPr>
        <w:pStyle w:val="Heading2"/>
      </w:pPr>
      <w:r>
        <w:t>1NC shell – Green Sustainability</w:t>
      </w:r>
    </w:p>
    <w:p w14:paraId="054AF61D" w14:textId="77777777" w:rsidR="004D48C8" w:rsidRDefault="004D48C8" w:rsidP="00CF56D2"/>
    <w:p w14:paraId="3BBA545B" w14:textId="522B51AA" w:rsidR="00983175" w:rsidRDefault="00CF56D2" w:rsidP="00983175">
      <w:pPr>
        <w:pStyle w:val="Heading3"/>
      </w:pPr>
      <w:r>
        <w:t xml:space="preserve"> </w:t>
      </w:r>
      <w:r w:rsidR="00983175">
        <w:t xml:space="preserve">1NC Shell – </w:t>
      </w:r>
      <w:r w:rsidR="00857A91">
        <w:t>Green Sustainability</w:t>
      </w:r>
    </w:p>
    <w:p w14:paraId="76430265" w14:textId="77777777" w:rsidR="00983175" w:rsidRDefault="00983175" w:rsidP="00983175"/>
    <w:p w14:paraId="03BFC6A5" w14:textId="7E1A314C" w:rsidR="00983175" w:rsidRDefault="00983175" w:rsidP="00983175">
      <w:pPr>
        <w:pStyle w:val="Heading4"/>
      </w:pPr>
      <w:r>
        <w:t xml:space="preserve">Next off is the </w:t>
      </w:r>
      <w:r w:rsidR="00857A91">
        <w:t xml:space="preserve">Green Sustainability </w:t>
      </w:r>
      <w:proofErr w:type="spellStart"/>
      <w:r w:rsidR="00857A91">
        <w:t>disad</w:t>
      </w:r>
      <w:proofErr w:type="spellEnd"/>
    </w:p>
    <w:p w14:paraId="6F34556C" w14:textId="77777777" w:rsidR="00983175" w:rsidRPr="00983175" w:rsidRDefault="00983175" w:rsidP="00983175"/>
    <w:p w14:paraId="45BDF3E4" w14:textId="77777777" w:rsidR="00983175" w:rsidRDefault="00983175" w:rsidP="00983175">
      <w:pPr>
        <w:pStyle w:val="Heading4"/>
      </w:pPr>
      <w:r>
        <w:t>Legal immigration rates are down now. The DREAM Act reverses trends that are decreasing family and military-based visas.</w:t>
      </w:r>
    </w:p>
    <w:p w14:paraId="23423BC9" w14:textId="77777777" w:rsidR="00983175" w:rsidRPr="00EA1E03" w:rsidRDefault="00983175" w:rsidP="00983175">
      <w:pPr>
        <w:rPr>
          <w:rStyle w:val="Style13ptBold"/>
        </w:rPr>
      </w:pPr>
      <w:r w:rsidRPr="00EA1E03">
        <w:rPr>
          <w:rStyle w:val="Style13ptBold"/>
        </w:rPr>
        <w:t>Chishti ‘18</w:t>
      </w:r>
    </w:p>
    <w:p w14:paraId="3EFC4C36" w14:textId="77777777" w:rsidR="00983175" w:rsidRPr="00EA1E03" w:rsidRDefault="00983175" w:rsidP="00983175">
      <w:pPr>
        <w:rPr>
          <w:sz w:val="18"/>
          <w:szCs w:val="18"/>
        </w:rPr>
      </w:pPr>
      <w:r w:rsidRPr="00EA1E03">
        <w:rPr>
          <w:sz w:val="18"/>
          <w:szCs w:val="18"/>
        </w:rPr>
        <w:t xml:space="preserve">et al; Muzaffar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serves on the boards of the National Immigration Law Center, New York Immigration Coalition, and the Asian American Federation. He has served as Chairman of the Board of Directors of the National Immigration Forum and as a member of the American Bar Association’s Coordinating Committee on Immigration. “Even as Congress Remains on Sidelines, the Trump Administration Slows Legal Immigration” – </w:t>
      </w:r>
      <w:r w:rsidRPr="00EA1E03">
        <w:rPr>
          <w:sz w:val="18"/>
          <w:szCs w:val="18"/>
          <w:u w:val="single"/>
        </w:rPr>
        <w:t>Migration Policy Institute</w:t>
      </w:r>
      <w:r w:rsidRPr="00EA1E03">
        <w:rPr>
          <w:sz w:val="18"/>
          <w:szCs w:val="18"/>
        </w:rPr>
        <w:t xml:space="preserve"> - MARCH 22, 2018 -</w:t>
      </w:r>
      <w:proofErr w:type="spellStart"/>
      <w:r w:rsidRPr="00EA1E03">
        <w:rPr>
          <w:sz w:val="18"/>
          <w:szCs w:val="18"/>
        </w:rPr>
        <w:t>CutWithRJ</w:t>
      </w:r>
      <w:proofErr w:type="spellEnd"/>
      <w:r w:rsidRPr="00EA1E03">
        <w:rPr>
          <w:sz w:val="18"/>
          <w:szCs w:val="18"/>
        </w:rPr>
        <w:t xml:space="preserve"> - https://www.migrationpolicy.org/article/even-congress-remains-sidelines-trump-administration-slows-legal-immigration</w:t>
      </w:r>
    </w:p>
    <w:p w14:paraId="70048450" w14:textId="77777777" w:rsidR="00983175" w:rsidRDefault="00983175" w:rsidP="00983175"/>
    <w:p w14:paraId="7854E2F3" w14:textId="77777777" w:rsidR="00983175" w:rsidRPr="00EA1E03" w:rsidRDefault="00983175" w:rsidP="00983175">
      <w:pPr>
        <w:rPr>
          <w:sz w:val="16"/>
        </w:rPr>
      </w:pPr>
      <w:r w:rsidRPr="00281D96">
        <w:rPr>
          <w:rStyle w:val="StyleUnderline"/>
          <w:highlight w:val="cyan"/>
        </w:rPr>
        <w:t>With most</w:t>
      </w:r>
      <w:r w:rsidRPr="00EA1E03">
        <w:rPr>
          <w:sz w:val="16"/>
        </w:rPr>
        <w:t xml:space="preserve"> public </w:t>
      </w:r>
      <w:r w:rsidRPr="00281D96">
        <w:rPr>
          <w:rStyle w:val="StyleUnderline"/>
          <w:highlight w:val="cyan"/>
        </w:rPr>
        <w:t>attention around immigration focused on the</w:t>
      </w:r>
      <w:r w:rsidRPr="00EA1E03">
        <w:rPr>
          <w:sz w:val="16"/>
        </w:rPr>
        <w:t xml:space="preserve"> Trump </w:t>
      </w:r>
      <w:r w:rsidRPr="00281D96">
        <w:rPr>
          <w:rStyle w:val="StyleUnderline"/>
          <w:highlight w:val="cyan"/>
        </w:rPr>
        <w:t>administration’s efforts to crack down on illegal immigration</w:t>
      </w:r>
      <w:r w:rsidRPr="00EA1E03">
        <w:rPr>
          <w:sz w:val="16"/>
        </w:rPr>
        <w:t xml:space="preserve">, the scope of </w:t>
      </w:r>
      <w:r w:rsidRPr="00281D96">
        <w:rPr>
          <w:rStyle w:val="StyleUnderline"/>
          <w:highlight w:val="cyan"/>
        </w:rPr>
        <w:t>a series of actions restricting legal entry to the country has gone</w:t>
      </w:r>
      <w:r w:rsidRPr="00EA1E03">
        <w:rPr>
          <w:sz w:val="16"/>
        </w:rPr>
        <w:t xml:space="preserve"> largely </w:t>
      </w:r>
      <w:r w:rsidRPr="00281D96">
        <w:rPr>
          <w:rStyle w:val="StyleUnderline"/>
          <w:highlight w:val="cyan"/>
        </w:rPr>
        <w:t>unnoticed.</w:t>
      </w:r>
      <w:r w:rsidRPr="00EA1E03">
        <w:rPr>
          <w:sz w:val="16"/>
        </w:rPr>
        <w:t xml:space="preserve"> Without need for congressional approval, </w:t>
      </w:r>
      <w:r w:rsidRPr="00281D96">
        <w:rPr>
          <w:rStyle w:val="StyleUnderline"/>
          <w:highlight w:val="cyan"/>
        </w:rPr>
        <w:t>the administration has initiated several small but well-calibrated actions through regulations</w:t>
      </w:r>
      <w:r w:rsidRPr="00EA1E03">
        <w:rPr>
          <w:sz w:val="16"/>
        </w:rPr>
        <w:t xml:space="preserve">, administrative guidelines, </w:t>
      </w:r>
      <w:r w:rsidRPr="00281D96">
        <w:rPr>
          <w:rStyle w:val="StyleUnderline"/>
          <w:highlight w:val="cyan"/>
        </w:rPr>
        <w:t>and immigration application processing changes</w:t>
      </w:r>
      <w:r w:rsidRPr="00EA1E03">
        <w:rPr>
          <w:sz w:val="16"/>
        </w:rPr>
        <w:t xml:space="preserve">. Taken together, </w:t>
      </w:r>
      <w:r w:rsidRPr="00281D96">
        <w:rPr>
          <w:rStyle w:val="StyleUnderline"/>
          <w:highlight w:val="cyan"/>
        </w:rPr>
        <w:t>these</w:t>
      </w:r>
      <w:r w:rsidRPr="00EA1E03">
        <w:rPr>
          <w:rStyle w:val="StyleUnderline"/>
        </w:rPr>
        <w:t xml:space="preserve"> </w:t>
      </w:r>
      <w:r w:rsidRPr="00EA1E03">
        <w:rPr>
          <w:sz w:val="16"/>
        </w:rPr>
        <w:t xml:space="preserve">steps </w:t>
      </w:r>
      <w:r w:rsidRPr="00281D96">
        <w:rPr>
          <w:rStyle w:val="StyleUnderline"/>
          <w:highlight w:val="cyan"/>
        </w:rPr>
        <w:t xml:space="preserve">have </w:t>
      </w:r>
      <w:r w:rsidRPr="00281D96">
        <w:rPr>
          <w:rStyle w:val="Emphasis"/>
          <w:highlight w:val="cyan"/>
        </w:rPr>
        <w:t>dramatically slowed down</w:t>
      </w:r>
      <w:r w:rsidRPr="00281D96">
        <w:rPr>
          <w:rStyle w:val="StyleUnderline"/>
          <w:highlight w:val="cyan"/>
        </w:rPr>
        <w:t xml:space="preserve"> family- and employment-based immigration</w:t>
      </w:r>
      <w:r w:rsidRPr="00EA1E03">
        <w:rPr>
          <w:sz w:val="16"/>
        </w:rPr>
        <w:t xml:space="preserve">, decreased refugee admissions to their lowest numbers in decades, tightened who can receive the most common temporary work visa (H-1B), </w:t>
      </w:r>
      <w:r w:rsidRPr="00281D96">
        <w:rPr>
          <w:rStyle w:val="StyleUnderline"/>
          <w:highlight w:val="cyan"/>
        </w:rPr>
        <w:t>and restricted naturalization for immigrants serving in the U.S. military</w:t>
      </w:r>
      <w:r w:rsidRPr="00EA1E03">
        <w:rPr>
          <w:sz w:val="16"/>
        </w:rPr>
        <w:t>.</w:t>
      </w:r>
    </w:p>
    <w:p w14:paraId="6B938813" w14:textId="77777777" w:rsidR="00983175" w:rsidRDefault="00983175" w:rsidP="00983175"/>
    <w:p w14:paraId="15D82E3A" w14:textId="7959F118" w:rsidR="00983175" w:rsidRDefault="00983175" w:rsidP="00983175">
      <w:pPr>
        <w:pStyle w:val="Heading4"/>
      </w:pPr>
      <w:r>
        <w:t>This broader hardline approach has slowed immigration rates. A reversal – like the plan – can significantly encourage migration.</w:t>
      </w:r>
    </w:p>
    <w:p w14:paraId="21721B26" w14:textId="77777777" w:rsidR="00983175" w:rsidRPr="00EA1E03" w:rsidRDefault="00983175" w:rsidP="00983175">
      <w:pPr>
        <w:rPr>
          <w:rStyle w:val="Style13ptBold"/>
        </w:rPr>
      </w:pPr>
      <w:r w:rsidRPr="00EA1E03">
        <w:rPr>
          <w:rStyle w:val="Style13ptBold"/>
        </w:rPr>
        <w:t>Chishti ‘18</w:t>
      </w:r>
    </w:p>
    <w:p w14:paraId="31883D7F" w14:textId="77777777" w:rsidR="00983175" w:rsidRPr="009308C3" w:rsidRDefault="00983175" w:rsidP="00983175">
      <w:pPr>
        <w:rPr>
          <w:sz w:val="18"/>
          <w:szCs w:val="18"/>
        </w:rPr>
      </w:pPr>
      <w:r w:rsidRPr="00EA1E03">
        <w:rPr>
          <w:sz w:val="18"/>
          <w:szCs w:val="18"/>
        </w:rPr>
        <w:t xml:space="preserve">et al; Muzaffar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serves on the boards of the National Immigration Law Center, New York Immigration Coalition, and the Asian American Federation. He has served as Chairman of the Board of Directors of the National Immigration Forum and as a member of the American Bar Association’s Coordinating Committee on Immigration. “Even as Congress Remains on Sidelines, the Trump Administration Slows Legal Immigration” – </w:t>
      </w:r>
      <w:r w:rsidRPr="00EA1E03">
        <w:rPr>
          <w:sz w:val="18"/>
          <w:szCs w:val="18"/>
          <w:u w:val="single"/>
        </w:rPr>
        <w:t>Migration Policy Institute</w:t>
      </w:r>
      <w:r w:rsidRPr="00EA1E03">
        <w:rPr>
          <w:sz w:val="18"/>
          <w:szCs w:val="18"/>
        </w:rPr>
        <w:t xml:space="preserve"> - MARCH 22, 2018 -</w:t>
      </w:r>
      <w:proofErr w:type="spellStart"/>
      <w:r w:rsidRPr="00EA1E03">
        <w:rPr>
          <w:sz w:val="18"/>
          <w:szCs w:val="18"/>
        </w:rPr>
        <w:t>CutWithRJ</w:t>
      </w:r>
      <w:proofErr w:type="spellEnd"/>
      <w:r w:rsidRPr="00EA1E03">
        <w:rPr>
          <w:sz w:val="18"/>
          <w:szCs w:val="18"/>
        </w:rPr>
        <w:t xml:space="preserve"> - https://www.migrationpolicy.org/article/even-congress-remains-sidelines-trump-administration-slows-legal-immigration</w:t>
      </w:r>
    </w:p>
    <w:p w14:paraId="52AC0FEC" w14:textId="77777777" w:rsidR="00983175" w:rsidRDefault="00983175" w:rsidP="00983175"/>
    <w:p w14:paraId="2DEBA1F5" w14:textId="77777777" w:rsidR="00983175" w:rsidRPr="004D5ED3" w:rsidRDefault="00983175" w:rsidP="00983175">
      <w:pPr>
        <w:rPr>
          <w:sz w:val="12"/>
        </w:rPr>
      </w:pPr>
      <w:r w:rsidRPr="000B58D5">
        <w:rPr>
          <w:rStyle w:val="StyleUnderline"/>
        </w:rPr>
        <w:t>While Congress is primarily responsible for enacting major changes in immigration law</w:t>
      </w:r>
      <w:r w:rsidRPr="004D5ED3">
        <w:rPr>
          <w:sz w:val="12"/>
        </w:rPr>
        <w:t xml:space="preserve">, </w:t>
      </w:r>
      <w:r w:rsidRPr="00281D96">
        <w:rPr>
          <w:rStyle w:val="StyleUnderline"/>
          <w:highlight w:val="cyan"/>
        </w:rPr>
        <w:t>the</w:t>
      </w:r>
      <w:r w:rsidRPr="004D5ED3">
        <w:rPr>
          <w:sz w:val="12"/>
        </w:rPr>
        <w:t xml:space="preserve"> </w:t>
      </w:r>
      <w:r w:rsidRPr="000B58D5">
        <w:rPr>
          <w:rStyle w:val="StyleUnderline"/>
        </w:rPr>
        <w:t>President and</w:t>
      </w:r>
      <w:r w:rsidRPr="004D5ED3">
        <w:rPr>
          <w:sz w:val="12"/>
        </w:rPr>
        <w:t xml:space="preserve"> his </w:t>
      </w:r>
      <w:r w:rsidRPr="00281D96">
        <w:rPr>
          <w:rStyle w:val="StyleUnderline"/>
          <w:highlight w:val="cyan"/>
        </w:rPr>
        <w:t>administration have broad discretion in implementing</w:t>
      </w:r>
      <w:r w:rsidRPr="000B58D5">
        <w:rPr>
          <w:rStyle w:val="StyleUnderline"/>
        </w:rPr>
        <w:t xml:space="preserve"> </w:t>
      </w:r>
      <w:r w:rsidRPr="004D5ED3">
        <w:rPr>
          <w:sz w:val="12"/>
        </w:rPr>
        <w:t xml:space="preserve">the laws and </w:t>
      </w:r>
      <w:r w:rsidRPr="00281D96">
        <w:rPr>
          <w:rStyle w:val="StyleUnderline"/>
          <w:highlight w:val="cyan"/>
        </w:rPr>
        <w:t>policies</w:t>
      </w:r>
      <w:r w:rsidRPr="004D5ED3">
        <w:rPr>
          <w:sz w:val="12"/>
        </w:rPr>
        <w:t xml:space="preserve"> that emanate from them. The </w:t>
      </w:r>
      <w:r w:rsidRPr="00281D96">
        <w:rPr>
          <w:rStyle w:val="StyleUnderline"/>
          <w:highlight w:val="cyan"/>
        </w:rPr>
        <w:t>Trump</w:t>
      </w:r>
      <w:r w:rsidRPr="000B58D5">
        <w:rPr>
          <w:rStyle w:val="StyleUnderline"/>
        </w:rPr>
        <w:t xml:space="preserve"> </w:t>
      </w:r>
      <w:r w:rsidRPr="004D5ED3">
        <w:rPr>
          <w:sz w:val="12"/>
        </w:rPr>
        <w:t xml:space="preserve">administration </w:t>
      </w:r>
      <w:r w:rsidRPr="00281D96">
        <w:rPr>
          <w:rStyle w:val="StyleUnderline"/>
          <w:highlight w:val="cyan"/>
        </w:rPr>
        <w:t xml:space="preserve">has approached this authority thus far with astute awareness of how </w:t>
      </w:r>
      <w:r w:rsidRPr="00281D96">
        <w:rPr>
          <w:rStyle w:val="Emphasis"/>
          <w:highlight w:val="cyan"/>
        </w:rPr>
        <w:t xml:space="preserve">small modifications can </w:t>
      </w:r>
      <w:proofErr w:type="gramStart"/>
      <w:r w:rsidRPr="00281D96">
        <w:rPr>
          <w:rStyle w:val="Emphasis"/>
          <w:highlight w:val="cyan"/>
        </w:rPr>
        <w:t>effect</w:t>
      </w:r>
      <w:proofErr w:type="gramEnd"/>
      <w:r w:rsidRPr="00281D96">
        <w:rPr>
          <w:rStyle w:val="Emphasis"/>
          <w:highlight w:val="cyan"/>
        </w:rPr>
        <w:t xml:space="preserve"> wide-reaching</w:t>
      </w:r>
      <w:r w:rsidRPr="00281D96">
        <w:rPr>
          <w:rStyle w:val="StyleUnderline"/>
          <w:highlight w:val="cyan"/>
        </w:rPr>
        <w:t xml:space="preserve"> </w:t>
      </w:r>
      <w:r w:rsidRPr="004D5ED3">
        <w:rPr>
          <w:sz w:val="12"/>
        </w:rPr>
        <w:t xml:space="preserve">policy </w:t>
      </w:r>
      <w:r w:rsidRPr="00281D96">
        <w:rPr>
          <w:rStyle w:val="StyleUnderline"/>
          <w:highlight w:val="cyan"/>
        </w:rPr>
        <w:t>change</w:t>
      </w:r>
      <w:r w:rsidRPr="004D5ED3">
        <w:rPr>
          <w:sz w:val="12"/>
        </w:rPr>
        <w:t xml:space="preserve">. Combined, </w:t>
      </w:r>
      <w:r w:rsidRPr="00281D96">
        <w:rPr>
          <w:rStyle w:val="StyleUnderline"/>
          <w:highlight w:val="cyan"/>
        </w:rPr>
        <w:t>these efforts will likely not drastically reduce the number of individuals arriving</w:t>
      </w:r>
      <w:r w:rsidRPr="004D5ED3">
        <w:rPr>
          <w:sz w:val="12"/>
        </w:rPr>
        <w:t xml:space="preserve"> </w:t>
      </w:r>
      <w:r w:rsidRPr="00281D96">
        <w:rPr>
          <w:rStyle w:val="StyleUnderline"/>
          <w:highlight w:val="cyan"/>
        </w:rPr>
        <w:t>in the U</w:t>
      </w:r>
      <w:r w:rsidRPr="000B58D5">
        <w:rPr>
          <w:rStyle w:val="StyleUnderline"/>
        </w:rPr>
        <w:t>nited</w:t>
      </w:r>
      <w:r w:rsidRPr="00281D96">
        <w:rPr>
          <w:rStyle w:val="StyleUnderline"/>
          <w:highlight w:val="cyan"/>
        </w:rPr>
        <w:t xml:space="preserve"> S</w:t>
      </w:r>
      <w:r w:rsidRPr="000B58D5">
        <w:rPr>
          <w:rStyle w:val="StyleUnderline"/>
        </w:rPr>
        <w:t>tates</w:t>
      </w:r>
      <w:r w:rsidRPr="00281D96">
        <w:rPr>
          <w:rStyle w:val="StyleUnderline"/>
          <w:highlight w:val="cyan"/>
        </w:rPr>
        <w:t xml:space="preserve"> each year</w:t>
      </w:r>
      <w:r w:rsidRPr="004D5ED3">
        <w:rPr>
          <w:sz w:val="12"/>
        </w:rPr>
        <w:t xml:space="preserve">, </w:t>
      </w:r>
      <w:r w:rsidRPr="00281D96">
        <w:rPr>
          <w:rStyle w:val="StyleUnderline"/>
          <w:highlight w:val="cyan"/>
        </w:rPr>
        <w:t>but they do create impediments</w:t>
      </w:r>
      <w:r w:rsidRPr="004D5ED3">
        <w:rPr>
          <w:sz w:val="12"/>
        </w:rPr>
        <w:t xml:space="preserve"> for those trying to enter </w:t>
      </w:r>
      <w:r w:rsidRPr="00281D96">
        <w:rPr>
          <w:rStyle w:val="StyleUnderline"/>
          <w:highlight w:val="cyan"/>
        </w:rPr>
        <w:t xml:space="preserve">and reduce the number able to arrive </w:t>
      </w:r>
      <w:proofErr w:type="gramStart"/>
      <w:r w:rsidRPr="00281D96">
        <w:rPr>
          <w:rStyle w:val="StyleUnderline"/>
          <w:highlight w:val="cyan"/>
        </w:rPr>
        <w:t>in the near future</w:t>
      </w:r>
      <w:proofErr w:type="gramEnd"/>
      <w:r w:rsidRPr="004D5ED3">
        <w:rPr>
          <w:sz w:val="12"/>
        </w:rPr>
        <w:t xml:space="preserve">, </w:t>
      </w:r>
      <w:r w:rsidRPr="00281D96">
        <w:rPr>
          <w:rStyle w:val="Emphasis"/>
          <w:highlight w:val="cyan"/>
        </w:rPr>
        <w:t>while potentially discouraging others from trying at all.</w:t>
      </w:r>
      <w:r w:rsidRPr="004D5ED3">
        <w:rPr>
          <w:sz w:val="12"/>
        </w:rPr>
        <w:t xml:space="preserve"> </w:t>
      </w:r>
      <w:r w:rsidRPr="00281D96">
        <w:rPr>
          <w:rStyle w:val="StyleUnderline"/>
          <w:highlight w:val="cyan"/>
        </w:rPr>
        <w:t>If that is the goal</w:t>
      </w:r>
      <w:r w:rsidRPr="000B58D5">
        <w:rPr>
          <w:rStyle w:val="StyleUnderline"/>
        </w:rPr>
        <w:t xml:space="preserve"> </w:t>
      </w:r>
      <w:r w:rsidRPr="004D5ED3">
        <w:rPr>
          <w:sz w:val="12"/>
        </w:rPr>
        <w:t xml:space="preserve">of </w:t>
      </w:r>
      <w:r w:rsidRPr="00281D96">
        <w:rPr>
          <w:rStyle w:val="StyleUnderline"/>
          <w:highlight w:val="cyan"/>
        </w:rPr>
        <w:t>this administration</w:t>
      </w:r>
      <w:r w:rsidRPr="004D5ED3">
        <w:rPr>
          <w:sz w:val="12"/>
        </w:rPr>
        <w:t xml:space="preserve">, it </w:t>
      </w:r>
      <w:r w:rsidRPr="00281D96">
        <w:rPr>
          <w:rStyle w:val="StyleUnderline"/>
          <w:highlight w:val="cyan"/>
        </w:rPr>
        <w:t>certainly has found a blueprint</w:t>
      </w:r>
      <w:r w:rsidRPr="004D5ED3">
        <w:rPr>
          <w:sz w:val="12"/>
        </w:rPr>
        <w:t>.</w:t>
      </w:r>
    </w:p>
    <w:p w14:paraId="43B109F2" w14:textId="77777777" w:rsidR="00983175" w:rsidRDefault="00983175" w:rsidP="00983175"/>
    <w:p w14:paraId="79D76FDD" w14:textId="58329B82" w:rsidR="00983175" w:rsidRDefault="00983175" w:rsidP="00983175">
      <w:pPr>
        <w:pStyle w:val="Heading4"/>
      </w:pPr>
      <w:r>
        <w:t>The DREAM Act increases immigration. It directly admits 2 million people and causes many more entries via subsequent family-based migration</w:t>
      </w:r>
      <w:r w:rsidR="00857A91">
        <w:t>.</w:t>
      </w:r>
      <w:r>
        <w:t xml:space="preserve"> </w:t>
      </w:r>
    </w:p>
    <w:p w14:paraId="58EB6127" w14:textId="77777777" w:rsidR="00983175" w:rsidRPr="006E1B0D" w:rsidRDefault="00983175" w:rsidP="00983175">
      <w:pPr>
        <w:rPr>
          <w:rStyle w:val="Style13ptBold"/>
        </w:rPr>
      </w:pPr>
      <w:r w:rsidRPr="006E1B0D">
        <w:rPr>
          <w:rStyle w:val="Style13ptBold"/>
        </w:rPr>
        <w:t>C</w:t>
      </w:r>
      <w:r>
        <w:rPr>
          <w:rStyle w:val="Style13ptBold"/>
        </w:rPr>
        <w:t>.</w:t>
      </w:r>
      <w:r w:rsidRPr="006E1B0D">
        <w:rPr>
          <w:rStyle w:val="Style13ptBold"/>
        </w:rPr>
        <w:t>B</w:t>
      </w:r>
      <w:r>
        <w:rPr>
          <w:rStyle w:val="Style13ptBold"/>
        </w:rPr>
        <w:t>.</w:t>
      </w:r>
      <w:r w:rsidRPr="006E1B0D">
        <w:rPr>
          <w:rStyle w:val="Style13ptBold"/>
        </w:rPr>
        <w:t>O</w:t>
      </w:r>
      <w:r>
        <w:rPr>
          <w:rStyle w:val="Style13ptBold"/>
        </w:rPr>
        <w:t>.</w:t>
      </w:r>
      <w:r w:rsidRPr="006E1B0D">
        <w:rPr>
          <w:rStyle w:val="Style13ptBold"/>
        </w:rPr>
        <w:t xml:space="preserve"> ‘17</w:t>
      </w:r>
    </w:p>
    <w:p w14:paraId="58FAF659" w14:textId="77777777" w:rsidR="00983175" w:rsidRPr="00104805" w:rsidRDefault="00983175" w:rsidP="00983175">
      <w:pPr>
        <w:rPr>
          <w:sz w:val="18"/>
          <w:szCs w:val="18"/>
        </w:rPr>
      </w:pPr>
      <w:r w:rsidRPr="00F52543">
        <w:rPr>
          <w:sz w:val="18"/>
          <w:szCs w:val="18"/>
        </w:rPr>
        <w:t>CONGRESSIONAL BUDGET OFFICE COST ESTIMATE - S. 1615 - Dream Act of 2017 - As introduced in the Senate on July 20, 2017 - December 15, 2017 -  #</w:t>
      </w:r>
      <w:proofErr w:type="spellStart"/>
      <w:r w:rsidRPr="00F52543">
        <w:rPr>
          <w:sz w:val="18"/>
          <w:szCs w:val="18"/>
        </w:rPr>
        <w:t>CutWithRJ</w:t>
      </w:r>
      <w:proofErr w:type="spellEnd"/>
      <w:r w:rsidRPr="00F52543">
        <w:rPr>
          <w:sz w:val="18"/>
          <w:szCs w:val="18"/>
        </w:rPr>
        <w:t>- https://www.cbo.gov/system/files/115th-congress-2017-2018/costestimate/s1615.pdf</w:t>
      </w:r>
    </w:p>
    <w:p w14:paraId="2EC9A4BA" w14:textId="77777777" w:rsidR="00983175" w:rsidRDefault="00983175" w:rsidP="00983175"/>
    <w:p w14:paraId="08C138BC" w14:textId="77777777" w:rsidR="00983175" w:rsidRPr="005C3FFC" w:rsidRDefault="00983175" w:rsidP="00983175">
      <w:pPr>
        <w:rPr>
          <w:sz w:val="16"/>
        </w:rPr>
      </w:pPr>
      <w:r w:rsidRPr="005C3FFC">
        <w:rPr>
          <w:sz w:val="16"/>
        </w:rPr>
        <w:t xml:space="preserve">On that basis, </w:t>
      </w:r>
      <w:r w:rsidRPr="00281D96">
        <w:rPr>
          <w:rStyle w:val="StyleUnderline"/>
          <w:highlight w:val="cyan"/>
        </w:rPr>
        <w:t>CBO estimates</w:t>
      </w:r>
      <w:r w:rsidRPr="005C3FFC">
        <w:rPr>
          <w:sz w:val="16"/>
        </w:rPr>
        <w:t xml:space="preserve"> that </w:t>
      </w:r>
      <w:r w:rsidRPr="00281D96">
        <w:rPr>
          <w:rStyle w:val="StyleUnderline"/>
          <w:highlight w:val="cyan"/>
        </w:rPr>
        <w:t xml:space="preserve">nearly 2 million people would </w:t>
      </w:r>
      <w:r w:rsidRPr="005C3FFC">
        <w:rPr>
          <w:sz w:val="16"/>
        </w:rPr>
        <w:t>apply for and</w:t>
      </w:r>
      <w:r w:rsidRPr="00281D96">
        <w:rPr>
          <w:rStyle w:val="StyleUnderline"/>
          <w:highlight w:val="cyan"/>
        </w:rPr>
        <w:t xml:space="preserve"> be granted conditional LPR status under </w:t>
      </w:r>
      <w:r w:rsidRPr="00281D96">
        <w:rPr>
          <w:rStyle w:val="Emphasis"/>
          <w:highlight w:val="cyan"/>
        </w:rPr>
        <w:t>S. 1615</w:t>
      </w:r>
      <w:r w:rsidRPr="005C3FFC">
        <w:rPr>
          <w:sz w:val="16"/>
        </w:rPr>
        <w:t xml:space="preserve">, </w:t>
      </w:r>
      <w:r w:rsidRPr="008C1439">
        <w:rPr>
          <w:rStyle w:val="StyleUnderline"/>
        </w:rPr>
        <w:t>most within the first five years after enactment.</w:t>
      </w:r>
      <w:r w:rsidRPr="005C3FFC">
        <w:rPr>
          <w:sz w:val="16"/>
        </w:rPr>
        <w:t xml:space="preserve"> </w:t>
      </w:r>
      <w:r w:rsidRPr="008C1439">
        <w:rPr>
          <w:rStyle w:val="StyleUnderline"/>
        </w:rPr>
        <w:t>Others would</w:t>
      </w:r>
      <w:r w:rsidRPr="005C3FFC">
        <w:rPr>
          <w:sz w:val="16"/>
        </w:rPr>
        <w:t xml:space="preserve"> apply for and </w:t>
      </w:r>
      <w:r w:rsidRPr="008C1439">
        <w:rPr>
          <w:rStyle w:val="StyleUnderline"/>
        </w:rPr>
        <w:t>receive that status in the latter half of the decade</w:t>
      </w:r>
      <w:r w:rsidRPr="005C3FFC">
        <w:rPr>
          <w:sz w:val="16"/>
        </w:rPr>
        <w:t xml:space="preserve"> and even into the second decade after the bill’s enactment. Their ages at the time they received the status would range from around 14 to the early 50s, with a median age in the late 20s. The research indicates that the </w:t>
      </w:r>
      <w:proofErr w:type="gramStart"/>
      <w:r w:rsidRPr="005C3FFC">
        <w:rPr>
          <w:sz w:val="16"/>
        </w:rPr>
        <w:t>vast majority</w:t>
      </w:r>
      <w:proofErr w:type="gramEnd"/>
      <w:r w:rsidRPr="005C3FFC">
        <w:rPr>
          <w:sz w:val="16"/>
        </w:rPr>
        <w:t xml:space="preserve"> of conditional LPR recipients would be from Mexico or Central America.</w:t>
      </w:r>
    </w:p>
    <w:p w14:paraId="77AA2A82" w14:textId="77777777" w:rsidR="00983175" w:rsidRPr="005C3FFC" w:rsidRDefault="00983175" w:rsidP="00983175">
      <w:pPr>
        <w:rPr>
          <w:sz w:val="16"/>
        </w:rPr>
      </w:pPr>
      <w:r w:rsidRPr="005C3FFC">
        <w:rPr>
          <w:sz w:val="16"/>
        </w:rPr>
        <w:t>Furthermore, CBO estimates that—</w:t>
      </w:r>
      <w:r w:rsidRPr="005C3FFC">
        <w:rPr>
          <w:rStyle w:val="StyleUnderline"/>
        </w:rPr>
        <w:t>of those</w:t>
      </w:r>
      <w:r w:rsidRPr="005C3FFC">
        <w:rPr>
          <w:sz w:val="16"/>
        </w:rPr>
        <w:t xml:space="preserve"> nearly </w:t>
      </w:r>
      <w:r w:rsidRPr="005C3FFC">
        <w:rPr>
          <w:rStyle w:val="StyleUnderline"/>
        </w:rPr>
        <w:t>2 million</w:t>
      </w:r>
      <w:r w:rsidRPr="005C3FFC">
        <w:rPr>
          <w:sz w:val="16"/>
        </w:rPr>
        <w:t xml:space="preserve"> people—</w:t>
      </w:r>
      <w:r w:rsidRPr="005C3FFC">
        <w:rPr>
          <w:rStyle w:val="StyleUnderline"/>
        </w:rPr>
        <w:t>roughly 1.6 million</w:t>
      </w:r>
      <w:r w:rsidRPr="005C3FFC">
        <w:rPr>
          <w:sz w:val="16"/>
        </w:rPr>
        <w:t xml:space="preserve"> </w:t>
      </w:r>
      <w:r w:rsidRPr="005C3FFC">
        <w:rPr>
          <w:rStyle w:val="StyleUnderline"/>
        </w:rPr>
        <w:t xml:space="preserve">would be granted </w:t>
      </w:r>
      <w:r w:rsidRPr="005C3FFC">
        <w:rPr>
          <w:rStyle w:val="Emphasis"/>
        </w:rPr>
        <w:t>unconditional</w:t>
      </w:r>
      <w:r w:rsidRPr="005C3FFC">
        <w:rPr>
          <w:rStyle w:val="StyleUnderline"/>
        </w:rPr>
        <w:t xml:space="preserve"> LPR status</w:t>
      </w:r>
      <w:r w:rsidRPr="005C3FFC">
        <w:rPr>
          <w:sz w:val="16"/>
        </w:rPr>
        <w:t xml:space="preserve"> during the 2018-2027 period; more people would receive that status after that 10-year period. The number of people who would receive unconditional LPR status was estimated as follows: </w:t>
      </w:r>
    </w:p>
    <w:p w14:paraId="562DAF7E" w14:textId="77777777" w:rsidR="00983175" w:rsidRPr="005C3FFC" w:rsidRDefault="00983175" w:rsidP="00983175">
      <w:pPr>
        <w:rPr>
          <w:sz w:val="16"/>
          <w:szCs w:val="16"/>
        </w:rPr>
      </w:pPr>
      <w:r w:rsidRPr="005C3FFC">
        <w:rPr>
          <w:sz w:val="16"/>
          <w:szCs w:val="16"/>
        </w:rPr>
        <w:t xml:space="preserve">Using information from the Census Bureau and the Department of Labor about employment rates for lawfully present Hispanic aliens, CBO expects that almost three-quarters of the individuals who qualify for unconditional LPR status would do so </w:t>
      </w:r>
      <w:proofErr w:type="gramStart"/>
      <w:r w:rsidRPr="005C3FFC">
        <w:rPr>
          <w:sz w:val="16"/>
          <w:szCs w:val="16"/>
        </w:rPr>
        <w:t>on the basis of</w:t>
      </w:r>
      <w:proofErr w:type="gramEnd"/>
      <w:r w:rsidRPr="005C3FFC">
        <w:rPr>
          <w:sz w:val="16"/>
          <w:szCs w:val="16"/>
        </w:rPr>
        <w:t xml:space="preserve"> their work, rather than as a result of having met other criteria.4</w:t>
      </w:r>
    </w:p>
    <w:p w14:paraId="31B24EC3" w14:textId="77777777" w:rsidR="00983175" w:rsidRPr="005C3FFC" w:rsidRDefault="00983175" w:rsidP="00983175">
      <w:pPr>
        <w:rPr>
          <w:sz w:val="16"/>
          <w:szCs w:val="16"/>
        </w:rPr>
      </w:pPr>
      <w:r w:rsidRPr="005C3FFC">
        <w:rPr>
          <w:sz w:val="16"/>
          <w:szCs w:val="16"/>
        </w:rPr>
        <w:t xml:space="preserve">Using information from the Department of Education and immigration researchers, CBO expects that </w:t>
      </w:r>
      <w:proofErr w:type="gramStart"/>
      <w:r w:rsidRPr="005C3FFC">
        <w:rPr>
          <w:sz w:val="16"/>
          <w:szCs w:val="16"/>
        </w:rPr>
        <w:t>all of</w:t>
      </w:r>
      <w:proofErr w:type="gramEnd"/>
      <w:r w:rsidRPr="005C3FFC">
        <w:rPr>
          <w:sz w:val="16"/>
          <w:szCs w:val="16"/>
        </w:rPr>
        <w:t xml:space="preserve"> the current college graduates, one-third of those under the age of 18, and one-tenth of the current high school graduates who receive conditional LPR status would meet qualifications for unconditional status because they have or are working toward a postsecondary degree. That group would represent around one-fifth of the people who would qualify for unconditional LPR status. </w:t>
      </w:r>
      <w:r w:rsidRPr="005C3FFC">
        <w:rPr>
          <w:sz w:val="16"/>
          <w:szCs w:val="16"/>
        </w:rPr>
        <w:t xml:space="preserve"> Using information from the Department of Education and immigration researchers, CBO expects that </w:t>
      </w:r>
      <w:proofErr w:type="gramStart"/>
      <w:r w:rsidRPr="005C3FFC">
        <w:rPr>
          <w:sz w:val="16"/>
          <w:szCs w:val="16"/>
        </w:rPr>
        <w:t>all of</w:t>
      </w:r>
      <w:proofErr w:type="gramEnd"/>
      <w:r w:rsidRPr="005C3FFC">
        <w:rPr>
          <w:sz w:val="16"/>
          <w:szCs w:val="16"/>
        </w:rPr>
        <w:t xml:space="preserve"> the current college graduates, one-third of those under the age of 18, and one-tenth of the current high school graduates who receive conditional LPR status would meet qualifications for unconditional status because they have or are working toward a postsecondary degree. That group would represent around one-fifth of the people who would qualify for unconditional LPR status. </w:t>
      </w:r>
    </w:p>
    <w:p w14:paraId="20846E73" w14:textId="77777777" w:rsidR="00983175" w:rsidRPr="005C3FFC" w:rsidRDefault="00983175" w:rsidP="00983175">
      <w:pPr>
        <w:rPr>
          <w:sz w:val="16"/>
          <w:szCs w:val="16"/>
        </w:rPr>
      </w:pPr>
      <w:r w:rsidRPr="005C3FFC">
        <w:rPr>
          <w:sz w:val="16"/>
          <w:szCs w:val="16"/>
        </w:rPr>
        <w:t xml:space="preserve">Finally, CBO expects that around 5 percent of the people who receive unconditional LPR status would do so because of disability or child care waivers. </w:t>
      </w:r>
    </w:p>
    <w:p w14:paraId="138E02ED" w14:textId="77777777" w:rsidR="00983175" w:rsidRPr="005C3FFC" w:rsidRDefault="00983175" w:rsidP="00983175">
      <w:pPr>
        <w:rPr>
          <w:sz w:val="16"/>
        </w:rPr>
      </w:pPr>
      <w:r w:rsidRPr="005C3FFC">
        <w:rPr>
          <w:sz w:val="16"/>
        </w:rPr>
        <w:t xml:space="preserve">Using naturalization data from DHS, CBO estimates that under S. 1615, </w:t>
      </w:r>
      <w:r w:rsidRPr="00281D96">
        <w:rPr>
          <w:rStyle w:val="StyleUnderline"/>
          <w:highlight w:val="cyan"/>
        </w:rPr>
        <w:t>roughly 1 million</w:t>
      </w:r>
      <w:r w:rsidRPr="005C3FFC">
        <w:rPr>
          <w:sz w:val="16"/>
        </w:rPr>
        <w:t xml:space="preserve"> of the 1.6 million people receiving unconditional LPR status </w:t>
      </w:r>
      <w:r w:rsidRPr="00281D96">
        <w:rPr>
          <w:rStyle w:val="Emphasis"/>
          <w:highlight w:val="cyan"/>
        </w:rPr>
        <w:t>would become naturalized U.S. citizens</w:t>
      </w:r>
      <w:r w:rsidRPr="005C3FFC">
        <w:rPr>
          <w:sz w:val="16"/>
        </w:rPr>
        <w:t xml:space="preserve"> during the 2018-2027 period, and that a substantial number of people would naturalize in the following decades. </w:t>
      </w:r>
      <w:r w:rsidRPr="00281D96">
        <w:rPr>
          <w:rStyle w:val="StyleUnderline"/>
          <w:highlight w:val="cyan"/>
        </w:rPr>
        <w:t>Naturalization</w:t>
      </w:r>
      <w:r w:rsidRPr="005C3FFC">
        <w:rPr>
          <w:sz w:val="16"/>
        </w:rPr>
        <w:t xml:space="preserve"> primarily </w:t>
      </w:r>
      <w:r w:rsidRPr="00281D96">
        <w:rPr>
          <w:rStyle w:val="StyleUnderline"/>
          <w:highlight w:val="cyan"/>
        </w:rPr>
        <w:t>affects</w:t>
      </w:r>
      <w:r w:rsidRPr="008C1439">
        <w:rPr>
          <w:rStyle w:val="StyleUnderline"/>
        </w:rPr>
        <w:t xml:space="preserve"> the federal budget by</w:t>
      </w:r>
      <w:r w:rsidRPr="005C3FFC">
        <w:rPr>
          <w:sz w:val="16"/>
        </w:rPr>
        <w:t xml:space="preserve"> </w:t>
      </w:r>
      <w:r w:rsidRPr="00281D96">
        <w:rPr>
          <w:rStyle w:val="StyleUnderline"/>
          <w:highlight w:val="cyan"/>
        </w:rPr>
        <w:t>allowing new citizens to sponsor</w:t>
      </w:r>
      <w:r w:rsidRPr="005C3FFC">
        <w:rPr>
          <w:sz w:val="16"/>
        </w:rPr>
        <w:t xml:space="preserve"> some of their </w:t>
      </w:r>
      <w:r w:rsidRPr="00281D96">
        <w:rPr>
          <w:rStyle w:val="StyleUnderline"/>
          <w:highlight w:val="cyan"/>
        </w:rPr>
        <w:t>relatives</w:t>
      </w:r>
      <w:r w:rsidRPr="008C1439">
        <w:rPr>
          <w:rStyle w:val="StyleUnderline"/>
        </w:rPr>
        <w:t xml:space="preserve"> </w:t>
      </w:r>
      <w:r w:rsidRPr="005C3FFC">
        <w:rPr>
          <w:sz w:val="16"/>
        </w:rPr>
        <w:t xml:space="preserve">for LPR status </w:t>
      </w:r>
      <w:r w:rsidRPr="00281D96">
        <w:rPr>
          <w:rStyle w:val="StyleUnderline"/>
          <w:highlight w:val="cyan"/>
        </w:rPr>
        <w:t>in categories that are not subject to annual numerical caps</w:t>
      </w:r>
      <w:r w:rsidRPr="005C3FFC">
        <w:rPr>
          <w:sz w:val="16"/>
        </w:rPr>
        <w:t>, as discussed below.</w:t>
      </w:r>
    </w:p>
    <w:p w14:paraId="4A130D12" w14:textId="77777777" w:rsidR="00983175" w:rsidRPr="005C3FFC" w:rsidRDefault="00983175" w:rsidP="00983175">
      <w:pPr>
        <w:rPr>
          <w:sz w:val="16"/>
          <w:szCs w:val="16"/>
        </w:rPr>
      </w:pPr>
      <w:r w:rsidRPr="005C3FFC">
        <w:rPr>
          <w:sz w:val="16"/>
          <w:szCs w:val="16"/>
        </w:rPr>
        <w:t>The people who would receive conditional LPR status under the bill fall into four categories: college attendees or graduates, high school graduates and people who had earned a GED, children in high school or under high school age, and certain adults who did not initially meet the educational requirement.</w:t>
      </w:r>
    </w:p>
    <w:p w14:paraId="57E9569C" w14:textId="77777777" w:rsidR="00983175" w:rsidRPr="005C3FFC" w:rsidRDefault="00983175" w:rsidP="00983175">
      <w:pPr>
        <w:rPr>
          <w:sz w:val="16"/>
          <w:szCs w:val="16"/>
        </w:rPr>
      </w:pPr>
      <w:r w:rsidRPr="005C3FFC">
        <w:rPr>
          <w:sz w:val="16"/>
          <w:szCs w:val="16"/>
        </w:rPr>
        <w:t xml:space="preserve">College Attendees and Graduates Immediately Eligible for Unconditional LPR Status. People who have already completed two years of higher education would be eligible for unconditional LPR status upon enactment. CBO expects nearly 200,000 such people would receive conditional LPR status under the bill, simultaneously having the conditional basis removed. High School Graduates </w:t>
      </w:r>
    </w:p>
    <w:p w14:paraId="2DAC8E2B" w14:textId="77777777" w:rsidR="00983175" w:rsidRPr="005C3FFC" w:rsidRDefault="00983175" w:rsidP="00983175">
      <w:pPr>
        <w:rPr>
          <w:sz w:val="16"/>
          <w:szCs w:val="16"/>
        </w:rPr>
      </w:pPr>
      <w:r w:rsidRPr="005C3FFC">
        <w:rPr>
          <w:sz w:val="16"/>
          <w:szCs w:val="16"/>
        </w:rPr>
        <w:t>Immediately Eligible for Conditional LPR Status. People who have already completed high school but have not completed two years of postsecondary education would be eligible for conditional LPR status upon enactment. They would need to satisfy further conditions to have the conditional basis removed. CBO estimates that during the 2018-2027 period, more than 900,000 of those people would receive conditional LPR status and 750,000 in that group would receive unconditional LPR status.</w:t>
      </w:r>
    </w:p>
    <w:p w14:paraId="4FD6C5E3" w14:textId="77777777" w:rsidR="00983175" w:rsidRPr="005C3FFC" w:rsidRDefault="00983175" w:rsidP="00983175">
      <w:pPr>
        <w:rPr>
          <w:sz w:val="16"/>
          <w:szCs w:val="16"/>
        </w:rPr>
      </w:pPr>
      <w:r w:rsidRPr="005C3FFC">
        <w:rPr>
          <w:sz w:val="16"/>
          <w:szCs w:val="16"/>
        </w:rPr>
        <w:t xml:space="preserve">Students Not Yet Out of High School. Minors who have not yet entered high school would become eligible for conditional LPR status once they entered high school. CBO expects that those children would receive conditional LPR status during or shortly after ninth grade. Current high school students would be eligible for conditional LPR status upon the bill’s enactment. CBO estimates that of the 300,000 such students receiving conditional LPR status, 250,000 would receive unconditional status during the 2018-2027 period. </w:t>
      </w:r>
    </w:p>
    <w:p w14:paraId="7D726D21" w14:textId="77777777" w:rsidR="00983175" w:rsidRPr="005C3FFC" w:rsidRDefault="00983175" w:rsidP="00983175">
      <w:pPr>
        <w:rPr>
          <w:sz w:val="16"/>
          <w:szCs w:val="16"/>
        </w:rPr>
      </w:pPr>
      <w:r w:rsidRPr="005C3FFC">
        <w:rPr>
          <w:sz w:val="16"/>
          <w:szCs w:val="16"/>
        </w:rPr>
        <w:t xml:space="preserve">Adults Without a High School Diploma. Adults who have not finished high school or received the GED credential would not be eligible for conditional LPR status until they met the bill’s educational requirement. CBO anticipates that several obstacles would confront those adults: </w:t>
      </w:r>
      <w:r w:rsidRPr="005C3FFC">
        <w:rPr>
          <w:sz w:val="16"/>
          <w:szCs w:val="16"/>
        </w:rPr>
        <w:t xml:space="preserve"> They are less likely to speak English than are people in the other three groups who would receive conditional LPR status; </w:t>
      </w:r>
      <w:r w:rsidRPr="005C3FFC">
        <w:rPr>
          <w:sz w:val="16"/>
          <w:szCs w:val="16"/>
        </w:rPr>
        <w:t xml:space="preserve"> They have lower average household income; and </w:t>
      </w:r>
      <w:r w:rsidRPr="005C3FFC">
        <w:rPr>
          <w:sz w:val="16"/>
          <w:szCs w:val="16"/>
        </w:rPr>
        <w:t> They are well past the typical age for completing a GED examination or enrolling in a postsecondary institution.</w:t>
      </w:r>
    </w:p>
    <w:p w14:paraId="29D178C3" w14:textId="77777777" w:rsidR="00983175" w:rsidRPr="005C3FFC" w:rsidRDefault="00983175" w:rsidP="00983175">
      <w:pPr>
        <w:rPr>
          <w:sz w:val="16"/>
          <w:szCs w:val="16"/>
        </w:rPr>
      </w:pPr>
      <w:r w:rsidRPr="005C3FFC">
        <w:rPr>
          <w:sz w:val="16"/>
          <w:szCs w:val="16"/>
        </w:rPr>
        <w:t xml:space="preserve">However, because lawful permanent residence confers significant legal and economic benefits, CBO anticipates that those adults would be highly motivated to qualify, and that they would receive substantial assistance from nongovernmental organizations whose mission is to assist noncitizens. Several facets of the legislation would improve their likelihood of meeting the educational requirements: </w:t>
      </w:r>
    </w:p>
    <w:p w14:paraId="6412885C" w14:textId="77777777" w:rsidR="00983175" w:rsidRPr="005C3FFC" w:rsidRDefault="00983175" w:rsidP="00983175">
      <w:pPr>
        <w:rPr>
          <w:sz w:val="16"/>
          <w:szCs w:val="16"/>
        </w:rPr>
      </w:pPr>
      <w:r w:rsidRPr="005C3FFC">
        <w:rPr>
          <w:sz w:val="16"/>
          <w:szCs w:val="16"/>
        </w:rPr>
        <w:t xml:space="preserve">S. 1615 would not specify an application deadline for conditional LPR status, so people without a high school diploma would have several years to take the necessary steps, and government agencies and nongovernmental organizations would have time to develop programs tailored to those adults’ </w:t>
      </w:r>
      <w:proofErr w:type="gramStart"/>
      <w:r w:rsidRPr="005C3FFC">
        <w:rPr>
          <w:sz w:val="16"/>
          <w:szCs w:val="16"/>
        </w:rPr>
        <w:t>particular needs</w:t>
      </w:r>
      <w:proofErr w:type="gramEnd"/>
      <w:r w:rsidRPr="005C3FFC">
        <w:rPr>
          <w:sz w:val="16"/>
          <w:szCs w:val="16"/>
        </w:rPr>
        <w:t xml:space="preserve"> and challenges.</w:t>
      </w:r>
    </w:p>
    <w:p w14:paraId="3606221D" w14:textId="77777777" w:rsidR="00983175" w:rsidRPr="005C3FFC" w:rsidRDefault="00983175" w:rsidP="00983175">
      <w:pPr>
        <w:rPr>
          <w:sz w:val="16"/>
          <w:szCs w:val="16"/>
        </w:rPr>
      </w:pPr>
      <w:r w:rsidRPr="005C3FFC">
        <w:rPr>
          <w:sz w:val="16"/>
          <w:szCs w:val="16"/>
        </w:rPr>
        <w:t xml:space="preserve">In most states, the GED Testing Service offers examinations in Spanish, and test takers are not required to have completed training in English as a second language to receive certification. </w:t>
      </w:r>
    </w:p>
    <w:p w14:paraId="24579392" w14:textId="77777777" w:rsidR="00983175" w:rsidRPr="005C3FFC" w:rsidRDefault="00983175" w:rsidP="00983175">
      <w:pPr>
        <w:rPr>
          <w:sz w:val="16"/>
          <w:szCs w:val="16"/>
        </w:rPr>
      </w:pPr>
      <w:r w:rsidRPr="005C3FFC">
        <w:rPr>
          <w:sz w:val="16"/>
          <w:szCs w:val="16"/>
        </w:rPr>
        <w:t xml:space="preserve">The minimum education requirement would be enrollment in a program to prepare for the GED examination. The bill would not require applicants to pass the examination to attain conditional LPR status. </w:t>
      </w:r>
    </w:p>
    <w:p w14:paraId="4EC50422" w14:textId="77777777" w:rsidR="00983175" w:rsidRPr="005C3FFC" w:rsidRDefault="00983175" w:rsidP="00983175">
      <w:pPr>
        <w:rPr>
          <w:sz w:val="16"/>
          <w:szCs w:val="16"/>
        </w:rPr>
      </w:pPr>
      <w:r w:rsidRPr="005C3FFC">
        <w:rPr>
          <w:sz w:val="16"/>
          <w:szCs w:val="16"/>
        </w:rPr>
        <w:t>Weighing those factors, CBO expects that half of the group of adults without a high school diploma would apply for conditional LPR status under the bill, a rate that is notably below the application rates for DACA and IRCA. As a result, CBO estimates that just over half a million of those people would receive conditional LPR status under the bill.</w:t>
      </w:r>
    </w:p>
    <w:p w14:paraId="773C59C0" w14:textId="77777777" w:rsidR="00983175" w:rsidRPr="005C3FFC" w:rsidRDefault="00983175" w:rsidP="00983175">
      <w:pPr>
        <w:rPr>
          <w:sz w:val="16"/>
          <w:szCs w:val="16"/>
        </w:rPr>
      </w:pPr>
      <w:r w:rsidRPr="005C3FFC">
        <w:rPr>
          <w:sz w:val="16"/>
          <w:szCs w:val="16"/>
        </w:rPr>
        <w:t xml:space="preserve">CBO expects that the people in this category would qualify for unconditional LPR status almost exclusively through employment, not </w:t>
      </w:r>
      <w:proofErr w:type="gramStart"/>
      <w:r w:rsidRPr="005C3FFC">
        <w:rPr>
          <w:sz w:val="16"/>
          <w:szCs w:val="16"/>
        </w:rPr>
        <w:t>as a result of</w:t>
      </w:r>
      <w:proofErr w:type="gramEnd"/>
      <w:r w:rsidRPr="005C3FFC">
        <w:rPr>
          <w:sz w:val="16"/>
          <w:szCs w:val="16"/>
        </w:rPr>
        <w:t xml:space="preserve"> postsecondary education. CBO estimates that roughly 400,000 of those people would receive unconditional LPR status over the 2018-2027 period and that more would do so after the end of the 10-year budget window. </w:t>
      </w:r>
    </w:p>
    <w:p w14:paraId="614C0CF0" w14:textId="77777777" w:rsidR="00983175" w:rsidRPr="005C3FFC" w:rsidRDefault="00983175" w:rsidP="00983175">
      <w:pPr>
        <w:rPr>
          <w:sz w:val="16"/>
        </w:rPr>
      </w:pPr>
      <w:r w:rsidRPr="005C3FFC">
        <w:rPr>
          <w:rStyle w:val="Emphasis"/>
        </w:rPr>
        <w:t>Subsequent Family-Based Migration</w:t>
      </w:r>
      <w:r w:rsidRPr="005C3FFC">
        <w:rPr>
          <w:sz w:val="16"/>
        </w:rPr>
        <w:t xml:space="preserve">. </w:t>
      </w:r>
      <w:r w:rsidRPr="00281D96">
        <w:rPr>
          <w:rStyle w:val="StyleUnderline"/>
          <w:highlight w:val="cyan"/>
        </w:rPr>
        <w:t>Naturalized U.S. citizens and lawful permanent residents can sponsor</w:t>
      </w:r>
      <w:r w:rsidRPr="005C3FFC">
        <w:rPr>
          <w:sz w:val="16"/>
        </w:rPr>
        <w:t xml:space="preserve"> certain </w:t>
      </w:r>
      <w:r w:rsidRPr="00281D96">
        <w:rPr>
          <w:rStyle w:val="StyleUnderline"/>
          <w:highlight w:val="cyan"/>
        </w:rPr>
        <w:t>relatives for lawful permanent resident status</w:t>
      </w:r>
      <w:r w:rsidRPr="005C3FFC">
        <w:rPr>
          <w:sz w:val="16"/>
        </w:rPr>
        <w:t xml:space="preserve">, </w:t>
      </w:r>
      <w:r w:rsidRPr="005C3FFC">
        <w:rPr>
          <w:rStyle w:val="StyleUnderline"/>
        </w:rPr>
        <w:t>a process often called chain migration</w:t>
      </w:r>
      <w:r w:rsidRPr="005C3FFC">
        <w:rPr>
          <w:sz w:val="16"/>
        </w:rPr>
        <w:t xml:space="preserve">. </w:t>
      </w:r>
      <w:r w:rsidRPr="00281D96">
        <w:rPr>
          <w:rStyle w:val="StyleUnderline"/>
          <w:highlight w:val="cyan"/>
        </w:rPr>
        <w:t>Immediate relatives</w:t>
      </w:r>
      <w:r w:rsidRPr="005C3FFC">
        <w:rPr>
          <w:sz w:val="16"/>
        </w:rPr>
        <w:t xml:space="preserve"> </w:t>
      </w:r>
      <w:r w:rsidRPr="005C3FFC">
        <w:rPr>
          <w:rStyle w:val="StyleUnderline"/>
        </w:rPr>
        <w:t>of U.S. citizens</w:t>
      </w:r>
      <w:r w:rsidRPr="005C3FFC">
        <w:rPr>
          <w:sz w:val="16"/>
        </w:rPr>
        <w:t>—</w:t>
      </w:r>
      <w:r w:rsidRPr="005C3FFC">
        <w:rPr>
          <w:rStyle w:val="StyleUnderline"/>
        </w:rPr>
        <w:t>that is, the parents, spouses, and minor children of citizens</w:t>
      </w:r>
      <w:r w:rsidRPr="005C3FFC">
        <w:rPr>
          <w:sz w:val="16"/>
        </w:rPr>
        <w:t>—</w:t>
      </w:r>
      <w:r w:rsidRPr="00281D96">
        <w:rPr>
          <w:rStyle w:val="StyleUnderline"/>
          <w:highlight w:val="cyan"/>
        </w:rPr>
        <w:t xml:space="preserve">can be granted LPR status </w:t>
      </w:r>
      <w:r w:rsidRPr="00281D96">
        <w:rPr>
          <w:rStyle w:val="Emphasis"/>
          <w:highlight w:val="cyan"/>
        </w:rPr>
        <w:t>without being counted against annual numerical limits</w:t>
      </w:r>
      <w:r w:rsidRPr="005C3FFC">
        <w:rPr>
          <w:sz w:val="16"/>
        </w:rPr>
        <w:t xml:space="preserve">. In recent years, between 400,000 and 500,000 immediate relatives have received LPR status annually. In contrast, the spouses and children of legal permanent residents and the adult children and siblings of U.S. citizens are eligible for LPR status through family-sponsored preferences, which are capped at 226,000 per year. Because of that annual limit, a very large backlog exists—4 million approved petitions are on file with the State Department—and the </w:t>
      </w:r>
      <w:proofErr w:type="gramStart"/>
      <w:r w:rsidRPr="005C3FFC">
        <w:rPr>
          <w:sz w:val="16"/>
        </w:rPr>
        <w:t>vast majority</w:t>
      </w:r>
      <w:proofErr w:type="gramEnd"/>
      <w:r w:rsidRPr="005C3FFC">
        <w:rPr>
          <w:sz w:val="16"/>
        </w:rPr>
        <w:t xml:space="preserve"> of those relatives must wait more than five years to receive LPR status.</w:t>
      </w:r>
    </w:p>
    <w:p w14:paraId="3D994C7F" w14:textId="77777777" w:rsidR="00983175" w:rsidRPr="005C3FFC" w:rsidRDefault="00983175" w:rsidP="00983175">
      <w:pPr>
        <w:rPr>
          <w:sz w:val="16"/>
        </w:rPr>
      </w:pPr>
      <w:r w:rsidRPr="00281D96">
        <w:rPr>
          <w:rStyle w:val="StyleUnderline"/>
          <w:highlight w:val="cyan"/>
        </w:rPr>
        <w:t>The nearly 2 million direct beneficiaries of S. 1615</w:t>
      </w:r>
      <w:r w:rsidRPr="005C3FFC">
        <w:rPr>
          <w:sz w:val="16"/>
        </w:rPr>
        <w:t xml:space="preserve"> </w:t>
      </w:r>
      <w:r w:rsidRPr="00281D96">
        <w:rPr>
          <w:rStyle w:val="StyleUnderline"/>
          <w:highlight w:val="cyan"/>
        </w:rPr>
        <w:t>would be able to sponsor their relatives</w:t>
      </w:r>
      <w:r w:rsidRPr="005C3FFC">
        <w:rPr>
          <w:sz w:val="16"/>
        </w:rPr>
        <w:t xml:space="preserve"> for LPR status. CBO estimates that over the 2018-2027 period, </w:t>
      </w:r>
      <w:r w:rsidRPr="00281D96">
        <w:rPr>
          <w:rStyle w:val="StyleUnderline"/>
          <w:highlight w:val="cyan"/>
        </w:rPr>
        <w:t>S. 1615 would cause around 80,000 more people to receive LPR status</w:t>
      </w:r>
      <w:r w:rsidRPr="005C3FFC">
        <w:rPr>
          <w:sz w:val="16"/>
        </w:rPr>
        <w:t>—</w:t>
      </w:r>
      <w:r w:rsidRPr="00281D96">
        <w:rPr>
          <w:rStyle w:val="StyleUnderline"/>
          <w:highlight w:val="cyan"/>
        </w:rPr>
        <w:t>as the immediate relatives of the direct beneficiaries</w:t>
      </w:r>
      <w:r w:rsidRPr="005C3FFC">
        <w:rPr>
          <w:sz w:val="16"/>
        </w:rPr>
        <w:t xml:space="preserve"> of S. 1615 </w:t>
      </w:r>
      <w:r w:rsidRPr="00281D96">
        <w:rPr>
          <w:rStyle w:val="StyleUnderline"/>
          <w:highlight w:val="cyan"/>
        </w:rPr>
        <w:t>who naturalize</w:t>
      </w:r>
      <w:r w:rsidRPr="005C3FFC">
        <w:rPr>
          <w:sz w:val="16"/>
        </w:rPr>
        <w:t>—</w:t>
      </w:r>
      <w:r w:rsidRPr="00281D96">
        <w:rPr>
          <w:rStyle w:val="Emphasis"/>
          <w:highlight w:val="cyan"/>
        </w:rPr>
        <w:t>than would be the case under current law</w:t>
      </w:r>
      <w:r w:rsidRPr="005C3FFC">
        <w:rPr>
          <w:sz w:val="16"/>
        </w:rPr>
        <w:t xml:space="preserve">. Virtually </w:t>
      </w:r>
      <w:proofErr w:type="gramStart"/>
      <w:r w:rsidRPr="005C3FFC">
        <w:rPr>
          <w:sz w:val="16"/>
        </w:rPr>
        <w:t>all of</w:t>
      </w:r>
      <w:proofErr w:type="gramEnd"/>
      <w:r w:rsidRPr="005C3FFC">
        <w:rPr>
          <w:sz w:val="16"/>
        </w:rPr>
        <w:t xml:space="preserve"> those new recipients are already in the United States. In subsequent decades, some of the additional people who would receive LPR status through chain migration would arrive from abroad. However, the number of additional people who could receive LPR status during the 2018-2027 period is constrained primarily by two factors: annual caps on certain categories of family-based immigration and the “10-year bar” described below. </w:t>
      </w:r>
    </w:p>
    <w:p w14:paraId="3D1880E6" w14:textId="77777777" w:rsidR="00983175" w:rsidRDefault="00983175" w:rsidP="00983175">
      <w:r>
        <w:t>(Note: “S.1615” is the title of The DREAM Act of 2017)</w:t>
      </w:r>
    </w:p>
    <w:p w14:paraId="5B33BFB2" w14:textId="6259F9CA" w:rsidR="00CF56D2" w:rsidRDefault="00CF56D2" w:rsidP="00CF56D2"/>
    <w:p w14:paraId="30D09845" w14:textId="4D6E5965" w:rsidR="00983175" w:rsidRDefault="00983175" w:rsidP="00CF56D2"/>
    <w:p w14:paraId="472093AA" w14:textId="77777777" w:rsidR="00983175" w:rsidRDefault="00983175" w:rsidP="00983175">
      <w:pPr>
        <w:pStyle w:val="Heading4"/>
      </w:pPr>
      <w:r>
        <w:t xml:space="preserve">US population </w:t>
      </w:r>
      <w:r w:rsidRPr="00FF3496">
        <w:rPr>
          <w:i/>
          <w:u w:val="single"/>
        </w:rPr>
        <w:t>is declining now</w:t>
      </w:r>
      <w:r>
        <w:t xml:space="preserve"> and will cause </w:t>
      </w:r>
      <w:r w:rsidRPr="00FF3496">
        <w:rPr>
          <w:i/>
          <w:u w:val="single"/>
        </w:rPr>
        <w:t xml:space="preserve">a sustainable </w:t>
      </w:r>
      <w:r w:rsidRPr="008C6B0B">
        <w:t>US economy will emerge</w:t>
      </w:r>
      <w:r>
        <w:t>. Millennials are causing a “baby bust”.</w:t>
      </w:r>
    </w:p>
    <w:p w14:paraId="47CDAE29" w14:textId="77777777" w:rsidR="00983175" w:rsidRPr="00431011" w:rsidRDefault="00983175" w:rsidP="00983175">
      <w:pPr>
        <w:rPr>
          <w:rStyle w:val="Style13ptBold"/>
        </w:rPr>
      </w:pPr>
      <w:r w:rsidRPr="00431011">
        <w:rPr>
          <w:rStyle w:val="Style13ptBold"/>
        </w:rPr>
        <w:t>Rubenstein ‘17</w:t>
      </w:r>
    </w:p>
    <w:p w14:paraId="389F26B9" w14:textId="77777777" w:rsidR="00983175" w:rsidRDefault="00983175" w:rsidP="00983175">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 “</w:t>
      </w:r>
      <w:r>
        <w:rPr>
          <w:sz w:val="18"/>
          <w:szCs w:val="18"/>
        </w:rPr>
        <w:t>HOW MILLENNIALS ARE SLOWING U.S. POPULATION GROWTH AND ENHANCING SUSTAINABILITY</w:t>
      </w:r>
      <w:r w:rsidRPr="00431011">
        <w:rPr>
          <w:sz w:val="18"/>
          <w:szCs w:val="18"/>
        </w:rPr>
        <w:t>” –</w:t>
      </w:r>
      <w:r>
        <w:rPr>
          <w:sz w:val="18"/>
          <w:szCs w:val="18"/>
        </w:rPr>
        <w:t xml:space="preserve"> November</w:t>
      </w:r>
      <w:r w:rsidRPr="00431011">
        <w:rPr>
          <w:sz w:val="18"/>
          <w:szCs w:val="18"/>
        </w:rPr>
        <w:t xml:space="preserve"> - #</w:t>
      </w:r>
      <w:proofErr w:type="spellStart"/>
      <w:r w:rsidRPr="00431011">
        <w:rPr>
          <w:sz w:val="18"/>
          <w:szCs w:val="18"/>
        </w:rPr>
        <w:t>CutWithRJ</w:t>
      </w:r>
      <w:proofErr w:type="spellEnd"/>
      <w:r w:rsidRPr="00431011">
        <w:rPr>
          <w:sz w:val="18"/>
          <w:szCs w:val="18"/>
        </w:rPr>
        <w:t xml:space="preserve"> -</w:t>
      </w:r>
      <w:r>
        <w:rPr>
          <w:sz w:val="18"/>
          <w:szCs w:val="18"/>
        </w:rPr>
        <w:t xml:space="preserve"> http://www.npg.org/wp-content/uploads/2017/11/MillennialsEnhancingSustainability-FP-2017.pdf</w:t>
      </w:r>
    </w:p>
    <w:p w14:paraId="4C9D5A27" w14:textId="77777777" w:rsidR="00983175" w:rsidRPr="002C1E67" w:rsidRDefault="00983175" w:rsidP="00983175">
      <w:pPr>
        <w:rPr>
          <w:sz w:val="16"/>
        </w:rPr>
      </w:pPr>
      <w:r w:rsidRPr="002C1E67">
        <w:rPr>
          <w:sz w:val="16"/>
        </w:rPr>
        <w:t xml:space="preserve">Born between 1980 and 2000, </w:t>
      </w:r>
      <w:r w:rsidRPr="00281D96">
        <w:rPr>
          <w:rStyle w:val="StyleUnderline"/>
          <w:highlight w:val="cyan"/>
        </w:rPr>
        <w:t>millennials are the youngest Americans in the labor force</w:t>
      </w:r>
      <w:r w:rsidRPr="002C1E67">
        <w:rPr>
          <w:sz w:val="16"/>
        </w:rPr>
        <w:t xml:space="preserve">. </w:t>
      </w:r>
      <w:r w:rsidRPr="00281D96">
        <w:rPr>
          <w:rStyle w:val="StyleUnderline"/>
          <w:highlight w:val="cyan"/>
        </w:rPr>
        <w:t>Their attitudes towards marriage, procreation, and materialism cannot be attributed to</w:t>
      </w:r>
      <w:r w:rsidRPr="002C1E67">
        <w:rPr>
          <w:rStyle w:val="StyleUnderline"/>
        </w:rPr>
        <w:t xml:space="preserve"> </w:t>
      </w:r>
      <w:r w:rsidRPr="00281D96">
        <w:rPr>
          <w:rStyle w:val="StyleUnderline"/>
          <w:highlight w:val="cyan"/>
        </w:rPr>
        <w:t>their youth.</w:t>
      </w:r>
      <w:r w:rsidRPr="002C1E67">
        <w:rPr>
          <w:sz w:val="16"/>
        </w:rPr>
        <w:t xml:space="preserve"> </w:t>
      </w:r>
      <w:r w:rsidRPr="00281D96">
        <w:rPr>
          <w:rStyle w:val="StyleUnderline"/>
          <w:highlight w:val="cyan"/>
        </w:rPr>
        <w:t>Nor is it a fad they will outgrow</w:t>
      </w:r>
      <w:r w:rsidRPr="002C1E67">
        <w:rPr>
          <w:sz w:val="16"/>
        </w:rPr>
        <w:t xml:space="preserve">. While the Great Recession is responsible for some of their worldview, it seems that long lasting economic and demographic trends – wage stagnation, urban gentrification, high gas prices, the sharing economy, on-line consumption, and an unprecedented student loan crisis – has fundamentally changed the game for millennials. </w:t>
      </w:r>
    </w:p>
    <w:p w14:paraId="4B9866EE" w14:textId="77777777" w:rsidR="00983175" w:rsidRPr="002C1E67" w:rsidRDefault="00983175" w:rsidP="00983175">
      <w:pPr>
        <w:rPr>
          <w:sz w:val="16"/>
        </w:rPr>
      </w:pPr>
      <w:r w:rsidRPr="00281D96">
        <w:rPr>
          <w:rStyle w:val="StyleUnderline"/>
          <w:highlight w:val="cyan"/>
        </w:rPr>
        <w:t>The</w:t>
      </w:r>
      <w:r w:rsidRPr="002C1E67">
        <w:rPr>
          <w:rStyle w:val="StyleUnderline"/>
        </w:rPr>
        <w:t xml:space="preserve"> </w:t>
      </w:r>
      <w:r w:rsidRPr="002C1E67">
        <w:rPr>
          <w:sz w:val="16"/>
        </w:rPr>
        <w:t xml:space="preserve">largest </w:t>
      </w:r>
      <w:r w:rsidRPr="00281D96">
        <w:rPr>
          <w:rStyle w:val="StyleUnderline"/>
          <w:highlight w:val="cyan"/>
        </w:rPr>
        <w:t>generation</w:t>
      </w:r>
      <w:r w:rsidRPr="002C1E67">
        <w:rPr>
          <w:sz w:val="16"/>
        </w:rPr>
        <w:t xml:space="preserve"> of Americans </w:t>
      </w:r>
      <w:r w:rsidRPr="00281D96">
        <w:rPr>
          <w:rStyle w:val="StyleUnderline"/>
          <w:highlight w:val="cyan"/>
        </w:rPr>
        <w:t xml:space="preserve">may never have as many </w:t>
      </w:r>
      <w:proofErr w:type="gramStart"/>
      <w:r w:rsidRPr="00281D96">
        <w:rPr>
          <w:rStyle w:val="StyleUnderline"/>
          <w:highlight w:val="cyan"/>
        </w:rPr>
        <w:t>children</w:t>
      </w:r>
      <w:r w:rsidRPr="002C1E67">
        <w:rPr>
          <w:sz w:val="16"/>
        </w:rPr>
        <w:t>, or</w:t>
      </w:r>
      <w:proofErr w:type="gramEnd"/>
      <w:r w:rsidRPr="002C1E67">
        <w:rPr>
          <w:sz w:val="16"/>
        </w:rPr>
        <w:t xml:space="preserve"> spend as lavishly as its parents. Most mainstream economists find this prospect daunting, as it portends lower GDP growth. For us, however, </w:t>
      </w:r>
      <w:r w:rsidRPr="00281D96">
        <w:rPr>
          <w:rStyle w:val="StyleUnderline"/>
          <w:highlight w:val="cyan"/>
        </w:rPr>
        <w:t>negative growth in</w:t>
      </w:r>
      <w:r w:rsidRPr="002C1E67">
        <w:rPr>
          <w:sz w:val="16"/>
        </w:rPr>
        <w:t xml:space="preserve"> both </w:t>
      </w:r>
      <w:r w:rsidRPr="00281D96">
        <w:rPr>
          <w:rStyle w:val="StyleUnderline"/>
          <w:highlight w:val="cyan"/>
        </w:rPr>
        <w:t>population</w:t>
      </w:r>
      <w:r w:rsidRPr="002C1E67">
        <w:rPr>
          <w:rStyle w:val="StyleUnderline"/>
        </w:rPr>
        <w:t xml:space="preserve"> </w:t>
      </w:r>
      <w:r w:rsidRPr="002C1E67">
        <w:rPr>
          <w:sz w:val="16"/>
        </w:rPr>
        <w:t xml:space="preserve">and consumption </w:t>
      </w:r>
      <w:r w:rsidRPr="00281D96">
        <w:rPr>
          <w:rStyle w:val="StyleUnderline"/>
          <w:highlight w:val="cyan"/>
        </w:rPr>
        <w:t>is</w:t>
      </w:r>
      <w:r w:rsidRPr="002C1E67">
        <w:rPr>
          <w:sz w:val="16"/>
        </w:rPr>
        <w:t xml:space="preserve"> nothing less than </w:t>
      </w:r>
      <w:r w:rsidRPr="00281D96">
        <w:rPr>
          <w:rStyle w:val="StyleUnderline"/>
          <w:highlight w:val="cyan"/>
        </w:rPr>
        <w:t>a perfect storm.</w:t>
      </w:r>
      <w:r w:rsidRPr="002C1E67">
        <w:rPr>
          <w:sz w:val="16"/>
        </w:rPr>
        <w:t xml:space="preserve"> </w:t>
      </w:r>
      <w:r w:rsidRPr="00281D96">
        <w:rPr>
          <w:rStyle w:val="StyleUnderline"/>
          <w:highlight w:val="cyan"/>
        </w:rPr>
        <w:t>Should it continue</w:t>
      </w:r>
      <w:r w:rsidRPr="002C1E67">
        <w:rPr>
          <w:sz w:val="16"/>
        </w:rPr>
        <w:t xml:space="preserve">, NPG’s goal of </w:t>
      </w:r>
      <w:r w:rsidRPr="00281D96">
        <w:rPr>
          <w:rStyle w:val="StyleUnderline"/>
          <w:highlight w:val="cyan"/>
        </w:rPr>
        <w:t xml:space="preserve">a </w:t>
      </w:r>
      <w:r w:rsidRPr="00281D96">
        <w:rPr>
          <w:rStyle w:val="Emphasis"/>
          <w:highlight w:val="cyan"/>
        </w:rPr>
        <w:t>sustainable</w:t>
      </w:r>
      <w:r w:rsidRPr="00281D96">
        <w:rPr>
          <w:rStyle w:val="StyleUnderline"/>
          <w:highlight w:val="cyan"/>
        </w:rPr>
        <w:t xml:space="preserve"> U.S. economy</w:t>
      </w:r>
      <w:r w:rsidRPr="002C1E67">
        <w:rPr>
          <w:sz w:val="16"/>
        </w:rPr>
        <w:t xml:space="preserve">, </w:t>
      </w:r>
      <w:r w:rsidRPr="00281D96">
        <w:rPr>
          <w:rStyle w:val="StyleUnderline"/>
          <w:highlight w:val="cyan"/>
        </w:rPr>
        <w:t>in which the utilization of scarce resources equals the ability of our eco-system to replenish those resources</w:t>
      </w:r>
      <w:r w:rsidRPr="002C1E67">
        <w:rPr>
          <w:sz w:val="16"/>
        </w:rPr>
        <w:t xml:space="preserve">, </w:t>
      </w:r>
      <w:r w:rsidRPr="00281D96">
        <w:rPr>
          <w:rStyle w:val="Emphasis"/>
          <w:highlight w:val="cyan"/>
        </w:rPr>
        <w:t>will be attainable.</w:t>
      </w:r>
    </w:p>
    <w:p w14:paraId="30B18D5B" w14:textId="77777777" w:rsidR="00983175" w:rsidRPr="002C1E67" w:rsidRDefault="00983175" w:rsidP="00983175">
      <w:pPr>
        <w:rPr>
          <w:sz w:val="16"/>
          <w:szCs w:val="16"/>
        </w:rPr>
      </w:pPr>
      <w:r w:rsidRPr="002C1E67">
        <w:rPr>
          <w:sz w:val="16"/>
          <w:szCs w:val="16"/>
        </w:rPr>
        <w:t>Let us count the ways this can occur.</w:t>
      </w:r>
    </w:p>
    <w:p w14:paraId="2688AE2F" w14:textId="77777777" w:rsidR="00983175" w:rsidRPr="002C1E67" w:rsidRDefault="00983175" w:rsidP="00983175">
      <w:pPr>
        <w:rPr>
          <w:sz w:val="16"/>
        </w:rPr>
      </w:pPr>
      <w:r w:rsidRPr="00281D96">
        <w:rPr>
          <w:rStyle w:val="StyleUnderline"/>
          <w:highlight w:val="cyan"/>
        </w:rPr>
        <w:t>The U</w:t>
      </w:r>
      <w:r w:rsidRPr="002C1E67">
        <w:rPr>
          <w:rStyle w:val="StyleUnderline"/>
        </w:rPr>
        <w:t>nited</w:t>
      </w:r>
      <w:r w:rsidRPr="00281D96">
        <w:rPr>
          <w:rStyle w:val="StyleUnderline"/>
          <w:highlight w:val="cyan"/>
        </w:rPr>
        <w:t xml:space="preserve"> S</w:t>
      </w:r>
      <w:r w:rsidRPr="002C1E67">
        <w:rPr>
          <w:rStyle w:val="StyleUnderline"/>
        </w:rPr>
        <w:t>tates</w:t>
      </w:r>
      <w:r w:rsidRPr="00281D96">
        <w:rPr>
          <w:rStyle w:val="StyleUnderline"/>
          <w:highlight w:val="cyan"/>
        </w:rPr>
        <w:t xml:space="preserve"> is in the middle of what some call a “baby bust”</w:t>
      </w:r>
      <w:r w:rsidRPr="002C1E67">
        <w:rPr>
          <w:sz w:val="16"/>
        </w:rPr>
        <w:t xml:space="preserve">. According to the Centers for Disease Control and Prevention, the number of babies born in this country fell by 338,000 – or 8.7% between 2007 (the year prior to the Great Recession) and 2016. Over that period the national fertility rate (births per 1,000 women of childbearing age, 15 to 44) fell from 69.3 to an historic low, 62.0, in 2016. At the peak of the </w:t>
      </w:r>
      <w:proofErr w:type="spellStart"/>
      <w:r w:rsidRPr="002C1E67">
        <w:rPr>
          <w:sz w:val="16"/>
        </w:rPr>
        <w:t>post World</w:t>
      </w:r>
      <w:proofErr w:type="spellEnd"/>
      <w:r w:rsidRPr="002C1E67">
        <w:rPr>
          <w:sz w:val="16"/>
        </w:rPr>
        <w:t xml:space="preserve"> War II Baby Boom, in 1960, the rate was 118.0. As seen in the graphic above, </w:t>
      </w:r>
      <w:r w:rsidRPr="00281D96">
        <w:rPr>
          <w:rStyle w:val="StyleUnderline"/>
          <w:highlight w:val="cyan"/>
        </w:rPr>
        <w:t>the fertility rate decline is driven entirely by millennial</w:t>
      </w:r>
      <w:r w:rsidRPr="002C1E67">
        <w:rPr>
          <w:sz w:val="16"/>
        </w:rPr>
        <w:t xml:space="preserve"> mothers </w:t>
      </w:r>
      <w:r w:rsidRPr="00281D96">
        <w:rPr>
          <w:rStyle w:val="StyleUnderline"/>
          <w:highlight w:val="cyan"/>
        </w:rPr>
        <w:t>in their teens and twenties</w:t>
      </w:r>
      <w:r w:rsidRPr="002C1E67">
        <w:rPr>
          <w:sz w:val="16"/>
        </w:rPr>
        <w:t>.</w:t>
      </w:r>
    </w:p>
    <w:p w14:paraId="648EF78C" w14:textId="77777777" w:rsidR="00983175" w:rsidRDefault="00983175" w:rsidP="00983175"/>
    <w:p w14:paraId="5BBB91B8" w14:textId="77777777" w:rsidR="00983175" w:rsidRDefault="00983175" w:rsidP="00983175">
      <w:pPr>
        <w:pStyle w:val="Heading4"/>
      </w:pPr>
      <w:r>
        <w:t>Immigration is the lone variable counteracting this “baby bust” trend</w:t>
      </w:r>
    </w:p>
    <w:p w14:paraId="45D23435" w14:textId="77777777" w:rsidR="00983175" w:rsidRPr="00431011" w:rsidRDefault="00983175" w:rsidP="00983175">
      <w:pPr>
        <w:rPr>
          <w:rStyle w:val="Style13ptBold"/>
        </w:rPr>
      </w:pPr>
      <w:r w:rsidRPr="00431011">
        <w:rPr>
          <w:rStyle w:val="Style13ptBold"/>
        </w:rPr>
        <w:t>Rubenstein ‘17</w:t>
      </w:r>
    </w:p>
    <w:p w14:paraId="2C29B277" w14:textId="77777777" w:rsidR="00983175" w:rsidRDefault="00983175" w:rsidP="00983175">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 “</w:t>
      </w:r>
      <w:r>
        <w:rPr>
          <w:sz w:val="18"/>
          <w:szCs w:val="18"/>
        </w:rPr>
        <w:t>HOW MILLENNIALS ARE SLOWING U.S. POPULATION GROWTH AND ENHANCING SUSTAINABILITY</w:t>
      </w:r>
      <w:r w:rsidRPr="00431011">
        <w:rPr>
          <w:sz w:val="18"/>
          <w:szCs w:val="18"/>
        </w:rPr>
        <w:t>” –</w:t>
      </w:r>
      <w:r>
        <w:rPr>
          <w:sz w:val="18"/>
          <w:szCs w:val="18"/>
        </w:rPr>
        <w:t xml:space="preserve"> November</w:t>
      </w:r>
      <w:r w:rsidRPr="00431011">
        <w:rPr>
          <w:sz w:val="18"/>
          <w:szCs w:val="18"/>
        </w:rPr>
        <w:t xml:space="preserve"> - #</w:t>
      </w:r>
      <w:proofErr w:type="spellStart"/>
      <w:r w:rsidRPr="00431011">
        <w:rPr>
          <w:sz w:val="18"/>
          <w:szCs w:val="18"/>
        </w:rPr>
        <w:t>CutWithRJ</w:t>
      </w:r>
      <w:proofErr w:type="spellEnd"/>
      <w:r w:rsidRPr="00431011">
        <w:rPr>
          <w:sz w:val="18"/>
          <w:szCs w:val="18"/>
        </w:rPr>
        <w:t xml:space="preserve"> -</w:t>
      </w:r>
      <w:r>
        <w:rPr>
          <w:sz w:val="18"/>
          <w:szCs w:val="18"/>
        </w:rPr>
        <w:t xml:space="preserve"> http://www.npg.org/wp-content/uploads/2017/11/MillennialsEnhancingSustainability-FP-2017.pdf</w:t>
      </w:r>
    </w:p>
    <w:p w14:paraId="56B05792" w14:textId="77777777" w:rsidR="00983175" w:rsidRDefault="00983175" w:rsidP="00983175"/>
    <w:p w14:paraId="461C5BCC" w14:textId="77777777" w:rsidR="00983175" w:rsidRPr="00FF3496" w:rsidRDefault="00983175" w:rsidP="00983175">
      <w:pPr>
        <w:rPr>
          <w:sz w:val="16"/>
        </w:rPr>
      </w:pPr>
      <w:r w:rsidRPr="00FF3496">
        <w:rPr>
          <w:sz w:val="16"/>
        </w:rPr>
        <w:t xml:space="preserve">The most recent calculation is for 2014. </w:t>
      </w:r>
      <w:r w:rsidRPr="00FF3496">
        <w:rPr>
          <w:rStyle w:val="StyleUnderline"/>
        </w:rPr>
        <w:t>IRNI</w:t>
      </w:r>
      <w:r w:rsidRPr="00FF3496">
        <w:rPr>
          <w:sz w:val="16"/>
        </w:rPr>
        <w:t xml:space="preserve"> that year </w:t>
      </w:r>
      <w:r w:rsidRPr="00FF3496">
        <w:rPr>
          <w:rStyle w:val="StyleUnderline"/>
        </w:rPr>
        <w:t>was negative 3.7</w:t>
      </w:r>
      <w:r w:rsidRPr="00FF3496">
        <w:rPr>
          <w:sz w:val="16"/>
        </w:rPr>
        <w:t xml:space="preserve">, </w:t>
      </w:r>
      <w:r w:rsidRPr="000A3F74">
        <w:rPr>
          <w:rStyle w:val="StyleUnderline"/>
        </w:rPr>
        <w:t xml:space="preserve">implying that </w:t>
      </w:r>
      <w:r w:rsidRPr="00281D96">
        <w:rPr>
          <w:rStyle w:val="StyleUnderline"/>
          <w:highlight w:val="cyan"/>
        </w:rPr>
        <w:t>if birth and death rates for the various age groups were to stay at 2014 levels,</w:t>
      </w:r>
      <w:r w:rsidRPr="00FF3496">
        <w:rPr>
          <w:sz w:val="16"/>
        </w:rPr>
        <w:t xml:space="preserve"> </w:t>
      </w:r>
      <w:r w:rsidRPr="00281D96">
        <w:rPr>
          <w:rStyle w:val="StyleUnderline"/>
          <w:highlight w:val="cyan"/>
        </w:rPr>
        <w:t>and immigration ceases</w:t>
      </w:r>
      <w:r w:rsidRPr="00FF3496">
        <w:rPr>
          <w:sz w:val="16"/>
        </w:rPr>
        <w:t xml:space="preserve">, </w:t>
      </w:r>
      <w:r w:rsidRPr="00281D96">
        <w:rPr>
          <w:rStyle w:val="StyleUnderline"/>
          <w:highlight w:val="cyan"/>
        </w:rPr>
        <w:t xml:space="preserve">U.S. population will </w:t>
      </w:r>
      <w:r w:rsidRPr="000A3F74">
        <w:rPr>
          <w:sz w:val="16"/>
          <w:szCs w:val="16"/>
        </w:rPr>
        <w:t>eventually</w:t>
      </w:r>
      <w:r w:rsidRPr="00281D96">
        <w:rPr>
          <w:rStyle w:val="StyleUnderline"/>
          <w:highlight w:val="cyan"/>
        </w:rPr>
        <w:t xml:space="preserve"> decline by 3.7 persons per 1,000 population</w:t>
      </w:r>
      <w:r w:rsidRPr="00FF3496">
        <w:rPr>
          <w:rStyle w:val="StyleUnderline"/>
        </w:rPr>
        <w:t xml:space="preserve"> </w:t>
      </w:r>
      <w:r w:rsidRPr="00FF3496">
        <w:rPr>
          <w:sz w:val="16"/>
        </w:rPr>
        <w:t xml:space="preserve">– </w:t>
      </w:r>
      <w:r w:rsidRPr="00FF3496">
        <w:rPr>
          <w:rStyle w:val="StyleUnderline"/>
        </w:rPr>
        <w:t>or by a steady -0.37% per annum</w:t>
      </w:r>
      <w:r w:rsidRPr="00FF3496">
        <w:rPr>
          <w:sz w:val="16"/>
        </w:rPr>
        <w:t>.</w:t>
      </w:r>
    </w:p>
    <w:p w14:paraId="48FA8031" w14:textId="77777777" w:rsidR="00983175" w:rsidRPr="00FF3496" w:rsidRDefault="00983175" w:rsidP="00983175">
      <w:pPr>
        <w:rPr>
          <w:sz w:val="16"/>
        </w:rPr>
      </w:pPr>
      <w:r w:rsidRPr="00281D96">
        <w:rPr>
          <w:rStyle w:val="StyleUnderline"/>
          <w:highlight w:val="cyan"/>
        </w:rPr>
        <w:t>This may not sound like a big deal but even a small negative rate</w:t>
      </w:r>
      <w:r w:rsidRPr="00FF3496">
        <w:rPr>
          <w:sz w:val="16"/>
        </w:rPr>
        <w:t xml:space="preserve">, when compounded over a long stretch of years, </w:t>
      </w:r>
      <w:r w:rsidRPr="00281D96">
        <w:rPr>
          <w:rStyle w:val="StyleUnderline"/>
          <w:highlight w:val="cyan"/>
        </w:rPr>
        <w:t>can lower population dramatically.</w:t>
      </w:r>
      <w:r w:rsidRPr="00FF3496">
        <w:rPr>
          <w:sz w:val="16"/>
        </w:rPr>
        <w:t xml:space="preserve"> Over a 25-year period, for example, population declines by 8.9%; after 50 years there would be 17% fewer Americans, and in 100 years, 31% fewer. </w:t>
      </w:r>
    </w:p>
    <w:p w14:paraId="4D14C4E5" w14:textId="77777777" w:rsidR="00983175" w:rsidRPr="00FF3496" w:rsidRDefault="00983175" w:rsidP="00983175">
      <w:pPr>
        <w:rPr>
          <w:sz w:val="16"/>
        </w:rPr>
      </w:pPr>
      <w:r w:rsidRPr="00FF3496">
        <w:rPr>
          <w:sz w:val="16"/>
        </w:rPr>
        <w:t xml:space="preserve">Except for 2006 and 2007, </w:t>
      </w:r>
      <w:r w:rsidRPr="00281D96">
        <w:rPr>
          <w:rStyle w:val="StyleUnderline"/>
          <w:highlight w:val="cyan"/>
        </w:rPr>
        <w:t>IRNI was negative throughout the 1990 to 2014 period</w:t>
      </w:r>
      <w:r w:rsidRPr="00FF3496">
        <w:rPr>
          <w:sz w:val="16"/>
        </w:rPr>
        <w:t xml:space="preserve">. </w:t>
      </w:r>
      <w:r w:rsidRPr="00281D96">
        <w:rPr>
          <w:rStyle w:val="StyleUnderline"/>
          <w:highlight w:val="cyan"/>
        </w:rPr>
        <w:t>Population did not fall</w:t>
      </w:r>
      <w:r w:rsidRPr="00FF3496">
        <w:rPr>
          <w:sz w:val="16"/>
        </w:rPr>
        <w:t xml:space="preserve"> </w:t>
      </w:r>
      <w:r w:rsidRPr="00281D96">
        <w:rPr>
          <w:rStyle w:val="Emphasis"/>
          <w:highlight w:val="cyan"/>
        </w:rPr>
        <w:t>because of immigration</w:t>
      </w:r>
      <w:r w:rsidRPr="00FF3496">
        <w:rPr>
          <w:sz w:val="16"/>
        </w:rPr>
        <w:t xml:space="preserve">, </w:t>
      </w:r>
      <w:r w:rsidRPr="00281D96">
        <w:rPr>
          <w:rStyle w:val="StyleUnderline"/>
          <w:highlight w:val="cyan"/>
        </w:rPr>
        <w:t>which added a million per year during much of this time</w:t>
      </w:r>
      <w:r w:rsidRPr="00FF3496">
        <w:rPr>
          <w:sz w:val="16"/>
        </w:rPr>
        <w:t xml:space="preserve"> – even more when you consider their U.S.- born children.</w:t>
      </w:r>
    </w:p>
    <w:p w14:paraId="30D27104" w14:textId="77777777" w:rsidR="00983175" w:rsidRPr="00FF3496" w:rsidRDefault="00983175" w:rsidP="00983175">
      <w:pPr>
        <w:rPr>
          <w:sz w:val="16"/>
        </w:rPr>
      </w:pPr>
      <w:r w:rsidRPr="00281D96">
        <w:rPr>
          <w:rStyle w:val="StyleUnderline"/>
          <w:highlight w:val="cyan"/>
        </w:rPr>
        <w:t>Millennials have already demonstrated that</w:t>
      </w:r>
      <w:r w:rsidRPr="00FF3496">
        <w:rPr>
          <w:sz w:val="16"/>
        </w:rPr>
        <w:t xml:space="preserve"> a </w:t>
      </w:r>
      <w:r w:rsidRPr="00281D96">
        <w:rPr>
          <w:rStyle w:val="StyleUnderline"/>
          <w:highlight w:val="cyan"/>
        </w:rPr>
        <w:t>lower</w:t>
      </w:r>
      <w:r w:rsidRPr="00FF3496">
        <w:rPr>
          <w:rStyle w:val="StyleUnderline"/>
        </w:rPr>
        <w:t xml:space="preserve"> </w:t>
      </w:r>
      <w:r w:rsidRPr="00FF3496">
        <w:rPr>
          <w:sz w:val="16"/>
        </w:rPr>
        <w:t xml:space="preserve">“P” – </w:t>
      </w:r>
      <w:r w:rsidRPr="00281D96">
        <w:rPr>
          <w:rStyle w:val="StyleUnderline"/>
          <w:highlight w:val="cyan"/>
        </w:rPr>
        <w:t>U.S. population growth</w:t>
      </w:r>
      <w:r w:rsidRPr="00FF3496">
        <w:rPr>
          <w:sz w:val="16"/>
        </w:rPr>
        <w:t xml:space="preserve"> – </w:t>
      </w:r>
      <w:r w:rsidRPr="00281D96">
        <w:rPr>
          <w:rStyle w:val="Emphasis"/>
          <w:highlight w:val="cyan"/>
        </w:rPr>
        <w:t>may be in our future.</w:t>
      </w:r>
      <w:r w:rsidRPr="00FF3496">
        <w:rPr>
          <w:sz w:val="16"/>
        </w:rPr>
        <w:t xml:space="preserve"> They also show signs of changing the traditional role of “A” - increased affluence – on the consumption of goods and services. Since World War II new families, new houses, and new cars have powered the economy and propelled recoveries. Millennials may have lost interest in each.</w:t>
      </w:r>
    </w:p>
    <w:p w14:paraId="1446688B" w14:textId="77777777" w:rsidR="00983175" w:rsidRDefault="00983175" w:rsidP="00983175">
      <w:r>
        <w:t>(Note: The acronym “IRNI” means “The Intrinsic Rate of Natural Increase”)</w:t>
      </w:r>
    </w:p>
    <w:p w14:paraId="6FAA876B" w14:textId="1BE93961" w:rsidR="00983175" w:rsidRDefault="00983175" w:rsidP="00983175"/>
    <w:p w14:paraId="7C1A04C9" w14:textId="5841AB84" w:rsidR="00983175" w:rsidRPr="00332BBF" w:rsidRDefault="00983175" w:rsidP="00983175">
      <w:pPr>
        <w:pStyle w:val="Heading4"/>
      </w:pPr>
      <w:r>
        <w:t xml:space="preserve">The impact is green sustainability. More immigration drives-up US population rates. US population </w:t>
      </w:r>
      <w:r w:rsidR="00857A91">
        <w:t xml:space="preserve">levels </w:t>
      </w:r>
      <w:r>
        <w:t xml:space="preserve">pose the top extinction risk by hampering a </w:t>
      </w:r>
      <w:r w:rsidRPr="00AE7716">
        <w:rPr>
          <w:i/>
          <w:u w:val="single"/>
        </w:rPr>
        <w:t>sustainable</w:t>
      </w:r>
      <w:r>
        <w:t xml:space="preserve"> and </w:t>
      </w:r>
      <w:r w:rsidRPr="00AE7716">
        <w:rPr>
          <w:i/>
          <w:u w:val="single"/>
        </w:rPr>
        <w:t>survivable</w:t>
      </w:r>
      <w:r>
        <w:t xml:space="preserve"> planet.  </w:t>
      </w:r>
    </w:p>
    <w:p w14:paraId="0D368909" w14:textId="77777777" w:rsidR="00983175" w:rsidRPr="00FC0510" w:rsidRDefault="00983175" w:rsidP="00983175">
      <w:pPr>
        <w:rPr>
          <w:rStyle w:val="Style13ptBold"/>
        </w:rPr>
      </w:pPr>
      <w:r w:rsidRPr="00FC0510">
        <w:rPr>
          <w:rStyle w:val="Style13ptBold"/>
        </w:rPr>
        <w:t>P.F.I.R.  ‘17</w:t>
      </w:r>
    </w:p>
    <w:p w14:paraId="0033D50C" w14:textId="1EE96EBC" w:rsidR="00983175" w:rsidRPr="00FC0510" w:rsidRDefault="00983175" w:rsidP="00983175">
      <w:pPr>
        <w:rPr>
          <w:sz w:val="18"/>
          <w:szCs w:val="18"/>
        </w:rPr>
      </w:pPr>
      <w:r w:rsidRPr="00FC0510">
        <w:rPr>
          <w:sz w:val="18"/>
          <w:szCs w:val="18"/>
        </w:rPr>
        <w:t xml:space="preserve">P.F.I.R. is an acronym for “Progressives for Immigration Reform” - which is a non-profit organization seeking to educate the public on the unintended consequences of mass migration. PFIR concurs with the U.S. Commission on Immigration Reform (commonly called the Jordan Commission, after its chair, Congresswoman Barbara Jordan). In its 1997 report, it stated: “The Commission decries hostility and discrimination against immigrants as antithetical to the traditions and interests of the country. At the same time, we disagree with those who would label efforts to control immigration as being inherently anti-immigrant. Rather, it is both a right and a responsibility of a democratic society to manage immigration so that it serves the national interests.” “How Does Immigration Impact </w:t>
      </w:r>
      <w:proofErr w:type="gramStart"/>
      <w:r w:rsidRPr="00FC0510">
        <w:rPr>
          <w:sz w:val="18"/>
          <w:szCs w:val="18"/>
        </w:rPr>
        <w:t>The</w:t>
      </w:r>
      <w:proofErr w:type="gramEnd"/>
      <w:r w:rsidRPr="00FC0510">
        <w:rPr>
          <w:sz w:val="18"/>
          <w:szCs w:val="18"/>
        </w:rPr>
        <w:t xml:space="preserve"> Environment?” - #</w:t>
      </w:r>
      <w:proofErr w:type="spellStart"/>
      <w:r w:rsidRPr="00FC0510">
        <w:rPr>
          <w:sz w:val="18"/>
          <w:szCs w:val="18"/>
        </w:rPr>
        <w:t>CutWith</w:t>
      </w:r>
      <w:proofErr w:type="spellEnd"/>
      <w:r w:rsidRPr="00FC0510">
        <w:rPr>
          <w:sz w:val="18"/>
          <w:szCs w:val="18"/>
        </w:rPr>
        <w:t xml:space="preserve"> RJ - http://progressivesforimmigrationreform.org/immigration-topics/environment/</w:t>
      </w:r>
    </w:p>
    <w:p w14:paraId="5F80D85E" w14:textId="77777777" w:rsidR="00983175" w:rsidRDefault="00983175" w:rsidP="00983175"/>
    <w:p w14:paraId="6CF97207" w14:textId="77777777" w:rsidR="00983175" w:rsidRPr="00332BBF" w:rsidRDefault="00983175" w:rsidP="00983175">
      <w:pPr>
        <w:rPr>
          <w:sz w:val="16"/>
        </w:rPr>
      </w:pPr>
      <w:r w:rsidRPr="00281D96">
        <w:rPr>
          <w:rStyle w:val="Emphasis"/>
          <w:highlight w:val="cyan"/>
        </w:rPr>
        <w:t>P</w:t>
      </w:r>
      <w:r w:rsidRPr="00875B9C">
        <w:rPr>
          <w:rStyle w:val="StyleUnderline"/>
        </w:rPr>
        <w:t xml:space="preserve">rogressives </w:t>
      </w:r>
      <w:r w:rsidRPr="00281D96">
        <w:rPr>
          <w:rStyle w:val="Emphasis"/>
          <w:highlight w:val="cyan"/>
        </w:rPr>
        <w:t>f</w:t>
      </w:r>
      <w:r w:rsidRPr="00875B9C">
        <w:rPr>
          <w:rStyle w:val="StyleUnderline"/>
        </w:rPr>
        <w:t xml:space="preserve">or </w:t>
      </w:r>
      <w:r w:rsidRPr="00281D96">
        <w:rPr>
          <w:rStyle w:val="Emphasis"/>
          <w:highlight w:val="cyan"/>
        </w:rPr>
        <w:t>I</w:t>
      </w:r>
      <w:r w:rsidRPr="00875B9C">
        <w:rPr>
          <w:rStyle w:val="StyleUnderline"/>
        </w:rPr>
        <w:t xml:space="preserve">mmigration </w:t>
      </w:r>
      <w:r w:rsidRPr="00281D96">
        <w:rPr>
          <w:rStyle w:val="Emphasis"/>
          <w:highlight w:val="cyan"/>
        </w:rPr>
        <w:t>R</w:t>
      </w:r>
      <w:r w:rsidRPr="00875B9C">
        <w:rPr>
          <w:rStyle w:val="StyleUnderline"/>
        </w:rPr>
        <w:t>eform</w:t>
      </w:r>
      <w:r w:rsidRPr="00332BBF">
        <w:rPr>
          <w:sz w:val="16"/>
        </w:rPr>
        <w:t xml:space="preserve"> </w:t>
      </w:r>
      <w:r w:rsidRPr="00281D96">
        <w:rPr>
          <w:rStyle w:val="StyleUnderline"/>
          <w:highlight w:val="cyan"/>
        </w:rPr>
        <w:t>is committed to</w:t>
      </w:r>
      <w:r w:rsidRPr="00332BBF">
        <w:rPr>
          <w:sz w:val="16"/>
        </w:rPr>
        <w:t xml:space="preserve"> the </w:t>
      </w:r>
      <w:r w:rsidRPr="00281D96">
        <w:rPr>
          <w:rStyle w:val="StyleUnderline"/>
          <w:highlight w:val="cyan"/>
        </w:rPr>
        <w:t xml:space="preserve">creation of </w:t>
      </w:r>
      <w:r w:rsidRPr="00281D96">
        <w:rPr>
          <w:rStyle w:val="Emphasis"/>
          <w:highlight w:val="cyan"/>
        </w:rPr>
        <w:t>a sustainable society</w:t>
      </w:r>
      <w:r w:rsidRPr="00332BBF">
        <w:rPr>
          <w:sz w:val="16"/>
        </w:rPr>
        <w:t xml:space="preserve"> </w:t>
      </w:r>
      <w:r w:rsidRPr="00281D96">
        <w:rPr>
          <w:rStyle w:val="StyleUnderline"/>
          <w:highlight w:val="cyan"/>
        </w:rPr>
        <w:t>in the</w:t>
      </w:r>
      <w:r w:rsidRPr="00332BBF">
        <w:rPr>
          <w:sz w:val="16"/>
        </w:rPr>
        <w:t xml:space="preserve"> </w:t>
      </w:r>
      <w:r w:rsidRPr="00281D96">
        <w:rPr>
          <w:rStyle w:val="StyleUnderline"/>
          <w:highlight w:val="cyan"/>
        </w:rPr>
        <w:t>U</w:t>
      </w:r>
      <w:r w:rsidRPr="00332BBF">
        <w:rPr>
          <w:sz w:val="16"/>
        </w:rPr>
        <w:t xml:space="preserve">nited </w:t>
      </w:r>
      <w:r w:rsidRPr="00281D96">
        <w:rPr>
          <w:rStyle w:val="StyleUnderline"/>
          <w:highlight w:val="cyan"/>
        </w:rPr>
        <w:t>S</w:t>
      </w:r>
      <w:r w:rsidRPr="00332BBF">
        <w:rPr>
          <w:sz w:val="16"/>
        </w:rPr>
        <w:t xml:space="preserve">tates, </w:t>
      </w:r>
      <w:r w:rsidRPr="00281D96">
        <w:rPr>
          <w:rStyle w:val="StyleUnderline"/>
          <w:highlight w:val="cyan"/>
        </w:rPr>
        <w:t xml:space="preserve">one that secures </w:t>
      </w:r>
      <w:r w:rsidRPr="00281D96">
        <w:rPr>
          <w:rStyle w:val="Emphasis"/>
          <w:highlight w:val="cyan"/>
        </w:rPr>
        <w:t>essential natural resources</w:t>
      </w:r>
      <w:r w:rsidRPr="00281D96">
        <w:rPr>
          <w:rStyle w:val="StyleUnderline"/>
          <w:highlight w:val="cyan"/>
        </w:rPr>
        <w:t xml:space="preserve"> for future generations</w:t>
      </w:r>
      <w:r w:rsidRPr="00332BBF">
        <w:rPr>
          <w:sz w:val="16"/>
        </w:rPr>
        <w:t xml:space="preserve"> </w:t>
      </w:r>
      <w:r w:rsidRPr="00281D96">
        <w:rPr>
          <w:rStyle w:val="StyleUnderline"/>
          <w:highlight w:val="cyan"/>
        </w:rPr>
        <w:t xml:space="preserve">and preserves </w:t>
      </w:r>
      <w:r w:rsidRPr="00281D96">
        <w:rPr>
          <w:rStyle w:val="Emphasis"/>
          <w:highlight w:val="cyan"/>
        </w:rPr>
        <w:t>flourishing populations of all</w:t>
      </w:r>
      <w:r w:rsidRPr="00332BBF">
        <w:rPr>
          <w:sz w:val="16"/>
        </w:rPr>
        <w:t xml:space="preserve"> native </w:t>
      </w:r>
      <w:r w:rsidRPr="00281D96">
        <w:rPr>
          <w:rStyle w:val="Emphasis"/>
          <w:highlight w:val="cyan"/>
        </w:rPr>
        <w:t>species</w:t>
      </w:r>
      <w:r w:rsidRPr="00875B9C">
        <w:rPr>
          <w:rStyle w:val="Emphasis"/>
        </w:rPr>
        <w:t xml:space="preserve"> </w:t>
      </w:r>
      <w:r w:rsidRPr="00332BBF">
        <w:rPr>
          <w:sz w:val="16"/>
        </w:rPr>
        <w:t xml:space="preserve">in perpetuity. It is our position that </w:t>
      </w:r>
      <w:r w:rsidRPr="00281D96">
        <w:rPr>
          <w:rStyle w:val="StyleUnderline"/>
          <w:highlight w:val="cyan"/>
        </w:rPr>
        <w:t>the U</w:t>
      </w:r>
      <w:r w:rsidRPr="00875B9C">
        <w:rPr>
          <w:rStyle w:val="StyleUnderline"/>
        </w:rPr>
        <w:t>nited</w:t>
      </w:r>
      <w:r w:rsidRPr="00281D96">
        <w:rPr>
          <w:rStyle w:val="StyleUnderline"/>
          <w:highlight w:val="cyan"/>
        </w:rPr>
        <w:t xml:space="preserve"> S</w:t>
      </w:r>
      <w:r w:rsidRPr="00875B9C">
        <w:rPr>
          <w:rStyle w:val="StyleUnderline"/>
        </w:rPr>
        <w:t>tates</w:t>
      </w:r>
      <w:r w:rsidRPr="00281D96">
        <w:rPr>
          <w:rStyle w:val="StyleUnderline"/>
          <w:highlight w:val="cyan"/>
        </w:rPr>
        <w:t xml:space="preserve"> will fail in these efforts</w:t>
      </w:r>
      <w:r w:rsidRPr="00332BBF">
        <w:rPr>
          <w:sz w:val="16"/>
        </w:rPr>
        <w:t xml:space="preserve">, </w:t>
      </w:r>
      <w:r w:rsidRPr="00281D96">
        <w:rPr>
          <w:rStyle w:val="StyleUnderline"/>
          <w:highlight w:val="cyan"/>
        </w:rPr>
        <w:t>if we fail to stabilize our population</w:t>
      </w:r>
      <w:r w:rsidRPr="00332BBF">
        <w:rPr>
          <w:sz w:val="16"/>
        </w:rPr>
        <w:t>. As David Brower, the Executive Director of the Sierra Club, put it, at the dawn of the environmental movement: “We feel you don’t have a conservation policy unless you have a population policy.” [1]</w:t>
      </w:r>
    </w:p>
    <w:p w14:paraId="389863A4" w14:textId="77777777" w:rsidR="00983175" w:rsidRPr="00332BBF" w:rsidRDefault="00983175" w:rsidP="00983175">
      <w:pPr>
        <w:rPr>
          <w:sz w:val="16"/>
          <w:szCs w:val="16"/>
        </w:rPr>
      </w:pPr>
      <w:r w:rsidRPr="00332BBF">
        <w:rPr>
          <w:sz w:val="16"/>
          <w:szCs w:val="16"/>
        </w:rPr>
        <w:t>PFIR seeks to preserve open space, farms and wildlife habitat from sprawl. That’s why we support new parks and wildlife refuges, and improved land use, transportation and zoning policies. But over half the sprawl in the United States is caused by population growth. Unless we stop population growth, sprawl will continue to gobble up undeveloped land. [Continued below]</w:t>
      </w:r>
    </w:p>
    <w:p w14:paraId="49335009" w14:textId="77777777" w:rsidR="00983175" w:rsidRPr="00332BBF" w:rsidRDefault="00983175" w:rsidP="00983175">
      <w:pPr>
        <w:rPr>
          <w:sz w:val="16"/>
          <w:szCs w:val="16"/>
        </w:rPr>
      </w:pPr>
      <w:r w:rsidRPr="00332BBF">
        <w:rPr>
          <w:sz w:val="16"/>
          <w:szCs w:val="16"/>
        </w:rPr>
        <w:t>How Many People Can Live on Planet Earth?</w:t>
      </w:r>
    </w:p>
    <w:p w14:paraId="509251B8" w14:textId="77777777" w:rsidR="00983175" w:rsidRPr="00332BBF" w:rsidRDefault="00983175" w:rsidP="00983175">
      <w:pPr>
        <w:rPr>
          <w:sz w:val="16"/>
        </w:rPr>
      </w:pPr>
      <w:r w:rsidRPr="00332BBF">
        <w:rPr>
          <w:sz w:val="16"/>
        </w:rPr>
        <w:t xml:space="preserve">David Attenborough narrates this BBC program. He says: “Today, we are living in an era in which </w:t>
      </w:r>
      <w:r w:rsidRPr="00281D96">
        <w:rPr>
          <w:rStyle w:val="Emphasis"/>
          <w:highlight w:val="cyan"/>
        </w:rPr>
        <w:t>the biggest threat</w:t>
      </w:r>
      <w:r w:rsidRPr="00332BBF">
        <w:rPr>
          <w:sz w:val="16"/>
        </w:rPr>
        <w:t xml:space="preserve"> </w:t>
      </w:r>
      <w:r w:rsidRPr="00281D96">
        <w:rPr>
          <w:rStyle w:val="StyleUnderline"/>
          <w:highlight w:val="cyan"/>
        </w:rPr>
        <w:t xml:space="preserve">to </w:t>
      </w:r>
      <w:r w:rsidRPr="00281D96">
        <w:rPr>
          <w:rStyle w:val="Emphasis"/>
          <w:highlight w:val="cyan"/>
        </w:rPr>
        <w:t>human well-being</w:t>
      </w:r>
      <w:r w:rsidRPr="00332BBF">
        <w:rPr>
          <w:sz w:val="16"/>
        </w:rPr>
        <w:t xml:space="preserve">, </w:t>
      </w:r>
      <w:r w:rsidRPr="00281D96">
        <w:rPr>
          <w:rStyle w:val="Emphasis"/>
          <w:highlight w:val="cyan"/>
        </w:rPr>
        <w:t>to other species</w:t>
      </w:r>
      <w:r w:rsidRPr="00332BBF">
        <w:rPr>
          <w:sz w:val="16"/>
        </w:rPr>
        <w:t xml:space="preserve">, </w:t>
      </w:r>
      <w:r w:rsidRPr="00281D96">
        <w:rPr>
          <w:rStyle w:val="StyleUnderline"/>
          <w:highlight w:val="cyan"/>
        </w:rPr>
        <w:t xml:space="preserve">and </w:t>
      </w:r>
      <w:r w:rsidRPr="00281D96">
        <w:rPr>
          <w:rStyle w:val="Emphasis"/>
          <w:highlight w:val="cyan"/>
        </w:rPr>
        <w:t>to the Earth</w:t>
      </w:r>
      <w:r w:rsidRPr="00332BBF">
        <w:rPr>
          <w:sz w:val="16"/>
        </w:rPr>
        <w:t xml:space="preserve"> as we know it, </w:t>
      </w:r>
      <w:r w:rsidRPr="00281D96">
        <w:rPr>
          <w:rStyle w:val="StyleUnderline"/>
          <w:highlight w:val="cyan"/>
        </w:rPr>
        <w:t>might well be ourselves</w:t>
      </w:r>
      <w:r w:rsidRPr="00332BBF">
        <w:rPr>
          <w:sz w:val="16"/>
        </w:rPr>
        <w:t>.”</w:t>
      </w:r>
    </w:p>
    <w:p w14:paraId="1855E1A1" w14:textId="77777777" w:rsidR="00983175" w:rsidRPr="00332BBF" w:rsidRDefault="00983175" w:rsidP="00983175">
      <w:pPr>
        <w:rPr>
          <w:sz w:val="16"/>
        </w:rPr>
      </w:pPr>
      <w:r w:rsidRPr="00281D96">
        <w:rPr>
          <w:rStyle w:val="StyleUnderline"/>
          <w:highlight w:val="cyan"/>
        </w:rPr>
        <w:t>PFIR wants the U</w:t>
      </w:r>
      <w:r w:rsidRPr="00332BBF">
        <w:rPr>
          <w:sz w:val="16"/>
        </w:rPr>
        <w:t>nited</w:t>
      </w:r>
      <w:r w:rsidRPr="00281D96">
        <w:rPr>
          <w:rStyle w:val="StyleUnderline"/>
          <w:highlight w:val="cyan"/>
        </w:rPr>
        <w:t xml:space="preserve"> S</w:t>
      </w:r>
      <w:r w:rsidRPr="00332BBF">
        <w:rPr>
          <w:sz w:val="16"/>
        </w:rPr>
        <w:t>tates</w:t>
      </w:r>
      <w:r w:rsidRPr="00281D96">
        <w:rPr>
          <w:rStyle w:val="StyleUnderline"/>
          <w:highlight w:val="cyan"/>
        </w:rPr>
        <w:t xml:space="preserve"> to take the lead in combating global climate change</w:t>
      </w:r>
      <w:r w:rsidRPr="00332BBF">
        <w:rPr>
          <w:sz w:val="16"/>
        </w:rPr>
        <w:t xml:space="preserve">. That’s why we support higher mileage requirements for cars and trucks and increased funding for mass transit; replacing coal-fired power plants with solar, wind and other alternative energy sources; and higher efficiency standards for heating, cooling and insulating new buildings. But in recent decades, </w:t>
      </w:r>
      <w:r w:rsidRPr="00281D96">
        <w:rPr>
          <w:rStyle w:val="StyleUnderline"/>
          <w:highlight w:val="cyan"/>
        </w:rPr>
        <w:t>four-fifths of the increase in U.S. greenhouse gas emissions has come from U.S. population growth</w:t>
      </w:r>
      <w:r w:rsidRPr="00332BBF">
        <w:rPr>
          <w:sz w:val="16"/>
        </w:rPr>
        <w:t xml:space="preserve">, as more people drove more cars, built more houses, ate more food, and did all the other things that generate carbon. [2] </w:t>
      </w:r>
      <w:r w:rsidRPr="00281D96">
        <w:rPr>
          <w:rStyle w:val="StyleUnderline"/>
          <w:highlight w:val="cyan"/>
        </w:rPr>
        <w:t>Unless we stop population growth</w:t>
      </w:r>
      <w:r w:rsidRPr="00332BBF">
        <w:rPr>
          <w:sz w:val="16"/>
        </w:rPr>
        <w:t xml:space="preserve">, </w:t>
      </w:r>
      <w:r w:rsidRPr="00281D96">
        <w:rPr>
          <w:rStyle w:val="StyleUnderline"/>
          <w:highlight w:val="cyan"/>
        </w:rPr>
        <w:t>America will continue to generate too much</w:t>
      </w:r>
      <w:r w:rsidRPr="00875B9C">
        <w:rPr>
          <w:rStyle w:val="StyleUnderline"/>
        </w:rPr>
        <w:t xml:space="preserve"> </w:t>
      </w:r>
      <w:r w:rsidRPr="00332BBF">
        <w:rPr>
          <w:sz w:val="16"/>
        </w:rPr>
        <w:t xml:space="preserve">CO2, methane and other </w:t>
      </w:r>
      <w:r w:rsidRPr="00281D96">
        <w:rPr>
          <w:rStyle w:val="StyleUnderline"/>
          <w:highlight w:val="cyan"/>
        </w:rPr>
        <w:t>greenhouse gas</w:t>
      </w:r>
      <w:r w:rsidRPr="00332BBF">
        <w:rPr>
          <w:sz w:val="16"/>
        </w:rPr>
        <w:t>es</w:t>
      </w:r>
      <w:r w:rsidRPr="00281D96">
        <w:rPr>
          <w:rStyle w:val="StyleUnderline"/>
          <w:highlight w:val="cyan"/>
        </w:rPr>
        <w:t>.</w:t>
      </w:r>
    </w:p>
    <w:p w14:paraId="31BD928A" w14:textId="77777777" w:rsidR="00983175" w:rsidRPr="00332BBF" w:rsidRDefault="00983175" w:rsidP="00983175">
      <w:pPr>
        <w:rPr>
          <w:sz w:val="16"/>
        </w:rPr>
      </w:pPr>
      <w:r w:rsidRPr="00875B9C">
        <w:rPr>
          <w:rStyle w:val="StyleUnderline"/>
        </w:rPr>
        <w:t>Some environmentalists argue that Americans only need to focus on fighting pollution and reducing our consumption</w:t>
      </w:r>
      <w:r w:rsidRPr="00332BBF">
        <w:rPr>
          <w:sz w:val="16"/>
        </w:rPr>
        <w:t xml:space="preserve">, </w:t>
      </w:r>
      <w:proofErr w:type="gramStart"/>
      <w:r w:rsidRPr="00332BBF">
        <w:rPr>
          <w:sz w:val="16"/>
        </w:rPr>
        <w:t>in order to</w:t>
      </w:r>
      <w:proofErr w:type="gramEnd"/>
      <w:r w:rsidRPr="00332BBF">
        <w:rPr>
          <w:sz w:val="16"/>
        </w:rPr>
        <w:t xml:space="preserve"> curb environmental destruction. </w:t>
      </w:r>
      <w:r w:rsidRPr="00875B9C">
        <w:rPr>
          <w:rStyle w:val="StyleUnderline"/>
        </w:rPr>
        <w:t>They are right to argue for decreased consumption</w:t>
      </w:r>
      <w:r w:rsidRPr="00332BBF">
        <w:rPr>
          <w:sz w:val="16"/>
        </w:rPr>
        <w:t xml:space="preserve"> and increased vigilance against polluters, but wrong to assume that such efforts can take the place of stabilizing our population. </w:t>
      </w:r>
      <w:r w:rsidRPr="00875B9C">
        <w:rPr>
          <w:rStyle w:val="StyleUnderline"/>
        </w:rPr>
        <w:t>A growing population can swamp improvements in consumption or pollution abatement</w:t>
      </w:r>
      <w:r w:rsidRPr="00332BBF">
        <w:rPr>
          <w:sz w:val="16"/>
        </w:rPr>
        <w:t>. In fact, we have seen this happen regarding national energy use and carbon emissions in the past few decades, as greater efficiency in per capita energy use has failed to keep pace with increased numbers (more “</w:t>
      </w:r>
      <w:proofErr w:type="spellStart"/>
      <w:r w:rsidRPr="00332BBF">
        <w:rPr>
          <w:sz w:val="16"/>
        </w:rPr>
        <w:t>capitas</w:t>
      </w:r>
      <w:proofErr w:type="spellEnd"/>
      <w:r w:rsidRPr="00332BBF">
        <w:rPr>
          <w:sz w:val="16"/>
        </w:rPr>
        <w:t>”). Total energy use and total carbon emissions have risen, due to population growth.</w:t>
      </w:r>
    </w:p>
    <w:p w14:paraId="50AB82B0" w14:textId="77777777" w:rsidR="00983175" w:rsidRPr="00332BBF" w:rsidRDefault="00983175" w:rsidP="00983175">
      <w:pPr>
        <w:rPr>
          <w:sz w:val="16"/>
          <w:szCs w:val="16"/>
        </w:rPr>
      </w:pPr>
      <w:r w:rsidRPr="00332BBF">
        <w:rPr>
          <w:sz w:val="16"/>
          <w:szCs w:val="16"/>
        </w:rPr>
        <w:t xml:space="preserve">Ecologists use a formula to measure environmental impact, developed in part by John </w:t>
      </w:r>
      <w:proofErr w:type="spellStart"/>
      <w:r w:rsidRPr="00332BBF">
        <w:rPr>
          <w:sz w:val="16"/>
          <w:szCs w:val="16"/>
        </w:rPr>
        <w:t>Holdren</w:t>
      </w:r>
      <w:proofErr w:type="spellEnd"/>
      <w:r w:rsidRPr="00332BBF">
        <w:rPr>
          <w:sz w:val="16"/>
          <w:szCs w:val="16"/>
        </w:rPr>
        <w:t>, the Obama administration’s chief science advisor: I = P x C x T. Here I, total environmental impact, is a function of three factors: P = total population, multiplied by C = consumption per person, multiplied by T = the technology used to facilitate that consumption. All three factors are equally important in creating overall environmental impacts. None can be neglected, if we hope to limit our impacts and create a sustainable society. As President Clinton’s Council on Sustainable Development put it:</w:t>
      </w:r>
    </w:p>
    <w:p w14:paraId="5EC16983" w14:textId="77777777" w:rsidR="00983175" w:rsidRPr="00332BBF" w:rsidRDefault="00983175" w:rsidP="00983175">
      <w:pPr>
        <w:rPr>
          <w:sz w:val="16"/>
          <w:szCs w:val="16"/>
        </w:rPr>
      </w:pPr>
      <w:r w:rsidRPr="00332BBF">
        <w:rPr>
          <w:sz w:val="16"/>
          <w:szCs w:val="16"/>
        </w:rPr>
        <w:t>“Managing population growth, resources, and wastes is essential to ensuring that the total impact of these factors is within the bounds of sustainability. Stabilizing the population without changing consumption and waste production patterns would not be enough, but it would make an immensely challenging task more manageable. In the United States, each is necessary; neither alone is sufficient.” [3]</w:t>
      </w:r>
    </w:p>
    <w:p w14:paraId="3CF99CAF" w14:textId="77777777" w:rsidR="00983175" w:rsidRPr="00332BBF" w:rsidRDefault="00983175" w:rsidP="00983175">
      <w:pPr>
        <w:rPr>
          <w:sz w:val="16"/>
          <w:szCs w:val="16"/>
        </w:rPr>
      </w:pPr>
      <w:r w:rsidRPr="00332BBF">
        <w:rPr>
          <w:sz w:val="16"/>
          <w:szCs w:val="16"/>
        </w:rPr>
        <w:t>One of the Council’s ten main recommendations for creating a sustainable society was: “Move toward stabilization of U.S. Population.”</w:t>
      </w:r>
    </w:p>
    <w:p w14:paraId="4EFCB419" w14:textId="77777777" w:rsidR="00983175" w:rsidRPr="00332BBF" w:rsidRDefault="00983175" w:rsidP="00983175">
      <w:pPr>
        <w:rPr>
          <w:sz w:val="16"/>
          <w:szCs w:val="16"/>
        </w:rPr>
      </w:pPr>
      <w:r w:rsidRPr="00332BBF">
        <w:rPr>
          <w:sz w:val="16"/>
          <w:szCs w:val="16"/>
        </w:rPr>
        <w:t>Some American environmentalists argue that overpopulation is solely a global problem, not a national one, and that it requires an exclusive focus on global solutions. They are right that worldwide population growth is an immense environmental problem, but wrong to think that addressing it is best done by ignoring U.S. population growth. The U.S. government should finance and encourage family planning efforts in developing nations, to help them slow their population growth. We should stick up for the rights of women in international forums and encourage female literacy and economic empowerment in poor countries, since securing these rights and furthering these interests are both the right things to do, as a matter of justice toward women, and they have proven successful at reducing fertility rates around the world.</w:t>
      </w:r>
    </w:p>
    <w:p w14:paraId="4F960AB5" w14:textId="77777777" w:rsidR="00983175" w:rsidRPr="00332BBF" w:rsidRDefault="00983175" w:rsidP="00983175">
      <w:pPr>
        <w:rPr>
          <w:sz w:val="16"/>
          <w:szCs w:val="16"/>
        </w:rPr>
      </w:pPr>
      <w:r w:rsidRPr="00332BBF">
        <w:rPr>
          <w:sz w:val="16"/>
          <w:szCs w:val="16"/>
        </w:rPr>
        <w:t>However, Americans also need to attend to our own house. The United States is the third largest nation in the world, and our population is growing rapidly. The largest 10-year American population increase was also the most recent one: 36 million people added to our population between 1990 and 2000. Our most direct and important responsibility regarding global population growth is to end population growth within our own borders.</w:t>
      </w:r>
    </w:p>
    <w:p w14:paraId="4A25A39C" w14:textId="77777777" w:rsidR="00983175" w:rsidRPr="00332BBF" w:rsidRDefault="00983175" w:rsidP="00983175">
      <w:pPr>
        <w:rPr>
          <w:sz w:val="16"/>
        </w:rPr>
      </w:pPr>
      <w:r w:rsidRPr="00332BBF">
        <w:rPr>
          <w:sz w:val="16"/>
        </w:rPr>
        <w:t xml:space="preserve">In addition, while many progressives like to think of ourselves as “citizens of the world,” concerned for the well-being of all humankind, those of us who remain citizens of the United States, have further, </w:t>
      </w:r>
      <w:proofErr w:type="gramStart"/>
      <w:r w:rsidRPr="00332BBF">
        <w:rPr>
          <w:sz w:val="16"/>
        </w:rPr>
        <w:t>particular responsibilities</w:t>
      </w:r>
      <w:proofErr w:type="gramEnd"/>
      <w:r w:rsidRPr="00332BBF">
        <w:rPr>
          <w:sz w:val="16"/>
        </w:rPr>
        <w:t xml:space="preserve">. As Americans, we believe we have a special responsibility to preserve wild species and wild landscapes right here, in our own country. </w:t>
      </w:r>
      <w:r w:rsidRPr="00281D96">
        <w:rPr>
          <w:rStyle w:val="StyleUnderline"/>
          <w:highlight w:val="cyan"/>
        </w:rPr>
        <w:t>Our children and grandchildren will blame us, rightly, if we fail to</w:t>
      </w:r>
      <w:r w:rsidRPr="00332BBF">
        <w:rPr>
          <w:sz w:val="16"/>
        </w:rPr>
        <w:t xml:space="preserve"> preserve opportunities for them to get to know and appreciate wild nature. They will blame us, rightly, if we fail to </w:t>
      </w:r>
      <w:r w:rsidRPr="00281D96">
        <w:rPr>
          <w:rStyle w:val="StyleUnderline"/>
          <w:highlight w:val="cyan"/>
        </w:rPr>
        <w:t>preserve clean air</w:t>
      </w:r>
      <w:r w:rsidRPr="00332BBF">
        <w:rPr>
          <w:sz w:val="16"/>
        </w:rPr>
        <w:t xml:space="preserve">, clean </w:t>
      </w:r>
      <w:r w:rsidRPr="00281D96">
        <w:rPr>
          <w:rStyle w:val="StyleUnderline"/>
          <w:highlight w:val="cyan"/>
        </w:rPr>
        <w:t>water,</w:t>
      </w:r>
      <w:r w:rsidRPr="00332BBF">
        <w:rPr>
          <w:sz w:val="16"/>
        </w:rPr>
        <w:t xml:space="preserve"> sufficient </w:t>
      </w:r>
      <w:r w:rsidRPr="00281D96">
        <w:rPr>
          <w:rStyle w:val="StyleUnderline"/>
          <w:highlight w:val="cyan"/>
        </w:rPr>
        <w:t>topsoil to grow food</w:t>
      </w:r>
      <w:r w:rsidRPr="00332BBF">
        <w:rPr>
          <w:sz w:val="16"/>
        </w:rPr>
        <w:t xml:space="preserve">, </w:t>
      </w:r>
      <w:r w:rsidRPr="00281D96">
        <w:rPr>
          <w:rStyle w:val="StyleUnderline"/>
          <w:highlight w:val="cyan"/>
        </w:rPr>
        <w:t>and</w:t>
      </w:r>
      <w:r w:rsidRPr="00712E0C">
        <w:rPr>
          <w:rStyle w:val="StyleUnderline"/>
        </w:rPr>
        <w:t xml:space="preserve"> </w:t>
      </w:r>
      <w:r w:rsidRPr="00332BBF">
        <w:rPr>
          <w:sz w:val="16"/>
        </w:rPr>
        <w:t xml:space="preserve">all the </w:t>
      </w:r>
      <w:r w:rsidRPr="00281D96">
        <w:rPr>
          <w:rStyle w:val="StyleUnderline"/>
          <w:highlight w:val="cyan"/>
        </w:rPr>
        <w:t xml:space="preserve">other resources </w:t>
      </w:r>
      <w:r w:rsidRPr="00281D96">
        <w:rPr>
          <w:rStyle w:val="Emphasis"/>
          <w:highlight w:val="cyan"/>
        </w:rPr>
        <w:t>essential for</w:t>
      </w:r>
      <w:r w:rsidRPr="00712E0C">
        <w:rPr>
          <w:rStyle w:val="StyleUnderline"/>
        </w:rPr>
        <w:t xml:space="preserve"> </w:t>
      </w:r>
      <w:r w:rsidRPr="00332BBF">
        <w:rPr>
          <w:sz w:val="16"/>
        </w:rPr>
        <w:t xml:space="preserve">their </w:t>
      </w:r>
      <w:r w:rsidRPr="00281D96">
        <w:rPr>
          <w:rStyle w:val="StyleUnderline"/>
          <w:highlight w:val="cyan"/>
        </w:rPr>
        <w:t>well-being.</w:t>
      </w:r>
      <w:r w:rsidRPr="00332BBF">
        <w:rPr>
          <w:sz w:val="16"/>
        </w:rPr>
        <w:t xml:space="preserve"> In other words, we have a duty to future generations of Americans to create a sustainable society. </w:t>
      </w:r>
      <w:r w:rsidRPr="00281D96">
        <w:rPr>
          <w:rStyle w:val="StyleUnderline"/>
          <w:highlight w:val="cyan"/>
        </w:rPr>
        <w:t>Continued population growth makes</w:t>
      </w:r>
      <w:r w:rsidRPr="00332BBF">
        <w:rPr>
          <w:sz w:val="16"/>
        </w:rPr>
        <w:t xml:space="preserve"> achieving </w:t>
      </w:r>
      <w:r w:rsidRPr="00281D96">
        <w:rPr>
          <w:rStyle w:val="StyleUnderline"/>
          <w:highlight w:val="cyan"/>
        </w:rPr>
        <w:t>that</w:t>
      </w:r>
      <w:r w:rsidRPr="00332BBF">
        <w:rPr>
          <w:sz w:val="16"/>
        </w:rPr>
        <w:t xml:space="preserve"> goal i</w:t>
      </w:r>
      <w:r w:rsidRPr="00281D96">
        <w:rPr>
          <w:rStyle w:val="StyleUnderline"/>
          <w:highlight w:val="cyan"/>
        </w:rPr>
        <w:t>mpossible</w:t>
      </w:r>
      <w:r w:rsidRPr="00E93DBF">
        <w:rPr>
          <w:rStyle w:val="StyleUnderline"/>
        </w:rPr>
        <w:t xml:space="preserve">. </w:t>
      </w:r>
      <w:proofErr w:type="gramStart"/>
      <w:r w:rsidRPr="00E93DBF">
        <w:rPr>
          <w:rStyle w:val="StyleUnderline"/>
        </w:rPr>
        <w:t>So</w:t>
      </w:r>
      <w:proofErr w:type="gramEnd"/>
      <w:r w:rsidRPr="00332BBF">
        <w:rPr>
          <w:sz w:val="16"/>
        </w:rPr>
        <w:t xml:space="preserve"> </w:t>
      </w:r>
      <w:r w:rsidRPr="00281D96">
        <w:rPr>
          <w:rStyle w:val="Emphasis"/>
          <w:highlight w:val="cyan"/>
        </w:rPr>
        <w:t>we must end U.S. population growth</w:t>
      </w:r>
      <w:r w:rsidRPr="00332BBF">
        <w:rPr>
          <w:sz w:val="16"/>
        </w:rPr>
        <w:t>.</w:t>
      </w:r>
    </w:p>
    <w:p w14:paraId="21027A0E" w14:textId="77777777" w:rsidR="00983175" w:rsidRPr="00332BBF" w:rsidRDefault="00983175" w:rsidP="00983175">
      <w:pPr>
        <w:rPr>
          <w:sz w:val="16"/>
        </w:rPr>
      </w:pPr>
      <w:r w:rsidRPr="00332BBF">
        <w:rPr>
          <w:sz w:val="16"/>
        </w:rPr>
        <w:t xml:space="preserve">However, </w:t>
      </w:r>
      <w:proofErr w:type="gramStart"/>
      <w:r w:rsidRPr="00332BBF">
        <w:rPr>
          <w:sz w:val="16"/>
        </w:rPr>
        <w:t xml:space="preserve">in order </w:t>
      </w:r>
      <w:r w:rsidRPr="00281D96">
        <w:rPr>
          <w:rStyle w:val="StyleUnderline"/>
          <w:highlight w:val="cyan"/>
        </w:rPr>
        <w:t>to</w:t>
      </w:r>
      <w:proofErr w:type="gramEnd"/>
      <w:r w:rsidRPr="00281D96">
        <w:rPr>
          <w:rStyle w:val="StyleUnderline"/>
          <w:highlight w:val="cyan"/>
        </w:rPr>
        <w:t xml:space="preserve"> stabilize America’s population</w:t>
      </w:r>
      <w:r w:rsidRPr="00332BBF">
        <w:rPr>
          <w:sz w:val="16"/>
        </w:rPr>
        <w:t xml:space="preserve">, </w:t>
      </w:r>
      <w:r w:rsidRPr="00281D96">
        <w:rPr>
          <w:rStyle w:val="Emphasis"/>
          <w:highlight w:val="cyan"/>
        </w:rPr>
        <w:t>we must reduce immigration</w:t>
      </w:r>
      <w:r w:rsidRPr="00332BBF">
        <w:rPr>
          <w:sz w:val="16"/>
        </w:rPr>
        <w:t xml:space="preserve">, since today it is high immigration rates that are driving continued rapid population growth in the United States. </w:t>
      </w:r>
      <w:r w:rsidRPr="00281D96">
        <w:rPr>
          <w:rStyle w:val="StyleUnderline"/>
          <w:highlight w:val="cyan"/>
        </w:rPr>
        <w:t>During</w:t>
      </w:r>
      <w:r w:rsidRPr="00E93DBF">
        <w:rPr>
          <w:rStyle w:val="StyleUnderline"/>
        </w:rPr>
        <w:t xml:space="preserve"> </w:t>
      </w:r>
      <w:r w:rsidRPr="00332BBF">
        <w:rPr>
          <w:sz w:val="16"/>
        </w:rPr>
        <w:t xml:space="preserve">much of </w:t>
      </w:r>
      <w:r w:rsidRPr="00281D96">
        <w:rPr>
          <w:rStyle w:val="StyleUnderline"/>
          <w:highlight w:val="cyan"/>
        </w:rPr>
        <w:t>the previous century</w:t>
      </w:r>
      <w:r w:rsidRPr="00332BBF">
        <w:rPr>
          <w:sz w:val="16"/>
        </w:rPr>
        <w:t xml:space="preserve">, </w:t>
      </w:r>
      <w:r w:rsidRPr="00281D96">
        <w:rPr>
          <w:rStyle w:val="StyleUnderline"/>
          <w:highlight w:val="cyan"/>
        </w:rPr>
        <w:t>population</w:t>
      </w:r>
      <w:r w:rsidRPr="00332BBF">
        <w:rPr>
          <w:sz w:val="16"/>
        </w:rPr>
        <w:t xml:space="preserve"> increase </w:t>
      </w:r>
      <w:r w:rsidRPr="00281D96">
        <w:rPr>
          <w:rStyle w:val="StyleUnderline"/>
          <w:highlight w:val="cyan"/>
        </w:rPr>
        <w:t>was</w:t>
      </w:r>
      <w:r w:rsidRPr="00E93DBF">
        <w:rPr>
          <w:rStyle w:val="StyleUnderline"/>
        </w:rPr>
        <w:t xml:space="preserve"> </w:t>
      </w:r>
      <w:r w:rsidRPr="00281D96">
        <w:rPr>
          <w:rStyle w:val="StyleUnderline"/>
          <w:highlight w:val="cyan"/>
        </w:rPr>
        <w:t xml:space="preserve">fueled </w:t>
      </w:r>
      <w:r w:rsidRPr="00E93DBF">
        <w:rPr>
          <w:rStyle w:val="StyleUnderline"/>
        </w:rPr>
        <w:t>primarily</w:t>
      </w:r>
      <w:r w:rsidRPr="00332BBF">
        <w:rPr>
          <w:sz w:val="16"/>
        </w:rPr>
        <w:t xml:space="preserve"> </w:t>
      </w:r>
      <w:r w:rsidRPr="00281D96">
        <w:rPr>
          <w:rStyle w:val="StyleUnderline"/>
          <w:highlight w:val="cyan"/>
        </w:rPr>
        <w:t>by</w:t>
      </w:r>
      <w:r w:rsidRPr="00332BBF">
        <w:rPr>
          <w:sz w:val="16"/>
        </w:rPr>
        <w:t xml:space="preserve"> high native </w:t>
      </w:r>
      <w:r w:rsidRPr="00281D96">
        <w:rPr>
          <w:rStyle w:val="StyleUnderline"/>
          <w:highlight w:val="cyan"/>
        </w:rPr>
        <w:t>birth rates</w:t>
      </w:r>
      <w:r w:rsidRPr="00332BBF">
        <w:rPr>
          <w:sz w:val="16"/>
        </w:rPr>
        <w:t xml:space="preserve">, </w:t>
      </w:r>
      <w:r w:rsidRPr="00281D96">
        <w:rPr>
          <w:rStyle w:val="StyleUnderline"/>
          <w:highlight w:val="cyan"/>
        </w:rPr>
        <w:t>but in recent decades</w:t>
      </w:r>
      <w:r w:rsidRPr="00332BBF">
        <w:rPr>
          <w:sz w:val="16"/>
        </w:rPr>
        <w:t xml:space="preserve">, </w:t>
      </w:r>
      <w:r w:rsidRPr="00281D96">
        <w:rPr>
          <w:rStyle w:val="StyleUnderline"/>
          <w:highlight w:val="cyan"/>
        </w:rPr>
        <w:t>the</w:t>
      </w:r>
      <w:r w:rsidRPr="00332BBF">
        <w:rPr>
          <w:sz w:val="16"/>
        </w:rPr>
        <w:t xml:space="preserve"> total </w:t>
      </w:r>
      <w:r w:rsidRPr="00281D96">
        <w:rPr>
          <w:rStyle w:val="StyleUnderline"/>
          <w:highlight w:val="cyan"/>
        </w:rPr>
        <w:t>fertility rate</w:t>
      </w:r>
      <w:r w:rsidRPr="00332BBF">
        <w:rPr>
          <w:sz w:val="16"/>
        </w:rPr>
        <w:t xml:space="preserve"> of American women </w:t>
      </w:r>
      <w:r w:rsidRPr="00281D96">
        <w:rPr>
          <w:rStyle w:val="StyleUnderline"/>
          <w:highlight w:val="cyan"/>
        </w:rPr>
        <w:t>has fallen dramatically</w:t>
      </w:r>
      <w:r w:rsidRPr="00332BBF">
        <w:rPr>
          <w:sz w:val="16"/>
        </w:rPr>
        <w:t xml:space="preserve">: from 3.5 children per woman in the 1950s, to 1.7 children in the 1970s, to 2.05 children today. According to a recent study from the Pew Hispanic Center, </w:t>
      </w:r>
      <w:r w:rsidRPr="00281D96">
        <w:rPr>
          <w:rStyle w:val="StyleUnderline"/>
          <w:highlight w:val="cyan"/>
        </w:rPr>
        <w:t>82% of population growth</w:t>
      </w:r>
      <w:r w:rsidRPr="00332BBF">
        <w:rPr>
          <w:sz w:val="16"/>
        </w:rPr>
        <w:t xml:space="preserve"> between 2005 and 2050 </w:t>
      </w:r>
      <w:r w:rsidRPr="00281D96">
        <w:rPr>
          <w:rStyle w:val="StyleUnderline"/>
          <w:highlight w:val="cyan"/>
        </w:rPr>
        <w:t>will be due to new immigrants</w:t>
      </w:r>
      <w:r w:rsidRPr="00332BBF">
        <w:rPr>
          <w:sz w:val="16"/>
        </w:rPr>
        <w:t xml:space="preserve"> arriving and their descendants. [http://pewhispanic.org/reports/report.php?ReportID=85]</w:t>
      </w:r>
    </w:p>
    <w:p w14:paraId="77113184" w14:textId="77777777" w:rsidR="00983175" w:rsidRPr="00332BBF" w:rsidRDefault="00983175" w:rsidP="00983175">
      <w:pPr>
        <w:rPr>
          <w:sz w:val="16"/>
        </w:rPr>
      </w:pPr>
      <w:r w:rsidRPr="00281D96">
        <w:rPr>
          <w:rStyle w:val="StyleUnderline"/>
          <w:highlight w:val="cyan"/>
        </w:rPr>
        <w:t>With a</w:t>
      </w:r>
      <w:r w:rsidRPr="00332BBF">
        <w:rPr>
          <w:sz w:val="16"/>
        </w:rPr>
        <w:t xml:space="preserve"> </w:t>
      </w:r>
      <w:r w:rsidRPr="00281D96">
        <w:rPr>
          <w:rStyle w:val="StyleUnderline"/>
          <w:highlight w:val="cyan"/>
        </w:rPr>
        <w:t>total fertility rate</w:t>
      </w:r>
      <w:r w:rsidRPr="00332BBF">
        <w:rPr>
          <w:sz w:val="16"/>
        </w:rPr>
        <w:t xml:space="preserve"> slightly be</w:t>
      </w:r>
      <w:r w:rsidRPr="00281D96">
        <w:rPr>
          <w:rStyle w:val="StyleUnderline"/>
          <w:highlight w:val="cyan"/>
        </w:rPr>
        <w:t>low</w:t>
      </w:r>
      <w:r w:rsidRPr="00332BBF">
        <w:rPr>
          <w:sz w:val="16"/>
        </w:rPr>
        <w:t xml:space="preserve"> 2.1 children per woman, today </w:t>
      </w:r>
      <w:r w:rsidRPr="00281D96">
        <w:rPr>
          <w:rStyle w:val="StyleUnderline"/>
          <w:highlight w:val="cyan"/>
        </w:rPr>
        <w:t>the U</w:t>
      </w:r>
      <w:r w:rsidRPr="00E93DBF">
        <w:rPr>
          <w:rStyle w:val="StyleUnderline"/>
        </w:rPr>
        <w:t>nited</w:t>
      </w:r>
      <w:r w:rsidRPr="00281D96">
        <w:rPr>
          <w:rStyle w:val="StyleUnderline"/>
          <w:highlight w:val="cyan"/>
        </w:rPr>
        <w:t xml:space="preserve"> S</w:t>
      </w:r>
      <w:r w:rsidRPr="00E93DBF">
        <w:rPr>
          <w:rStyle w:val="StyleUnderline"/>
        </w:rPr>
        <w:t>tates</w:t>
      </w:r>
      <w:r w:rsidRPr="00281D96">
        <w:rPr>
          <w:rStyle w:val="StyleUnderline"/>
          <w:highlight w:val="cyan"/>
        </w:rPr>
        <w:t xml:space="preserve"> is well positioned to transition to slower population growth</w:t>
      </w:r>
      <w:r w:rsidRPr="00332BBF">
        <w:rPr>
          <w:sz w:val="16"/>
        </w:rPr>
        <w:t xml:space="preserve"> in coming decades. If we can encourage slightly lower birth rates among American citizens, we could stabilize our population sometime later in this century. </w:t>
      </w:r>
      <w:r w:rsidRPr="00281D96">
        <w:rPr>
          <w:rStyle w:val="StyleUnderline"/>
          <w:highlight w:val="cyan"/>
        </w:rPr>
        <w:t>If we do not reduce immigration</w:t>
      </w:r>
      <w:r w:rsidRPr="00332BBF">
        <w:rPr>
          <w:sz w:val="16"/>
        </w:rPr>
        <w:t>, however, our</w:t>
      </w:r>
      <w:r w:rsidRPr="00281D96">
        <w:rPr>
          <w:rStyle w:val="StyleUnderline"/>
          <w:highlight w:val="cyan"/>
        </w:rPr>
        <w:t xml:space="preserve"> population</w:t>
      </w:r>
      <w:r w:rsidRPr="00332BBF">
        <w:rPr>
          <w:sz w:val="16"/>
        </w:rPr>
        <w:t xml:space="preserve"> </w:t>
      </w:r>
      <w:r w:rsidRPr="00281D96">
        <w:rPr>
          <w:rStyle w:val="StyleUnderline"/>
          <w:highlight w:val="cyan"/>
        </w:rPr>
        <w:t>will balloon</w:t>
      </w:r>
      <w:r w:rsidRPr="00332BBF">
        <w:rPr>
          <w:sz w:val="16"/>
        </w:rPr>
        <w:t xml:space="preserve"> over the next hundred years, and continue growing with no end in sight.</w:t>
      </w:r>
    </w:p>
    <w:p w14:paraId="69A58B43" w14:textId="77777777" w:rsidR="00983175" w:rsidRPr="00332BBF" w:rsidRDefault="00983175" w:rsidP="00983175">
      <w:pPr>
        <w:rPr>
          <w:sz w:val="16"/>
          <w:szCs w:val="16"/>
        </w:rPr>
      </w:pPr>
      <w:r w:rsidRPr="00332BBF">
        <w:rPr>
          <w:sz w:val="16"/>
          <w:szCs w:val="16"/>
        </w:rPr>
        <w:t>Skeptical? Consider four numbers: 310 million, 377 million, 571 million, and 854 million. 310 million is the population of the United States as we write these words, at the end of 2010. The last three numbers are population projections for the year 2100, according to a study by the U.S. Census Bureau. [4] Each of the three projections holds fertility rates steady, while varying immigration levels, so annual immigration rates make the main difference between them.</w:t>
      </w:r>
    </w:p>
    <w:p w14:paraId="0EDC825A" w14:textId="77777777" w:rsidR="00983175" w:rsidRPr="00332BBF" w:rsidRDefault="00983175" w:rsidP="00983175">
      <w:pPr>
        <w:rPr>
          <w:sz w:val="16"/>
        </w:rPr>
      </w:pPr>
      <w:r w:rsidRPr="00332BBF">
        <w:rPr>
          <w:sz w:val="16"/>
        </w:rPr>
        <w:t xml:space="preserve">Under a </w:t>
      </w:r>
      <w:proofErr w:type="gramStart"/>
      <w:r w:rsidRPr="00332BBF">
        <w:rPr>
          <w:sz w:val="16"/>
        </w:rPr>
        <w:t>zero immigration</w:t>
      </w:r>
      <w:proofErr w:type="gramEnd"/>
      <w:r w:rsidRPr="00332BBF">
        <w:rPr>
          <w:sz w:val="16"/>
        </w:rPr>
        <w:t xml:space="preserve"> projection, the U.S. population continues to grow throughout the 21st century, increasing to 377 million people, 67 million more than our current population. Under a “middle” projection, with immigration a little less than one million annually, we instead add nearly 300 million people and almost double our population by 2100, to 571 million people. And under the highest scenario, with over two million immigrants annually, our population nearly triples by 2100, adding almost 600 million more people by the end of the century, to 854 million people. Obviously, according to the Census Bureau, </w:t>
      </w:r>
      <w:r w:rsidRPr="00281D96">
        <w:rPr>
          <w:rStyle w:val="Emphasis"/>
          <w:highlight w:val="cyan"/>
        </w:rPr>
        <w:t>immigration makes a huge difference to future U.S. population numbers.</w:t>
      </w:r>
    </w:p>
    <w:p w14:paraId="3C817795" w14:textId="77777777" w:rsidR="00983175" w:rsidRPr="00332BBF" w:rsidRDefault="00983175" w:rsidP="00983175">
      <w:pPr>
        <w:rPr>
          <w:sz w:val="16"/>
        </w:rPr>
      </w:pPr>
      <w:r w:rsidRPr="00281D96">
        <w:rPr>
          <w:rStyle w:val="StyleUnderline"/>
          <w:highlight w:val="cyan"/>
        </w:rPr>
        <w:t>A booming population has numerous harmful ecological effects</w:t>
      </w:r>
      <w:r w:rsidRPr="00332BBF">
        <w:rPr>
          <w:sz w:val="16"/>
        </w:rPr>
        <w:t xml:space="preserve"> beyond the sprawl and increased greenhouse gas emissions we have already discussed. It increases water use. It accelerates deforestation. It furthers crowding, which in turn makes it harder for young American to connect with nature, furthering “nature deficit disorder.” As Senator Gaylord Nelson, the founder of Earth Day, asked in a speech in Madison, Wisconsin in </w:t>
      </w:r>
      <w:proofErr w:type="gramStart"/>
      <w:r w:rsidRPr="00332BBF">
        <w:rPr>
          <w:sz w:val="16"/>
        </w:rPr>
        <w:t>March,</w:t>
      </w:r>
      <w:proofErr w:type="gramEnd"/>
      <w:r w:rsidRPr="00332BBF">
        <w:rPr>
          <w:sz w:val="16"/>
        </w:rPr>
        <w:t xml:space="preserve"> 2000: “With twice the population, will there be any wilderness left? Any quiet place? Any habitat for song birds? Waterfalls? Other wild creatures? Not much.”</w:t>
      </w:r>
    </w:p>
    <w:p w14:paraId="4DD57482" w14:textId="77777777" w:rsidR="00983175" w:rsidRPr="00332BBF" w:rsidRDefault="00983175" w:rsidP="00983175">
      <w:pPr>
        <w:rPr>
          <w:sz w:val="16"/>
          <w:szCs w:val="16"/>
        </w:rPr>
      </w:pPr>
      <w:r w:rsidRPr="00332BBF">
        <w:rPr>
          <w:sz w:val="16"/>
          <w:szCs w:val="16"/>
        </w:rPr>
        <w:t xml:space="preserve">Population growth also increases our dependence on fossil fuels, making the U.S. more likely to resort to </w:t>
      </w:r>
      <w:proofErr w:type="spellStart"/>
      <w:r w:rsidRPr="00332BBF">
        <w:rPr>
          <w:sz w:val="16"/>
          <w:szCs w:val="16"/>
        </w:rPr>
        <w:t>deepwater</w:t>
      </w:r>
      <w:proofErr w:type="spellEnd"/>
      <w:r w:rsidRPr="00332BBF">
        <w:rPr>
          <w:sz w:val="16"/>
          <w:szCs w:val="16"/>
        </w:rPr>
        <w:t xml:space="preserve"> oil drilling and more susceptible to disasters such as the recent BP Gulf oil spill. Indeed, it is hard to think of a single environmental problem that is not made significantly worse by population growth, or that could not be more effectively met if we could stabilize or reduce our population.</w:t>
      </w:r>
    </w:p>
    <w:p w14:paraId="10E36FDA" w14:textId="77777777" w:rsidR="00983175" w:rsidRPr="00332BBF" w:rsidRDefault="00983175" w:rsidP="00983175">
      <w:pPr>
        <w:rPr>
          <w:sz w:val="16"/>
          <w:szCs w:val="16"/>
        </w:rPr>
      </w:pPr>
      <w:r w:rsidRPr="00332BBF">
        <w:rPr>
          <w:sz w:val="16"/>
          <w:szCs w:val="16"/>
        </w:rPr>
        <w:t>As the Clinton Council on Sustainable Development put it ten years ago: “The sum of all human activity, and thus the sum of all environmental, economic and social impacts from human activity, is captured by considering population together with consumption.” [5]</w:t>
      </w:r>
    </w:p>
    <w:p w14:paraId="0046C2C2" w14:textId="77777777" w:rsidR="00983175" w:rsidRPr="00332BBF" w:rsidRDefault="00983175" w:rsidP="00983175">
      <w:pPr>
        <w:rPr>
          <w:sz w:val="16"/>
          <w:szCs w:val="16"/>
        </w:rPr>
      </w:pPr>
      <w:r w:rsidRPr="00332BBF">
        <w:rPr>
          <w:sz w:val="16"/>
          <w:szCs w:val="16"/>
        </w:rPr>
        <w:t xml:space="preserve">As President Jimmy Carter’s Council on Environmental Quality put it, in </w:t>
      </w:r>
      <w:proofErr w:type="gramStart"/>
      <w:r w:rsidRPr="00332BBF">
        <w:rPr>
          <w:sz w:val="16"/>
          <w:szCs w:val="16"/>
        </w:rPr>
        <w:t>a report twenty years</w:t>
      </w:r>
      <w:proofErr w:type="gramEnd"/>
      <w:r w:rsidRPr="00332BBF">
        <w:rPr>
          <w:sz w:val="16"/>
          <w:szCs w:val="16"/>
        </w:rPr>
        <w:t xml:space="preserve"> earlier: “The United States should . . . develop a U.S. national population policy that includes attention to issues such as population stabilization.” [6]</w:t>
      </w:r>
    </w:p>
    <w:p w14:paraId="35AA47AC" w14:textId="77777777" w:rsidR="00983175" w:rsidRPr="00332BBF" w:rsidRDefault="00983175" w:rsidP="00983175">
      <w:pPr>
        <w:rPr>
          <w:sz w:val="16"/>
          <w:szCs w:val="16"/>
        </w:rPr>
      </w:pPr>
      <w:r w:rsidRPr="00332BBF">
        <w:rPr>
          <w:sz w:val="16"/>
          <w:szCs w:val="16"/>
        </w:rPr>
        <w:t>As the great conservationist Aldo Leopold put it, fifty years before that:</w:t>
      </w:r>
    </w:p>
    <w:p w14:paraId="608C57FE" w14:textId="77777777" w:rsidR="00983175" w:rsidRPr="00332BBF" w:rsidRDefault="00983175" w:rsidP="00983175">
      <w:pPr>
        <w:rPr>
          <w:sz w:val="16"/>
          <w:szCs w:val="16"/>
        </w:rPr>
      </w:pPr>
      <w:r w:rsidRPr="00332BBF">
        <w:rPr>
          <w:sz w:val="16"/>
          <w:szCs w:val="16"/>
        </w:rPr>
        <w:t>“If there is any question of “superiority” involved at all, it is whether we will prove capable of regulating our own future human population density by some qualitative standard, or whether, like the grouse, we will automatically fill up the large biological niche which Columbus found for us, and which Mr. Edison and Mr. Ford, through “management” of our human environment, are constantly making larger. I fear we will. The boosters fear we will not, or else they fear there will be some needless delay about it.” [7]</w:t>
      </w:r>
    </w:p>
    <w:p w14:paraId="03189095" w14:textId="77777777" w:rsidR="00983175" w:rsidRPr="00E93DBF" w:rsidRDefault="00983175" w:rsidP="00983175">
      <w:pPr>
        <w:rPr>
          <w:rStyle w:val="StyleUnderline"/>
        </w:rPr>
      </w:pPr>
      <w:r w:rsidRPr="00332BBF">
        <w:rPr>
          <w:sz w:val="16"/>
        </w:rPr>
        <w:t xml:space="preserve">American environmentalists face a choice. Ultimately, our </w:t>
      </w:r>
      <w:r w:rsidRPr="00281D96">
        <w:rPr>
          <w:rStyle w:val="StyleUnderline"/>
          <w:highlight w:val="cyan"/>
        </w:rPr>
        <w:t xml:space="preserve">environmental goals </w:t>
      </w:r>
      <w:r w:rsidRPr="00281D96">
        <w:rPr>
          <w:rStyle w:val="Emphasis"/>
          <w:highlight w:val="cyan"/>
        </w:rPr>
        <w:t>can only be accomplished if the population of the U</w:t>
      </w:r>
      <w:r w:rsidRPr="00857A91">
        <w:rPr>
          <w:rStyle w:val="Emphasis"/>
        </w:rPr>
        <w:t xml:space="preserve">nited </w:t>
      </w:r>
      <w:r w:rsidRPr="00281D96">
        <w:rPr>
          <w:rStyle w:val="Emphasis"/>
          <w:highlight w:val="cyan"/>
        </w:rPr>
        <w:t>S</w:t>
      </w:r>
      <w:r w:rsidRPr="00857A91">
        <w:rPr>
          <w:rStyle w:val="Emphasis"/>
        </w:rPr>
        <w:t>tates</w:t>
      </w:r>
      <w:r w:rsidRPr="00281D96">
        <w:rPr>
          <w:rStyle w:val="Emphasis"/>
          <w:highlight w:val="cyan"/>
        </w:rPr>
        <w:t xml:space="preserve"> stops growing</w:t>
      </w:r>
      <w:r w:rsidRPr="00281D96">
        <w:rPr>
          <w:rStyle w:val="StyleUnderline"/>
          <w:highlight w:val="cyan"/>
        </w:rPr>
        <w:t>.</w:t>
      </w:r>
      <w:r w:rsidRPr="00332BBF">
        <w:rPr>
          <w:sz w:val="16"/>
        </w:rPr>
        <w:t xml:space="preserve"> </w:t>
      </w:r>
      <w:r w:rsidRPr="00281D96">
        <w:rPr>
          <w:rStyle w:val="StyleUnderline"/>
          <w:highlight w:val="cyan"/>
        </w:rPr>
        <w:t xml:space="preserve">This will </w:t>
      </w:r>
      <w:r w:rsidRPr="00281D96">
        <w:rPr>
          <w:rStyle w:val="Emphasis"/>
          <w:highlight w:val="cyan"/>
        </w:rPr>
        <w:t>only occur</w:t>
      </w:r>
      <w:r w:rsidRPr="00332BBF">
        <w:rPr>
          <w:sz w:val="16"/>
        </w:rPr>
        <w:t xml:space="preserve"> </w:t>
      </w:r>
      <w:r w:rsidRPr="00281D96">
        <w:rPr>
          <w:rStyle w:val="StyleUnderline"/>
          <w:highlight w:val="cyan"/>
        </w:rPr>
        <w:t>if immigration is substantially reduced</w:t>
      </w:r>
      <w:r w:rsidRPr="00332BBF">
        <w:rPr>
          <w:sz w:val="16"/>
        </w:rPr>
        <w:t xml:space="preserve">, preferably by bringing immigration numbers in line with emigration numbers. </w:t>
      </w:r>
      <w:r w:rsidRPr="00281D96">
        <w:rPr>
          <w:rStyle w:val="StyleUnderline"/>
          <w:highlight w:val="cyan"/>
        </w:rPr>
        <w:t>We must choose between sustainability and continued population growth. We cannot have both.</w:t>
      </w:r>
    </w:p>
    <w:p w14:paraId="1D6858BA" w14:textId="04C2F744" w:rsidR="00983175" w:rsidRDefault="00983175" w:rsidP="00CF56D2"/>
    <w:p w14:paraId="15EA5A68" w14:textId="5A9AF257" w:rsidR="00AF072D" w:rsidRDefault="00AF072D" w:rsidP="00CF56D2"/>
    <w:p w14:paraId="054FD40B" w14:textId="628654B4" w:rsidR="00AF072D" w:rsidRDefault="00AF072D" w:rsidP="00CF56D2"/>
    <w:p w14:paraId="566C6BC2" w14:textId="77777777" w:rsidR="00AF072D" w:rsidRDefault="00AF072D" w:rsidP="00CF56D2"/>
    <w:p w14:paraId="135322B1" w14:textId="7BEDB9EE" w:rsidR="00857A91" w:rsidRDefault="00857A91" w:rsidP="00857A91">
      <w:pPr>
        <w:pStyle w:val="Heading1"/>
      </w:pPr>
      <w:r>
        <w:t>Backlines</w:t>
      </w:r>
    </w:p>
    <w:p w14:paraId="6A02D638" w14:textId="09E11ECE" w:rsidR="00857A91" w:rsidRDefault="00857A91" w:rsidP="00857A91"/>
    <w:p w14:paraId="1C676D00" w14:textId="3A7E13B9" w:rsidR="00857A91" w:rsidRDefault="00857A91" w:rsidP="00857A91">
      <w:pPr>
        <w:pStyle w:val="Heading2"/>
      </w:pPr>
      <w:r>
        <w:t>Mechanics</w:t>
      </w:r>
    </w:p>
    <w:p w14:paraId="11C77002" w14:textId="2B20C15D" w:rsidR="00857A91" w:rsidRDefault="00857A91" w:rsidP="00857A91"/>
    <w:p w14:paraId="019CD13D" w14:textId="77777777" w:rsidR="00857A91" w:rsidRDefault="00857A91" w:rsidP="00857A91">
      <w:pPr>
        <w:pStyle w:val="Heading3"/>
      </w:pPr>
      <w:r>
        <w:t>Uniqueness – Legal immigration</w:t>
      </w:r>
    </w:p>
    <w:p w14:paraId="7813B533" w14:textId="77777777" w:rsidR="00857A91" w:rsidRDefault="00857A91" w:rsidP="00857A91"/>
    <w:p w14:paraId="271B4D88" w14:textId="77777777" w:rsidR="00857A91" w:rsidRDefault="00857A91" w:rsidP="00857A91">
      <w:pPr>
        <w:pStyle w:val="Heading4"/>
      </w:pPr>
      <w:r>
        <w:t xml:space="preserve">Sessions is keeping immigration rates low. This includes trends the plan reverses – like deferring action and reducing legal immigration levels. </w:t>
      </w:r>
    </w:p>
    <w:p w14:paraId="5D7A1DEA" w14:textId="77777777" w:rsidR="00857A91" w:rsidRPr="00EA1E03" w:rsidRDefault="00857A91" w:rsidP="00857A91">
      <w:pPr>
        <w:rPr>
          <w:rStyle w:val="Style13ptBold"/>
        </w:rPr>
      </w:pPr>
      <w:r w:rsidRPr="00EA1E03">
        <w:rPr>
          <w:rStyle w:val="Style13ptBold"/>
        </w:rPr>
        <w:t>Chishti ‘18</w:t>
      </w:r>
    </w:p>
    <w:p w14:paraId="30DA8D19" w14:textId="77777777" w:rsidR="00857A91" w:rsidRPr="00EA1E03" w:rsidRDefault="00857A91" w:rsidP="00857A91">
      <w:pPr>
        <w:rPr>
          <w:sz w:val="18"/>
          <w:szCs w:val="18"/>
        </w:rPr>
      </w:pPr>
      <w:r w:rsidRPr="00EA1E03">
        <w:rPr>
          <w:sz w:val="18"/>
          <w:szCs w:val="18"/>
        </w:rPr>
        <w:t xml:space="preserve">et al; Muzaffar Chishti, a lawyer, is Director of MPI’s office at New York University School of Law. His work focuses on U.S. immigration policy at the federal, state, and local levels; the intersection of labor and immigration law; immigration enforcement; civil liberties; and immigrant integration. Mr. Chishti serves on the boards of the National Immigration Law Center, New York Immigration Coalition, and the Asian American Federation. He has served as Chairman of the Board of Directors of the National Immigration Forum and as a member of the American Bar Association’s Coordinating Committee on Immigration. “Even as Congress Remains on Sidelines, the Trump Administration Slows Legal Immigration” – </w:t>
      </w:r>
      <w:r w:rsidRPr="00EA1E03">
        <w:rPr>
          <w:sz w:val="18"/>
          <w:szCs w:val="18"/>
          <w:u w:val="single"/>
        </w:rPr>
        <w:t>Migration Policy Institute</w:t>
      </w:r>
      <w:r w:rsidRPr="00EA1E03">
        <w:rPr>
          <w:sz w:val="18"/>
          <w:szCs w:val="18"/>
        </w:rPr>
        <w:t xml:space="preserve"> - MARCH 22, 2018 -</w:t>
      </w:r>
      <w:proofErr w:type="spellStart"/>
      <w:r w:rsidRPr="00EA1E03">
        <w:rPr>
          <w:sz w:val="18"/>
          <w:szCs w:val="18"/>
        </w:rPr>
        <w:t>CutWithRJ</w:t>
      </w:r>
      <w:proofErr w:type="spellEnd"/>
      <w:r w:rsidRPr="00EA1E03">
        <w:rPr>
          <w:sz w:val="18"/>
          <w:szCs w:val="18"/>
        </w:rPr>
        <w:t xml:space="preserve"> - https://www.migrationpolicy.org/article/even-congress-remains-sidelines-trump-administration-slows-legal-immigration</w:t>
      </w:r>
    </w:p>
    <w:p w14:paraId="4B63D1EC" w14:textId="77777777" w:rsidR="00857A91" w:rsidRDefault="00857A91" w:rsidP="00857A91"/>
    <w:p w14:paraId="4F791C68" w14:textId="77777777" w:rsidR="00857A91" w:rsidRPr="00EA1E03" w:rsidRDefault="00857A91" w:rsidP="00857A91">
      <w:pPr>
        <w:rPr>
          <w:rStyle w:val="StyleUnderline"/>
        </w:rPr>
      </w:pPr>
      <w:r w:rsidRPr="00281D96">
        <w:rPr>
          <w:rStyle w:val="StyleUnderline"/>
          <w:highlight w:val="cyan"/>
        </w:rPr>
        <w:t>Sessions encapsulated his philosophy in the Immigration Handbook</w:t>
      </w:r>
      <w:r w:rsidRPr="00EA1E03">
        <w:rPr>
          <w:sz w:val="16"/>
        </w:rPr>
        <w:t xml:space="preserve"> </w:t>
      </w:r>
      <w:r w:rsidRPr="00EA1E03">
        <w:rPr>
          <w:rStyle w:val="StyleUnderline"/>
        </w:rPr>
        <w:t>for the New Republican Majority</w:t>
      </w:r>
      <w:r w:rsidRPr="00EA1E03">
        <w:rPr>
          <w:sz w:val="16"/>
        </w:rPr>
        <w:t xml:space="preserve">, </w:t>
      </w:r>
      <w:r w:rsidRPr="00EA1E03">
        <w:rPr>
          <w:rStyle w:val="StyleUnderline"/>
        </w:rPr>
        <w:t>published in 2015</w:t>
      </w:r>
      <w:r w:rsidRPr="00EA1E03">
        <w:rPr>
          <w:sz w:val="16"/>
        </w:rPr>
        <w:t xml:space="preserve">. </w:t>
      </w:r>
      <w:r w:rsidRPr="00281D96">
        <w:rPr>
          <w:rStyle w:val="StyleUnderline"/>
          <w:highlight w:val="cyan"/>
        </w:rPr>
        <w:t>Beyond recommending termination of the Obama administration’s deferred action programs</w:t>
      </w:r>
      <w:r w:rsidRPr="00EA1E03">
        <w:rPr>
          <w:sz w:val="16"/>
        </w:rPr>
        <w:t xml:space="preserve"> and targeted enforcement priorities, </w:t>
      </w:r>
      <w:r w:rsidRPr="00281D96">
        <w:rPr>
          <w:rStyle w:val="StyleUnderline"/>
          <w:highlight w:val="cyan"/>
        </w:rPr>
        <w:t>the handbook advocated cuts to overall immigration levels,</w:t>
      </w:r>
      <w:r w:rsidRPr="00EA1E03">
        <w:rPr>
          <w:sz w:val="16"/>
        </w:rPr>
        <w:t xml:space="preserve"> including the number of admitted temporary workers, to protect wages and job prospects for Americans. The book also proposed reforms to prohibit legal immigrants from using public </w:t>
      </w:r>
      <w:proofErr w:type="gramStart"/>
      <w:r w:rsidRPr="00EA1E03">
        <w:rPr>
          <w:sz w:val="16"/>
        </w:rPr>
        <w:t>benefits, and</w:t>
      </w:r>
      <w:proofErr w:type="gramEnd"/>
      <w:r w:rsidRPr="00EA1E03">
        <w:rPr>
          <w:sz w:val="16"/>
        </w:rPr>
        <w:t xml:space="preserve"> rejected the idea that the country needs more workers in science, technology, engineering, and mathematics (STEM) fields. </w:t>
      </w:r>
      <w:r w:rsidRPr="00281D96">
        <w:rPr>
          <w:rStyle w:val="StyleUnderline"/>
          <w:highlight w:val="cyan"/>
        </w:rPr>
        <w:t>Even as Sessions has fallen out of favor with the White House, echoes of the handbook appear across the spectrum of legal immigration changes the administration has pursued, with</w:t>
      </w:r>
      <w:r w:rsidRPr="00EA1E03">
        <w:rPr>
          <w:sz w:val="16"/>
        </w:rPr>
        <w:t xml:space="preserve"> former Sessions aide and now </w:t>
      </w:r>
      <w:r w:rsidRPr="00EA1E03">
        <w:rPr>
          <w:rStyle w:val="StyleUnderline"/>
        </w:rPr>
        <w:t>close presidential advisor Stephen</w:t>
      </w:r>
      <w:r w:rsidRPr="00EA1E03">
        <w:rPr>
          <w:sz w:val="16"/>
        </w:rPr>
        <w:t xml:space="preserve"> </w:t>
      </w:r>
      <w:r w:rsidRPr="00281D96">
        <w:rPr>
          <w:rStyle w:val="StyleUnderline"/>
          <w:highlight w:val="cyan"/>
        </w:rPr>
        <w:t>Miller reportedly driving much of the agenda.</w:t>
      </w:r>
    </w:p>
    <w:p w14:paraId="74439B2B" w14:textId="77777777" w:rsidR="00857A91" w:rsidRDefault="00857A91" w:rsidP="00857A91"/>
    <w:p w14:paraId="60A4B535" w14:textId="77777777" w:rsidR="00857A91" w:rsidRDefault="00857A91" w:rsidP="00857A91"/>
    <w:p w14:paraId="29C8A45F" w14:textId="77777777" w:rsidR="00857A91" w:rsidRDefault="00857A91" w:rsidP="00857A91">
      <w:pPr>
        <w:pStyle w:val="Heading4"/>
      </w:pPr>
      <w:r>
        <w:t>Legal immigration down now</w:t>
      </w:r>
    </w:p>
    <w:p w14:paraId="11569C7E" w14:textId="77777777" w:rsidR="00857A91" w:rsidRPr="0073425E" w:rsidRDefault="00857A91" w:rsidP="00857A91">
      <w:pPr>
        <w:rPr>
          <w:rStyle w:val="Style13ptBold"/>
        </w:rPr>
      </w:pPr>
      <w:proofErr w:type="spellStart"/>
      <w:r w:rsidRPr="0073425E">
        <w:rPr>
          <w:rStyle w:val="Style13ptBold"/>
        </w:rPr>
        <w:t>Nowrasteh</w:t>
      </w:r>
      <w:proofErr w:type="spellEnd"/>
      <w:r w:rsidRPr="0073425E">
        <w:rPr>
          <w:rStyle w:val="Style13ptBold"/>
        </w:rPr>
        <w:t xml:space="preserve"> ‘18</w:t>
      </w:r>
    </w:p>
    <w:p w14:paraId="42BE484B" w14:textId="77777777" w:rsidR="00857A91" w:rsidRPr="00FC738B" w:rsidRDefault="00857A91" w:rsidP="00857A91">
      <w:pPr>
        <w:rPr>
          <w:sz w:val="18"/>
          <w:szCs w:val="18"/>
        </w:rPr>
      </w:pPr>
      <w:r w:rsidRPr="00FC738B">
        <w:rPr>
          <w:sz w:val="18"/>
          <w:szCs w:val="18"/>
        </w:rPr>
        <w:t xml:space="preserve">Alex </w:t>
      </w:r>
      <w:proofErr w:type="spellStart"/>
      <w:r w:rsidRPr="00FC738B">
        <w:rPr>
          <w:sz w:val="18"/>
          <w:szCs w:val="18"/>
        </w:rPr>
        <w:t>Nowrasteh</w:t>
      </w:r>
      <w:proofErr w:type="spellEnd"/>
      <w:r w:rsidRPr="00FC738B">
        <w:rPr>
          <w:sz w:val="18"/>
          <w:szCs w:val="18"/>
        </w:rPr>
        <w:t xml:space="preserve"> is the senior immigration policy analyst at the Cato Institute – “How Trump is really changing immigration: Making it harder for people to come here legally” - </w:t>
      </w:r>
      <w:r w:rsidRPr="00FC738B">
        <w:rPr>
          <w:sz w:val="18"/>
          <w:szCs w:val="18"/>
          <w:u w:val="single"/>
        </w:rPr>
        <w:t>Chicago Tribune</w:t>
      </w:r>
      <w:r w:rsidRPr="00FC738B">
        <w:rPr>
          <w:sz w:val="18"/>
          <w:szCs w:val="18"/>
        </w:rPr>
        <w:t xml:space="preserve"> – May 13</w:t>
      </w:r>
      <w:r w:rsidRPr="00FC738B">
        <w:rPr>
          <w:sz w:val="18"/>
          <w:szCs w:val="18"/>
          <w:vertAlign w:val="superscript"/>
        </w:rPr>
        <w:t>th</w:t>
      </w:r>
      <w:r w:rsidRPr="00FC738B">
        <w:rPr>
          <w:sz w:val="18"/>
          <w:szCs w:val="18"/>
        </w:rPr>
        <w:t xml:space="preserve"> - #</w:t>
      </w:r>
      <w:proofErr w:type="spellStart"/>
      <w:r w:rsidRPr="00FC738B">
        <w:rPr>
          <w:sz w:val="18"/>
          <w:szCs w:val="18"/>
        </w:rPr>
        <w:t>CutWithRJ</w:t>
      </w:r>
      <w:proofErr w:type="spellEnd"/>
      <w:r w:rsidRPr="00FC738B">
        <w:rPr>
          <w:sz w:val="18"/>
          <w:szCs w:val="18"/>
        </w:rPr>
        <w:t xml:space="preserve"> – http://www.chicagotribune.com/news/opinion/commentary/ct-perspec-trump-legal-immigration-0513-20180513-story.html</w:t>
      </w:r>
    </w:p>
    <w:p w14:paraId="18E839C5" w14:textId="77777777" w:rsidR="00857A91" w:rsidRDefault="00857A91" w:rsidP="00857A91"/>
    <w:p w14:paraId="1FFCE9D9" w14:textId="77777777" w:rsidR="00857A91" w:rsidRPr="00FC738B" w:rsidRDefault="00857A91" w:rsidP="00857A91">
      <w:pPr>
        <w:rPr>
          <w:sz w:val="16"/>
        </w:rPr>
      </w:pPr>
      <w:r w:rsidRPr="00281D96">
        <w:rPr>
          <w:rStyle w:val="StyleUnderline"/>
          <w:highlight w:val="cyan"/>
        </w:rPr>
        <w:t>Yes, Trump still wants his</w:t>
      </w:r>
      <w:r w:rsidRPr="00FC738B">
        <w:rPr>
          <w:sz w:val="16"/>
        </w:rPr>
        <w:t xml:space="preserve"> big, beautiful </w:t>
      </w:r>
      <w:r w:rsidRPr="00281D96">
        <w:rPr>
          <w:rStyle w:val="StyleUnderline"/>
          <w:highlight w:val="cyan"/>
        </w:rPr>
        <w:t>wall to stop illegal border crossings</w:t>
      </w:r>
      <w:r w:rsidRPr="00FC738B">
        <w:rPr>
          <w:sz w:val="16"/>
        </w:rPr>
        <w:t xml:space="preserve">. </w:t>
      </w:r>
      <w:r w:rsidRPr="00281D96">
        <w:rPr>
          <w:rStyle w:val="StyleUnderline"/>
          <w:highlight w:val="cyan"/>
        </w:rPr>
        <w:t xml:space="preserve">But he’s been railing against </w:t>
      </w:r>
      <w:r w:rsidRPr="00281D96">
        <w:rPr>
          <w:rStyle w:val="Emphasis"/>
          <w:highlight w:val="cyan"/>
        </w:rPr>
        <w:t>all forms of immigration</w:t>
      </w:r>
      <w:r w:rsidRPr="00FC738B">
        <w:rPr>
          <w:sz w:val="16"/>
        </w:rPr>
        <w:t xml:space="preserve"> since his campaign. And </w:t>
      </w:r>
      <w:r w:rsidRPr="00281D96">
        <w:rPr>
          <w:rStyle w:val="StyleUnderline"/>
          <w:highlight w:val="cyan"/>
        </w:rPr>
        <w:t>he’s having a much easier time chipping away at legal immigration</w:t>
      </w:r>
      <w:r w:rsidRPr="00FC738B">
        <w:rPr>
          <w:sz w:val="16"/>
        </w:rPr>
        <w:t xml:space="preserve"> than funding his wall. In some cases, </w:t>
      </w:r>
      <w:r w:rsidRPr="00281D96">
        <w:rPr>
          <w:rStyle w:val="StyleUnderline"/>
          <w:highlight w:val="cyan"/>
        </w:rPr>
        <w:t>the methods are strict quotas or new rules</w:t>
      </w:r>
      <w:r w:rsidRPr="00FC738B">
        <w:rPr>
          <w:sz w:val="16"/>
        </w:rPr>
        <w:t xml:space="preserve">. But </w:t>
      </w:r>
      <w:r w:rsidRPr="00281D96">
        <w:rPr>
          <w:rStyle w:val="StyleUnderline"/>
          <w:highlight w:val="cyan"/>
        </w:rPr>
        <w:t>paperwork and red tape work, too</w:t>
      </w:r>
      <w:r w:rsidRPr="00FC738B">
        <w:rPr>
          <w:sz w:val="16"/>
        </w:rPr>
        <w:t xml:space="preserve">. For instance, </w:t>
      </w:r>
      <w:r w:rsidRPr="00281D96">
        <w:rPr>
          <w:rStyle w:val="StyleUnderline"/>
          <w:highlight w:val="cyan"/>
        </w:rPr>
        <w:t>this administration tripled the number of pages in green card applications.</w:t>
      </w:r>
      <w:r w:rsidRPr="00FC738B">
        <w:rPr>
          <w:sz w:val="16"/>
        </w:rPr>
        <w:t xml:space="preserve"> Forms for sponsoring a foreign-born spouse are nine times longer than they used to be.</w:t>
      </w:r>
    </w:p>
    <w:p w14:paraId="44A3F4E9" w14:textId="77777777" w:rsidR="00857A91" w:rsidRPr="00FC738B" w:rsidRDefault="00857A91" w:rsidP="00857A91">
      <w:pPr>
        <w:rPr>
          <w:sz w:val="16"/>
        </w:rPr>
      </w:pPr>
      <w:r w:rsidRPr="00FC738B">
        <w:rPr>
          <w:sz w:val="16"/>
        </w:rPr>
        <w:t xml:space="preserve">Here’s an overview of key ways </w:t>
      </w:r>
      <w:r w:rsidRPr="00281D96">
        <w:rPr>
          <w:rStyle w:val="StyleUnderline"/>
          <w:highlight w:val="cyan"/>
        </w:rPr>
        <w:t xml:space="preserve">Trump has made it more difficult and expensive to come here legally </w:t>
      </w:r>
      <w:r w:rsidRPr="00281D96">
        <w:rPr>
          <w:rStyle w:val="Emphasis"/>
          <w:highlight w:val="cyan"/>
        </w:rPr>
        <w:t>for foreign students</w:t>
      </w:r>
      <w:r w:rsidRPr="00FC738B">
        <w:rPr>
          <w:sz w:val="16"/>
        </w:rPr>
        <w:t xml:space="preserve">, </w:t>
      </w:r>
      <w:r w:rsidRPr="00281D96">
        <w:rPr>
          <w:rStyle w:val="Emphasis"/>
          <w:highlight w:val="cyan"/>
        </w:rPr>
        <w:t>skilled temporary workers</w:t>
      </w:r>
      <w:r w:rsidRPr="00281D96">
        <w:rPr>
          <w:sz w:val="16"/>
          <w:highlight w:val="cyan"/>
        </w:rPr>
        <w:t xml:space="preserve">, </w:t>
      </w:r>
      <w:r w:rsidRPr="00281D96">
        <w:rPr>
          <w:rStyle w:val="Emphasis"/>
          <w:highlight w:val="cyan"/>
        </w:rPr>
        <w:t>green cards holders</w:t>
      </w:r>
      <w:r w:rsidRPr="00281D96">
        <w:rPr>
          <w:sz w:val="16"/>
          <w:highlight w:val="cyan"/>
        </w:rPr>
        <w:t xml:space="preserve">, </w:t>
      </w:r>
      <w:r w:rsidRPr="00281D96">
        <w:rPr>
          <w:rStyle w:val="Emphasis"/>
          <w:highlight w:val="cyan"/>
        </w:rPr>
        <w:t>refugees</w:t>
      </w:r>
      <w:r w:rsidRPr="00FC738B">
        <w:rPr>
          <w:sz w:val="16"/>
        </w:rPr>
        <w:t xml:space="preserve"> </w:t>
      </w:r>
      <w:r w:rsidRPr="00281D96">
        <w:rPr>
          <w:rStyle w:val="StyleUnderline"/>
          <w:highlight w:val="cyan"/>
        </w:rPr>
        <w:t xml:space="preserve">and </w:t>
      </w:r>
      <w:r w:rsidRPr="00281D96">
        <w:rPr>
          <w:rStyle w:val="Emphasis"/>
          <w:highlight w:val="cyan"/>
        </w:rPr>
        <w:t>others.</w:t>
      </w:r>
    </w:p>
    <w:p w14:paraId="60F768A2" w14:textId="77777777" w:rsidR="00857A91" w:rsidRDefault="00857A91" w:rsidP="00857A91"/>
    <w:p w14:paraId="0E75EE77" w14:textId="77777777" w:rsidR="00857A91" w:rsidRDefault="00857A91" w:rsidP="00857A91"/>
    <w:p w14:paraId="5D49F603" w14:textId="77777777" w:rsidR="00857A91" w:rsidRDefault="00857A91" w:rsidP="00857A91">
      <w:pPr>
        <w:pStyle w:val="Heading3"/>
      </w:pPr>
      <w:r>
        <w:t>Uniqueness – Illegal Immigration</w:t>
      </w:r>
    </w:p>
    <w:p w14:paraId="796FC66D" w14:textId="77777777" w:rsidR="00857A91" w:rsidRDefault="00857A91" w:rsidP="00857A91"/>
    <w:p w14:paraId="501C2EAB" w14:textId="77777777" w:rsidR="00857A91" w:rsidRPr="00076BE4" w:rsidRDefault="00857A91" w:rsidP="00857A91">
      <w:pPr>
        <w:pStyle w:val="Heading4"/>
        <w:rPr>
          <w:rStyle w:val="Style13ptBold"/>
        </w:rPr>
      </w:pPr>
      <w:r>
        <w:t>Illegal border crossings are down now. The Trump hardline is part of this.</w:t>
      </w:r>
    </w:p>
    <w:p w14:paraId="643745B0" w14:textId="77777777" w:rsidR="00857A91" w:rsidRPr="00076BE4" w:rsidRDefault="00857A91" w:rsidP="00857A91">
      <w:pPr>
        <w:rPr>
          <w:rStyle w:val="Style13ptBold"/>
        </w:rPr>
      </w:pPr>
      <w:proofErr w:type="spellStart"/>
      <w:r w:rsidRPr="00076BE4">
        <w:rPr>
          <w:rStyle w:val="Style13ptBold"/>
        </w:rPr>
        <w:t>Petulla</w:t>
      </w:r>
      <w:proofErr w:type="spellEnd"/>
      <w:r w:rsidRPr="00076BE4">
        <w:rPr>
          <w:rStyle w:val="Style13ptBold"/>
        </w:rPr>
        <w:t xml:space="preserve"> ‘18</w:t>
      </w:r>
    </w:p>
    <w:p w14:paraId="37795C89" w14:textId="77777777" w:rsidR="00857A91" w:rsidRPr="00076BE4" w:rsidRDefault="00857A91" w:rsidP="00857A91">
      <w:pPr>
        <w:rPr>
          <w:sz w:val="18"/>
          <w:szCs w:val="18"/>
        </w:rPr>
      </w:pPr>
      <w:r w:rsidRPr="00076BE4">
        <w:rPr>
          <w:sz w:val="18"/>
          <w:szCs w:val="18"/>
        </w:rPr>
        <w:t xml:space="preserve">et al; Sam </w:t>
      </w:r>
      <w:proofErr w:type="spellStart"/>
      <w:r w:rsidRPr="00076BE4">
        <w:rPr>
          <w:sz w:val="18"/>
          <w:szCs w:val="18"/>
        </w:rPr>
        <w:t>Petulla</w:t>
      </w:r>
      <w:proofErr w:type="spellEnd"/>
      <w:r w:rsidRPr="00076BE4">
        <w:rPr>
          <w:sz w:val="18"/>
          <w:szCs w:val="18"/>
        </w:rPr>
        <w:t xml:space="preserve"> is a Multi-Platform Editor for CNN Politics - “The data behind Trump's new border strategy” – </w:t>
      </w:r>
      <w:r w:rsidRPr="00076BE4">
        <w:rPr>
          <w:sz w:val="18"/>
          <w:szCs w:val="18"/>
          <w:u w:val="single"/>
        </w:rPr>
        <w:t xml:space="preserve">CNN </w:t>
      </w:r>
      <w:r w:rsidRPr="00076BE4">
        <w:rPr>
          <w:sz w:val="18"/>
          <w:szCs w:val="18"/>
        </w:rPr>
        <w:t>- April 6, 2018 - #</w:t>
      </w:r>
      <w:proofErr w:type="spellStart"/>
      <w:r w:rsidRPr="00076BE4">
        <w:rPr>
          <w:sz w:val="18"/>
          <w:szCs w:val="18"/>
        </w:rPr>
        <w:t>CutWithRJ</w:t>
      </w:r>
      <w:proofErr w:type="spellEnd"/>
      <w:r w:rsidRPr="00076BE4">
        <w:rPr>
          <w:sz w:val="18"/>
          <w:szCs w:val="18"/>
        </w:rPr>
        <w:t xml:space="preserve"> - https://www.cnn.com/2018/04/06/politics/border-crossing-stats-trump-strategy/index.html</w:t>
      </w:r>
    </w:p>
    <w:p w14:paraId="45DFC751" w14:textId="77777777" w:rsidR="00857A91" w:rsidRDefault="00857A91" w:rsidP="00857A91"/>
    <w:p w14:paraId="34EE3635" w14:textId="77777777" w:rsidR="00857A91" w:rsidRPr="00076BE4" w:rsidRDefault="00857A91" w:rsidP="00857A91">
      <w:pPr>
        <w:rPr>
          <w:sz w:val="16"/>
        </w:rPr>
      </w:pPr>
      <w:r w:rsidRPr="00281D96">
        <w:rPr>
          <w:rStyle w:val="StyleUnderline"/>
          <w:highlight w:val="cyan"/>
        </w:rPr>
        <w:t>Last year's decline could be attributed to any number of variables</w:t>
      </w:r>
      <w:r w:rsidRPr="00076BE4">
        <w:rPr>
          <w:sz w:val="16"/>
        </w:rPr>
        <w:t xml:space="preserve">, </w:t>
      </w:r>
      <w:r w:rsidRPr="00281D96">
        <w:rPr>
          <w:rStyle w:val="StyleUnderline"/>
          <w:highlight w:val="cyan"/>
        </w:rPr>
        <w:t>including the specter of a crackdown by the new Trump administration.</w:t>
      </w:r>
      <w:r w:rsidRPr="00076BE4">
        <w:rPr>
          <w:sz w:val="16"/>
        </w:rPr>
        <w:t xml:space="preserve"> The number of apprehensions also greatly increased ahead of the initial dip. These nuances and unanswered questions didn't feature in Trump's weekend Twitter rant, nor his call on Tuesday for a renewed military presence on what he derided as the country's "'Weak Laws' Border."</w:t>
      </w:r>
    </w:p>
    <w:p w14:paraId="31A2698B" w14:textId="77777777" w:rsidR="00857A91" w:rsidRPr="00076BE4" w:rsidRDefault="00857A91" w:rsidP="00857A91">
      <w:pPr>
        <w:rPr>
          <w:sz w:val="16"/>
        </w:rPr>
      </w:pPr>
      <w:r w:rsidRPr="00281D96">
        <w:rPr>
          <w:rStyle w:val="StyleUnderline"/>
          <w:highlight w:val="cyan"/>
        </w:rPr>
        <w:t>The long-term statistics suggest</w:t>
      </w:r>
      <w:r w:rsidRPr="00076BE4">
        <w:rPr>
          <w:sz w:val="16"/>
        </w:rPr>
        <w:t xml:space="preserve"> an even less dramatic story. Arrests of </w:t>
      </w:r>
      <w:r w:rsidRPr="00281D96">
        <w:rPr>
          <w:rStyle w:val="StyleUnderline"/>
          <w:highlight w:val="cyan"/>
        </w:rPr>
        <w:t>people trying to slip across the border illegally have been trending down since 2000</w:t>
      </w:r>
      <w:r w:rsidRPr="00076BE4">
        <w:rPr>
          <w:sz w:val="16"/>
        </w:rPr>
        <w:t xml:space="preserve">. </w:t>
      </w:r>
      <w:r w:rsidRPr="00281D96">
        <w:rPr>
          <w:rStyle w:val="StyleUnderline"/>
          <w:highlight w:val="cyan"/>
        </w:rPr>
        <w:t>Trump himself acknowledged as much</w:t>
      </w:r>
      <w:r w:rsidRPr="00076BE4">
        <w:rPr>
          <w:sz w:val="16"/>
        </w:rPr>
        <w:t xml:space="preserve">, without crediting his past administrations, on Thursday morning, </w:t>
      </w:r>
      <w:r w:rsidRPr="00281D96">
        <w:rPr>
          <w:rStyle w:val="StyleUnderline"/>
          <w:highlight w:val="cyan"/>
        </w:rPr>
        <w:t xml:space="preserve">when he tweeted about apprehensions reaching </w:t>
      </w:r>
      <w:r w:rsidRPr="00281D96">
        <w:rPr>
          <w:rStyle w:val="Emphasis"/>
          <w:highlight w:val="cyan"/>
        </w:rPr>
        <w:t>a 46-year low</w:t>
      </w:r>
      <w:r w:rsidRPr="00076BE4">
        <w:rPr>
          <w:sz w:val="16"/>
        </w:rPr>
        <w:t xml:space="preserve"> (by the end of fiscal year 2017).</w:t>
      </w:r>
    </w:p>
    <w:p w14:paraId="3EB7CE9D" w14:textId="77777777" w:rsidR="00857A91" w:rsidRDefault="00857A91" w:rsidP="00857A91"/>
    <w:p w14:paraId="2C7E4410" w14:textId="77777777" w:rsidR="00857A91" w:rsidRPr="00D96643" w:rsidRDefault="00857A91" w:rsidP="00857A91">
      <w:pPr>
        <w:pStyle w:val="Heading4"/>
      </w:pPr>
      <w:r>
        <w:t>There are net decreases in illegal migration now.</w:t>
      </w:r>
    </w:p>
    <w:p w14:paraId="0305EA4A" w14:textId="77777777" w:rsidR="00857A91" w:rsidRDefault="00857A91" w:rsidP="00857A91">
      <w:r w:rsidRPr="00865A78">
        <w:rPr>
          <w:rStyle w:val="Style13ptBold"/>
        </w:rPr>
        <w:t>Karst 18</w:t>
      </w:r>
      <w:r>
        <w:t xml:space="preserve"> (“Where have all the (illegal) immigrants gone?”, Tom Karst Analyst, March 5, 2018 11:23 PM, </w:t>
      </w:r>
      <w:r w:rsidRPr="00907400">
        <w:t>https://www.thepacker.com/article/where-have-all-illegal-immigrants-gone</w:t>
      </w:r>
      <w:r>
        <w:t>)</w:t>
      </w:r>
    </w:p>
    <w:p w14:paraId="14F9CF82" w14:textId="77777777" w:rsidR="00857A91" w:rsidRPr="00865A78" w:rsidRDefault="00857A91" w:rsidP="00857A91">
      <w:pPr>
        <w:rPr>
          <w:sz w:val="12"/>
        </w:rPr>
      </w:pPr>
      <w:r w:rsidRPr="00281D96">
        <w:rPr>
          <w:highlight w:val="cyan"/>
          <w:u w:val="single"/>
        </w:rPr>
        <w:t>Instead of building a wall to keep illegal immigrants out, perhaps we should construct barriers to prevent their leaving</w:t>
      </w:r>
      <w:r w:rsidRPr="0091472A">
        <w:rPr>
          <w:u w:val="single"/>
        </w:rPr>
        <w:t>.</w:t>
      </w:r>
      <w:r w:rsidRPr="00865A78">
        <w:rPr>
          <w:sz w:val="12"/>
        </w:rPr>
        <w:t xml:space="preserve"> </w:t>
      </w:r>
      <w:r w:rsidRPr="00281D96">
        <w:rPr>
          <w:rStyle w:val="StyleUnderline"/>
          <w:highlight w:val="cyan"/>
        </w:rPr>
        <w:t>A recent study</w:t>
      </w:r>
      <w:r w:rsidRPr="0091472A">
        <w:rPr>
          <w:u w:val="single"/>
        </w:rPr>
        <w:t xml:space="preserve"> </w:t>
      </w:r>
      <w:r w:rsidRPr="00EA2D28">
        <w:rPr>
          <w:rStyle w:val="Emphasis"/>
        </w:rPr>
        <w:t>by the Center for Migration Studies</w:t>
      </w:r>
      <w:r w:rsidRPr="0091472A">
        <w:rPr>
          <w:u w:val="single"/>
        </w:rPr>
        <w:t xml:space="preserve"> </w:t>
      </w:r>
      <w:r w:rsidRPr="00281D96">
        <w:rPr>
          <w:highlight w:val="cyan"/>
          <w:u w:val="single"/>
        </w:rPr>
        <w:t>indicates a sharp decline in the U.S. undocumented population over a six-year period</w:t>
      </w:r>
      <w:r w:rsidRPr="0091472A">
        <w:rPr>
          <w:u w:val="single"/>
        </w:rPr>
        <w:t>.</w:t>
      </w:r>
      <w:r w:rsidRPr="00865A78">
        <w:rPr>
          <w:sz w:val="12"/>
        </w:rPr>
        <w:t xml:space="preserve"> This bit of news won’t quell the demand by President Trump for a border wall, though perhaps that is the intent of the report. The report, called “The US Undocumented Population Fell Sharply During the Obama Era: Estimates for 2016,” includes estimates of the U.S. undocumented population for 2016 by country of origin and state of residence. </w:t>
      </w:r>
      <w:r w:rsidRPr="00281D96">
        <w:rPr>
          <w:highlight w:val="cyan"/>
          <w:u w:val="single"/>
        </w:rPr>
        <w:t>The study found</w:t>
      </w:r>
      <w:r w:rsidRPr="0091472A">
        <w:rPr>
          <w:u w:val="single"/>
        </w:rPr>
        <w:t>:</w:t>
      </w:r>
      <w:r>
        <w:rPr>
          <w:u w:val="single"/>
        </w:rPr>
        <w:t xml:space="preserve"> </w:t>
      </w:r>
      <w:r w:rsidRPr="00281D96">
        <w:rPr>
          <w:rStyle w:val="StyleUnderline"/>
          <w:highlight w:val="cyan"/>
        </w:rPr>
        <w:t>The undocumented population fell below 10.8 million</w:t>
      </w:r>
      <w:r w:rsidRPr="00865A78">
        <w:rPr>
          <w:sz w:val="12"/>
        </w:rPr>
        <w:t xml:space="preserve"> in 2016, </w:t>
      </w:r>
      <w:r w:rsidRPr="00EA2D28">
        <w:rPr>
          <w:rStyle w:val="StyleUnderline"/>
        </w:rPr>
        <w:t>the lowest level since 2003</w:t>
      </w:r>
      <w:r w:rsidRPr="00865A78">
        <w:rPr>
          <w:sz w:val="12"/>
        </w:rPr>
        <w:t xml:space="preserve">; </w:t>
      </w:r>
      <w:r w:rsidRPr="00EA2D28">
        <w:rPr>
          <w:rStyle w:val="StyleUnderline"/>
        </w:rPr>
        <w:t>The number</w:t>
      </w:r>
      <w:r w:rsidRPr="0091472A">
        <w:rPr>
          <w:u w:val="single"/>
        </w:rPr>
        <w:t xml:space="preserve"> of US undocumented residents from Mexico fell by almost one million</w:t>
      </w:r>
      <w:r w:rsidRPr="00865A78">
        <w:rPr>
          <w:sz w:val="12"/>
        </w:rPr>
        <w:t xml:space="preserve"> between 2010 and 2016; </w:t>
      </w:r>
      <w:r w:rsidRPr="0091472A">
        <w:rPr>
          <w:u w:val="single"/>
        </w:rPr>
        <w:t>Average annual undocumented population growth dropped from 15%</w:t>
      </w:r>
      <w:r w:rsidRPr="00865A78">
        <w:rPr>
          <w:sz w:val="12"/>
        </w:rPr>
        <w:t xml:space="preserve"> in the 1990s to about 4% in 2000 to 2010. Since 2010, </w:t>
      </w:r>
      <w:r w:rsidRPr="00281D96">
        <w:rPr>
          <w:rStyle w:val="StyleUnderline"/>
          <w:highlight w:val="cyan"/>
        </w:rPr>
        <w:t>the undocumented population from most countries has declined.</w:t>
      </w:r>
      <w:r>
        <w:rPr>
          <w:b/>
          <w:u w:val="single"/>
        </w:rPr>
        <w:t xml:space="preserve"> </w:t>
      </w:r>
      <w:r w:rsidRPr="00865A78">
        <w:rPr>
          <w:sz w:val="12"/>
        </w:rPr>
        <w:t xml:space="preserve">In the 2010 to 2016 period, five major sending countries had large population declines: Poland (-47%); Peru (-40%); Ecuador (-31%); Colombia (-29%); and South Korea (-27 percent). From 2010 to 2016, six of the 10 states with the largest undocumented populations had declines of more than 10%: Illinois (-20%); North Carolina (-16%); California (-13%); New York (-13%); Arizona (-12%); and Georgia (-11%). The only large state to gain was Texas (+2%). The report said the shift occurred over </w:t>
      </w:r>
      <w:proofErr w:type="gramStart"/>
      <w:r w:rsidRPr="00865A78">
        <w:rPr>
          <w:sz w:val="12"/>
        </w:rPr>
        <w:t>a time period</w:t>
      </w:r>
      <w:proofErr w:type="gramEnd"/>
      <w:r w:rsidRPr="00865A78">
        <w:rPr>
          <w:sz w:val="12"/>
        </w:rPr>
        <w:t xml:space="preserve"> “that included Congress’ repeated consideration of the DREAM Act and reform bills that included legalization programs.” </w:t>
      </w:r>
      <w:r w:rsidRPr="00EA2D28">
        <w:t>The decline also occurred during the establishment and implementation of the Deferred Action for Childhood Arrivals (DACA) program</w:t>
      </w:r>
      <w:r w:rsidRPr="00865A78">
        <w:rPr>
          <w:sz w:val="12"/>
        </w:rPr>
        <w:t xml:space="preserve">, the study said. The study said </w:t>
      </w:r>
      <w:r w:rsidRPr="00EA2D28">
        <w:rPr>
          <w:rStyle w:val="StyleUnderline"/>
        </w:rPr>
        <w:t>the</w:t>
      </w:r>
      <w:r w:rsidRPr="00865A78">
        <w:rPr>
          <w:sz w:val="12"/>
        </w:rPr>
        <w:t xml:space="preserve"> </w:t>
      </w:r>
      <w:r w:rsidRPr="00D96643">
        <w:rPr>
          <w:u w:val="single"/>
        </w:rPr>
        <w:t>undocumented population dropped in most of the states</w:t>
      </w:r>
      <w:r w:rsidRPr="00865A78">
        <w:rPr>
          <w:sz w:val="12"/>
        </w:rPr>
        <w:t xml:space="preserve"> from 2010 to 2016, </w:t>
      </w:r>
      <w:r w:rsidRPr="00D96643">
        <w:rPr>
          <w:u w:val="single"/>
        </w:rPr>
        <w:t>with California declining by 367,000</w:t>
      </w:r>
      <w:r w:rsidRPr="00865A78">
        <w:rPr>
          <w:sz w:val="12"/>
        </w:rPr>
        <w:t>, or 13% of its undocumented population. The declines were closely related to the decline of the undocumented population from Mexico, according to the study. “</w:t>
      </w:r>
      <w:r w:rsidRPr="00281D96">
        <w:rPr>
          <w:highlight w:val="cyan"/>
          <w:u w:val="single"/>
        </w:rPr>
        <w:t xml:space="preserve">CMS’s findings provide further evidence of the </w:t>
      </w:r>
      <w:r w:rsidRPr="00281D96">
        <w:rPr>
          <w:b/>
          <w:highlight w:val="cyan"/>
          <w:u w:val="single"/>
        </w:rPr>
        <w:t>historic shif</w:t>
      </w:r>
      <w:r w:rsidRPr="00281D96">
        <w:rPr>
          <w:highlight w:val="cyan"/>
          <w:u w:val="single"/>
        </w:rPr>
        <w:t>t in the undocumented population in the U.S</w:t>
      </w:r>
      <w:r w:rsidRPr="00865A78">
        <w:rPr>
          <w:sz w:val="12"/>
        </w:rPr>
        <w:t xml:space="preserve">.,” Donald </w:t>
      </w:r>
      <w:proofErr w:type="spellStart"/>
      <w:r w:rsidRPr="00865A78">
        <w:rPr>
          <w:sz w:val="12"/>
        </w:rPr>
        <w:t>Kerwin</w:t>
      </w:r>
      <w:proofErr w:type="spellEnd"/>
      <w:r w:rsidRPr="00865A78">
        <w:rPr>
          <w:sz w:val="12"/>
        </w:rPr>
        <w:t xml:space="preserve">, CMS’s executive director said in the release. “This shift undercuts the claimed need for massive expenditures on a border-wide wall. </w:t>
      </w:r>
      <w:r w:rsidRPr="00281D96">
        <w:rPr>
          <w:rStyle w:val="StyleUnderline"/>
          <w:highlight w:val="cyan"/>
        </w:rPr>
        <w:t>It shows that the undocumented population has been decreasing for some time</w:t>
      </w:r>
      <w:r w:rsidRPr="00D96643">
        <w:rPr>
          <w:u w:val="single"/>
        </w:rPr>
        <w:t xml:space="preserve">, </w:t>
      </w:r>
      <w:r w:rsidRPr="00281D96">
        <w:rPr>
          <w:highlight w:val="cyan"/>
          <w:u w:val="single"/>
        </w:rPr>
        <w:t>and that the administration’s narrative of an out-of-control border is exaggerated, if not simply wrong.</w:t>
      </w:r>
      <w:r w:rsidRPr="00D96643">
        <w:rPr>
          <w:u w:val="single"/>
        </w:rPr>
        <w:t>”</w:t>
      </w:r>
      <w:r>
        <w:rPr>
          <w:u w:val="single"/>
        </w:rPr>
        <w:t xml:space="preserve"> </w:t>
      </w:r>
    </w:p>
    <w:p w14:paraId="4E9A71AA" w14:textId="77777777" w:rsidR="00857A91" w:rsidRDefault="00857A91" w:rsidP="00857A91"/>
    <w:p w14:paraId="16076386" w14:textId="77777777" w:rsidR="00857A91" w:rsidRDefault="00857A91" w:rsidP="00857A91">
      <w:pPr>
        <w:pStyle w:val="Heading4"/>
      </w:pPr>
      <w:r>
        <w:t>Illegal border crossings are down – fewer people are even attempting it.</w:t>
      </w:r>
    </w:p>
    <w:p w14:paraId="3481BA36" w14:textId="77777777" w:rsidR="00857A91" w:rsidRPr="00076BE4" w:rsidRDefault="00857A91" w:rsidP="00857A91">
      <w:pPr>
        <w:rPr>
          <w:rStyle w:val="Style13ptBold"/>
        </w:rPr>
      </w:pPr>
      <w:r w:rsidRPr="00076BE4">
        <w:rPr>
          <w:rStyle w:val="Style13ptBold"/>
        </w:rPr>
        <w:t>Burnett ‘17</w:t>
      </w:r>
    </w:p>
    <w:p w14:paraId="6FD17BBC" w14:textId="77777777" w:rsidR="00857A91" w:rsidRPr="00076BE4" w:rsidRDefault="00857A91" w:rsidP="00857A91">
      <w:pPr>
        <w:rPr>
          <w:sz w:val="18"/>
          <w:szCs w:val="18"/>
        </w:rPr>
      </w:pPr>
      <w:r w:rsidRPr="00076BE4">
        <w:rPr>
          <w:sz w:val="18"/>
          <w:szCs w:val="18"/>
        </w:rPr>
        <w:t xml:space="preserve">John Burnett - Southwest Correspondent, National Desk for National Public Radio. As NPR's Southwest correspondent based in Austin, Texas, John Burnett covers immigration, border affairs, Texas news, and features, and does investigative reporting. “Arrests </w:t>
      </w:r>
      <w:proofErr w:type="gramStart"/>
      <w:r w:rsidRPr="00076BE4">
        <w:rPr>
          <w:sz w:val="18"/>
          <w:szCs w:val="18"/>
        </w:rPr>
        <w:t>For</w:t>
      </w:r>
      <w:proofErr w:type="gramEnd"/>
      <w:r w:rsidRPr="00076BE4">
        <w:rPr>
          <w:sz w:val="18"/>
          <w:szCs w:val="18"/>
        </w:rPr>
        <w:t xml:space="preserve"> Illegal Border Crossings Hit 46-Year Low” – NPR Reports - December 5, 2017 - #</w:t>
      </w:r>
      <w:proofErr w:type="spellStart"/>
      <w:r w:rsidRPr="00076BE4">
        <w:rPr>
          <w:sz w:val="18"/>
          <w:szCs w:val="18"/>
        </w:rPr>
        <w:t>CutWithRJ</w:t>
      </w:r>
      <w:proofErr w:type="spellEnd"/>
      <w:r w:rsidRPr="00076BE4">
        <w:rPr>
          <w:sz w:val="18"/>
          <w:szCs w:val="18"/>
        </w:rPr>
        <w:t xml:space="preserve"> - https://www.npr.org/2017/12/05/568546381/arrests-for-illegal-border-crossings-hit-46-year-low</w:t>
      </w:r>
    </w:p>
    <w:p w14:paraId="5284DE7F" w14:textId="77777777" w:rsidR="00857A91" w:rsidRDefault="00857A91" w:rsidP="00857A91"/>
    <w:p w14:paraId="4E588A13" w14:textId="77777777" w:rsidR="00857A91" w:rsidRPr="00213955" w:rsidRDefault="00857A91" w:rsidP="00857A91">
      <w:pPr>
        <w:rPr>
          <w:sz w:val="16"/>
        </w:rPr>
      </w:pPr>
      <w:r w:rsidRPr="00281D96">
        <w:rPr>
          <w:rStyle w:val="StyleUnderline"/>
          <w:highlight w:val="cyan"/>
        </w:rPr>
        <w:t>Arrests of people trying to cross illegally</w:t>
      </w:r>
      <w:r w:rsidRPr="00213955">
        <w:rPr>
          <w:sz w:val="16"/>
        </w:rPr>
        <w:t xml:space="preserve"> into the U.S. from Mexico </w:t>
      </w:r>
      <w:r w:rsidRPr="00281D96">
        <w:rPr>
          <w:rStyle w:val="StyleUnderline"/>
          <w:highlight w:val="cyan"/>
        </w:rPr>
        <w:t>plunged to the lowest level since 1971</w:t>
      </w:r>
      <w:r w:rsidRPr="00213955">
        <w:rPr>
          <w:sz w:val="16"/>
        </w:rPr>
        <w:t xml:space="preserve">, </w:t>
      </w:r>
      <w:r w:rsidRPr="00281D96">
        <w:rPr>
          <w:rStyle w:val="StyleUnderline"/>
          <w:highlight w:val="cyan"/>
        </w:rPr>
        <w:t>as fewer people attempted the trek</w:t>
      </w:r>
      <w:r w:rsidRPr="00213955">
        <w:rPr>
          <w:sz w:val="16"/>
        </w:rPr>
        <w:t>, the Department of Homeland Security announced Tuesday</w:t>
      </w:r>
    </w:p>
    <w:p w14:paraId="35B5CFDF" w14:textId="77777777" w:rsidR="00857A91" w:rsidRPr="00213955" w:rsidRDefault="00857A91" w:rsidP="00857A91">
      <w:pPr>
        <w:rPr>
          <w:sz w:val="16"/>
          <w:szCs w:val="16"/>
        </w:rPr>
      </w:pPr>
      <w:r w:rsidRPr="00213955">
        <w:rPr>
          <w:sz w:val="16"/>
          <w:szCs w:val="16"/>
        </w:rPr>
        <w:t>Meanwhile, immigration arrests in the interior of the country increased by 25 percent, the data show.</w:t>
      </w:r>
    </w:p>
    <w:p w14:paraId="1AF4771B" w14:textId="77777777" w:rsidR="00857A91" w:rsidRPr="00213955" w:rsidRDefault="00857A91" w:rsidP="00857A91">
      <w:pPr>
        <w:rPr>
          <w:sz w:val="16"/>
        </w:rPr>
      </w:pPr>
      <w:r w:rsidRPr="00281D96">
        <w:rPr>
          <w:rStyle w:val="StyleUnderline"/>
          <w:highlight w:val="cyan"/>
        </w:rPr>
        <w:t>The newly released data provides the most comprehensive look yet at how immigration enforcement is changing unde</w:t>
      </w:r>
      <w:r w:rsidRPr="00213955">
        <w:rPr>
          <w:sz w:val="16"/>
        </w:rPr>
        <w:t xml:space="preserve">r the </w:t>
      </w:r>
      <w:r w:rsidRPr="00281D96">
        <w:rPr>
          <w:rStyle w:val="StyleUnderline"/>
          <w:highlight w:val="cyan"/>
        </w:rPr>
        <w:t>Trump</w:t>
      </w:r>
      <w:r w:rsidRPr="00213955">
        <w:rPr>
          <w:rStyle w:val="StyleUnderline"/>
        </w:rPr>
        <w:t xml:space="preserve"> </w:t>
      </w:r>
      <w:r w:rsidRPr="00213955">
        <w:rPr>
          <w:sz w:val="16"/>
        </w:rPr>
        <w:t>administration.</w:t>
      </w:r>
    </w:p>
    <w:p w14:paraId="2F89F929" w14:textId="77777777" w:rsidR="00857A91" w:rsidRPr="00213955" w:rsidRDefault="00857A91" w:rsidP="00857A91">
      <w:pPr>
        <w:rPr>
          <w:sz w:val="16"/>
          <w:szCs w:val="16"/>
        </w:rPr>
      </w:pPr>
      <w:r w:rsidRPr="00213955">
        <w:rPr>
          <w:sz w:val="16"/>
          <w:szCs w:val="16"/>
        </w:rPr>
        <w:t>The dramatic shift in arrests of undocumented immigrants from the Southwest border to the interior of the nation continues to be a prominent feature of the Trump presidency.</w:t>
      </w:r>
    </w:p>
    <w:p w14:paraId="5B287621" w14:textId="77777777" w:rsidR="00857A91" w:rsidRPr="00213955" w:rsidRDefault="00857A91" w:rsidP="00857A91">
      <w:pPr>
        <w:rPr>
          <w:sz w:val="16"/>
          <w:szCs w:val="16"/>
        </w:rPr>
      </w:pPr>
      <w:r w:rsidRPr="00213955">
        <w:rPr>
          <w:sz w:val="16"/>
          <w:szCs w:val="16"/>
        </w:rPr>
        <w:t xml:space="preserve">“Overall, removals are down because the </w:t>
      </w:r>
      <w:proofErr w:type="gramStart"/>
      <w:r w:rsidRPr="00213955">
        <w:rPr>
          <w:sz w:val="16"/>
          <w:szCs w:val="16"/>
        </w:rPr>
        <w:t>border's</w:t>
      </w:r>
      <w:proofErr w:type="gramEnd"/>
      <w:r w:rsidRPr="00213955">
        <w:rPr>
          <w:sz w:val="16"/>
          <w:szCs w:val="16"/>
        </w:rPr>
        <w:t xml:space="preserve"> under better control than it has been in 45 years," said Tom Homan, acting director of Immigration and Customs Enforcement.</w:t>
      </w:r>
    </w:p>
    <w:p w14:paraId="3A48C0D5" w14:textId="77777777" w:rsidR="00857A91" w:rsidRPr="00213955" w:rsidRDefault="00857A91" w:rsidP="00857A91">
      <w:pPr>
        <w:rPr>
          <w:sz w:val="16"/>
        </w:rPr>
      </w:pPr>
      <w:r w:rsidRPr="00281D96">
        <w:rPr>
          <w:rStyle w:val="StyleUnderline"/>
          <w:highlight w:val="cyan"/>
        </w:rPr>
        <w:t>New data</w:t>
      </w:r>
      <w:r w:rsidRPr="00213955">
        <w:rPr>
          <w:sz w:val="16"/>
        </w:rPr>
        <w:t xml:space="preserve"> released by DHS </w:t>
      </w:r>
      <w:r w:rsidRPr="00281D96">
        <w:rPr>
          <w:rStyle w:val="StyleUnderline"/>
          <w:highlight w:val="cyan"/>
        </w:rPr>
        <w:t xml:space="preserve">show that Border Patrol arrests are </w:t>
      </w:r>
      <w:r w:rsidRPr="00281D96">
        <w:rPr>
          <w:rStyle w:val="Emphasis"/>
          <w:highlight w:val="cyan"/>
        </w:rPr>
        <w:t>at a 46-year low.</w:t>
      </w:r>
      <w:r w:rsidRPr="00213955">
        <w:rPr>
          <w:sz w:val="16"/>
        </w:rPr>
        <w:t xml:space="preserve"> </w:t>
      </w:r>
      <w:r w:rsidRPr="00281D96">
        <w:rPr>
          <w:rStyle w:val="StyleUnderline"/>
          <w:highlight w:val="cyan"/>
        </w:rPr>
        <w:t>Border officers apprehended 310,531 people</w:t>
      </w:r>
      <w:r w:rsidRPr="00213955">
        <w:rPr>
          <w:sz w:val="16"/>
        </w:rPr>
        <w:t xml:space="preserve"> for being in the country illegally in fiscal 2017, </w:t>
      </w:r>
      <w:r w:rsidRPr="00281D96">
        <w:rPr>
          <w:rStyle w:val="StyleUnderline"/>
          <w:highlight w:val="cyan"/>
        </w:rPr>
        <w:t>a 25 percent decrease from the year before</w:t>
      </w:r>
      <w:r w:rsidRPr="00213955">
        <w:rPr>
          <w:sz w:val="16"/>
        </w:rPr>
        <w:t>. Meanwhile, arrests by agents with ICE in the interior of the country spiked from the year before to 143,470 immigrants — mostly Central Americans.</w:t>
      </w:r>
    </w:p>
    <w:p w14:paraId="141A73FD" w14:textId="77777777" w:rsidR="00857A91" w:rsidRDefault="00857A91" w:rsidP="00857A91"/>
    <w:p w14:paraId="55E064C2" w14:textId="77777777" w:rsidR="00857A91" w:rsidRPr="00452D0C" w:rsidRDefault="00857A91" w:rsidP="00857A91">
      <w:pPr>
        <w:pStyle w:val="Heading4"/>
      </w:pPr>
      <w:r>
        <w:t>Illegal migration decreasing---best metrics prove</w:t>
      </w:r>
    </w:p>
    <w:p w14:paraId="1C865AFE" w14:textId="77777777" w:rsidR="00857A91" w:rsidRDefault="00857A91" w:rsidP="00857A91">
      <w:r w:rsidRPr="00865A78">
        <w:rPr>
          <w:rStyle w:val="Style13ptBold"/>
        </w:rPr>
        <w:t>NYT 18</w:t>
      </w:r>
      <w:r>
        <w:t xml:space="preserve"> (June 20, “</w:t>
      </w:r>
      <w:r w:rsidRPr="00452D0C">
        <w:rPr>
          <w:u w:val="single"/>
        </w:rPr>
        <w:t>Border Crossings Have Been Declining for Years, Despite Claims of a ‘Crisis of Illegal Immigration’</w:t>
      </w:r>
      <w:r>
        <w:t>”</w:t>
      </w:r>
    </w:p>
    <w:p w14:paraId="695D870E" w14:textId="77777777" w:rsidR="00857A91" w:rsidRDefault="00857A91" w:rsidP="00857A91">
      <w:r w:rsidRPr="00452D0C">
        <w:t>https://www.nytimes.com/2018/06/20/us/politics/fact-check-trump-border-crossings-declining-.html</w:t>
      </w:r>
      <w:r>
        <w:t>)</w:t>
      </w:r>
    </w:p>
    <w:p w14:paraId="44131A8C" w14:textId="77777777" w:rsidR="00857A91" w:rsidRPr="00865A78" w:rsidRDefault="00857A91" w:rsidP="00857A91">
      <w:pPr>
        <w:rPr>
          <w:sz w:val="14"/>
        </w:rPr>
      </w:pPr>
      <w:r w:rsidRPr="0049612A">
        <w:rPr>
          <w:rStyle w:val="StyleUnderline"/>
        </w:rPr>
        <w:t>The president</w:t>
      </w:r>
      <w:r w:rsidRPr="0049612A">
        <w:rPr>
          <w:sz w:val="14"/>
        </w:rPr>
        <w:t xml:space="preserve">, vice president and homeland security secretary have </w:t>
      </w:r>
      <w:r w:rsidRPr="0049612A">
        <w:rPr>
          <w:rStyle w:val="StyleUnderline"/>
        </w:rPr>
        <w:t>said the surge</w:t>
      </w:r>
      <w:r w:rsidRPr="0049612A">
        <w:rPr>
          <w:u w:val="single"/>
        </w:rPr>
        <w:t xml:space="preserve"> of migrants illegally entering</w:t>
      </w:r>
      <w:r w:rsidRPr="0049612A">
        <w:rPr>
          <w:sz w:val="14"/>
        </w:rPr>
        <w:t xml:space="preserve"> the United States </w:t>
      </w:r>
      <w:r w:rsidRPr="0049612A">
        <w:rPr>
          <w:u w:val="single"/>
        </w:rPr>
        <w:t>has reached emergency levels</w:t>
      </w:r>
      <w:r w:rsidRPr="00865A78">
        <w:rPr>
          <w:sz w:val="14"/>
        </w:rPr>
        <w:t xml:space="preserve">. Here’s some historical context. This requires context. The Trump administration, defending its “zero tolerance” immigration policy that has resulted in separating families, has repeatedly pointed to a “crisis of illegal immigration” at the border. But </w:t>
      </w:r>
      <w:r w:rsidRPr="00281D96">
        <w:rPr>
          <w:b/>
          <w:highlight w:val="cyan"/>
          <w:u w:val="single"/>
        </w:rPr>
        <w:t>government data shows that monthly crossings along the border with Mexico are dramatically lower than they were years ago</w:t>
      </w:r>
      <w:r w:rsidRPr="00452D0C">
        <w:rPr>
          <w:b/>
          <w:u w:val="single"/>
        </w:rPr>
        <w:t>.</w:t>
      </w:r>
      <w:r>
        <w:rPr>
          <w:b/>
          <w:u w:val="single"/>
        </w:rPr>
        <w:t xml:space="preserve"> </w:t>
      </w:r>
      <w:r w:rsidRPr="00281D96">
        <w:rPr>
          <w:rStyle w:val="StyleUnderline"/>
          <w:highlight w:val="cyan"/>
        </w:rPr>
        <w:t xml:space="preserve">The most commonly used metric to measure how many people are illegally crossing </w:t>
      </w:r>
      <w:r w:rsidRPr="0049612A">
        <w:rPr>
          <w:rStyle w:val="StyleUnderline"/>
        </w:rPr>
        <w:t>into the United States</w:t>
      </w:r>
      <w:r w:rsidRPr="00452D0C">
        <w:rPr>
          <w:u w:val="single"/>
        </w:rPr>
        <w:t xml:space="preserve"> </w:t>
      </w:r>
      <w:r w:rsidRPr="00281D96">
        <w:rPr>
          <w:highlight w:val="cyan"/>
          <w:u w:val="single"/>
        </w:rPr>
        <w:t>is the number of people who are arrested</w:t>
      </w:r>
      <w:r w:rsidRPr="00452D0C">
        <w:rPr>
          <w:u w:val="single"/>
        </w:rPr>
        <w:t>, taken into custody or otherwise “apprehended” at or near the country’s borders.</w:t>
      </w:r>
      <w:r w:rsidRPr="00865A78">
        <w:rPr>
          <w:sz w:val="14"/>
        </w:rPr>
        <w:t xml:space="preserve"> From the 1980s to the mid-2000s, the government reported annually apprehending around 1 million to 1.6 million foreigners who illegally entered the United States at the southwestern border. </w:t>
      </w:r>
      <w:r w:rsidRPr="00281D96">
        <w:rPr>
          <w:highlight w:val="cyan"/>
          <w:u w:val="single"/>
        </w:rPr>
        <w:t>In 2000</w:t>
      </w:r>
      <w:r w:rsidRPr="00452D0C">
        <w:rPr>
          <w:u w:val="single"/>
        </w:rPr>
        <w:t xml:space="preserve"> alone, </w:t>
      </w:r>
      <w:r w:rsidRPr="00281D96">
        <w:rPr>
          <w:highlight w:val="cyan"/>
          <w:u w:val="single"/>
        </w:rPr>
        <w:t>federal agents apprehended between 71,000 and 220,000 migrants each month</w:t>
      </w:r>
      <w:r w:rsidRPr="00865A78">
        <w:rPr>
          <w:sz w:val="14"/>
        </w:rPr>
        <w:t xml:space="preserve">. </w:t>
      </w:r>
      <w:r w:rsidRPr="00281D96">
        <w:rPr>
          <w:b/>
          <w:highlight w:val="cyan"/>
          <w:u w:val="single"/>
        </w:rPr>
        <w:t>By comparison, monthly border crossings so far this year have ranged from 20,000 to 40,000 people</w:t>
      </w:r>
      <w:r w:rsidRPr="00865A78">
        <w:rPr>
          <w:sz w:val="14"/>
        </w:rPr>
        <w:t xml:space="preserve">. </w:t>
      </w:r>
      <w:r w:rsidRPr="00281D96">
        <w:rPr>
          <w:rStyle w:val="StyleUnderline"/>
          <w:highlight w:val="cyan"/>
        </w:rPr>
        <w:t>The number of people who have been either apprehended</w:t>
      </w:r>
      <w:r w:rsidRPr="00865A78">
        <w:rPr>
          <w:sz w:val="14"/>
        </w:rPr>
        <w:t xml:space="preserve"> </w:t>
      </w:r>
      <w:r w:rsidRPr="00281D96">
        <w:rPr>
          <w:rStyle w:val="StyleUnderline"/>
          <w:highlight w:val="cyan"/>
        </w:rPr>
        <w:t>or turned away at the southwestern border</w:t>
      </w:r>
      <w:r w:rsidRPr="00865A78">
        <w:rPr>
          <w:sz w:val="14"/>
        </w:rPr>
        <w:t xml:space="preserve"> also </w:t>
      </w:r>
      <w:r w:rsidRPr="00281D96">
        <w:rPr>
          <w:rStyle w:val="StyleUnderline"/>
          <w:highlight w:val="cyan"/>
        </w:rPr>
        <w:t>has decreased over the past decade</w:t>
      </w:r>
      <w:r w:rsidRPr="00865A78">
        <w:rPr>
          <w:sz w:val="14"/>
        </w:rPr>
        <w:t>.</w:t>
      </w:r>
    </w:p>
    <w:p w14:paraId="22A6CEF3" w14:textId="77777777" w:rsidR="00857A91" w:rsidRPr="00857A91" w:rsidRDefault="00857A91" w:rsidP="00857A91"/>
    <w:p w14:paraId="34F91AD5" w14:textId="7102043A" w:rsidR="00857A91" w:rsidRDefault="00857A91" w:rsidP="00857A91">
      <w:pPr>
        <w:pStyle w:val="Heading3"/>
      </w:pPr>
      <w:r>
        <w:t xml:space="preserve">Link - Subsequent Family-Based Migration </w:t>
      </w:r>
    </w:p>
    <w:p w14:paraId="53871C78" w14:textId="71DEB22E" w:rsidR="00857A91" w:rsidRDefault="00857A91" w:rsidP="00857A91"/>
    <w:p w14:paraId="605BA5A7" w14:textId="202A8B5C" w:rsidR="008D0DA3" w:rsidRDefault="008D0DA3" w:rsidP="00AF072D">
      <w:pPr>
        <w:pStyle w:val="Heading4"/>
      </w:pPr>
      <w:r>
        <w:t xml:space="preserve">Extend our link. It’s not solely about the direct amnesty of </w:t>
      </w:r>
      <w:proofErr w:type="spellStart"/>
      <w:r>
        <w:t>DREAMers</w:t>
      </w:r>
      <w:proofErr w:type="spellEnd"/>
      <w:r>
        <w:t xml:space="preserve"> – plan </w:t>
      </w:r>
      <w:r w:rsidR="00AF072D">
        <w:t xml:space="preserve">indirectly causes immigration to skyrocket via family sponsorship. </w:t>
      </w:r>
    </w:p>
    <w:p w14:paraId="1B3100B2" w14:textId="77777777" w:rsidR="00AF072D" w:rsidRPr="00AF072D" w:rsidRDefault="00AF072D" w:rsidP="00AF072D"/>
    <w:p w14:paraId="2E5C5BFC" w14:textId="77777777" w:rsidR="008D0DA3" w:rsidRDefault="008D0DA3" w:rsidP="008D0DA3">
      <w:pPr>
        <w:pStyle w:val="Heading4"/>
      </w:pPr>
      <w:r>
        <w:t xml:space="preserve">Subsequent family-based migration means plan causes 6 million new immigrants. Each </w:t>
      </w:r>
      <w:proofErr w:type="spellStart"/>
      <w:r>
        <w:t>DREAMer</w:t>
      </w:r>
      <w:proofErr w:type="spellEnd"/>
      <w:r>
        <w:t xml:space="preserve"> will sponsor at least 2 additional family members.</w:t>
      </w:r>
    </w:p>
    <w:p w14:paraId="28419D07" w14:textId="77777777" w:rsidR="008D0DA3" w:rsidRPr="00456094" w:rsidRDefault="008D0DA3" w:rsidP="008D0DA3">
      <w:pPr>
        <w:rPr>
          <w:rStyle w:val="Style13ptBold"/>
        </w:rPr>
      </w:pPr>
      <w:r w:rsidRPr="00456094">
        <w:rPr>
          <w:rStyle w:val="Style13ptBold"/>
        </w:rPr>
        <w:t>Vaughn ‘18</w:t>
      </w:r>
    </w:p>
    <w:p w14:paraId="7831DE25" w14:textId="77777777" w:rsidR="008D0DA3" w:rsidRPr="008D0DA3" w:rsidRDefault="008D0DA3" w:rsidP="008D0DA3">
      <w:pPr>
        <w:rPr>
          <w:sz w:val="18"/>
          <w:szCs w:val="18"/>
        </w:rPr>
      </w:pPr>
      <w:r w:rsidRPr="00456094">
        <w:rPr>
          <w:sz w:val="18"/>
          <w:szCs w:val="18"/>
        </w:rPr>
        <w:t xml:space="preserve">Jessica M. Vaughan </w:t>
      </w:r>
      <w:r>
        <w:rPr>
          <w:sz w:val="18"/>
          <w:szCs w:val="18"/>
        </w:rPr>
        <w:t xml:space="preserve">previously </w:t>
      </w:r>
      <w:r w:rsidRPr="00456094">
        <w:rPr>
          <w:sz w:val="18"/>
          <w:szCs w:val="18"/>
        </w:rPr>
        <w:t xml:space="preserve">was a Foreign Service Officer with the State Department. Mrs. Vaughan has a </w:t>
      </w:r>
      <w:proofErr w:type="gramStart"/>
      <w:r w:rsidRPr="00456094">
        <w:rPr>
          <w:sz w:val="18"/>
          <w:szCs w:val="18"/>
        </w:rPr>
        <w:t>Master’s</w:t>
      </w:r>
      <w:proofErr w:type="gramEnd"/>
      <w:r w:rsidRPr="00456094">
        <w:rPr>
          <w:sz w:val="18"/>
          <w:szCs w:val="18"/>
        </w:rPr>
        <w:t xml:space="preserve"> degree from Georgetown University and earned her Bachelor’s degree in International Studies at Washington College in Maryland. “</w:t>
      </w:r>
      <w:r>
        <w:rPr>
          <w:sz w:val="18"/>
          <w:szCs w:val="18"/>
        </w:rPr>
        <w:t xml:space="preserve">Why Cutting Chain Migration Must Be Part of an Immigration Deal” – </w:t>
      </w:r>
      <w:r w:rsidRPr="00B4230E">
        <w:rPr>
          <w:sz w:val="18"/>
          <w:szCs w:val="18"/>
          <w:u w:val="single"/>
        </w:rPr>
        <w:t>National Review</w:t>
      </w:r>
      <w:r>
        <w:rPr>
          <w:sz w:val="18"/>
          <w:szCs w:val="18"/>
        </w:rPr>
        <w:t xml:space="preserve"> - </w:t>
      </w:r>
      <w:r w:rsidRPr="00456094">
        <w:rPr>
          <w:sz w:val="18"/>
          <w:szCs w:val="18"/>
        </w:rPr>
        <w:t xml:space="preserve"> #</w:t>
      </w:r>
      <w:proofErr w:type="spellStart"/>
      <w:r w:rsidRPr="00456094">
        <w:rPr>
          <w:sz w:val="18"/>
          <w:szCs w:val="18"/>
        </w:rPr>
        <w:t>CutWithRJ</w:t>
      </w:r>
      <w:proofErr w:type="spellEnd"/>
      <w:r w:rsidRPr="00456094">
        <w:rPr>
          <w:sz w:val="18"/>
          <w:szCs w:val="18"/>
        </w:rPr>
        <w:t xml:space="preserve"> - February 1, 2018 </w:t>
      </w:r>
      <w:r>
        <w:rPr>
          <w:sz w:val="18"/>
          <w:szCs w:val="18"/>
        </w:rPr>
        <w:t>–</w:t>
      </w:r>
      <w:r w:rsidRPr="00456094">
        <w:rPr>
          <w:sz w:val="18"/>
          <w:szCs w:val="18"/>
        </w:rPr>
        <w:t xml:space="preserve"> </w:t>
      </w:r>
      <w:r>
        <w:rPr>
          <w:sz w:val="18"/>
          <w:szCs w:val="18"/>
        </w:rPr>
        <w:t>Modified for language that may offend - https://www.nationalreview.com/2018/02/chain-migration-cuts-now-are-vital/</w:t>
      </w:r>
    </w:p>
    <w:p w14:paraId="2C243205" w14:textId="77777777" w:rsidR="008D0DA3" w:rsidRPr="008D0DA3" w:rsidRDefault="008D0DA3" w:rsidP="008D0DA3">
      <w:pPr>
        <w:rPr>
          <w:sz w:val="16"/>
        </w:rPr>
      </w:pPr>
      <w:r w:rsidRPr="008D0DA3">
        <w:rPr>
          <w:sz w:val="16"/>
        </w:rPr>
        <w:t xml:space="preserve">This is another major reason that the </w:t>
      </w:r>
      <w:r w:rsidRPr="008D0DA3">
        <w:rPr>
          <w:strike/>
          <w:sz w:val="16"/>
        </w:rPr>
        <w:t>chain migration</w:t>
      </w:r>
      <w:r w:rsidRPr="008D0DA3">
        <w:rPr>
          <w:sz w:val="16"/>
        </w:rPr>
        <w:t xml:space="preserve"> (subsequent family-based migration) cuts are so vital. Without changes, an </w:t>
      </w:r>
      <w:r w:rsidRPr="00281D96">
        <w:rPr>
          <w:rStyle w:val="StyleUnderline"/>
          <w:highlight w:val="cyan"/>
        </w:rPr>
        <w:t>amnesty for the Dreamers is an amnesty for their parents</w:t>
      </w:r>
      <w:r w:rsidRPr="008D0DA3">
        <w:rPr>
          <w:sz w:val="16"/>
        </w:rPr>
        <w:t xml:space="preserve">, too — the ones who chose to come here illegally. I estimate that </w:t>
      </w:r>
      <w:r w:rsidRPr="00281D96">
        <w:rPr>
          <w:rStyle w:val="StyleUnderline"/>
          <w:highlight w:val="cyan"/>
        </w:rPr>
        <w:t>each Dreamer put on the path to citizenship</w:t>
      </w:r>
      <w:r w:rsidRPr="008D0DA3">
        <w:rPr>
          <w:sz w:val="16"/>
        </w:rPr>
        <w:t xml:space="preserve"> </w:t>
      </w:r>
      <w:r w:rsidRPr="00281D96">
        <w:rPr>
          <w:rStyle w:val="StyleUnderline"/>
          <w:highlight w:val="cyan"/>
        </w:rPr>
        <w:t>will</w:t>
      </w:r>
      <w:r w:rsidRPr="008D0DA3">
        <w:rPr>
          <w:sz w:val="16"/>
        </w:rPr>
        <w:t xml:space="preserve"> probably </w:t>
      </w:r>
      <w:r w:rsidRPr="00281D96">
        <w:rPr>
          <w:rStyle w:val="StyleUnderline"/>
          <w:highlight w:val="cyan"/>
        </w:rPr>
        <w:t>sponsor an average of two additional relatives</w:t>
      </w:r>
      <w:r w:rsidRPr="008D0DA3">
        <w:rPr>
          <w:sz w:val="16"/>
        </w:rPr>
        <w:t xml:space="preserve"> — </w:t>
      </w:r>
      <w:proofErr w:type="gramStart"/>
      <w:r w:rsidRPr="008D0DA3">
        <w:rPr>
          <w:sz w:val="16"/>
        </w:rPr>
        <w:t>in all likelihood</w:t>
      </w:r>
      <w:proofErr w:type="gramEnd"/>
      <w:r w:rsidRPr="008D0DA3">
        <w:rPr>
          <w:sz w:val="16"/>
        </w:rPr>
        <w:t xml:space="preserve">, </w:t>
      </w:r>
      <w:r w:rsidRPr="008D0DA3">
        <w:rPr>
          <w:rStyle w:val="StyleUnderline"/>
        </w:rPr>
        <w:t>one or both parents and possibly siblings</w:t>
      </w:r>
      <w:r w:rsidRPr="008D0DA3">
        <w:rPr>
          <w:sz w:val="16"/>
        </w:rPr>
        <w:t xml:space="preserve"> who are here illegally or living abroad. Without other cuts, a </w:t>
      </w:r>
      <w:r w:rsidRPr="00281D96">
        <w:rPr>
          <w:rStyle w:val="Emphasis"/>
          <w:highlight w:val="cyan"/>
        </w:rPr>
        <w:t>Dreamer amnesty would cause a huge increase in legal immigration that could dwarf the size of the initial amnesty</w:t>
      </w:r>
      <w:r w:rsidRPr="008D0DA3">
        <w:rPr>
          <w:sz w:val="16"/>
        </w:rPr>
        <w:t>, as happened in the past.</w:t>
      </w:r>
    </w:p>
    <w:p w14:paraId="039FB7F8" w14:textId="77777777" w:rsidR="008D0DA3" w:rsidRPr="008D0DA3" w:rsidRDefault="008D0DA3" w:rsidP="008D0DA3">
      <w:pPr>
        <w:rPr>
          <w:sz w:val="16"/>
          <w:szCs w:val="16"/>
        </w:rPr>
      </w:pPr>
      <w:r w:rsidRPr="008D0DA3">
        <w:rPr>
          <w:sz w:val="16"/>
          <w:szCs w:val="16"/>
        </w:rPr>
        <w:t>Trump’s proposal is to offer immediate legalization to 1.8 million Dreamers, some 700,000 of whom currently have work permits issued, unconstitutionally, under President Obama, and more than a million others who also arrived as children but did not qualify for DACA because of age or failure to complete high school, or some other reason.</w:t>
      </w:r>
    </w:p>
    <w:p w14:paraId="216169E1" w14:textId="77777777" w:rsidR="008D0DA3" w:rsidRPr="008D0DA3" w:rsidRDefault="008D0DA3" w:rsidP="008D0DA3">
      <w:pPr>
        <w:rPr>
          <w:sz w:val="16"/>
          <w:szCs w:val="16"/>
        </w:rPr>
      </w:pPr>
      <w:r w:rsidRPr="008D0DA3">
        <w:rPr>
          <w:sz w:val="16"/>
          <w:szCs w:val="16"/>
        </w:rPr>
        <w:t>To offset these numbers, the Trump plan would cut off sponsorship of adult relatives outside the nuclear family, including parents, and end the visa lottery. Those changes would reduce legal immigration by about 33 percent from today’s levels.</w:t>
      </w:r>
    </w:p>
    <w:p w14:paraId="3127ACD6" w14:textId="77777777" w:rsidR="008D0DA3" w:rsidRPr="008D0DA3" w:rsidRDefault="008D0DA3" w:rsidP="008D0DA3">
      <w:pPr>
        <w:rPr>
          <w:sz w:val="16"/>
          <w:szCs w:val="16"/>
        </w:rPr>
      </w:pPr>
      <w:r w:rsidRPr="008D0DA3">
        <w:rPr>
          <w:sz w:val="16"/>
          <w:szCs w:val="16"/>
        </w:rPr>
        <w:t xml:space="preserve">Unfortunately, </w:t>
      </w:r>
      <w:proofErr w:type="gramStart"/>
      <w:r w:rsidRPr="008D0DA3">
        <w:rPr>
          <w:sz w:val="16"/>
          <w:szCs w:val="16"/>
        </w:rPr>
        <w:t>in an effort to</w:t>
      </w:r>
      <w:proofErr w:type="gramEnd"/>
      <w:r w:rsidRPr="008D0DA3">
        <w:rPr>
          <w:sz w:val="16"/>
          <w:szCs w:val="16"/>
        </w:rPr>
        <w:t xml:space="preserve"> mollify high-immigration fans from both parties in Congress, the chain-migration cuts under the Trump plan would not go into effect until the entire waiting list of family chain-migration applicants is cleared. This would take at least ten years. Then it would take another five years or so before the future chain-migration cuts could offset the 1.8 million new green cards for the Dreamers.</w:t>
      </w:r>
    </w:p>
    <w:p w14:paraId="5A1E6E40" w14:textId="77777777" w:rsidR="008D0DA3" w:rsidRPr="008D0DA3" w:rsidRDefault="008D0DA3" w:rsidP="008D0DA3">
      <w:pPr>
        <w:rPr>
          <w:sz w:val="16"/>
          <w:szCs w:val="16"/>
        </w:rPr>
      </w:pPr>
      <w:r w:rsidRPr="008D0DA3">
        <w:rPr>
          <w:sz w:val="16"/>
          <w:szCs w:val="16"/>
        </w:rPr>
        <w:t xml:space="preserve">So, if the proposal becomes law, the Dreamers will obtain relief from deportation immediately upon passage of the bill, but Americans will have to wait 15 years for relief from </w:t>
      </w:r>
      <w:r w:rsidRPr="008D0DA3">
        <w:rPr>
          <w:strike/>
          <w:sz w:val="16"/>
          <w:szCs w:val="16"/>
        </w:rPr>
        <w:t>chain migration</w:t>
      </w:r>
      <w:r w:rsidRPr="008D0DA3">
        <w:rPr>
          <w:sz w:val="16"/>
          <w:szCs w:val="16"/>
        </w:rPr>
        <w:t xml:space="preserve"> (subsequent family-based migration).</w:t>
      </w:r>
    </w:p>
    <w:p w14:paraId="2E3639FB" w14:textId="11D2B222" w:rsidR="008D0DA3" w:rsidRPr="008D0DA3" w:rsidRDefault="008D0DA3" w:rsidP="00857A91">
      <w:pPr>
        <w:rPr>
          <w:sz w:val="16"/>
        </w:rPr>
      </w:pPr>
      <w:r w:rsidRPr="008D0DA3">
        <w:rPr>
          <w:sz w:val="16"/>
        </w:rPr>
        <w:t xml:space="preserve">Even more concerning, a proposal now being hammered out by Senate Republicans reportedly would create a new form of residency visa for parents of naturalized citizens, including the parents of the Dreamers. </w:t>
      </w:r>
      <w:r w:rsidRPr="00281D96">
        <w:rPr>
          <w:rStyle w:val="StyleUnderline"/>
          <w:highlight w:val="cyan"/>
        </w:rPr>
        <w:t>In this scenario</w:t>
      </w:r>
      <w:r w:rsidRPr="008D0DA3">
        <w:rPr>
          <w:sz w:val="16"/>
        </w:rPr>
        <w:t xml:space="preserve">, there would be very little decrease in immigration to offset the </w:t>
      </w:r>
      <w:r w:rsidRPr="00281D96">
        <w:rPr>
          <w:rStyle w:val="StyleUnderline"/>
          <w:highlight w:val="cyan"/>
        </w:rPr>
        <w:t>amnesty</w:t>
      </w:r>
      <w:r w:rsidRPr="008D0DA3">
        <w:rPr>
          <w:sz w:val="16"/>
        </w:rPr>
        <w:t xml:space="preserve">, which </w:t>
      </w:r>
      <w:r w:rsidRPr="00281D96">
        <w:rPr>
          <w:rStyle w:val="Emphasis"/>
          <w:highlight w:val="cyan"/>
        </w:rPr>
        <w:t>could then cover about 6 million people</w:t>
      </w:r>
      <w:r w:rsidRPr="008D0DA3">
        <w:rPr>
          <w:sz w:val="16"/>
        </w:rPr>
        <w:t>.</w:t>
      </w:r>
    </w:p>
    <w:p w14:paraId="503C24CB" w14:textId="77777777" w:rsidR="008D0DA3" w:rsidRDefault="008D0DA3" w:rsidP="00857A91"/>
    <w:p w14:paraId="015BFF30" w14:textId="77777777" w:rsidR="00857A91" w:rsidRDefault="00857A91" w:rsidP="00857A91">
      <w:pPr>
        <w:pStyle w:val="Heading4"/>
      </w:pPr>
      <w:r>
        <w:t xml:space="preserve">Our link is </w:t>
      </w:r>
      <w:r w:rsidRPr="001A7F3F">
        <w:rPr>
          <w:i/>
          <w:u w:val="single"/>
        </w:rPr>
        <w:t>likely an underestimate</w:t>
      </w:r>
      <w:r>
        <w:t xml:space="preserve"> – studies show new legal permanent residence sponsor 4-to-5 additional family members that don’t count against caps.</w:t>
      </w:r>
    </w:p>
    <w:p w14:paraId="415994E0" w14:textId="77777777" w:rsidR="00857A91" w:rsidRPr="001A7F3F" w:rsidRDefault="00857A91" w:rsidP="00857A91">
      <w:pPr>
        <w:rPr>
          <w:rStyle w:val="Style13ptBold"/>
        </w:rPr>
      </w:pPr>
      <w:r w:rsidRPr="001A7F3F">
        <w:rPr>
          <w:rStyle w:val="Style13ptBold"/>
        </w:rPr>
        <w:t>Tienda ‘15</w:t>
      </w:r>
    </w:p>
    <w:p w14:paraId="24B1374F" w14:textId="77777777" w:rsidR="00857A91" w:rsidRPr="001A7F3F" w:rsidRDefault="00857A91" w:rsidP="00857A91">
      <w:pPr>
        <w:rPr>
          <w:sz w:val="18"/>
          <w:szCs w:val="18"/>
        </w:rPr>
      </w:pPr>
      <w:r w:rsidRPr="001A7F3F">
        <w:rPr>
          <w:sz w:val="18"/>
          <w:szCs w:val="18"/>
        </w:rPr>
        <w:t xml:space="preserve">Marta Tienda - Maurice P. During Professor in Demographic Studies. Professor of Sociology and Public Affairs, Woodrow Wilson School at Princeton University and also The Director, Program in Latino Studies at Princeton University – “Multiplying Diversity: Family Unification and the Regional Origins of Late-Age US Immigrants” - INTERNATIONAL MIGRATION REVIEW - Fall 2015 - </w:t>
      </w:r>
      <w:r>
        <w:rPr>
          <w:sz w:val="18"/>
          <w:szCs w:val="18"/>
        </w:rPr>
        <w:t>#</w:t>
      </w:r>
      <w:proofErr w:type="spellStart"/>
      <w:r>
        <w:rPr>
          <w:sz w:val="18"/>
          <w:szCs w:val="18"/>
        </w:rPr>
        <w:t>CutWithRJ</w:t>
      </w:r>
      <w:proofErr w:type="spellEnd"/>
      <w:r>
        <w:rPr>
          <w:sz w:val="18"/>
          <w:szCs w:val="18"/>
        </w:rPr>
        <w:t xml:space="preserve"> – Modified for language that may offend - </w:t>
      </w:r>
      <w:r w:rsidRPr="001A7F3F">
        <w:rPr>
          <w:sz w:val="18"/>
          <w:szCs w:val="18"/>
        </w:rPr>
        <w:t>http://wws.princeton.edu/system/files/research/documents/183%20-%20Tienda%20M%20-%202015%20-%20Multiplying%20Diversity-%20Family%20Unification%20and%20the%20Regional%20Origins%20of%20Late%20Age%20Immigrants,%201981-2009.%E2%80%9D%20International%20Migration%20Review_0.pdf</w:t>
      </w:r>
    </w:p>
    <w:p w14:paraId="3DA3A026" w14:textId="77777777" w:rsidR="00857A91" w:rsidRDefault="00857A91" w:rsidP="00857A91"/>
    <w:p w14:paraId="4943B276" w14:textId="77777777" w:rsidR="00857A91" w:rsidRPr="001A7F3F" w:rsidRDefault="00857A91" w:rsidP="00857A91">
      <w:pPr>
        <w:rPr>
          <w:sz w:val="16"/>
        </w:rPr>
      </w:pPr>
      <w:r w:rsidRPr="00281D96">
        <w:rPr>
          <w:rStyle w:val="StyleUnderline"/>
          <w:highlight w:val="cyan"/>
        </w:rPr>
        <w:t>We use</w:t>
      </w:r>
      <w:r w:rsidRPr="001A7F3F">
        <w:rPr>
          <w:sz w:val="16"/>
        </w:rPr>
        <w:t xml:space="preserve"> administrative </w:t>
      </w:r>
      <w:r w:rsidRPr="00281D96">
        <w:rPr>
          <w:rStyle w:val="StyleUnderline"/>
          <w:highlight w:val="cyan"/>
        </w:rPr>
        <w:t xml:space="preserve">data about </w:t>
      </w:r>
      <w:r w:rsidRPr="00281D96">
        <w:rPr>
          <w:rStyle w:val="Emphasis"/>
          <w:highlight w:val="cyan"/>
        </w:rPr>
        <w:t>new legal permanent residents</w:t>
      </w:r>
      <w:r w:rsidRPr="001A7F3F">
        <w:rPr>
          <w:sz w:val="16"/>
        </w:rPr>
        <w:t xml:space="preserve"> </w:t>
      </w:r>
      <w:r w:rsidRPr="00281D96">
        <w:rPr>
          <w:rStyle w:val="StyleUnderline"/>
          <w:highlight w:val="cyan"/>
        </w:rPr>
        <w:t>to show</w:t>
      </w:r>
      <w:r w:rsidRPr="001A7F3F">
        <w:rPr>
          <w:sz w:val="16"/>
        </w:rPr>
        <w:t xml:space="preserve"> how </w:t>
      </w:r>
      <w:r w:rsidRPr="00281D96">
        <w:rPr>
          <w:rStyle w:val="StyleUnderline"/>
          <w:highlight w:val="cyan"/>
        </w:rPr>
        <w:t xml:space="preserve">family unification </w:t>
      </w:r>
      <w:r w:rsidRPr="00410190">
        <w:rPr>
          <w:strike/>
        </w:rPr>
        <w:t xml:space="preserve">chain </w:t>
      </w:r>
      <w:proofErr w:type="gramStart"/>
      <w:r w:rsidRPr="00410190">
        <w:rPr>
          <w:strike/>
        </w:rPr>
        <w:t>migration</w:t>
      </w:r>
      <w:r w:rsidRPr="001A7F3F">
        <w:rPr>
          <w:sz w:val="16"/>
        </w:rPr>
        <w:t xml:space="preserve"> </w:t>
      </w:r>
      <w:r>
        <w:rPr>
          <w:sz w:val="16"/>
        </w:rPr>
        <w:t xml:space="preserve"> (</w:t>
      </w:r>
      <w:proofErr w:type="gramEnd"/>
      <w:r w:rsidRPr="00281D96">
        <w:rPr>
          <w:rStyle w:val="StyleUnderline"/>
          <w:highlight w:val="cyan"/>
        </w:rPr>
        <w:t>and subsequent family-based migration</w:t>
      </w:r>
      <w:r>
        <w:rPr>
          <w:sz w:val="16"/>
        </w:rPr>
        <w:t xml:space="preserve">) </w:t>
      </w:r>
      <w:r w:rsidRPr="001A7F3F">
        <w:rPr>
          <w:sz w:val="16"/>
        </w:rPr>
        <w:t xml:space="preserve">changed both the age and regional origin of US immigrants. Between 1981 and 1995, every 100 initiating immigrants from Asia sponsored between 220 and 255 relatives, but </w:t>
      </w:r>
      <w:r w:rsidRPr="00281D96">
        <w:rPr>
          <w:rStyle w:val="StyleUnderline"/>
          <w:highlight w:val="cyan"/>
        </w:rPr>
        <w:t>from 1996 through 2000</w:t>
      </w:r>
      <w:r w:rsidRPr="001A7F3F">
        <w:rPr>
          <w:sz w:val="16"/>
        </w:rPr>
        <w:t xml:space="preserve">, </w:t>
      </w:r>
      <w:r w:rsidRPr="00281D96">
        <w:rPr>
          <w:rStyle w:val="StyleUnderline"/>
          <w:highlight w:val="cyan"/>
        </w:rPr>
        <w:t>each 100 initiating immigrants from Asia</w:t>
      </w:r>
      <w:r w:rsidRPr="001A7F3F">
        <w:rPr>
          <w:sz w:val="16"/>
        </w:rPr>
        <w:t xml:space="preserve"> </w:t>
      </w:r>
      <w:r w:rsidRPr="00281D96">
        <w:rPr>
          <w:rStyle w:val="StyleUnderline"/>
          <w:highlight w:val="cyan"/>
        </w:rPr>
        <w:t>sponsored nearly 400 relatives</w:t>
      </w:r>
      <w:r w:rsidRPr="001A7F3F">
        <w:rPr>
          <w:sz w:val="16"/>
        </w:rPr>
        <w:t xml:space="preserve">, with one-in-four ages 50 and above. The family migration multiplier for Latin Americans was boosted by the legalization program: </w:t>
      </w:r>
      <w:r w:rsidRPr="00281D96">
        <w:rPr>
          <w:rStyle w:val="StyleUnderline"/>
          <w:highlight w:val="cyan"/>
        </w:rPr>
        <w:t>from 1996 to 2000, eac</w:t>
      </w:r>
      <w:r w:rsidRPr="001A7F3F">
        <w:rPr>
          <w:sz w:val="16"/>
        </w:rPr>
        <w:t xml:space="preserve">h of the </w:t>
      </w:r>
      <w:r w:rsidRPr="00281D96">
        <w:rPr>
          <w:rStyle w:val="StyleUnderline"/>
          <w:highlight w:val="cyan"/>
        </w:rPr>
        <w:t>100 initiating migrants</w:t>
      </w:r>
      <w:r w:rsidRPr="001A7F3F">
        <w:rPr>
          <w:sz w:val="16"/>
        </w:rPr>
        <w:t xml:space="preserve"> </w:t>
      </w:r>
      <w:r w:rsidRPr="00281D96">
        <w:rPr>
          <w:rStyle w:val="StyleUnderline"/>
          <w:highlight w:val="cyan"/>
        </w:rPr>
        <w:t>from Latin America</w:t>
      </w:r>
      <w:r w:rsidRPr="001A7F3F">
        <w:rPr>
          <w:sz w:val="16"/>
        </w:rPr>
        <w:t xml:space="preserve"> </w:t>
      </w:r>
      <w:r w:rsidRPr="00281D96">
        <w:rPr>
          <w:rStyle w:val="StyleUnderline"/>
          <w:highlight w:val="cyan"/>
        </w:rPr>
        <w:t>sponsored between 420 and 531 family members</w:t>
      </w:r>
      <w:r w:rsidRPr="001A7F3F">
        <w:rPr>
          <w:sz w:val="16"/>
        </w:rPr>
        <w:t>, of which 18–21 percent were ages 50 and over.</w:t>
      </w:r>
    </w:p>
    <w:p w14:paraId="45223ED8" w14:textId="77777777" w:rsidR="00857A91" w:rsidRPr="001A7F3F" w:rsidRDefault="00857A91" w:rsidP="00857A91">
      <w:pPr>
        <w:rPr>
          <w:sz w:val="16"/>
          <w:szCs w:val="16"/>
        </w:rPr>
      </w:pPr>
      <w:r w:rsidRPr="001A7F3F">
        <w:rPr>
          <w:sz w:val="16"/>
          <w:szCs w:val="16"/>
        </w:rPr>
        <w:t xml:space="preserve">This bill that we will sign today is not a revolutionary bill. It does not affect the lives of millions. It will not reshape the structure of our daily lives or add importantly to our wealth and power...this Bill says simply that from this day forth those wishing to emigrate to America shall be admitted </w:t>
      </w:r>
      <w:proofErr w:type="gramStart"/>
      <w:r w:rsidRPr="001A7F3F">
        <w:rPr>
          <w:sz w:val="16"/>
          <w:szCs w:val="16"/>
        </w:rPr>
        <w:t>on the basis of</w:t>
      </w:r>
      <w:proofErr w:type="gramEnd"/>
      <w:r w:rsidRPr="001A7F3F">
        <w:rPr>
          <w:sz w:val="16"/>
          <w:szCs w:val="16"/>
        </w:rPr>
        <w:t xml:space="preserve"> their skills and their close relationship to those already here. -Lyndon B. Johnson, 19651</w:t>
      </w:r>
    </w:p>
    <w:p w14:paraId="4DD1C679" w14:textId="77777777" w:rsidR="00857A91" w:rsidRPr="001A7F3F" w:rsidRDefault="00857A91" w:rsidP="00857A91">
      <w:pPr>
        <w:rPr>
          <w:sz w:val="16"/>
        </w:rPr>
      </w:pPr>
      <w:r w:rsidRPr="001A7F3F">
        <w:rPr>
          <w:sz w:val="16"/>
        </w:rPr>
        <w:t xml:space="preserve">At the height of the civil rights movement, President Johnson’s vision of the Great Society resonated with the message of replacing the racist immigration quotas in exchange for a system privileging family reunification. But history shows that the 1965 amendments to the Immigration and Nationality Act of 1952 had profound, unanticipated consequences. These resulted partly because </w:t>
      </w:r>
      <w:r w:rsidRPr="00281D96">
        <w:rPr>
          <w:rStyle w:val="StyleUnderline"/>
          <w:highlight w:val="cyan"/>
        </w:rPr>
        <w:t>architects of the legislation</w:t>
      </w:r>
      <w:r w:rsidRPr="001A7F3F">
        <w:rPr>
          <w:rStyle w:val="StyleUnderline"/>
        </w:rPr>
        <w:t xml:space="preserve"> </w:t>
      </w:r>
      <w:r w:rsidRPr="00281D96">
        <w:rPr>
          <w:rStyle w:val="Emphasis"/>
          <w:highlight w:val="cyan"/>
        </w:rPr>
        <w:t xml:space="preserve">vastly underestimated the power of </w:t>
      </w:r>
      <w:r w:rsidRPr="00410190">
        <w:rPr>
          <w:strike/>
        </w:rPr>
        <w:t>chain migration</w:t>
      </w:r>
      <w:r>
        <w:t xml:space="preserve"> </w:t>
      </w:r>
      <w:r w:rsidRPr="00281D96">
        <w:rPr>
          <w:rStyle w:val="StyleUnderline"/>
          <w:highlight w:val="cyan"/>
        </w:rPr>
        <w:t xml:space="preserve">(subsequent family-based </w:t>
      </w:r>
      <w:proofErr w:type="gramStart"/>
      <w:r w:rsidRPr="00281D96">
        <w:rPr>
          <w:rStyle w:val="StyleUnderline"/>
          <w:highlight w:val="cyan"/>
        </w:rPr>
        <w:t>migration)</w:t>
      </w:r>
      <w:r>
        <w:t xml:space="preserve"> </w:t>
      </w:r>
      <w:r w:rsidRPr="00281D96">
        <w:rPr>
          <w:rStyle w:val="Emphasis"/>
          <w:highlight w:val="cyan"/>
        </w:rPr>
        <w:t xml:space="preserve"> in</w:t>
      </w:r>
      <w:proofErr w:type="gramEnd"/>
      <w:r w:rsidRPr="00281D96">
        <w:rPr>
          <w:rStyle w:val="Emphasis"/>
          <w:highlight w:val="cyan"/>
        </w:rPr>
        <w:t xml:space="preserve"> driving future flows</w:t>
      </w:r>
      <w:r w:rsidRPr="001A7F3F">
        <w:rPr>
          <w:sz w:val="16"/>
        </w:rPr>
        <w:t xml:space="preserve"> and partly because of policy choices made when high fertility rather than aging dominated domestic policy agendas. In addition to making family unification the centerpiece of admissions by broadening the preference categories to include adult relatives of citizens and legal permanent residents (LPRs), the 1965 </w:t>
      </w:r>
      <w:r w:rsidRPr="00281D96">
        <w:rPr>
          <w:rStyle w:val="StyleUnderline"/>
          <w:highlight w:val="cyan"/>
        </w:rPr>
        <w:t xml:space="preserve">amendments added parents of US citizens </w:t>
      </w:r>
      <w:r w:rsidRPr="00281D96">
        <w:rPr>
          <w:rStyle w:val="Emphasis"/>
          <w:highlight w:val="cyan"/>
        </w:rPr>
        <w:t>to the uncapped category</w:t>
      </w:r>
      <w:r w:rsidRPr="001A7F3F">
        <w:rPr>
          <w:rStyle w:val="Emphasis"/>
        </w:rPr>
        <w:t>.</w:t>
      </w:r>
    </w:p>
    <w:p w14:paraId="7AC518F0" w14:textId="77777777" w:rsidR="00857A91" w:rsidRDefault="00857A91" w:rsidP="00857A91"/>
    <w:p w14:paraId="371775C2" w14:textId="1A0D5557" w:rsidR="00857A91" w:rsidRDefault="00857A91" w:rsidP="00CF56D2"/>
    <w:p w14:paraId="4AC727EE" w14:textId="6FD2D922" w:rsidR="00857A91" w:rsidRDefault="00857A91" w:rsidP="00857A91">
      <w:pPr>
        <w:pStyle w:val="Heading3"/>
      </w:pPr>
      <w:r>
        <w:t>Signal Link - 2NC-1NR Link Module</w:t>
      </w:r>
    </w:p>
    <w:p w14:paraId="55539FDD" w14:textId="77777777" w:rsidR="00857A91" w:rsidRDefault="00857A91" w:rsidP="00857A91"/>
    <w:p w14:paraId="0428C94A" w14:textId="77777777" w:rsidR="00857A91" w:rsidRDefault="00857A91" w:rsidP="00857A91">
      <w:pPr>
        <w:pStyle w:val="Heading4"/>
      </w:pPr>
      <w:r>
        <w:t xml:space="preserve">Granting amnesty to </w:t>
      </w:r>
      <w:proofErr w:type="spellStart"/>
      <w:r>
        <w:t>DREAMers</w:t>
      </w:r>
      <w:proofErr w:type="spellEnd"/>
      <w:r>
        <w:t xml:space="preserve"> </w:t>
      </w:r>
      <w:r w:rsidRPr="00593716">
        <w:rPr>
          <w:i/>
          <w:u w:val="single"/>
        </w:rPr>
        <w:t>sends a signal</w:t>
      </w:r>
      <w:r>
        <w:t xml:space="preserve"> that will encourage new waves of illegal immigration. </w:t>
      </w:r>
    </w:p>
    <w:p w14:paraId="2BBED3DB" w14:textId="77777777" w:rsidR="00857A91" w:rsidRPr="00213955" w:rsidRDefault="00857A91" w:rsidP="00857A91">
      <w:pPr>
        <w:rPr>
          <w:rStyle w:val="Style13ptBold"/>
        </w:rPr>
      </w:pPr>
      <w:proofErr w:type="spellStart"/>
      <w:r w:rsidRPr="00213955">
        <w:rPr>
          <w:rStyle w:val="Style13ptBold"/>
        </w:rPr>
        <w:t>Inserra</w:t>
      </w:r>
      <w:proofErr w:type="spellEnd"/>
      <w:r w:rsidRPr="00213955">
        <w:rPr>
          <w:rStyle w:val="Style13ptBold"/>
        </w:rPr>
        <w:t xml:space="preserve"> ‘18</w:t>
      </w:r>
    </w:p>
    <w:p w14:paraId="52D24655" w14:textId="77777777" w:rsidR="00857A91" w:rsidRPr="00213955" w:rsidRDefault="00857A91" w:rsidP="00857A91">
      <w:pPr>
        <w:rPr>
          <w:sz w:val="18"/>
          <w:szCs w:val="18"/>
        </w:rPr>
      </w:pPr>
      <w:r w:rsidRPr="00213955">
        <w:rPr>
          <w:sz w:val="18"/>
          <w:szCs w:val="18"/>
        </w:rPr>
        <w:t xml:space="preserve">David </w:t>
      </w:r>
      <w:proofErr w:type="spellStart"/>
      <w:r w:rsidRPr="00213955">
        <w:rPr>
          <w:sz w:val="18"/>
          <w:szCs w:val="18"/>
        </w:rPr>
        <w:t>Inserra</w:t>
      </w:r>
      <w:proofErr w:type="spellEnd"/>
      <w:r w:rsidRPr="00213955">
        <w:rPr>
          <w:sz w:val="18"/>
          <w:szCs w:val="18"/>
        </w:rPr>
        <w:t xml:space="preserve">, a policy analyst in Heritage's Davis Institute for National Security and Foreign Policy, specializes in homeland security issues, including cyber, counterterrorism, and immigration policy. He holds a </w:t>
      </w:r>
      <w:proofErr w:type="spellStart"/>
      <w:proofErr w:type="gramStart"/>
      <w:r w:rsidRPr="00213955">
        <w:rPr>
          <w:sz w:val="18"/>
          <w:szCs w:val="18"/>
        </w:rPr>
        <w:t>Masters</w:t>
      </w:r>
      <w:proofErr w:type="spellEnd"/>
      <w:r w:rsidRPr="00213955">
        <w:rPr>
          <w:sz w:val="18"/>
          <w:szCs w:val="18"/>
        </w:rPr>
        <w:t xml:space="preserve"> in Public Policy</w:t>
      </w:r>
      <w:proofErr w:type="gramEnd"/>
      <w:r w:rsidRPr="00213955">
        <w:rPr>
          <w:sz w:val="18"/>
          <w:szCs w:val="18"/>
        </w:rPr>
        <w:t xml:space="preserve"> from George Mason University and a Bachelor of Arts in government and economics from the College of William &amp; Mary. “Pro-Amnesty Republicans Would Undermine Border Security and U.S. Law” – Heritage Foundation - May 29th, 2018 - #</w:t>
      </w:r>
      <w:proofErr w:type="spellStart"/>
      <w:r w:rsidRPr="00213955">
        <w:rPr>
          <w:sz w:val="18"/>
          <w:szCs w:val="18"/>
        </w:rPr>
        <w:t>CutWithRJ</w:t>
      </w:r>
      <w:proofErr w:type="spellEnd"/>
      <w:r w:rsidRPr="00213955">
        <w:rPr>
          <w:sz w:val="18"/>
          <w:szCs w:val="18"/>
        </w:rPr>
        <w:t xml:space="preserve"> - https://www.heritage.org/immigration/commentary/pro-amnesty-republicans-would-undermine-border-security-and-us-law</w:t>
      </w:r>
    </w:p>
    <w:p w14:paraId="67E1198C" w14:textId="77777777" w:rsidR="00857A91" w:rsidRDefault="00857A91" w:rsidP="00857A91"/>
    <w:p w14:paraId="419DF490" w14:textId="77777777" w:rsidR="00857A91" w:rsidRPr="009B5467" w:rsidRDefault="00857A91" w:rsidP="00857A91">
      <w:pPr>
        <w:rPr>
          <w:sz w:val="16"/>
        </w:rPr>
      </w:pPr>
      <w:r w:rsidRPr="00281D96">
        <w:rPr>
          <w:rStyle w:val="StyleUnderline"/>
          <w:highlight w:val="cyan"/>
        </w:rPr>
        <w:t>With some</w:t>
      </w:r>
      <w:r w:rsidRPr="009B5467">
        <w:rPr>
          <w:sz w:val="16"/>
        </w:rPr>
        <w:t xml:space="preserve"> Republicans </w:t>
      </w:r>
      <w:r w:rsidRPr="00281D96">
        <w:rPr>
          <w:rStyle w:val="StyleUnderline"/>
          <w:highlight w:val="cyan"/>
        </w:rPr>
        <w:t>pushing for a vote on amnesty for those brought illegally to the U.S. as children</w:t>
      </w:r>
      <w:r w:rsidRPr="009B5467">
        <w:rPr>
          <w:sz w:val="16"/>
        </w:rPr>
        <w:t xml:space="preserve">, </w:t>
      </w:r>
      <w:r w:rsidRPr="00281D96">
        <w:rPr>
          <w:rStyle w:val="StyleUnderline"/>
          <w:highlight w:val="cyan"/>
        </w:rPr>
        <w:t>Congress should remember why such policies hurt,</w:t>
      </w:r>
      <w:r w:rsidRPr="009B5467">
        <w:rPr>
          <w:sz w:val="16"/>
        </w:rPr>
        <w:t xml:space="preserve"> rather than help.</w:t>
      </w:r>
    </w:p>
    <w:p w14:paraId="63BC16F2" w14:textId="77777777" w:rsidR="00857A91" w:rsidRPr="009B5467" w:rsidRDefault="00857A91" w:rsidP="00857A91">
      <w:pPr>
        <w:rPr>
          <w:sz w:val="16"/>
        </w:rPr>
      </w:pPr>
      <w:r w:rsidRPr="009B5467">
        <w:rPr>
          <w:sz w:val="16"/>
        </w:rPr>
        <w:t xml:space="preserve">In addition to giving short shrift to other needed immigration reforms and being unfair to both Americans and legal immigrants, </w:t>
      </w:r>
      <w:r w:rsidRPr="00281D96">
        <w:rPr>
          <w:rStyle w:val="StyleUnderline"/>
          <w:highlight w:val="cyan"/>
        </w:rPr>
        <w:t>the</w:t>
      </w:r>
      <w:r w:rsidRPr="009B5467">
        <w:rPr>
          <w:sz w:val="16"/>
        </w:rPr>
        <w:t xml:space="preserve"> current immigration </w:t>
      </w:r>
      <w:r w:rsidRPr="00281D96">
        <w:rPr>
          <w:rStyle w:val="StyleUnderline"/>
          <w:highlight w:val="cyan"/>
        </w:rPr>
        <w:t xml:space="preserve">efforts will likely </w:t>
      </w:r>
      <w:r w:rsidRPr="00281D96">
        <w:rPr>
          <w:rStyle w:val="Emphasis"/>
          <w:highlight w:val="cyan"/>
        </w:rPr>
        <w:t>only encourage more illegal immigration</w:t>
      </w:r>
      <w:r w:rsidRPr="009B5467">
        <w:rPr>
          <w:sz w:val="16"/>
        </w:rPr>
        <w:t>. In fact, it’s happened before.</w:t>
      </w:r>
    </w:p>
    <w:p w14:paraId="41C92B90" w14:textId="77777777" w:rsidR="00857A91" w:rsidRPr="009B5467" w:rsidRDefault="00857A91" w:rsidP="00857A91">
      <w:pPr>
        <w:rPr>
          <w:sz w:val="16"/>
        </w:rPr>
      </w:pPr>
      <w:r w:rsidRPr="00281D96">
        <w:rPr>
          <w:rStyle w:val="StyleUnderline"/>
          <w:highlight w:val="cyan"/>
        </w:rPr>
        <w:t>In 1986, the U.S. provided amnesty to almost 3 million illegal immigrants</w:t>
      </w:r>
      <w:r w:rsidRPr="009B5467">
        <w:rPr>
          <w:sz w:val="16"/>
        </w:rPr>
        <w:t xml:space="preserve"> while promising to stop future illegal immigration. While the bill was being considered, </w:t>
      </w:r>
      <w:r w:rsidRPr="00281D96">
        <w:rPr>
          <w:rStyle w:val="StyleUnderline"/>
          <w:highlight w:val="cyan"/>
        </w:rPr>
        <w:t>some</w:t>
      </w:r>
      <w:r w:rsidRPr="009B5467">
        <w:rPr>
          <w:sz w:val="16"/>
        </w:rPr>
        <w:t xml:space="preserve"> senators </w:t>
      </w:r>
      <w:r w:rsidRPr="00281D96">
        <w:rPr>
          <w:rStyle w:val="StyleUnderline"/>
          <w:highlight w:val="cyan"/>
        </w:rPr>
        <w:t>raised concerns about the message that such an amnesty would send</w:t>
      </w:r>
      <w:r w:rsidRPr="009B5467">
        <w:rPr>
          <w:sz w:val="16"/>
        </w:rPr>
        <w:t>.</w:t>
      </w:r>
    </w:p>
    <w:p w14:paraId="5D99117F" w14:textId="77777777" w:rsidR="00857A91" w:rsidRPr="009B5467" w:rsidRDefault="00857A91" w:rsidP="00857A91">
      <w:pPr>
        <w:rPr>
          <w:sz w:val="16"/>
          <w:szCs w:val="16"/>
        </w:rPr>
      </w:pPr>
      <w:r w:rsidRPr="009B5467">
        <w:rPr>
          <w:sz w:val="16"/>
          <w:szCs w:val="16"/>
        </w:rPr>
        <w:t>Sen. Jesse Helms, R-N.C., argued that “[a]</w:t>
      </w:r>
      <w:proofErr w:type="spellStart"/>
      <w:r w:rsidRPr="009B5467">
        <w:rPr>
          <w:sz w:val="16"/>
          <w:szCs w:val="16"/>
        </w:rPr>
        <w:t>mnesty</w:t>
      </w:r>
      <w:proofErr w:type="spellEnd"/>
      <w:r w:rsidRPr="009B5467">
        <w:rPr>
          <w:sz w:val="16"/>
          <w:szCs w:val="16"/>
        </w:rPr>
        <w:t xml:space="preserve"> for the millions of illegal aliens currently in these United States would establish a dangerous precedent which could well encourage additional illegal immigration.” Sen. Phil Gramm, R-Texas, stated that “there may be those in other countries who will say that since we granted amnesty once, maybe we will do it again.”</w:t>
      </w:r>
    </w:p>
    <w:p w14:paraId="54411B57" w14:textId="77777777" w:rsidR="00857A91" w:rsidRPr="009B5467" w:rsidRDefault="00857A91" w:rsidP="00857A91">
      <w:pPr>
        <w:rPr>
          <w:u w:val="single"/>
        </w:rPr>
      </w:pPr>
      <w:r w:rsidRPr="009B5467">
        <w:rPr>
          <w:sz w:val="16"/>
        </w:rPr>
        <w:t xml:space="preserve">While those promises to stop future illegal immigration came to nothing, the amnesty took effect immediately. </w:t>
      </w:r>
      <w:r w:rsidRPr="00281D96">
        <w:rPr>
          <w:rStyle w:val="StyleUnderline"/>
          <w:highlight w:val="cyan"/>
        </w:rPr>
        <w:t>It sent</w:t>
      </w:r>
      <w:r w:rsidRPr="009B5467">
        <w:rPr>
          <w:sz w:val="16"/>
        </w:rPr>
        <w:t xml:space="preserve"> exactly </w:t>
      </w:r>
      <w:r w:rsidRPr="00281D96">
        <w:rPr>
          <w:rStyle w:val="StyleUnderline"/>
          <w:highlight w:val="cyan"/>
        </w:rPr>
        <w:t>the message</w:t>
      </w:r>
      <w:r w:rsidRPr="009B5467">
        <w:rPr>
          <w:rStyle w:val="StyleUnderline"/>
        </w:rPr>
        <w:t xml:space="preserve"> </w:t>
      </w:r>
      <w:r w:rsidRPr="009B5467">
        <w:rPr>
          <w:sz w:val="16"/>
        </w:rPr>
        <w:t xml:space="preserve">that </w:t>
      </w:r>
      <w:proofErr w:type="gramStart"/>
      <w:r w:rsidRPr="009B5467">
        <w:rPr>
          <w:sz w:val="16"/>
        </w:rPr>
        <w:t>Helms</w:t>
      </w:r>
      <w:proofErr w:type="gramEnd"/>
      <w:r w:rsidRPr="009B5467">
        <w:rPr>
          <w:sz w:val="16"/>
        </w:rPr>
        <w:t xml:space="preserve"> and Gramm feared—</w:t>
      </w:r>
      <w:r w:rsidRPr="00281D96">
        <w:rPr>
          <w:rStyle w:val="StyleUnderline"/>
          <w:highlight w:val="cyan"/>
        </w:rPr>
        <w:t>that the U.S. was willing to reward those who came here illegally by granting them U.S. citizenship.</w:t>
      </w:r>
    </w:p>
    <w:p w14:paraId="60C2A927" w14:textId="77777777" w:rsidR="00857A91" w:rsidRPr="009B5467" w:rsidRDefault="00857A91" w:rsidP="00857A91">
      <w:pPr>
        <w:rPr>
          <w:sz w:val="16"/>
          <w:szCs w:val="16"/>
        </w:rPr>
      </w:pPr>
      <w:r w:rsidRPr="009B5467">
        <w:rPr>
          <w:sz w:val="16"/>
          <w:szCs w:val="16"/>
        </w:rPr>
        <w:t>Congress would later pass several smaller amnesties in the 1990s, setting a firm precedent that Congress would indeed keep rewarding illegal immigration.</w:t>
      </w:r>
    </w:p>
    <w:p w14:paraId="26E02120" w14:textId="77777777" w:rsidR="00857A91" w:rsidRPr="009B5467" w:rsidRDefault="00857A91" w:rsidP="00857A91">
      <w:pPr>
        <w:rPr>
          <w:u w:val="single"/>
        </w:rPr>
      </w:pPr>
      <w:r w:rsidRPr="00281D96">
        <w:rPr>
          <w:rStyle w:val="StyleUnderline"/>
          <w:highlight w:val="cyan"/>
        </w:rPr>
        <w:t>Since then, the number of illegal immigrants in the U.S. has grown</w:t>
      </w:r>
      <w:r w:rsidRPr="009B5467">
        <w:rPr>
          <w:sz w:val="16"/>
        </w:rPr>
        <w:t xml:space="preserve"> to around 12 million. During that time, </w:t>
      </w:r>
      <w:r w:rsidRPr="00281D96">
        <w:rPr>
          <w:rStyle w:val="StyleUnderline"/>
          <w:highlight w:val="cyan"/>
        </w:rPr>
        <w:t>Congress has considered but rejected additional amnesties.</w:t>
      </w:r>
    </w:p>
    <w:p w14:paraId="7F6387F0" w14:textId="77777777" w:rsidR="00857A91" w:rsidRPr="009B5467" w:rsidRDefault="00857A91" w:rsidP="00857A91">
      <w:pPr>
        <w:rPr>
          <w:sz w:val="16"/>
        </w:rPr>
      </w:pPr>
      <w:r w:rsidRPr="00281D96">
        <w:rPr>
          <w:rStyle w:val="StyleUnderline"/>
          <w:highlight w:val="cyan"/>
        </w:rPr>
        <w:t>The current proposal</w:t>
      </w:r>
      <w:r w:rsidRPr="009B5467">
        <w:rPr>
          <w:sz w:val="16"/>
        </w:rPr>
        <w:t xml:space="preserve"> being pushed by some Republicans </w:t>
      </w:r>
      <w:r w:rsidRPr="00281D96">
        <w:rPr>
          <w:rStyle w:val="StyleUnderline"/>
          <w:highlight w:val="cyan"/>
        </w:rPr>
        <w:t>would legalize as many as 1.8 million illegal immigrants.</w:t>
      </w:r>
      <w:r w:rsidRPr="009B5467">
        <w:rPr>
          <w:sz w:val="16"/>
        </w:rPr>
        <w:t xml:space="preserve"> </w:t>
      </w:r>
      <w:r w:rsidRPr="00281D96">
        <w:rPr>
          <w:rStyle w:val="StyleUnderline"/>
          <w:highlight w:val="cyan"/>
        </w:rPr>
        <w:t>But doing so would only double down on the failed amnesty model</w:t>
      </w:r>
      <w:r w:rsidRPr="009B5467">
        <w:rPr>
          <w:rStyle w:val="StyleUnderline"/>
        </w:rPr>
        <w:t xml:space="preserve"> </w:t>
      </w:r>
      <w:r w:rsidRPr="009B5467">
        <w:rPr>
          <w:sz w:val="16"/>
        </w:rPr>
        <w:t>that was tried in 1986 and the 1990s.</w:t>
      </w:r>
    </w:p>
    <w:p w14:paraId="2862EEAF" w14:textId="77777777" w:rsidR="00857A91" w:rsidRDefault="00857A91" w:rsidP="00857A91"/>
    <w:p w14:paraId="766B8A02" w14:textId="77777777" w:rsidR="00857A91" w:rsidRDefault="00857A91" w:rsidP="00857A91">
      <w:pPr>
        <w:pStyle w:val="Heading4"/>
      </w:pPr>
      <w:r>
        <w:t xml:space="preserve">Research on previous amnesties confirms our link.  </w:t>
      </w:r>
    </w:p>
    <w:p w14:paraId="169A7826" w14:textId="77777777" w:rsidR="00857A91" w:rsidRPr="00213955" w:rsidRDefault="00857A91" w:rsidP="00857A91">
      <w:pPr>
        <w:rPr>
          <w:rStyle w:val="Style13ptBold"/>
        </w:rPr>
      </w:pPr>
      <w:proofErr w:type="spellStart"/>
      <w:r w:rsidRPr="00213955">
        <w:rPr>
          <w:rStyle w:val="Style13ptBold"/>
        </w:rPr>
        <w:t>Inserra</w:t>
      </w:r>
      <w:proofErr w:type="spellEnd"/>
      <w:r w:rsidRPr="00213955">
        <w:rPr>
          <w:rStyle w:val="Style13ptBold"/>
        </w:rPr>
        <w:t xml:space="preserve"> ‘1</w:t>
      </w:r>
      <w:r>
        <w:rPr>
          <w:rStyle w:val="Style13ptBold"/>
        </w:rPr>
        <w:t>7</w:t>
      </w:r>
    </w:p>
    <w:p w14:paraId="3F000260" w14:textId="77777777" w:rsidR="00857A91" w:rsidRDefault="00857A91" w:rsidP="00857A91">
      <w:r w:rsidRPr="00213955">
        <w:rPr>
          <w:sz w:val="18"/>
          <w:szCs w:val="18"/>
        </w:rPr>
        <w:t xml:space="preserve">David </w:t>
      </w:r>
      <w:proofErr w:type="spellStart"/>
      <w:r w:rsidRPr="00213955">
        <w:rPr>
          <w:sz w:val="18"/>
          <w:szCs w:val="18"/>
        </w:rPr>
        <w:t>Inserra</w:t>
      </w:r>
      <w:proofErr w:type="spellEnd"/>
      <w:r w:rsidRPr="00213955">
        <w:rPr>
          <w:sz w:val="18"/>
          <w:szCs w:val="18"/>
        </w:rPr>
        <w:t xml:space="preserve">, a policy analyst in Heritage's Davis Institute for National Security and Foreign Policy, specializes in homeland security issues, including cyber, counterterrorism, and immigration policy. He holds a </w:t>
      </w:r>
      <w:proofErr w:type="spellStart"/>
      <w:proofErr w:type="gramStart"/>
      <w:r w:rsidRPr="00213955">
        <w:rPr>
          <w:sz w:val="18"/>
          <w:szCs w:val="18"/>
        </w:rPr>
        <w:t>Masters</w:t>
      </w:r>
      <w:proofErr w:type="spellEnd"/>
      <w:r w:rsidRPr="00213955">
        <w:rPr>
          <w:sz w:val="18"/>
          <w:szCs w:val="18"/>
        </w:rPr>
        <w:t xml:space="preserve"> in Public Policy</w:t>
      </w:r>
      <w:proofErr w:type="gramEnd"/>
      <w:r w:rsidRPr="00213955">
        <w:rPr>
          <w:sz w:val="18"/>
          <w:szCs w:val="18"/>
        </w:rPr>
        <w:t xml:space="preserve"> from George Mason University and a Bachelor of Arts in government and economics from the College of William &amp; Mary. “</w:t>
      </w:r>
      <w:r>
        <w:rPr>
          <w:sz w:val="18"/>
          <w:szCs w:val="18"/>
        </w:rPr>
        <w:t>Dreaming of Amnesty: Legalization Will Spur More Illegal Immigration</w:t>
      </w:r>
      <w:r w:rsidRPr="00213955">
        <w:rPr>
          <w:sz w:val="18"/>
          <w:szCs w:val="18"/>
        </w:rPr>
        <w:t xml:space="preserve">” – Heritage Foundation - </w:t>
      </w:r>
      <w:r>
        <w:rPr>
          <w:sz w:val="18"/>
          <w:szCs w:val="18"/>
        </w:rPr>
        <w:t xml:space="preserve">October 30, 2017 </w:t>
      </w:r>
      <w:r w:rsidRPr="00213955">
        <w:rPr>
          <w:sz w:val="18"/>
          <w:szCs w:val="18"/>
        </w:rPr>
        <w:t>- #</w:t>
      </w:r>
      <w:proofErr w:type="spellStart"/>
      <w:r w:rsidRPr="00213955">
        <w:rPr>
          <w:sz w:val="18"/>
          <w:szCs w:val="18"/>
        </w:rPr>
        <w:t>CutWithRJ</w:t>
      </w:r>
      <w:proofErr w:type="spellEnd"/>
      <w:r w:rsidRPr="00213955">
        <w:rPr>
          <w:sz w:val="18"/>
          <w:szCs w:val="18"/>
        </w:rPr>
        <w:t xml:space="preserve"> -</w:t>
      </w:r>
      <w:r>
        <w:rPr>
          <w:sz w:val="18"/>
          <w:szCs w:val="18"/>
        </w:rPr>
        <w:t>https://www.heritage.org/immigration/report/dreaming-amnesty-legalization-will-spur-more-illegal-immigration</w:t>
      </w:r>
    </w:p>
    <w:p w14:paraId="7E67FC08" w14:textId="77777777" w:rsidR="00857A91" w:rsidRPr="00DA146E" w:rsidRDefault="00857A91" w:rsidP="00857A91">
      <w:pPr>
        <w:rPr>
          <w:sz w:val="16"/>
        </w:rPr>
      </w:pPr>
      <w:r w:rsidRPr="00281D96">
        <w:rPr>
          <w:rStyle w:val="StyleUnderline"/>
          <w:highlight w:val="cyan"/>
        </w:rPr>
        <w:t>Congress is considering legislation that would provide amnesty to those brought illegally to the U.S. as minors</w:t>
      </w:r>
      <w:r w:rsidRPr="00DA146E">
        <w:rPr>
          <w:sz w:val="16"/>
        </w:rPr>
        <w:t xml:space="preserve">, including those who may not have been eligible for the DACA program. One such example is the Solution for Undocumented Children through Careers, Employment, Education, and Defending Our Nation (SUCCEED) Act introduced by Senators James Lankford (R–OK), Tom Tillis (R–NC), and Orrin Hatch (R–UT).4 </w:t>
      </w:r>
      <w:r w:rsidRPr="00281D96">
        <w:rPr>
          <w:rStyle w:val="StyleUnderline"/>
          <w:highlight w:val="cyan"/>
        </w:rPr>
        <w:t>Such</w:t>
      </w:r>
      <w:r w:rsidRPr="00DA146E">
        <w:rPr>
          <w:sz w:val="16"/>
        </w:rPr>
        <w:t xml:space="preserve"> legislative </w:t>
      </w:r>
      <w:r w:rsidRPr="00281D96">
        <w:rPr>
          <w:rStyle w:val="StyleUnderline"/>
          <w:highlight w:val="cyan"/>
        </w:rPr>
        <w:t>efforts</w:t>
      </w:r>
      <w:r w:rsidRPr="00DA146E">
        <w:rPr>
          <w:sz w:val="16"/>
        </w:rPr>
        <w:t xml:space="preserve"> are fundamentally flawed and </w:t>
      </w:r>
      <w:r w:rsidRPr="00281D96">
        <w:rPr>
          <w:rStyle w:val="Emphasis"/>
          <w:highlight w:val="cyan"/>
        </w:rPr>
        <w:t>will encourage more illegal immigration</w:t>
      </w:r>
      <w:r w:rsidRPr="00DA146E">
        <w:rPr>
          <w:sz w:val="16"/>
        </w:rPr>
        <w:t>. Rather than implementing amnesty, Congress should focus on a step-by-step process to enhance immigration enforcement and improve the legal immigration system.</w:t>
      </w:r>
    </w:p>
    <w:p w14:paraId="763CB2F8" w14:textId="77777777" w:rsidR="00857A91" w:rsidRPr="00DA146E" w:rsidRDefault="00857A91" w:rsidP="00857A91">
      <w:pPr>
        <w:rPr>
          <w:sz w:val="16"/>
          <w:szCs w:val="16"/>
        </w:rPr>
      </w:pPr>
      <w:r w:rsidRPr="00DA146E">
        <w:rPr>
          <w:sz w:val="16"/>
          <w:szCs w:val="16"/>
        </w:rPr>
        <w:t>Any legislation that provides lawful status to an alien who is unlawfully present in the U.S.—that is, amnesty—raises three fundamental questions. Does such legislation:</w:t>
      </w:r>
    </w:p>
    <w:p w14:paraId="11AABBDF" w14:textId="77777777" w:rsidR="00857A91" w:rsidRPr="00DA146E" w:rsidRDefault="00857A91" w:rsidP="00857A91">
      <w:pPr>
        <w:rPr>
          <w:sz w:val="16"/>
          <w:szCs w:val="16"/>
        </w:rPr>
      </w:pPr>
      <w:r w:rsidRPr="00DA146E">
        <w:rPr>
          <w:sz w:val="16"/>
          <w:szCs w:val="16"/>
        </w:rPr>
        <w:t>Encourage more illegal immigration, or discourage it?</w:t>
      </w:r>
    </w:p>
    <w:p w14:paraId="5DF62384" w14:textId="77777777" w:rsidR="00857A91" w:rsidRPr="00DA146E" w:rsidRDefault="00857A91" w:rsidP="00857A91">
      <w:pPr>
        <w:rPr>
          <w:sz w:val="16"/>
          <w:szCs w:val="16"/>
        </w:rPr>
      </w:pPr>
      <w:r w:rsidRPr="00DA146E">
        <w:rPr>
          <w:sz w:val="16"/>
          <w:szCs w:val="16"/>
        </w:rPr>
        <w:t>Guarantee long-term commitment to a working immigration system or kick the can down the road?</w:t>
      </w:r>
    </w:p>
    <w:p w14:paraId="46BD600F" w14:textId="77777777" w:rsidR="00857A91" w:rsidRPr="00DA146E" w:rsidRDefault="00857A91" w:rsidP="00857A91">
      <w:pPr>
        <w:rPr>
          <w:sz w:val="16"/>
          <w:szCs w:val="16"/>
        </w:rPr>
      </w:pPr>
      <w:r w:rsidRPr="00DA146E">
        <w:rPr>
          <w:sz w:val="16"/>
          <w:szCs w:val="16"/>
        </w:rPr>
        <w:t>Uphold the rule of law or weaken it?</w:t>
      </w:r>
    </w:p>
    <w:p w14:paraId="6A1B08DF" w14:textId="77777777" w:rsidR="00857A91" w:rsidRPr="00DA146E" w:rsidRDefault="00857A91" w:rsidP="00857A91">
      <w:pPr>
        <w:rPr>
          <w:sz w:val="16"/>
        </w:rPr>
      </w:pPr>
      <w:r w:rsidRPr="00DA146E">
        <w:rPr>
          <w:sz w:val="16"/>
        </w:rPr>
        <w:t xml:space="preserve">Amnesty as Incentive for More Illegal Immigration. </w:t>
      </w:r>
      <w:r w:rsidRPr="00281D96">
        <w:rPr>
          <w:rStyle w:val="StyleUnderline"/>
          <w:highlight w:val="cyan"/>
        </w:rPr>
        <w:t>An amnesty-centric approach to immigration reform does nothing to discourage additional illegal immigration.</w:t>
      </w:r>
      <w:r w:rsidRPr="00DA146E">
        <w:rPr>
          <w:sz w:val="16"/>
        </w:rPr>
        <w:t xml:space="preserve">5 </w:t>
      </w:r>
      <w:r w:rsidRPr="00705A9A">
        <w:rPr>
          <w:rStyle w:val="StyleUnderline"/>
        </w:rPr>
        <w:t xml:space="preserve">The Immigration Reform and Control Act </w:t>
      </w:r>
      <w:r w:rsidRPr="00DA146E">
        <w:rPr>
          <w:sz w:val="16"/>
        </w:rPr>
        <w:t>(</w:t>
      </w:r>
      <w:r w:rsidRPr="00705A9A">
        <w:rPr>
          <w:rStyle w:val="Emphasis"/>
        </w:rPr>
        <w:t>IRCA</w:t>
      </w:r>
      <w:r w:rsidRPr="00DA146E">
        <w:rPr>
          <w:sz w:val="16"/>
        </w:rPr>
        <w:t xml:space="preserve">) of 1986 </w:t>
      </w:r>
      <w:r w:rsidRPr="00281D96">
        <w:rPr>
          <w:rStyle w:val="StyleUnderline"/>
          <w:highlight w:val="cyan"/>
        </w:rPr>
        <w:t>provided 2.7 million illegal immigrants with legal status</w:t>
      </w:r>
      <w:r w:rsidRPr="00DA146E">
        <w:rPr>
          <w:sz w:val="16"/>
        </w:rPr>
        <w:t xml:space="preserve"> and access to citizenship.6 The House committee that crafted the legislation claimed “a one-time legalization program is a necessary part of an effective enforcement program.”7 When Senators discussed the final bill, the sponsor, </w:t>
      </w:r>
      <w:r w:rsidRPr="00281D96">
        <w:rPr>
          <w:rStyle w:val="StyleUnderline"/>
          <w:highlight w:val="cyan"/>
        </w:rPr>
        <w:t>Senator</w:t>
      </w:r>
      <w:r w:rsidRPr="00DA146E">
        <w:rPr>
          <w:sz w:val="16"/>
        </w:rPr>
        <w:t xml:space="preserve"> Alan </w:t>
      </w:r>
      <w:r w:rsidRPr="00281D96">
        <w:rPr>
          <w:rStyle w:val="StyleUnderline"/>
          <w:highlight w:val="cyan"/>
        </w:rPr>
        <w:t>Simpson</w:t>
      </w:r>
      <w:r w:rsidRPr="00DA146E">
        <w:rPr>
          <w:rStyle w:val="StyleUnderline"/>
        </w:rPr>
        <w:t xml:space="preserve"> </w:t>
      </w:r>
      <w:r w:rsidRPr="00DA146E">
        <w:rPr>
          <w:sz w:val="16"/>
        </w:rPr>
        <w:t xml:space="preserve">(R–WY), </w:t>
      </w:r>
      <w:r w:rsidRPr="00281D96">
        <w:rPr>
          <w:rStyle w:val="StyleUnderline"/>
          <w:highlight w:val="cyan"/>
        </w:rPr>
        <w:t>promised “that this is it. It is one time</w:t>
      </w:r>
      <w:r w:rsidRPr="00DA146E">
        <w:rPr>
          <w:sz w:val="16"/>
        </w:rPr>
        <w:t xml:space="preserve">. You either show up on this one or you will be rejected.”8 </w:t>
      </w:r>
      <w:r w:rsidRPr="00281D96">
        <w:rPr>
          <w:rStyle w:val="StyleUnderline"/>
          <w:highlight w:val="cyan"/>
        </w:rPr>
        <w:t>With 11 million</w:t>
      </w:r>
      <w:r w:rsidRPr="00DA146E">
        <w:rPr>
          <w:sz w:val="16"/>
        </w:rPr>
        <w:t xml:space="preserve"> to 12 million </w:t>
      </w:r>
      <w:r w:rsidRPr="00281D96">
        <w:rPr>
          <w:rStyle w:val="StyleUnderline"/>
          <w:highlight w:val="cyan"/>
        </w:rPr>
        <w:t>illegal immigrants now living in the country</w:t>
      </w:r>
      <w:r w:rsidRPr="00DA146E">
        <w:rPr>
          <w:sz w:val="16"/>
        </w:rPr>
        <w:t xml:space="preserve">, and with a constant push for new amnesties, </w:t>
      </w:r>
      <w:r w:rsidRPr="00281D96">
        <w:rPr>
          <w:rStyle w:val="StyleUnderline"/>
          <w:highlight w:val="cyan"/>
        </w:rPr>
        <w:t>these promises have proven empty.</w:t>
      </w:r>
      <w:r w:rsidRPr="00DA146E">
        <w:rPr>
          <w:sz w:val="16"/>
        </w:rPr>
        <w:t>9</w:t>
      </w:r>
    </w:p>
    <w:p w14:paraId="2A3042A8" w14:textId="77777777" w:rsidR="00857A91" w:rsidRPr="00DA146E" w:rsidRDefault="00857A91" w:rsidP="00857A91">
      <w:pPr>
        <w:rPr>
          <w:sz w:val="16"/>
          <w:szCs w:val="16"/>
        </w:rPr>
      </w:pPr>
      <w:r w:rsidRPr="00DA146E">
        <w:rPr>
          <w:sz w:val="16"/>
          <w:szCs w:val="16"/>
        </w:rPr>
        <w:t>There were a few Senators who correctly predicted that the 1986 amnesty would encourage more illegal immigration. Former Senator Jesse Helms (R–NC) argued that “[a]</w:t>
      </w:r>
      <w:proofErr w:type="spellStart"/>
      <w:r w:rsidRPr="00DA146E">
        <w:rPr>
          <w:sz w:val="16"/>
          <w:szCs w:val="16"/>
        </w:rPr>
        <w:t>mnesty</w:t>
      </w:r>
      <w:proofErr w:type="spellEnd"/>
      <w:r w:rsidRPr="00DA146E">
        <w:rPr>
          <w:sz w:val="16"/>
          <w:szCs w:val="16"/>
        </w:rPr>
        <w:t xml:space="preserve"> for the millions of illegal aliens currently in these United States would establish a dangerous precedent which could well encourage additional illegal immigration.” Former Senator Phil Gramm (R–TX) stated that “there may be those in other countries who will say that since we granted amnesty once, maybe we will do it again.”</w:t>
      </w:r>
    </w:p>
    <w:p w14:paraId="1879F33C" w14:textId="77777777" w:rsidR="00857A91" w:rsidRPr="00DA146E" w:rsidRDefault="00857A91" w:rsidP="00857A91">
      <w:pPr>
        <w:rPr>
          <w:sz w:val="16"/>
          <w:szCs w:val="16"/>
        </w:rPr>
      </w:pPr>
      <w:r w:rsidRPr="00DA146E">
        <w:rPr>
          <w:sz w:val="16"/>
          <w:szCs w:val="16"/>
        </w:rPr>
        <w:t>More recently, this lesson of history repeated itself, as President Barack Obama’s DACA program and general weakening of immigration enforcement contributed to the surge of unaccompanied minors and families at the U.S. border. Fleeing from violence in Central America, these illegal immigrants “consistently” believed that they were eligible for a legal pass or “</w:t>
      </w:r>
      <w:proofErr w:type="spellStart"/>
      <w:r w:rsidRPr="00DA146E">
        <w:rPr>
          <w:sz w:val="16"/>
          <w:szCs w:val="16"/>
        </w:rPr>
        <w:t>permiso</w:t>
      </w:r>
      <w:proofErr w:type="spellEnd"/>
      <w:r w:rsidRPr="00DA146E">
        <w:rPr>
          <w:sz w:val="16"/>
          <w:szCs w:val="16"/>
        </w:rPr>
        <w:t>” to enter and stay in the U.S., according to data collected by the Department of Homeland Security.</w:t>
      </w:r>
    </w:p>
    <w:p w14:paraId="19751439" w14:textId="77777777" w:rsidR="00857A91" w:rsidRPr="00DA146E" w:rsidRDefault="00857A91" w:rsidP="00857A91">
      <w:pPr>
        <w:rPr>
          <w:sz w:val="16"/>
        </w:rPr>
      </w:pPr>
      <w:r w:rsidRPr="00281D96">
        <w:rPr>
          <w:rStyle w:val="StyleUnderline"/>
          <w:highlight w:val="cyan"/>
        </w:rPr>
        <w:t>History has</w:t>
      </w:r>
      <w:r w:rsidRPr="00281D96">
        <w:rPr>
          <w:rStyle w:val="Emphasis"/>
          <w:highlight w:val="cyan"/>
        </w:rPr>
        <w:t xml:space="preserve"> proven</w:t>
      </w:r>
      <w:r w:rsidRPr="00DA146E">
        <w:rPr>
          <w:sz w:val="16"/>
        </w:rPr>
        <w:t xml:space="preserve"> time and time again </w:t>
      </w:r>
      <w:r w:rsidRPr="00281D96">
        <w:rPr>
          <w:rStyle w:val="StyleUnderline"/>
          <w:highlight w:val="cyan"/>
        </w:rPr>
        <w:t>that amnesty</w:t>
      </w:r>
      <w:r w:rsidRPr="00DA146E">
        <w:rPr>
          <w:sz w:val="16"/>
        </w:rPr>
        <w:t xml:space="preserve"> and non-enforcement </w:t>
      </w:r>
      <w:r w:rsidRPr="00281D96">
        <w:rPr>
          <w:rStyle w:val="StyleUnderline"/>
          <w:highlight w:val="cyan"/>
        </w:rPr>
        <w:t xml:space="preserve">policies </w:t>
      </w:r>
      <w:r w:rsidRPr="00281D96">
        <w:rPr>
          <w:rStyle w:val="Emphasis"/>
          <w:highlight w:val="cyan"/>
        </w:rPr>
        <w:t>only encourage more illegal immigration</w:t>
      </w:r>
    </w:p>
    <w:p w14:paraId="0C8FB77C" w14:textId="321B9266" w:rsidR="00857A91" w:rsidRDefault="00857A91" w:rsidP="00CF56D2"/>
    <w:p w14:paraId="66CC1477" w14:textId="3E3A0906" w:rsidR="00857A91" w:rsidRDefault="00857A91" w:rsidP="00CF56D2"/>
    <w:p w14:paraId="6FC67D82" w14:textId="77777777" w:rsidR="00857A91" w:rsidRDefault="00857A91" w:rsidP="00857A91">
      <w:pPr>
        <w:pStyle w:val="Heading3"/>
      </w:pPr>
      <w:r>
        <w:t>A-to “</w:t>
      </w:r>
      <w:proofErr w:type="spellStart"/>
      <w:r>
        <w:t>Neg’s</w:t>
      </w:r>
      <w:proofErr w:type="spellEnd"/>
      <w:r>
        <w:t xml:space="preserve"> Subsequent Family-Based Migration Data is flawed”</w:t>
      </w:r>
    </w:p>
    <w:p w14:paraId="2CC9C842" w14:textId="77777777" w:rsidR="00857A91" w:rsidRDefault="00857A91" w:rsidP="00857A91"/>
    <w:p w14:paraId="54145255" w14:textId="77777777" w:rsidR="00857A91" w:rsidRDefault="00857A91" w:rsidP="00857A91">
      <w:pPr>
        <w:pStyle w:val="Heading4"/>
      </w:pPr>
      <w:r>
        <w:t xml:space="preserve">Neg studies </w:t>
      </w:r>
      <w:r w:rsidRPr="00910609">
        <w:rPr>
          <w:i/>
          <w:u w:val="single"/>
        </w:rPr>
        <w:t>aren’t</w:t>
      </w:r>
      <w:r>
        <w:t xml:space="preserve"> inaccurate – here is a pro-</w:t>
      </w:r>
      <w:proofErr w:type="spellStart"/>
      <w:r>
        <w:t>dict</w:t>
      </w:r>
      <w:proofErr w:type="spellEnd"/>
      <w:r>
        <w:t>:</w:t>
      </w:r>
    </w:p>
    <w:p w14:paraId="2AA77639" w14:textId="77777777" w:rsidR="00857A91" w:rsidRPr="001A7F3F" w:rsidRDefault="00857A91" w:rsidP="00857A91">
      <w:pPr>
        <w:rPr>
          <w:rStyle w:val="Style13ptBold"/>
        </w:rPr>
      </w:pPr>
      <w:r w:rsidRPr="001A7F3F">
        <w:rPr>
          <w:rStyle w:val="Style13ptBold"/>
        </w:rPr>
        <w:t>Tienda ‘15</w:t>
      </w:r>
    </w:p>
    <w:p w14:paraId="756F3F65" w14:textId="77777777" w:rsidR="00857A91" w:rsidRPr="001A7F3F" w:rsidRDefault="00857A91" w:rsidP="00857A91">
      <w:pPr>
        <w:rPr>
          <w:sz w:val="18"/>
          <w:szCs w:val="18"/>
        </w:rPr>
      </w:pPr>
      <w:r w:rsidRPr="001A7F3F">
        <w:rPr>
          <w:sz w:val="18"/>
          <w:szCs w:val="18"/>
        </w:rPr>
        <w:t xml:space="preserve">Marta Tienda - Maurice P. During Professor in Demographic Studies. Professor of Sociology and Public Affairs, Woodrow Wilson School at Princeton University and also The Director, Program in Latino Studies at Princeton University – “Multiplying Diversity: Family Unification and the Regional Origins of Late-Age US Immigrants” - INTERNATIONAL MIGRATION REVIEW - Fall 2015 - </w:t>
      </w:r>
      <w:r>
        <w:rPr>
          <w:sz w:val="18"/>
          <w:szCs w:val="18"/>
        </w:rPr>
        <w:t>#</w:t>
      </w:r>
      <w:proofErr w:type="spellStart"/>
      <w:r>
        <w:rPr>
          <w:sz w:val="18"/>
          <w:szCs w:val="18"/>
        </w:rPr>
        <w:t>CutWithRJ</w:t>
      </w:r>
      <w:proofErr w:type="spellEnd"/>
      <w:r>
        <w:rPr>
          <w:sz w:val="18"/>
          <w:szCs w:val="18"/>
        </w:rPr>
        <w:t xml:space="preserve"> – Modified for language that may offend - </w:t>
      </w:r>
      <w:r w:rsidRPr="001A7F3F">
        <w:rPr>
          <w:sz w:val="18"/>
          <w:szCs w:val="18"/>
        </w:rPr>
        <w:t>http://wws.princeton.edu/system/files/research/documents/183%20-%20Tienda%20M%20-%202015%20-%20Multiplying%20Diversity-%20Family%20Unification%20and%20the%20Regional%20Origins%20of%20Late%20Age%20Immigrants,%201981-2009.%E2%80%9D%20International%20Migration%20Review_0.pdf</w:t>
      </w:r>
    </w:p>
    <w:p w14:paraId="47E00BF6" w14:textId="77777777" w:rsidR="00857A91" w:rsidRDefault="00857A91" w:rsidP="00857A91"/>
    <w:p w14:paraId="7937C962" w14:textId="77777777" w:rsidR="00857A91" w:rsidRPr="0007740D" w:rsidRDefault="00857A91" w:rsidP="00857A91">
      <w:pPr>
        <w:rPr>
          <w:sz w:val="16"/>
        </w:rPr>
      </w:pPr>
      <w:r w:rsidRPr="00281D96">
        <w:rPr>
          <w:rStyle w:val="StyleUnderline"/>
          <w:highlight w:val="cyan"/>
        </w:rPr>
        <w:t xml:space="preserve">This study addresses </w:t>
      </w:r>
      <w:r w:rsidRPr="00281D96">
        <w:rPr>
          <w:rStyle w:val="Emphasis"/>
          <w:highlight w:val="cyan"/>
        </w:rPr>
        <w:t>several limitations of prior work</w:t>
      </w:r>
      <w:r w:rsidRPr="0007740D">
        <w:rPr>
          <w:rStyle w:val="StyleUnderline"/>
        </w:rPr>
        <w:t xml:space="preserve"> </w:t>
      </w:r>
      <w:r w:rsidRPr="00281D96">
        <w:rPr>
          <w:rStyle w:val="StyleUnderline"/>
          <w:highlight w:val="cyan"/>
        </w:rPr>
        <w:t xml:space="preserve">by </w:t>
      </w:r>
      <w:r w:rsidRPr="00281D96">
        <w:rPr>
          <w:rStyle w:val="Emphasis"/>
          <w:highlight w:val="cyan"/>
        </w:rPr>
        <w:t xml:space="preserve">extending the timeline for estimating the magnitude of family unification </w:t>
      </w:r>
      <w:r w:rsidRPr="00410190">
        <w:rPr>
          <w:strike/>
        </w:rPr>
        <w:t>chain migration</w:t>
      </w:r>
      <w:r w:rsidRPr="00281D96">
        <w:rPr>
          <w:rStyle w:val="Emphasis"/>
          <w:highlight w:val="cyan"/>
        </w:rPr>
        <w:t xml:space="preserve"> (subsequent family-based migration) beyond 2000</w:t>
      </w:r>
      <w:r w:rsidRPr="0007740D">
        <w:rPr>
          <w:sz w:val="16"/>
        </w:rPr>
        <w:t xml:space="preserve">, </w:t>
      </w:r>
      <w:r w:rsidRPr="0007740D">
        <w:rPr>
          <w:rStyle w:val="StyleUnderline"/>
        </w:rPr>
        <w:t>relaxing assumptions of synthetic methods that assume uniform cohort sizes</w:t>
      </w:r>
      <w:r w:rsidRPr="0007740D">
        <w:rPr>
          <w:sz w:val="16"/>
        </w:rPr>
        <w:t xml:space="preserve">, </w:t>
      </w:r>
      <w:r w:rsidRPr="0007740D">
        <w:rPr>
          <w:rStyle w:val="StyleUnderline"/>
        </w:rPr>
        <w:t>and disaggregating multipliers by age</w:t>
      </w:r>
      <w:r w:rsidRPr="0007740D">
        <w:rPr>
          <w:sz w:val="16"/>
        </w:rPr>
        <w:t xml:space="preserve">. Yu’s (2008) </w:t>
      </w:r>
      <w:r w:rsidRPr="00281D96">
        <w:rPr>
          <w:rStyle w:val="StyleUnderline"/>
          <w:highlight w:val="cyan"/>
        </w:rPr>
        <w:t xml:space="preserve">estimates based on the Immigrants Admitted microdata </w:t>
      </w:r>
      <w:r w:rsidRPr="00281D96">
        <w:rPr>
          <w:rStyle w:val="Emphasis"/>
          <w:highlight w:val="cyan"/>
        </w:rPr>
        <w:t>are likely understated</w:t>
      </w:r>
      <w:r w:rsidRPr="0007740D">
        <w:rPr>
          <w:sz w:val="16"/>
        </w:rPr>
        <w:t xml:space="preserve"> </w:t>
      </w:r>
      <w:r w:rsidRPr="00281D96">
        <w:rPr>
          <w:rStyle w:val="StyleUnderline"/>
          <w:highlight w:val="cyan"/>
        </w:rPr>
        <w:t>because they exclude the outsized</w:t>
      </w:r>
      <w:r w:rsidRPr="0007740D">
        <w:rPr>
          <w:sz w:val="16"/>
        </w:rPr>
        <w:t xml:space="preserve"> IRCA </w:t>
      </w:r>
      <w:r w:rsidRPr="00281D96">
        <w:rPr>
          <w:rStyle w:val="StyleUnderline"/>
          <w:highlight w:val="cyan"/>
        </w:rPr>
        <w:t>cohorts.</w:t>
      </w:r>
      <w:r w:rsidRPr="0007740D">
        <w:rPr>
          <w:sz w:val="16"/>
        </w:rPr>
        <w:t xml:space="preserve"> </w:t>
      </w:r>
      <w:r w:rsidRPr="00281D96">
        <w:rPr>
          <w:rStyle w:val="StyleUnderline"/>
          <w:highlight w:val="cyan"/>
        </w:rPr>
        <w:t>The longer observation period also permits an early assessment of how the increase in employment visas</w:t>
      </w:r>
      <w:r w:rsidRPr="0007740D">
        <w:rPr>
          <w:sz w:val="16"/>
        </w:rPr>
        <w:t xml:space="preserve"> after 1990 </w:t>
      </w:r>
      <w:r w:rsidRPr="00281D96">
        <w:rPr>
          <w:rStyle w:val="StyleUnderline"/>
          <w:highlight w:val="cyan"/>
        </w:rPr>
        <w:t>boosted family unification migration</w:t>
      </w:r>
      <w:r w:rsidRPr="0007740D">
        <w:rPr>
          <w:sz w:val="16"/>
        </w:rPr>
        <w:t xml:space="preserve">. Jasso and Rosenzweig (1989) argue that employment and government-sponsored immigrants have the highest sponsorship rates both because they are unlikely to have many relatives in the host country and because they naturalize at high rates. Although their data only permitted estimation of multipliers for labor certified initiating immigrants over a single decade, their predictions were spot on for Asia. Following the massive legalization program that disproportionately benefitted Mesoamericans, parent and sibling sponsorship became a Mexican phenomenon as well. </w:t>
      </w:r>
      <w:r w:rsidRPr="00281D96">
        <w:rPr>
          <w:rStyle w:val="StyleUnderline"/>
          <w:highlight w:val="cyan"/>
        </w:rPr>
        <w:t>By increasing the base of initiating immigrants</w:t>
      </w:r>
      <w:r w:rsidRPr="0007740D">
        <w:rPr>
          <w:sz w:val="16"/>
        </w:rPr>
        <w:t xml:space="preserve">, </w:t>
      </w:r>
      <w:r w:rsidRPr="00281D96">
        <w:rPr>
          <w:rStyle w:val="StyleUnderline"/>
          <w:highlight w:val="cyan"/>
        </w:rPr>
        <w:t>our analyses suggest that</w:t>
      </w:r>
      <w:r w:rsidRPr="0007740D">
        <w:rPr>
          <w:rStyle w:val="StyleUnderline"/>
        </w:rPr>
        <w:t xml:space="preserve"> </w:t>
      </w:r>
      <w:r w:rsidRPr="0007740D">
        <w:rPr>
          <w:sz w:val="16"/>
        </w:rPr>
        <w:t xml:space="preserve">other </w:t>
      </w:r>
      <w:r w:rsidRPr="00281D96">
        <w:rPr>
          <w:rStyle w:val="StyleUnderline"/>
          <w:highlight w:val="cyan"/>
        </w:rPr>
        <w:t>legalization programs</w:t>
      </w:r>
      <w:r w:rsidRPr="0007740D">
        <w:rPr>
          <w:sz w:val="16"/>
        </w:rPr>
        <w:t xml:space="preserve">, such as the Nicaraguan Adjustment and Central American Relief Act of 1997, </w:t>
      </w:r>
      <w:r w:rsidRPr="00281D96">
        <w:rPr>
          <w:rStyle w:val="StyleUnderline"/>
          <w:highlight w:val="cyan"/>
        </w:rPr>
        <w:t xml:space="preserve">will likely foment family unification </w:t>
      </w:r>
      <w:r w:rsidRPr="00410190">
        <w:rPr>
          <w:strike/>
        </w:rPr>
        <w:t>chain migration</w:t>
      </w:r>
      <w:r w:rsidRPr="00281D96">
        <w:rPr>
          <w:rStyle w:val="Emphasis"/>
          <w:highlight w:val="cyan"/>
        </w:rPr>
        <w:t xml:space="preserve"> (subsequent family-based migration)</w:t>
      </w:r>
      <w:r w:rsidRPr="00410190">
        <w:t xml:space="preserve"> </w:t>
      </w:r>
      <w:r w:rsidRPr="0007740D">
        <w:rPr>
          <w:sz w:val="16"/>
        </w:rPr>
        <w:t>from the region (Tienda and Sanchez 2013).</w:t>
      </w:r>
    </w:p>
    <w:p w14:paraId="53790551" w14:textId="64CDE1F8" w:rsidR="00857A91" w:rsidRDefault="00857A91" w:rsidP="00CF56D2"/>
    <w:p w14:paraId="4962D65D" w14:textId="77777777" w:rsidR="00857A91" w:rsidRDefault="00857A91" w:rsidP="00CF56D2"/>
    <w:p w14:paraId="55990B0C" w14:textId="618940B2" w:rsidR="00857A91" w:rsidRDefault="00857A91" w:rsidP="00857A91">
      <w:pPr>
        <w:pStyle w:val="Heading2"/>
      </w:pPr>
      <w:r>
        <w:t>Wages module</w:t>
      </w:r>
    </w:p>
    <w:p w14:paraId="06D9FE98" w14:textId="6983DBDB" w:rsidR="00857A91" w:rsidRDefault="00857A91" w:rsidP="00CF56D2"/>
    <w:p w14:paraId="583E960B" w14:textId="77777777" w:rsidR="00857A91" w:rsidRDefault="00857A91" w:rsidP="00857A91">
      <w:pPr>
        <w:pStyle w:val="Heading3"/>
      </w:pPr>
      <w:r>
        <w:t>Uniqueness – Wages up now</w:t>
      </w:r>
    </w:p>
    <w:p w14:paraId="740EFEF5" w14:textId="77777777" w:rsidR="00857A91" w:rsidRDefault="00857A91" w:rsidP="00857A91"/>
    <w:p w14:paraId="7E57EA78" w14:textId="77777777" w:rsidR="00857A91" w:rsidRDefault="00857A91" w:rsidP="00857A91">
      <w:pPr>
        <w:pStyle w:val="Heading4"/>
      </w:pPr>
      <w:r>
        <w:t>Wages are up in the status quo.</w:t>
      </w:r>
    </w:p>
    <w:p w14:paraId="0DCB0C56" w14:textId="77777777" w:rsidR="00857A91" w:rsidRPr="00CA6A5F" w:rsidRDefault="00857A91" w:rsidP="00857A91">
      <w:pPr>
        <w:rPr>
          <w:rStyle w:val="Style13ptBold"/>
        </w:rPr>
      </w:pPr>
      <w:proofErr w:type="spellStart"/>
      <w:r w:rsidRPr="00CA6A5F">
        <w:rPr>
          <w:rStyle w:val="Style13ptBold"/>
        </w:rPr>
        <w:t>Roff</w:t>
      </w:r>
      <w:proofErr w:type="spellEnd"/>
      <w:r w:rsidRPr="00CA6A5F">
        <w:rPr>
          <w:rStyle w:val="Style13ptBold"/>
        </w:rPr>
        <w:t xml:space="preserve"> ‘18</w:t>
      </w:r>
    </w:p>
    <w:p w14:paraId="41A4F3C4" w14:textId="77777777" w:rsidR="00857A91" w:rsidRPr="00CA6A5F" w:rsidRDefault="00857A91" w:rsidP="00857A91">
      <w:pPr>
        <w:rPr>
          <w:sz w:val="16"/>
          <w:szCs w:val="16"/>
        </w:rPr>
      </w:pPr>
      <w:r w:rsidRPr="00CA6A5F">
        <w:rPr>
          <w:sz w:val="16"/>
          <w:szCs w:val="16"/>
        </w:rPr>
        <w:t xml:space="preserve">Peter </w:t>
      </w:r>
      <w:proofErr w:type="spellStart"/>
      <w:r w:rsidRPr="00CA6A5F">
        <w:rPr>
          <w:sz w:val="16"/>
          <w:szCs w:val="16"/>
        </w:rPr>
        <w:t>Roff</w:t>
      </w:r>
      <w:proofErr w:type="spellEnd"/>
      <w:r w:rsidRPr="00CA6A5F">
        <w:rPr>
          <w:sz w:val="16"/>
          <w:szCs w:val="16"/>
        </w:rPr>
        <w:t xml:space="preserve"> – formerly the United Press International's senior political analyst from September 2000 until June 2005. “MORE JOBS. HIGHER WAGES. SURGING ECONOMY. WHERE’S OUR THANKS TO </w:t>
      </w:r>
      <w:proofErr w:type="gramStart"/>
      <w:r w:rsidRPr="00CA6A5F">
        <w:rPr>
          <w:sz w:val="16"/>
          <w:szCs w:val="16"/>
        </w:rPr>
        <w:t>TRUMP ?</w:t>
      </w:r>
      <w:proofErr w:type="gramEnd"/>
      <w:r w:rsidRPr="00CA6A5F">
        <w:rPr>
          <w:sz w:val="16"/>
          <w:szCs w:val="16"/>
        </w:rPr>
        <w:t xml:space="preserve">” – </w:t>
      </w:r>
      <w:r w:rsidRPr="00CA6A5F">
        <w:rPr>
          <w:sz w:val="16"/>
          <w:szCs w:val="16"/>
          <w:u w:val="single"/>
        </w:rPr>
        <w:t>Newsweek</w:t>
      </w:r>
      <w:r w:rsidRPr="00CA6A5F">
        <w:rPr>
          <w:sz w:val="16"/>
          <w:szCs w:val="16"/>
        </w:rPr>
        <w:t xml:space="preserve"> – June 15</w:t>
      </w:r>
      <w:r w:rsidRPr="00CA6A5F">
        <w:rPr>
          <w:sz w:val="16"/>
          <w:szCs w:val="16"/>
          <w:vertAlign w:val="superscript"/>
        </w:rPr>
        <w:t>th</w:t>
      </w:r>
      <w:r w:rsidRPr="00CA6A5F">
        <w:rPr>
          <w:sz w:val="16"/>
          <w:szCs w:val="16"/>
        </w:rPr>
        <w:t xml:space="preserve"> - #</w:t>
      </w:r>
      <w:proofErr w:type="spellStart"/>
      <w:r w:rsidRPr="00CA6A5F">
        <w:rPr>
          <w:sz w:val="16"/>
          <w:szCs w:val="16"/>
        </w:rPr>
        <w:t>CutWithRJ</w:t>
      </w:r>
      <w:proofErr w:type="spellEnd"/>
      <w:r w:rsidRPr="00CA6A5F">
        <w:rPr>
          <w:sz w:val="16"/>
          <w:szCs w:val="16"/>
        </w:rPr>
        <w:t xml:space="preserve"> - http://www.newsweek.com/more-jobs-higher-wages-surging-economy-wheres-our-thanks-trump-opinion-974948</w:t>
      </w:r>
    </w:p>
    <w:p w14:paraId="70288CB4" w14:textId="77777777" w:rsidR="00857A91" w:rsidRDefault="00857A91" w:rsidP="00857A91"/>
    <w:p w14:paraId="5EAAC1CF" w14:textId="77777777" w:rsidR="00857A91" w:rsidRPr="00CA6A5F" w:rsidRDefault="00857A91" w:rsidP="00857A91">
      <w:pPr>
        <w:rPr>
          <w:sz w:val="16"/>
        </w:rPr>
      </w:pPr>
      <w:r w:rsidRPr="00281D96">
        <w:rPr>
          <w:rStyle w:val="StyleUnderline"/>
          <w:highlight w:val="cyan"/>
        </w:rPr>
        <w:t>The American economy is surging</w:t>
      </w:r>
      <w:r w:rsidRPr="00CA6A5F">
        <w:rPr>
          <w:sz w:val="16"/>
        </w:rPr>
        <w:t xml:space="preserve">, even before the new, lower corporate and personal tax rates go into effect. </w:t>
      </w:r>
      <w:r w:rsidRPr="00281D96">
        <w:rPr>
          <w:rStyle w:val="StyleUnderline"/>
          <w:highlight w:val="cyan"/>
        </w:rPr>
        <w:t>The promise that companies and most individuals will soon be able to keep more of what they earn has</w:t>
      </w:r>
      <w:r w:rsidRPr="00CA6A5F">
        <w:rPr>
          <w:sz w:val="16"/>
        </w:rPr>
        <w:t xml:space="preserve">, alongside the Trump Administration’s successful effort to deregulate vital sectors of the economy, </w:t>
      </w:r>
      <w:r w:rsidRPr="00281D96">
        <w:rPr>
          <w:rStyle w:val="StyleUnderline"/>
          <w:highlight w:val="cyan"/>
        </w:rPr>
        <w:t>produced a boom</w:t>
      </w:r>
      <w:r w:rsidRPr="00CA6A5F">
        <w:rPr>
          <w:sz w:val="16"/>
        </w:rPr>
        <w:t xml:space="preserve"> unlike any seen since the Reagan tax cuts goosed the economy out of the near-depression Jimmy Carter’s policies had put it in.</w:t>
      </w:r>
    </w:p>
    <w:p w14:paraId="57DA1C1B" w14:textId="77777777" w:rsidR="00857A91" w:rsidRPr="00CA6A5F" w:rsidRDefault="00857A91" w:rsidP="00857A91">
      <w:pPr>
        <w:rPr>
          <w:sz w:val="16"/>
        </w:rPr>
      </w:pPr>
      <w:r w:rsidRPr="00281D96">
        <w:rPr>
          <w:rStyle w:val="Emphasis"/>
          <w:highlight w:val="cyan"/>
        </w:rPr>
        <w:t>Wages are up too.</w:t>
      </w:r>
      <w:r w:rsidRPr="00CA6A5F">
        <w:rPr>
          <w:sz w:val="16"/>
        </w:rPr>
        <w:t xml:space="preserve"> According to the Congressional Joint Economic Committee the </w:t>
      </w:r>
      <w:r w:rsidRPr="00281D96">
        <w:rPr>
          <w:rStyle w:val="StyleUnderline"/>
          <w:highlight w:val="cyan"/>
        </w:rPr>
        <w:t>average hourly earnings</w:t>
      </w:r>
      <w:r w:rsidRPr="00CA6A5F">
        <w:rPr>
          <w:sz w:val="16"/>
        </w:rPr>
        <w:t xml:space="preserve"> of production and nonsupervisory workers </w:t>
      </w:r>
      <w:r w:rsidRPr="00281D96">
        <w:rPr>
          <w:rStyle w:val="StyleUnderline"/>
          <w:highlight w:val="cyan"/>
        </w:rPr>
        <w:t>is 2.8 percent higher than it was 12 months ago</w:t>
      </w:r>
      <w:r w:rsidRPr="00CA6A5F">
        <w:rPr>
          <w:sz w:val="16"/>
        </w:rPr>
        <w:t xml:space="preserve">. </w:t>
      </w:r>
      <w:r w:rsidRPr="00281D96">
        <w:rPr>
          <w:rStyle w:val="StyleUnderline"/>
          <w:highlight w:val="cyan"/>
        </w:rPr>
        <w:t>That’s the largest gain since</w:t>
      </w:r>
      <w:r w:rsidRPr="00CA6A5F">
        <w:rPr>
          <w:sz w:val="16"/>
        </w:rPr>
        <w:t xml:space="preserve"> July </w:t>
      </w:r>
      <w:r w:rsidRPr="00281D96">
        <w:rPr>
          <w:rStyle w:val="StyleUnderline"/>
          <w:highlight w:val="cyan"/>
        </w:rPr>
        <w:t>2009.</w:t>
      </w:r>
    </w:p>
    <w:p w14:paraId="657525F4" w14:textId="77777777" w:rsidR="00857A91" w:rsidRDefault="00857A91" w:rsidP="00857A91"/>
    <w:p w14:paraId="5A3DDBEE" w14:textId="77777777" w:rsidR="00857A91" w:rsidRDefault="00857A91" w:rsidP="00857A91">
      <w:pPr>
        <w:pStyle w:val="Heading4"/>
      </w:pPr>
      <w:r>
        <w:t xml:space="preserve">Yes, wages have been sluggish – but </w:t>
      </w:r>
      <w:r w:rsidRPr="009D4461">
        <w:rPr>
          <w:i/>
          <w:u w:val="single"/>
        </w:rPr>
        <w:t xml:space="preserve">they’re improving </w:t>
      </w:r>
      <w:proofErr w:type="gramStart"/>
      <w:r w:rsidRPr="009D4461">
        <w:rPr>
          <w:i/>
          <w:u w:val="single"/>
        </w:rPr>
        <w:t>now</w:t>
      </w:r>
      <w:proofErr w:type="gramEnd"/>
      <w:r>
        <w:t xml:space="preserve"> and </w:t>
      </w:r>
      <w:r w:rsidRPr="009D4461">
        <w:rPr>
          <w:i/>
          <w:u w:val="single"/>
        </w:rPr>
        <w:t>low Unemployment will foster this trend</w:t>
      </w:r>
      <w:r>
        <w:t xml:space="preserve">. </w:t>
      </w:r>
    </w:p>
    <w:p w14:paraId="122B0E95" w14:textId="77777777" w:rsidR="00857A91" w:rsidRPr="009D4461" w:rsidRDefault="00857A91" w:rsidP="00857A91">
      <w:pPr>
        <w:rPr>
          <w:rStyle w:val="Style13ptBold"/>
        </w:rPr>
      </w:pPr>
      <w:r w:rsidRPr="009D4461">
        <w:rPr>
          <w:rStyle w:val="Style13ptBold"/>
        </w:rPr>
        <w:t>Firestone ‘18</w:t>
      </w:r>
    </w:p>
    <w:p w14:paraId="18DB2ACB" w14:textId="77777777" w:rsidR="00857A91" w:rsidRPr="009D4461" w:rsidRDefault="00857A91" w:rsidP="00857A91">
      <w:pPr>
        <w:rPr>
          <w:sz w:val="18"/>
          <w:szCs w:val="18"/>
        </w:rPr>
      </w:pPr>
      <w:r w:rsidRPr="009D4461">
        <w:rPr>
          <w:sz w:val="18"/>
          <w:szCs w:val="18"/>
        </w:rPr>
        <w:t xml:space="preserve">Karen Firestone, chair and CEO, Aureus Asset Management - an investment firm dedicated to providing contemporary asset management to families and individuals. Previously, she spent 22 years at Fidelity Investments. “Companies have no choice now but to raise wages” – </w:t>
      </w:r>
      <w:r w:rsidRPr="009D4461">
        <w:rPr>
          <w:sz w:val="18"/>
          <w:szCs w:val="18"/>
          <w:u w:val="single"/>
        </w:rPr>
        <w:t>CNBC</w:t>
      </w:r>
      <w:r w:rsidRPr="009D4461">
        <w:rPr>
          <w:sz w:val="18"/>
          <w:szCs w:val="18"/>
        </w:rPr>
        <w:t xml:space="preserve"> – June 6</w:t>
      </w:r>
      <w:r w:rsidRPr="009D4461">
        <w:rPr>
          <w:sz w:val="18"/>
          <w:szCs w:val="18"/>
          <w:vertAlign w:val="superscript"/>
        </w:rPr>
        <w:t>th</w:t>
      </w:r>
      <w:r w:rsidRPr="009D4461">
        <w:rPr>
          <w:sz w:val="18"/>
          <w:szCs w:val="18"/>
        </w:rPr>
        <w:t xml:space="preserve"> - #</w:t>
      </w:r>
      <w:proofErr w:type="spellStart"/>
      <w:r w:rsidRPr="009D4461">
        <w:rPr>
          <w:sz w:val="18"/>
          <w:szCs w:val="18"/>
        </w:rPr>
        <w:t>CutWithRJ</w:t>
      </w:r>
      <w:proofErr w:type="spellEnd"/>
      <w:r w:rsidRPr="009D4461">
        <w:rPr>
          <w:sz w:val="18"/>
          <w:szCs w:val="18"/>
        </w:rPr>
        <w:t xml:space="preserve"> - Modified for language that may offend - https://www.cnbc.com/2018/06/06/companies-have-no-choice-now-but-to-raise-wages.html</w:t>
      </w:r>
    </w:p>
    <w:p w14:paraId="2B057E38" w14:textId="77777777" w:rsidR="00857A91" w:rsidRDefault="00857A91" w:rsidP="00857A91"/>
    <w:p w14:paraId="0CC80755" w14:textId="77777777" w:rsidR="00857A91" w:rsidRPr="009D4461" w:rsidRDefault="00857A91" w:rsidP="00857A91">
      <w:pPr>
        <w:rPr>
          <w:sz w:val="16"/>
        </w:rPr>
      </w:pPr>
      <w:r w:rsidRPr="00281D96">
        <w:rPr>
          <w:rStyle w:val="StyleUnderline"/>
          <w:highlight w:val="cyan"/>
        </w:rPr>
        <w:t>The US economy is running at close to capacity</w:t>
      </w:r>
      <w:r w:rsidRPr="009D4461">
        <w:rPr>
          <w:sz w:val="16"/>
        </w:rPr>
        <w:t xml:space="preserve">, </w:t>
      </w:r>
      <w:r w:rsidRPr="00281D96">
        <w:rPr>
          <w:rStyle w:val="StyleUnderline"/>
          <w:highlight w:val="cyan"/>
        </w:rPr>
        <w:t>with only 3.8 percent unemployment</w:t>
      </w:r>
      <w:r w:rsidRPr="009D4461">
        <w:rPr>
          <w:sz w:val="16"/>
        </w:rPr>
        <w:t xml:space="preserve">. </w:t>
      </w:r>
      <w:r w:rsidRPr="00281D96">
        <w:rPr>
          <w:rStyle w:val="StyleUnderline"/>
          <w:highlight w:val="cyan"/>
        </w:rPr>
        <w:t>Finally</w:t>
      </w:r>
      <w:r w:rsidRPr="009D4461">
        <w:rPr>
          <w:sz w:val="16"/>
        </w:rPr>
        <w:t xml:space="preserve">, after years of unrequited anticipation, </w:t>
      </w:r>
      <w:r w:rsidRPr="00281D96">
        <w:rPr>
          <w:rStyle w:val="Emphasis"/>
          <w:highlight w:val="cyan"/>
        </w:rPr>
        <w:t>we are</w:t>
      </w:r>
      <w:r w:rsidRPr="009D4461">
        <w:rPr>
          <w:sz w:val="16"/>
        </w:rPr>
        <w:t xml:space="preserve"> </w:t>
      </w:r>
      <w:r w:rsidRPr="009D4461">
        <w:rPr>
          <w:strike/>
          <w:sz w:val="16"/>
        </w:rPr>
        <w:t>seeing</w:t>
      </w:r>
      <w:r w:rsidRPr="009D4461">
        <w:rPr>
          <w:sz w:val="16"/>
        </w:rPr>
        <w:t xml:space="preserve"> (</w:t>
      </w:r>
      <w:r w:rsidRPr="00281D96">
        <w:rPr>
          <w:rStyle w:val="StyleUnderline"/>
          <w:highlight w:val="cyan"/>
        </w:rPr>
        <w:t>witnessing</w:t>
      </w:r>
      <w:r w:rsidRPr="009D4461">
        <w:rPr>
          <w:sz w:val="16"/>
        </w:rPr>
        <w:t xml:space="preserve">) </w:t>
      </w:r>
      <w:r w:rsidRPr="00281D96">
        <w:rPr>
          <w:rStyle w:val="Emphasis"/>
          <w:highlight w:val="cyan"/>
        </w:rPr>
        <w:t>some reasonable wage growth</w:t>
      </w:r>
      <w:r w:rsidRPr="009D4461">
        <w:rPr>
          <w:sz w:val="16"/>
        </w:rPr>
        <w:t>.</w:t>
      </w:r>
    </w:p>
    <w:p w14:paraId="70CE0B50" w14:textId="77777777" w:rsidR="00857A91" w:rsidRPr="009D4461" w:rsidRDefault="00857A91" w:rsidP="00857A91">
      <w:pPr>
        <w:rPr>
          <w:sz w:val="16"/>
          <w:szCs w:val="16"/>
        </w:rPr>
      </w:pPr>
      <w:r w:rsidRPr="009D4461">
        <w:rPr>
          <w:sz w:val="16"/>
          <w:szCs w:val="16"/>
        </w:rPr>
        <w:t>Despite the 2.7 percent year-over-year current reading, this gain falls short of the close to 4 percent nominal increases seen historically during periods of low unemployment.</w:t>
      </w:r>
    </w:p>
    <w:p w14:paraId="2B94E830" w14:textId="77777777" w:rsidR="00857A91" w:rsidRPr="009D4461" w:rsidRDefault="00857A91" w:rsidP="00857A91">
      <w:pPr>
        <w:rPr>
          <w:sz w:val="16"/>
          <w:szCs w:val="16"/>
        </w:rPr>
      </w:pPr>
      <w:r w:rsidRPr="009D4461">
        <w:rPr>
          <w:sz w:val="16"/>
          <w:szCs w:val="16"/>
        </w:rPr>
        <w:t>This suggests it might be worth exploring whether specific structural changes today might persist in the future to hold down income growth to below 3 percent annually. Studies have carefully examined how labor is less unionized, with limited bargaining power; is less interested in moving geographically; is less productive somehow (maybe that three plus hours a day staring at our cellphones?); and includes a large pool of workers sitting on the sidelines, who are technically not workforce "participants" since they are not officially seeking a job.</w:t>
      </w:r>
    </w:p>
    <w:p w14:paraId="0A9C311D" w14:textId="77777777" w:rsidR="00857A91" w:rsidRPr="009D4461" w:rsidRDefault="00857A91" w:rsidP="00857A91">
      <w:pPr>
        <w:rPr>
          <w:sz w:val="16"/>
        </w:rPr>
      </w:pPr>
      <w:r w:rsidRPr="009D4461">
        <w:rPr>
          <w:sz w:val="16"/>
        </w:rPr>
        <w:t xml:space="preserve">All these elements may contribute to wage stagnation, inhibiting the traditional response of higher pay to the shortage of workers. However, the last point, suggesting </w:t>
      </w:r>
      <w:r w:rsidRPr="00281D96">
        <w:rPr>
          <w:rStyle w:val="StyleUnderline"/>
          <w:highlight w:val="cyan"/>
        </w:rPr>
        <w:t>that the real unemployment rate has been higher</w:t>
      </w:r>
      <w:r w:rsidRPr="009D4461">
        <w:rPr>
          <w:sz w:val="16"/>
        </w:rPr>
        <w:t xml:space="preserve"> than "officially" stated, best </w:t>
      </w:r>
      <w:r w:rsidRPr="00281D96">
        <w:rPr>
          <w:rStyle w:val="StyleUnderline"/>
          <w:highlight w:val="cyan"/>
        </w:rPr>
        <w:t>explains why employers have not needed to offer much higher wages</w:t>
      </w:r>
      <w:r w:rsidRPr="009D4461">
        <w:rPr>
          <w:sz w:val="16"/>
        </w:rPr>
        <w:t xml:space="preserve"> to induce new workers in many sectors.</w:t>
      </w:r>
    </w:p>
    <w:p w14:paraId="2514D770" w14:textId="77777777" w:rsidR="00857A91" w:rsidRPr="009D4461" w:rsidRDefault="00857A91" w:rsidP="00857A91">
      <w:pPr>
        <w:rPr>
          <w:sz w:val="16"/>
        </w:rPr>
      </w:pPr>
      <w:r w:rsidRPr="009D4461">
        <w:rPr>
          <w:sz w:val="16"/>
        </w:rPr>
        <w:t xml:space="preserve">It is also clear that </w:t>
      </w:r>
      <w:r w:rsidRPr="00281D96">
        <w:rPr>
          <w:rStyle w:val="StyleUnderline"/>
          <w:highlight w:val="cyan"/>
        </w:rPr>
        <w:t>the private sector cannot blame weak profits for the lack of wage growth to its employees</w:t>
      </w:r>
      <w:r w:rsidRPr="009D4461">
        <w:rPr>
          <w:sz w:val="16"/>
        </w:rPr>
        <w:t>. As the chart below illustrates, operating and reported margins have doubled since 1994, at least for the S&amp;P 500 companies.</w:t>
      </w:r>
    </w:p>
    <w:p w14:paraId="2B99BC7B" w14:textId="77777777" w:rsidR="00857A91" w:rsidRPr="009D4461" w:rsidRDefault="00857A91" w:rsidP="00857A91">
      <w:pPr>
        <w:rPr>
          <w:sz w:val="16"/>
          <w:szCs w:val="16"/>
        </w:rPr>
      </w:pPr>
      <w:r w:rsidRPr="009D4461">
        <w:rPr>
          <w:sz w:val="16"/>
          <w:szCs w:val="16"/>
        </w:rPr>
        <w:t>Total wages account for a 57 percent of total revenue today compared to 65 percent in 1975. While the US economy has expanded over the past decades, the portion earmarked for workers has declined.</w:t>
      </w:r>
    </w:p>
    <w:p w14:paraId="43E07787" w14:textId="77777777" w:rsidR="00857A91" w:rsidRPr="009D4461" w:rsidRDefault="00857A91" w:rsidP="00857A91">
      <w:pPr>
        <w:rPr>
          <w:sz w:val="16"/>
          <w:szCs w:val="16"/>
        </w:rPr>
      </w:pPr>
      <w:r w:rsidRPr="009D4461">
        <w:rPr>
          <w:sz w:val="16"/>
          <w:szCs w:val="16"/>
        </w:rPr>
        <w:t>One group has defied that trend: CEO's. The compensation for top executives at the 350 largest US corporations has skyrocketed, with the average CEO in 1978 earning 30 times the salary of a typical worker versus a hair-raising 271 times today. If these firms were representative of the entire domestic workforce, we would see a spread between the gains experienced by management versus rank and file employees.</w:t>
      </w:r>
    </w:p>
    <w:p w14:paraId="15563C67" w14:textId="77777777" w:rsidR="00857A91" w:rsidRPr="009D4461" w:rsidRDefault="00857A91" w:rsidP="00857A91">
      <w:pPr>
        <w:rPr>
          <w:sz w:val="16"/>
          <w:szCs w:val="16"/>
        </w:rPr>
      </w:pPr>
      <w:r w:rsidRPr="009D4461">
        <w:rPr>
          <w:sz w:val="16"/>
          <w:szCs w:val="16"/>
        </w:rPr>
        <w:t>However, the S&amp;P 500 block of companies only accounts for 17 percent of domestic workers, with the majority employed by small to medium sized entities. That explains why the average real wage increase for non-supervisory workers over the past decade (plus 0.8 percent), exceeded that for the total worker pool (plus 0.6 percent), including managers. While the numbers are large at the biggest corporations, their impact on the total labor market is small.</w:t>
      </w:r>
    </w:p>
    <w:p w14:paraId="28580466" w14:textId="77777777" w:rsidR="00857A91" w:rsidRPr="009D4461" w:rsidRDefault="00857A91" w:rsidP="00857A91">
      <w:pPr>
        <w:rPr>
          <w:sz w:val="16"/>
          <w:szCs w:val="16"/>
        </w:rPr>
      </w:pPr>
      <w:r w:rsidRPr="009D4461">
        <w:rPr>
          <w:sz w:val="16"/>
          <w:szCs w:val="16"/>
        </w:rPr>
        <w:t>Is it possible there are other cost categories that have grown dramatically at the expense of "earnings" and might continue to crowd out employees? Consider health care insurance premiums, which have climbed from 5.5 percent of total private industry compensation in 1997 to 7.6 percent today.</w:t>
      </w:r>
    </w:p>
    <w:p w14:paraId="53AD93BF" w14:textId="77777777" w:rsidR="00857A91" w:rsidRPr="009D4461" w:rsidRDefault="00857A91" w:rsidP="00857A91">
      <w:pPr>
        <w:rPr>
          <w:sz w:val="16"/>
          <w:szCs w:val="16"/>
        </w:rPr>
      </w:pPr>
      <w:r w:rsidRPr="009D4461">
        <w:rPr>
          <w:sz w:val="16"/>
          <w:szCs w:val="16"/>
        </w:rPr>
        <w:t>When the Bureau of Labor Statistics announces its monthly wage growth, health care premiums and benefits are excluded from those numbers. At my company, we pay approximately $25,000 a year for each employee who has a family plan. Our premiums have expanded at a rate two to three times that of inflation, which is likely true for most organizations.</w:t>
      </w:r>
    </w:p>
    <w:p w14:paraId="4509E64C" w14:textId="77777777" w:rsidR="00857A91" w:rsidRPr="009D4461" w:rsidRDefault="00857A91" w:rsidP="00857A91">
      <w:pPr>
        <w:rPr>
          <w:sz w:val="16"/>
          <w:szCs w:val="16"/>
        </w:rPr>
      </w:pPr>
      <w:r w:rsidRPr="009D4461">
        <w:rPr>
          <w:sz w:val="16"/>
          <w:szCs w:val="16"/>
        </w:rPr>
        <w:t>It could be possible that increased benefit packages, such as health care, flexible time, parental leave, etc., which are not included in "wages", could be causing income sluggishness. However, when we observe the growth rate of wages compared to that of benefits, outside the post-Recession period of heavy-severance payouts, the two charts closely coincide.</w:t>
      </w:r>
    </w:p>
    <w:p w14:paraId="27D4B845" w14:textId="77777777" w:rsidR="00857A91" w:rsidRPr="009D4461" w:rsidRDefault="00857A91" w:rsidP="00857A91">
      <w:pPr>
        <w:rPr>
          <w:sz w:val="16"/>
          <w:szCs w:val="16"/>
        </w:rPr>
      </w:pPr>
      <w:r w:rsidRPr="009D4461">
        <w:rPr>
          <w:sz w:val="16"/>
          <w:szCs w:val="16"/>
        </w:rPr>
        <w:t xml:space="preserve">Finally, I looked at human resource department spending, </w:t>
      </w:r>
      <w:proofErr w:type="gramStart"/>
      <w:r w:rsidRPr="009D4461">
        <w:rPr>
          <w:sz w:val="16"/>
          <w:szCs w:val="16"/>
        </w:rPr>
        <w:t>in an effort to</w:t>
      </w:r>
      <w:proofErr w:type="gramEnd"/>
      <w:r w:rsidRPr="009D4461">
        <w:rPr>
          <w:sz w:val="16"/>
          <w:szCs w:val="16"/>
        </w:rPr>
        <w:t xml:space="preserve"> quantify whether programs that relate to harassment, education, training, and safety policies might be so expensive that wage gains are a casualty. Despite the high profile nature of HR initiatives in the wake of the #MeToo movement, HR staffing currently represents 1.4 full time equivalent for every one hundred workers, up slightly over the prior five </w:t>
      </w:r>
      <w:proofErr w:type="gramStart"/>
      <w:r w:rsidRPr="009D4461">
        <w:rPr>
          <w:sz w:val="16"/>
          <w:szCs w:val="16"/>
        </w:rPr>
        <w:t>years .</w:t>
      </w:r>
      <w:proofErr w:type="gramEnd"/>
      <w:r w:rsidRPr="009D4461">
        <w:rPr>
          <w:sz w:val="16"/>
          <w:szCs w:val="16"/>
        </w:rPr>
        <w:t xml:space="preserve"> Staffing, of course, is not a perfect proxy for total cost of new corporate initiatives, but there is no evidence that wage growth is restricted by sensitivity training.</w:t>
      </w:r>
    </w:p>
    <w:p w14:paraId="26ADED8F" w14:textId="77777777" w:rsidR="00857A91" w:rsidRPr="009D4461" w:rsidRDefault="00857A91" w:rsidP="00857A91">
      <w:pPr>
        <w:rPr>
          <w:sz w:val="16"/>
        </w:rPr>
      </w:pPr>
      <w:r w:rsidRPr="009D4461">
        <w:rPr>
          <w:sz w:val="16"/>
        </w:rPr>
        <w:t xml:space="preserve">Therefore, I would conclude that </w:t>
      </w:r>
      <w:r w:rsidRPr="00281D96">
        <w:rPr>
          <w:rStyle w:val="StyleUnderline"/>
          <w:highlight w:val="cyan"/>
        </w:rPr>
        <w:t>the ubiquitous "Help Wanted" signs</w:t>
      </w:r>
      <w:r w:rsidRPr="009D4461">
        <w:rPr>
          <w:sz w:val="16"/>
        </w:rPr>
        <w:t xml:space="preserve"> I see </w:t>
      </w:r>
      <w:r w:rsidRPr="00281D96">
        <w:rPr>
          <w:rStyle w:val="StyleUnderline"/>
          <w:highlight w:val="cyan"/>
        </w:rPr>
        <w:t>in multiple storefronts</w:t>
      </w:r>
      <w:r w:rsidRPr="009D4461">
        <w:rPr>
          <w:sz w:val="16"/>
        </w:rPr>
        <w:t xml:space="preserve"> and restaurants, and articles about industries such as trucking, airlines, nursing, and IT </w:t>
      </w:r>
      <w:r w:rsidRPr="00281D96">
        <w:rPr>
          <w:rStyle w:val="StyleUnderline"/>
          <w:highlight w:val="cyan"/>
        </w:rPr>
        <w:t xml:space="preserve">will </w:t>
      </w:r>
      <w:r w:rsidRPr="00281D96">
        <w:rPr>
          <w:rStyle w:val="Emphasis"/>
          <w:highlight w:val="cyan"/>
        </w:rPr>
        <w:t>force</w:t>
      </w:r>
      <w:r w:rsidRPr="00281D96">
        <w:rPr>
          <w:rStyle w:val="StyleUnderline"/>
          <w:highlight w:val="cyan"/>
        </w:rPr>
        <w:t xml:space="preserve"> employers</w:t>
      </w:r>
      <w:r w:rsidRPr="009D4461">
        <w:rPr>
          <w:sz w:val="16"/>
        </w:rPr>
        <w:t xml:space="preserve">, </w:t>
      </w:r>
      <w:r w:rsidRPr="00281D96">
        <w:rPr>
          <w:rStyle w:val="StyleUnderline"/>
          <w:highlight w:val="cyan"/>
        </w:rPr>
        <w:t>faced with labor shortages</w:t>
      </w:r>
      <w:r w:rsidRPr="009D4461">
        <w:rPr>
          <w:sz w:val="16"/>
        </w:rPr>
        <w:t xml:space="preserve">, </w:t>
      </w:r>
      <w:r w:rsidRPr="00281D96">
        <w:rPr>
          <w:rStyle w:val="StyleUnderline"/>
          <w:highlight w:val="cyan"/>
        </w:rPr>
        <w:t>to ultimately pay more</w:t>
      </w:r>
      <w:r w:rsidRPr="009D4461">
        <w:rPr>
          <w:sz w:val="16"/>
        </w:rPr>
        <w:t>. After the recession, millions of people who lost jobs became self-employed or under-employed – Uber drivers, personal trainers, dog walkers, home relocation experts, etc., and they were simply not in the data set.</w:t>
      </w:r>
    </w:p>
    <w:p w14:paraId="797F4D27" w14:textId="77777777" w:rsidR="00857A91" w:rsidRDefault="00857A91" w:rsidP="00857A91"/>
    <w:p w14:paraId="23BFD8F1" w14:textId="77777777" w:rsidR="00857A91" w:rsidRDefault="00857A91" w:rsidP="00857A91">
      <w:pPr>
        <w:pStyle w:val="Heading4"/>
      </w:pPr>
      <w:r>
        <w:t>Wages are improving now.</w:t>
      </w:r>
    </w:p>
    <w:p w14:paraId="11F24E20" w14:textId="77777777" w:rsidR="00857A91" w:rsidRPr="00F84CFC" w:rsidRDefault="00857A91" w:rsidP="00857A91">
      <w:pPr>
        <w:rPr>
          <w:rStyle w:val="Style13ptBold"/>
        </w:rPr>
      </w:pPr>
      <w:r w:rsidRPr="00F84CFC">
        <w:rPr>
          <w:rStyle w:val="Style13ptBold"/>
        </w:rPr>
        <w:t>Fleming ‘18</w:t>
      </w:r>
    </w:p>
    <w:p w14:paraId="17ABDA6C" w14:textId="77777777" w:rsidR="00857A91" w:rsidRPr="00F84CFC" w:rsidRDefault="00857A91" w:rsidP="00857A91">
      <w:pPr>
        <w:rPr>
          <w:sz w:val="18"/>
          <w:szCs w:val="18"/>
        </w:rPr>
      </w:pPr>
      <w:r w:rsidRPr="00F84CFC">
        <w:rPr>
          <w:sz w:val="18"/>
          <w:szCs w:val="18"/>
        </w:rPr>
        <w:t xml:space="preserve">Sam - US ECONOMICS EDITOR for The Financial Times - ““US wages jump on back of sturdy economic expansion” – </w:t>
      </w:r>
      <w:r w:rsidRPr="00F84CFC">
        <w:rPr>
          <w:sz w:val="18"/>
          <w:szCs w:val="18"/>
          <w:u w:val="single"/>
        </w:rPr>
        <w:t>Financial Times</w:t>
      </w:r>
      <w:r w:rsidRPr="00F84CFC">
        <w:rPr>
          <w:sz w:val="18"/>
          <w:szCs w:val="18"/>
        </w:rPr>
        <w:t xml:space="preserve"> - APRIL 27, 2018 - #</w:t>
      </w:r>
      <w:proofErr w:type="spellStart"/>
      <w:r w:rsidRPr="00F84CFC">
        <w:rPr>
          <w:sz w:val="18"/>
          <w:szCs w:val="18"/>
        </w:rPr>
        <w:t>CutWithRJ</w:t>
      </w:r>
      <w:proofErr w:type="spellEnd"/>
      <w:r w:rsidRPr="00F84CFC">
        <w:rPr>
          <w:sz w:val="18"/>
          <w:szCs w:val="18"/>
        </w:rPr>
        <w:t xml:space="preserve"> - https://www.ft.com/content/46d2d148-4a1b-11e8-8ee8-cae73aab7ccb</w:t>
      </w:r>
    </w:p>
    <w:p w14:paraId="36E72EF0" w14:textId="77777777" w:rsidR="00857A91" w:rsidRPr="00F84CFC" w:rsidRDefault="00857A91" w:rsidP="00857A91">
      <w:pPr>
        <w:rPr>
          <w:sz w:val="16"/>
        </w:rPr>
      </w:pPr>
      <w:r w:rsidRPr="00F84CFC">
        <w:rPr>
          <w:rStyle w:val="StyleUnderline"/>
        </w:rPr>
        <w:t xml:space="preserve">US </w:t>
      </w:r>
      <w:r w:rsidRPr="00281D96">
        <w:rPr>
          <w:rStyle w:val="StyleUnderline"/>
          <w:highlight w:val="cyan"/>
        </w:rPr>
        <w:t>private sector pay grew</w:t>
      </w:r>
      <w:r w:rsidRPr="00F84CFC">
        <w:rPr>
          <w:sz w:val="16"/>
        </w:rPr>
        <w:t xml:space="preserve"> </w:t>
      </w:r>
      <w:r w:rsidRPr="00281D96">
        <w:rPr>
          <w:rStyle w:val="Emphasis"/>
          <w:highlight w:val="cyan"/>
        </w:rPr>
        <w:t>at the quickest pace since before the recovery started</w:t>
      </w:r>
      <w:r w:rsidRPr="00F84CFC">
        <w:rPr>
          <w:sz w:val="16"/>
        </w:rPr>
        <w:t xml:space="preserve">, </w:t>
      </w:r>
      <w:r w:rsidRPr="00281D96">
        <w:rPr>
          <w:rStyle w:val="StyleUnderline"/>
          <w:highlight w:val="cyan"/>
        </w:rPr>
        <w:t>adding to evidence that</w:t>
      </w:r>
      <w:r w:rsidRPr="00F84CFC">
        <w:rPr>
          <w:sz w:val="16"/>
        </w:rPr>
        <w:t xml:space="preserve"> steady economic growth and </w:t>
      </w:r>
      <w:r w:rsidRPr="00281D96">
        <w:rPr>
          <w:rStyle w:val="StyleUnderline"/>
          <w:highlight w:val="cyan"/>
        </w:rPr>
        <w:t>falling unemployment are</w:t>
      </w:r>
      <w:r w:rsidRPr="00F84CFC">
        <w:rPr>
          <w:sz w:val="16"/>
        </w:rPr>
        <w:t xml:space="preserve"> finally </w:t>
      </w:r>
      <w:r w:rsidRPr="00281D96">
        <w:rPr>
          <w:rStyle w:val="Emphasis"/>
          <w:highlight w:val="cyan"/>
        </w:rPr>
        <w:t>lifting incomes</w:t>
      </w:r>
      <w:r w:rsidRPr="00F84CFC">
        <w:rPr>
          <w:sz w:val="16"/>
        </w:rPr>
        <w:t xml:space="preserve"> and potentially inflation. </w:t>
      </w:r>
    </w:p>
    <w:p w14:paraId="5E006E86" w14:textId="77777777" w:rsidR="00857A91" w:rsidRPr="00F84CFC" w:rsidRDefault="00857A91" w:rsidP="00857A91">
      <w:pPr>
        <w:rPr>
          <w:sz w:val="16"/>
        </w:rPr>
      </w:pPr>
      <w:r w:rsidRPr="00281D96">
        <w:rPr>
          <w:rStyle w:val="StyleUnderline"/>
          <w:highlight w:val="cyan"/>
        </w:rPr>
        <w:t>Official figures show</w:t>
      </w:r>
      <w:r w:rsidRPr="00F84CFC">
        <w:rPr>
          <w:sz w:val="16"/>
        </w:rPr>
        <w:t xml:space="preserve">ed </w:t>
      </w:r>
      <w:r w:rsidRPr="00281D96">
        <w:rPr>
          <w:rStyle w:val="StyleUnderline"/>
          <w:highlight w:val="cyan"/>
        </w:rPr>
        <w:t xml:space="preserve">a 2.9 per cent growth in private sector wages </w:t>
      </w:r>
      <w:r w:rsidRPr="00F84CFC">
        <w:rPr>
          <w:rStyle w:val="StyleUnderline"/>
        </w:rPr>
        <w:t xml:space="preserve">and salaries </w:t>
      </w:r>
      <w:r w:rsidRPr="00281D96">
        <w:rPr>
          <w:rStyle w:val="StyleUnderline"/>
          <w:highlight w:val="cyan"/>
        </w:rPr>
        <w:t>in the first three months of the year</w:t>
      </w:r>
      <w:r w:rsidRPr="00F84CFC">
        <w:rPr>
          <w:sz w:val="16"/>
        </w:rPr>
        <w:t xml:space="preserve"> compared with the same period a year earlier, the fastest pace since 2008, according to the Bureau of Labor Statistics. </w:t>
      </w:r>
    </w:p>
    <w:p w14:paraId="519CF381" w14:textId="77777777" w:rsidR="00857A91" w:rsidRPr="00F84CFC" w:rsidRDefault="00857A91" w:rsidP="00857A91">
      <w:pPr>
        <w:rPr>
          <w:sz w:val="16"/>
        </w:rPr>
      </w:pPr>
      <w:r w:rsidRPr="00281D96">
        <w:rPr>
          <w:rStyle w:val="StyleUnderline"/>
          <w:highlight w:val="cyan"/>
        </w:rPr>
        <w:t>The figures came as the US economy continued to grow above its trend rate</w:t>
      </w:r>
      <w:r w:rsidRPr="00F84CFC">
        <w:rPr>
          <w:sz w:val="16"/>
        </w:rPr>
        <w:t xml:space="preserve"> in the first quarter, albeit at a slower pace than in the final quarter of 2017. Gross domestic product expanded at an annual rate of 2.3 per cent, the Bureau of Economic Analysis said separately, down from 2.9 per cent at the end of 2017. </w:t>
      </w:r>
    </w:p>
    <w:p w14:paraId="0D367A20" w14:textId="77777777" w:rsidR="00857A91" w:rsidRDefault="00857A91" w:rsidP="00857A91"/>
    <w:p w14:paraId="7DF7E46E" w14:textId="77777777" w:rsidR="00857A91" w:rsidRDefault="00857A91" w:rsidP="00857A91">
      <w:pPr>
        <w:pStyle w:val="Heading4"/>
      </w:pPr>
      <w:r>
        <w:t xml:space="preserve">Wages up – both small and large firms are boosting pay. </w:t>
      </w:r>
    </w:p>
    <w:p w14:paraId="2A0342C1" w14:textId="77777777" w:rsidR="00857A91" w:rsidRPr="007F7B1B" w:rsidRDefault="00857A91" w:rsidP="00857A91">
      <w:pPr>
        <w:rPr>
          <w:rStyle w:val="Style13ptBold"/>
        </w:rPr>
      </w:pPr>
      <w:proofErr w:type="spellStart"/>
      <w:r w:rsidRPr="007F7B1B">
        <w:rPr>
          <w:rStyle w:val="Style13ptBold"/>
        </w:rPr>
        <w:t>Duppler</w:t>
      </w:r>
      <w:proofErr w:type="spellEnd"/>
      <w:r w:rsidRPr="007F7B1B">
        <w:rPr>
          <w:rStyle w:val="Style13ptBold"/>
        </w:rPr>
        <w:t xml:space="preserve"> ‘18</w:t>
      </w:r>
    </w:p>
    <w:p w14:paraId="5A24A414" w14:textId="77777777" w:rsidR="00857A91" w:rsidRPr="007F7B1B" w:rsidRDefault="00857A91" w:rsidP="00857A91">
      <w:pPr>
        <w:rPr>
          <w:sz w:val="18"/>
          <w:szCs w:val="18"/>
        </w:rPr>
      </w:pPr>
      <w:r w:rsidRPr="007F7B1B">
        <w:rPr>
          <w:sz w:val="18"/>
          <w:szCs w:val="18"/>
        </w:rPr>
        <w:t xml:space="preserve">Mattie </w:t>
      </w:r>
      <w:proofErr w:type="spellStart"/>
      <w:r w:rsidRPr="007F7B1B">
        <w:rPr>
          <w:sz w:val="18"/>
          <w:szCs w:val="18"/>
        </w:rPr>
        <w:t>Duppler</w:t>
      </w:r>
      <w:proofErr w:type="spellEnd"/>
      <w:r w:rsidRPr="007F7B1B">
        <w:rPr>
          <w:sz w:val="18"/>
          <w:szCs w:val="18"/>
        </w:rPr>
        <w:t xml:space="preserve"> is the senior fellow for fiscal policy at National Taxpayers Union. She is the president of the consulting firm Forward Strategies. </w:t>
      </w:r>
      <w:r>
        <w:rPr>
          <w:sz w:val="18"/>
          <w:szCs w:val="18"/>
        </w:rPr>
        <w:t xml:space="preserve">Mattie previously worked as a Hill leadership staffer and served as the Director of Budget and Regulatory Policy at Americans for Tax Reform - </w:t>
      </w:r>
      <w:r w:rsidRPr="007F7B1B">
        <w:rPr>
          <w:sz w:val="18"/>
          <w:szCs w:val="18"/>
        </w:rPr>
        <w:t xml:space="preserve">“The American economy is stronger than ever six months after tax cuts” – </w:t>
      </w:r>
      <w:r w:rsidRPr="007F7B1B">
        <w:rPr>
          <w:sz w:val="18"/>
          <w:szCs w:val="18"/>
          <w:u w:val="single"/>
        </w:rPr>
        <w:t>The Hill</w:t>
      </w:r>
      <w:r w:rsidRPr="007F7B1B">
        <w:rPr>
          <w:sz w:val="18"/>
          <w:szCs w:val="18"/>
        </w:rPr>
        <w:t xml:space="preserve"> – June 22</w:t>
      </w:r>
      <w:r w:rsidRPr="007F7B1B">
        <w:rPr>
          <w:sz w:val="18"/>
          <w:szCs w:val="18"/>
          <w:vertAlign w:val="superscript"/>
        </w:rPr>
        <w:t>nd</w:t>
      </w:r>
      <w:r w:rsidRPr="007F7B1B">
        <w:rPr>
          <w:sz w:val="18"/>
          <w:szCs w:val="18"/>
        </w:rPr>
        <w:t xml:space="preserve"> - #</w:t>
      </w:r>
      <w:proofErr w:type="spellStart"/>
      <w:r w:rsidRPr="007F7B1B">
        <w:rPr>
          <w:sz w:val="18"/>
          <w:szCs w:val="18"/>
        </w:rPr>
        <w:t>CutWithRJ</w:t>
      </w:r>
      <w:proofErr w:type="spellEnd"/>
      <w:r w:rsidRPr="007F7B1B">
        <w:rPr>
          <w:sz w:val="18"/>
          <w:szCs w:val="18"/>
        </w:rPr>
        <w:t xml:space="preserve"> - http://thehill.com/opinion/finance/393648-the-american-economy-is-stronger-than-ever-six-months-after-tax-cuts</w:t>
      </w:r>
    </w:p>
    <w:p w14:paraId="4AB7756C" w14:textId="77777777" w:rsidR="00857A91" w:rsidRPr="00D82DBA" w:rsidRDefault="00857A91" w:rsidP="00857A91">
      <w:pPr>
        <w:rPr>
          <w:sz w:val="16"/>
        </w:rPr>
      </w:pPr>
      <w:r w:rsidRPr="00281D96">
        <w:rPr>
          <w:rStyle w:val="StyleUnderline"/>
          <w:highlight w:val="cyan"/>
        </w:rPr>
        <w:t>More than four million people are receiving bonuses</w:t>
      </w:r>
      <w:r w:rsidRPr="00D82DBA">
        <w:rPr>
          <w:sz w:val="16"/>
        </w:rPr>
        <w:t xml:space="preserve">, benefit increases, </w:t>
      </w:r>
      <w:r w:rsidRPr="00281D96">
        <w:rPr>
          <w:rStyle w:val="StyleUnderline"/>
          <w:highlight w:val="cyan"/>
        </w:rPr>
        <w:t>and higher wages from hundreds of companies</w:t>
      </w:r>
      <w:r w:rsidRPr="00D82DBA">
        <w:rPr>
          <w:sz w:val="16"/>
        </w:rPr>
        <w:t xml:space="preserve">, </w:t>
      </w:r>
      <w:r w:rsidRPr="00281D96">
        <w:rPr>
          <w:rStyle w:val="Emphasis"/>
          <w:highlight w:val="cyan"/>
        </w:rPr>
        <w:t>totaling some $4 billion back into the pockets of the working class</w:t>
      </w:r>
      <w:r w:rsidRPr="00D82DBA">
        <w:rPr>
          <w:sz w:val="16"/>
        </w:rPr>
        <w:t xml:space="preserve">. </w:t>
      </w:r>
      <w:r w:rsidRPr="00281D96">
        <w:rPr>
          <w:rStyle w:val="StyleUnderline"/>
          <w:highlight w:val="cyan"/>
        </w:rPr>
        <w:t>Companies like Apple</w:t>
      </w:r>
      <w:r w:rsidRPr="00D82DBA">
        <w:rPr>
          <w:sz w:val="16"/>
        </w:rPr>
        <w:t xml:space="preserve">, </w:t>
      </w:r>
      <w:r w:rsidRPr="00281D96">
        <w:rPr>
          <w:rStyle w:val="StyleUnderline"/>
          <w:highlight w:val="cyan"/>
        </w:rPr>
        <w:t>Comcas</w:t>
      </w:r>
      <w:r w:rsidRPr="00D82DBA">
        <w:rPr>
          <w:sz w:val="16"/>
        </w:rPr>
        <w:t xml:space="preserve">t, </w:t>
      </w:r>
      <w:r w:rsidRPr="00281D96">
        <w:rPr>
          <w:rStyle w:val="StyleUnderline"/>
          <w:highlight w:val="cyan"/>
        </w:rPr>
        <w:t>Boeing,</w:t>
      </w:r>
      <w:r w:rsidRPr="00D82DBA">
        <w:rPr>
          <w:sz w:val="16"/>
        </w:rPr>
        <w:t xml:space="preserve"> </w:t>
      </w:r>
      <w:r w:rsidRPr="00281D96">
        <w:rPr>
          <w:rStyle w:val="StyleUnderline"/>
          <w:highlight w:val="cyan"/>
        </w:rPr>
        <w:t>and</w:t>
      </w:r>
      <w:r w:rsidRPr="00D82DBA">
        <w:rPr>
          <w:sz w:val="16"/>
        </w:rPr>
        <w:t xml:space="preserve"> </w:t>
      </w:r>
      <w:r w:rsidRPr="00281D96">
        <w:rPr>
          <w:rStyle w:val="StyleUnderline"/>
          <w:highlight w:val="cyan"/>
        </w:rPr>
        <w:t>Bank of America</w:t>
      </w:r>
      <w:r w:rsidRPr="00D82DBA">
        <w:rPr>
          <w:sz w:val="16"/>
        </w:rPr>
        <w:t xml:space="preserve"> </w:t>
      </w:r>
      <w:r w:rsidRPr="00281D96">
        <w:rPr>
          <w:rStyle w:val="StyleUnderline"/>
          <w:highlight w:val="cyan"/>
        </w:rPr>
        <w:t>have given workers across the country bonuses</w:t>
      </w:r>
      <w:r w:rsidRPr="00D82DBA">
        <w:rPr>
          <w:sz w:val="16"/>
        </w:rPr>
        <w:t xml:space="preserve">, in addition to pledging new investments into our national economy. </w:t>
      </w:r>
      <w:r w:rsidRPr="00281D96">
        <w:rPr>
          <w:rStyle w:val="StyleUnderline"/>
          <w:highlight w:val="cyan"/>
        </w:rPr>
        <w:t>Many more small businesses have done the same</w:t>
      </w:r>
      <w:r w:rsidRPr="00D82DBA">
        <w:rPr>
          <w:sz w:val="16"/>
        </w:rPr>
        <w:t xml:space="preserve"> in their communities by growing their operations and hiring more people.</w:t>
      </w:r>
    </w:p>
    <w:p w14:paraId="02964FAE" w14:textId="5B7B87FF" w:rsidR="00857A91" w:rsidRDefault="00857A91" w:rsidP="00CF56D2"/>
    <w:p w14:paraId="27C0C287" w14:textId="77777777" w:rsidR="00857A91" w:rsidRDefault="00857A91" w:rsidP="00857A91">
      <w:pPr>
        <w:pStyle w:val="Heading3"/>
      </w:pPr>
      <w:r>
        <w:t>Immigration hurts wages – Internal Link</w:t>
      </w:r>
    </w:p>
    <w:p w14:paraId="28F38452" w14:textId="77777777" w:rsidR="00857A91" w:rsidRDefault="00857A91" w:rsidP="00857A91"/>
    <w:p w14:paraId="2127F803" w14:textId="77777777" w:rsidR="00857A91" w:rsidRDefault="00857A91" w:rsidP="00857A91">
      <w:pPr>
        <w:pStyle w:val="Heading4"/>
      </w:pPr>
      <w:r>
        <w:t>More Immigration will cause a net reduction in wages</w:t>
      </w:r>
    </w:p>
    <w:p w14:paraId="156243BD" w14:textId="77777777" w:rsidR="00857A91" w:rsidRPr="00431011" w:rsidRDefault="00857A91" w:rsidP="00857A91">
      <w:pPr>
        <w:rPr>
          <w:rStyle w:val="Style13ptBold"/>
        </w:rPr>
      </w:pPr>
      <w:r w:rsidRPr="00431011">
        <w:rPr>
          <w:rStyle w:val="Style13ptBold"/>
        </w:rPr>
        <w:t>Rubenstein ‘1</w:t>
      </w:r>
      <w:r>
        <w:rPr>
          <w:rStyle w:val="Style13ptBold"/>
        </w:rPr>
        <w:t>6</w:t>
      </w:r>
    </w:p>
    <w:p w14:paraId="75CD696C" w14:textId="77777777" w:rsidR="00857A91" w:rsidRDefault="00857A91" w:rsidP="00857A91">
      <w:r>
        <w:rPr>
          <w:sz w:val="18"/>
          <w:szCs w:val="18"/>
        </w:rPr>
        <w:t xml:space="preserve">Internally quoting Paul Samuelson — the first American to win a Nobel Prize in economics. </w:t>
      </w:r>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w:t>
      </w:r>
      <w:r>
        <w:rPr>
          <w:sz w:val="18"/>
          <w:szCs w:val="18"/>
        </w:rPr>
        <w:t xml:space="preserve"> “The Negative Economic Impact of Immigration on American Workers” – March - #</w:t>
      </w:r>
      <w:proofErr w:type="spellStart"/>
      <w:r>
        <w:rPr>
          <w:sz w:val="18"/>
          <w:szCs w:val="18"/>
        </w:rPr>
        <w:t>CutWithRJ</w:t>
      </w:r>
      <w:proofErr w:type="spellEnd"/>
      <w:r>
        <w:rPr>
          <w:sz w:val="18"/>
          <w:szCs w:val="18"/>
        </w:rPr>
        <w:t xml:space="preserve"> - http://www.npg.org/wp-content/uploads/2016/02/2016NegativeEconomicImpactForumPaper.pdf</w:t>
      </w:r>
    </w:p>
    <w:p w14:paraId="6452442D" w14:textId="77777777" w:rsidR="00857A91" w:rsidRPr="000A3F74" w:rsidRDefault="00857A91" w:rsidP="00857A91">
      <w:pPr>
        <w:rPr>
          <w:sz w:val="16"/>
        </w:rPr>
      </w:pPr>
      <w:r w:rsidRPr="000A3F74">
        <w:rPr>
          <w:sz w:val="16"/>
        </w:rPr>
        <w:t>“</w:t>
      </w:r>
      <w:r w:rsidRPr="00281D96">
        <w:rPr>
          <w:rStyle w:val="StyleUnderline"/>
          <w:highlight w:val="cyan"/>
        </w:rPr>
        <w:t>After World War I, laws were passed severely limiting immigration</w:t>
      </w:r>
      <w:r w:rsidRPr="000A3F74">
        <w:rPr>
          <w:sz w:val="16"/>
        </w:rPr>
        <w:t xml:space="preserve">. Only a trickle of immigrants has been admitted since then…. </w:t>
      </w:r>
      <w:r w:rsidRPr="00281D96">
        <w:rPr>
          <w:rStyle w:val="StyleUnderline"/>
          <w:highlight w:val="cyan"/>
        </w:rPr>
        <w:t xml:space="preserve">By keeping supply down, immigration policy </w:t>
      </w:r>
      <w:r w:rsidRPr="00281D96">
        <w:rPr>
          <w:rStyle w:val="Emphasis"/>
          <w:highlight w:val="cyan"/>
        </w:rPr>
        <w:t>tends to keep wages high</w:t>
      </w:r>
      <w:r w:rsidRPr="00281D96">
        <w:rPr>
          <w:rStyle w:val="StyleUnderline"/>
          <w:highlight w:val="cyan"/>
        </w:rPr>
        <w:t>.</w:t>
      </w:r>
      <w:r w:rsidRPr="000A3F74">
        <w:rPr>
          <w:sz w:val="16"/>
        </w:rPr>
        <w:t xml:space="preserve"> Let us underline this basic principle: </w:t>
      </w:r>
      <w:r w:rsidRPr="00281D96">
        <w:rPr>
          <w:rStyle w:val="StyleUnderline"/>
          <w:highlight w:val="cyan"/>
        </w:rPr>
        <w:t>limitation in the supply of</w:t>
      </w:r>
      <w:r w:rsidRPr="000A3F74">
        <w:rPr>
          <w:sz w:val="16"/>
        </w:rPr>
        <w:t xml:space="preserve"> </w:t>
      </w:r>
      <w:r w:rsidRPr="000A3F74">
        <w:rPr>
          <w:rStyle w:val="StyleUnderline"/>
        </w:rPr>
        <w:t>any grade of</w:t>
      </w:r>
      <w:r w:rsidRPr="000A3F74">
        <w:rPr>
          <w:sz w:val="16"/>
        </w:rPr>
        <w:t xml:space="preserve"> </w:t>
      </w:r>
      <w:r w:rsidRPr="00281D96">
        <w:rPr>
          <w:rStyle w:val="StyleUnderline"/>
          <w:highlight w:val="cyan"/>
        </w:rPr>
        <w:t>labor</w:t>
      </w:r>
      <w:r w:rsidRPr="000A3F74">
        <w:rPr>
          <w:rStyle w:val="StyleUnderline"/>
        </w:rPr>
        <w:t xml:space="preserve"> </w:t>
      </w:r>
      <w:r w:rsidRPr="000A3F74">
        <w:rPr>
          <w:sz w:val="16"/>
        </w:rPr>
        <w:t xml:space="preserve">relative to all other productive factors </w:t>
      </w:r>
      <w:r w:rsidRPr="00281D96">
        <w:rPr>
          <w:rStyle w:val="StyleUnderline"/>
          <w:highlight w:val="cyan"/>
        </w:rPr>
        <w:t>can be expected to raise its wage rate</w:t>
      </w:r>
      <w:r w:rsidRPr="000A3F74">
        <w:rPr>
          <w:sz w:val="16"/>
        </w:rPr>
        <w:t xml:space="preserve">; </w:t>
      </w:r>
      <w:r w:rsidRPr="00281D96">
        <w:rPr>
          <w:rStyle w:val="StyleUnderline"/>
          <w:highlight w:val="cyan"/>
        </w:rPr>
        <w:t>an increase in supply will</w:t>
      </w:r>
      <w:r w:rsidRPr="000A3F74">
        <w:rPr>
          <w:sz w:val="16"/>
        </w:rPr>
        <w:t xml:space="preserve">, other things being equal, </w:t>
      </w:r>
      <w:r w:rsidRPr="00281D96">
        <w:rPr>
          <w:rStyle w:val="Emphasis"/>
          <w:highlight w:val="cyan"/>
        </w:rPr>
        <w:t>tend to depress wage rates.”</w:t>
      </w:r>
      <w:r w:rsidRPr="000A3F74">
        <w:rPr>
          <w:sz w:val="16"/>
        </w:rPr>
        <w:t xml:space="preserve"> – Paul Samuelson, Economics [1964] </w:t>
      </w:r>
    </w:p>
    <w:p w14:paraId="430E5A93" w14:textId="77777777" w:rsidR="00857A91" w:rsidRPr="000A3F74" w:rsidRDefault="00857A91" w:rsidP="00857A91">
      <w:pPr>
        <w:rPr>
          <w:sz w:val="16"/>
        </w:rPr>
      </w:pPr>
      <w:r w:rsidRPr="00281D96">
        <w:rPr>
          <w:rStyle w:val="StyleUnderline"/>
          <w:highlight w:val="cyan"/>
        </w:rPr>
        <w:t>What happens when immigration increases the supply of workers in a</w:t>
      </w:r>
      <w:r w:rsidRPr="000A3F74">
        <w:rPr>
          <w:sz w:val="16"/>
        </w:rPr>
        <w:t xml:space="preserve"> </w:t>
      </w:r>
      <w:proofErr w:type="gramStart"/>
      <w:r w:rsidRPr="000A3F74">
        <w:rPr>
          <w:sz w:val="16"/>
        </w:rPr>
        <w:t xml:space="preserve">particular </w:t>
      </w:r>
      <w:r w:rsidRPr="00281D96">
        <w:rPr>
          <w:rStyle w:val="StyleUnderline"/>
          <w:highlight w:val="cyan"/>
        </w:rPr>
        <w:t>labor</w:t>
      </w:r>
      <w:proofErr w:type="gramEnd"/>
      <w:r w:rsidRPr="00281D96">
        <w:rPr>
          <w:rStyle w:val="StyleUnderline"/>
          <w:highlight w:val="cyan"/>
        </w:rPr>
        <w:t xml:space="preserve"> market?</w:t>
      </w:r>
      <w:r w:rsidRPr="000A3F74">
        <w:rPr>
          <w:sz w:val="16"/>
        </w:rPr>
        <w:t xml:space="preserve"> In his iconic textbook, Paul </w:t>
      </w:r>
      <w:r w:rsidRPr="00281D96">
        <w:rPr>
          <w:rStyle w:val="StyleUnderline"/>
          <w:highlight w:val="cyan"/>
        </w:rPr>
        <w:t>Samuelson</w:t>
      </w:r>
      <w:r w:rsidRPr="000A3F74">
        <w:rPr>
          <w:sz w:val="16"/>
        </w:rPr>
        <w:t xml:space="preserve"> — </w:t>
      </w:r>
      <w:r w:rsidRPr="00281D96">
        <w:rPr>
          <w:rStyle w:val="Emphasis"/>
          <w:highlight w:val="cyan"/>
        </w:rPr>
        <w:t>the first American to win a Nobel Prize in economics</w:t>
      </w:r>
      <w:r w:rsidRPr="000A3F74">
        <w:rPr>
          <w:sz w:val="16"/>
        </w:rPr>
        <w:t xml:space="preserve"> — </w:t>
      </w:r>
      <w:r w:rsidRPr="00281D96">
        <w:rPr>
          <w:rStyle w:val="StyleUnderline"/>
          <w:highlight w:val="cyan"/>
        </w:rPr>
        <w:t xml:space="preserve">gave the </w:t>
      </w:r>
      <w:proofErr w:type="gramStart"/>
      <w:r w:rsidRPr="00281D96">
        <w:rPr>
          <w:rStyle w:val="StyleUnderline"/>
          <w:highlight w:val="cyan"/>
        </w:rPr>
        <w:t>common sense</w:t>
      </w:r>
      <w:proofErr w:type="gramEnd"/>
      <w:r w:rsidRPr="00281D96">
        <w:rPr>
          <w:rStyle w:val="StyleUnderline"/>
          <w:highlight w:val="cyan"/>
        </w:rPr>
        <w:t xml:space="preserve"> answer</w:t>
      </w:r>
      <w:r w:rsidRPr="000A3F74">
        <w:rPr>
          <w:sz w:val="16"/>
        </w:rPr>
        <w:t xml:space="preserve"> implied by the standard model of the labor market. Samuelson wrote these words right before enactment of the 1965 Immigration Act. The impending change may well have prompted him to make the point that </w:t>
      </w:r>
      <w:r w:rsidRPr="00281D96">
        <w:rPr>
          <w:rStyle w:val="StyleUnderline"/>
          <w:highlight w:val="cyan"/>
        </w:rPr>
        <w:t>immigration restrictions tend</w:t>
      </w:r>
      <w:r w:rsidRPr="000A3F74">
        <w:rPr>
          <w:sz w:val="16"/>
        </w:rPr>
        <w:t xml:space="preserve">ed </w:t>
      </w:r>
      <w:r w:rsidRPr="00281D96">
        <w:rPr>
          <w:rStyle w:val="StyleUnderline"/>
          <w:highlight w:val="cyan"/>
        </w:rPr>
        <w:t>to “keep wages high.”</w:t>
      </w:r>
      <w:r w:rsidRPr="000A3F74">
        <w:rPr>
          <w:sz w:val="16"/>
        </w:rPr>
        <w:t xml:space="preserve"> His book also stressed the other implication: </w:t>
      </w:r>
      <w:r w:rsidRPr="00281D96">
        <w:rPr>
          <w:rStyle w:val="StyleUnderline"/>
          <w:highlight w:val="cyan"/>
        </w:rPr>
        <w:t>as immigration increases the supply of</w:t>
      </w:r>
      <w:r w:rsidRPr="000A3F74">
        <w:rPr>
          <w:sz w:val="16"/>
        </w:rPr>
        <w:t xml:space="preserve"> a </w:t>
      </w:r>
      <w:proofErr w:type="gramStart"/>
      <w:r w:rsidRPr="000A3F74">
        <w:rPr>
          <w:sz w:val="16"/>
        </w:rPr>
        <w:t xml:space="preserve">particular type of </w:t>
      </w:r>
      <w:r w:rsidRPr="00281D96">
        <w:rPr>
          <w:rStyle w:val="StyleUnderline"/>
          <w:highlight w:val="cyan"/>
        </w:rPr>
        <w:t>labor</w:t>
      </w:r>
      <w:proofErr w:type="gramEnd"/>
      <w:r w:rsidRPr="000A3F74">
        <w:rPr>
          <w:rStyle w:val="StyleUnderline"/>
        </w:rPr>
        <w:t xml:space="preserve"> </w:t>
      </w:r>
      <w:r w:rsidRPr="000A3F74">
        <w:rPr>
          <w:sz w:val="16"/>
        </w:rPr>
        <w:t>(such as low-educated, unskilled workers), t</w:t>
      </w:r>
      <w:r w:rsidRPr="00281D96">
        <w:rPr>
          <w:rStyle w:val="StyleUnderline"/>
          <w:highlight w:val="cyan"/>
        </w:rPr>
        <w:t>he wage paid to</w:t>
      </w:r>
      <w:r w:rsidRPr="000A3F74">
        <w:rPr>
          <w:sz w:val="16"/>
        </w:rPr>
        <w:t xml:space="preserve"> those</w:t>
      </w:r>
      <w:r w:rsidRPr="00281D96">
        <w:rPr>
          <w:rStyle w:val="StyleUnderline"/>
          <w:highlight w:val="cyan"/>
        </w:rPr>
        <w:t xml:space="preserve"> workers will fall.</w:t>
      </w:r>
      <w:r w:rsidRPr="000A3F74">
        <w:rPr>
          <w:rStyle w:val="StyleUnderline"/>
        </w:rPr>
        <w:t xml:space="preserve"> </w:t>
      </w:r>
    </w:p>
    <w:p w14:paraId="2D1D2DE9" w14:textId="5377202E" w:rsidR="00857A91" w:rsidRDefault="00857A91" w:rsidP="00CF56D2"/>
    <w:p w14:paraId="2CE74C80" w14:textId="77777777" w:rsidR="00616FCF" w:rsidRDefault="00616FCF" w:rsidP="00616FCF">
      <w:pPr>
        <w:pStyle w:val="Heading3"/>
      </w:pPr>
      <w:r>
        <w:t>Wages are key to the US economy</w:t>
      </w:r>
    </w:p>
    <w:p w14:paraId="406EA6BD" w14:textId="77777777" w:rsidR="00616FCF" w:rsidRDefault="00616FCF" w:rsidP="00616FCF"/>
    <w:p w14:paraId="6FFF6B23" w14:textId="77777777" w:rsidR="00616FCF" w:rsidRDefault="00616FCF" w:rsidP="00616FCF">
      <w:pPr>
        <w:pStyle w:val="Heading4"/>
      </w:pPr>
      <w:r>
        <w:t xml:space="preserve">Wages are increasing now and are key to the US economy. They boost </w:t>
      </w:r>
      <w:r w:rsidRPr="00DC154C">
        <w:rPr>
          <w:i/>
          <w:u w:val="single"/>
        </w:rPr>
        <w:t>consumption</w:t>
      </w:r>
      <w:r>
        <w:t xml:space="preserve">, </w:t>
      </w:r>
      <w:r w:rsidRPr="00DC154C">
        <w:rPr>
          <w:i/>
          <w:u w:val="single"/>
        </w:rPr>
        <w:t>business investment</w:t>
      </w:r>
      <w:r>
        <w:t xml:space="preserve"> and </w:t>
      </w:r>
      <w:r w:rsidRPr="00DC154C">
        <w:rPr>
          <w:i/>
          <w:u w:val="single"/>
        </w:rPr>
        <w:t>productivity</w:t>
      </w:r>
      <w:r>
        <w:t xml:space="preserve">. </w:t>
      </w:r>
    </w:p>
    <w:p w14:paraId="34BE0CAF" w14:textId="77777777" w:rsidR="00616FCF" w:rsidRPr="00DC154C" w:rsidRDefault="00616FCF" w:rsidP="00616FCF">
      <w:pPr>
        <w:rPr>
          <w:rStyle w:val="Style13ptBold"/>
          <w:b w:val="0"/>
          <w:bCs w:val="0"/>
          <w:sz w:val="22"/>
        </w:rPr>
      </w:pPr>
      <w:r w:rsidRPr="00BE54A4">
        <w:rPr>
          <w:rStyle w:val="Style13ptBold"/>
        </w:rPr>
        <w:t>Harrison ‘18</w:t>
      </w:r>
    </w:p>
    <w:p w14:paraId="79F96FDC" w14:textId="77777777" w:rsidR="00616FCF" w:rsidRPr="00BE54A4" w:rsidRDefault="00616FCF" w:rsidP="00616FCF">
      <w:pPr>
        <w:rPr>
          <w:sz w:val="18"/>
          <w:szCs w:val="18"/>
        </w:rPr>
      </w:pPr>
      <w:r>
        <w:rPr>
          <w:sz w:val="18"/>
          <w:szCs w:val="18"/>
        </w:rPr>
        <w:t xml:space="preserve">The evidence internally references a report by McKinsey. McKinsey &amp; Company is an American worldwide management consulting firm. It conducts qualitative and quantitative analysis to evaluate management decisions across the public and private sectors. </w:t>
      </w:r>
      <w:r w:rsidRPr="00BE54A4">
        <w:rPr>
          <w:sz w:val="18"/>
          <w:szCs w:val="18"/>
        </w:rPr>
        <w:t xml:space="preserve">Edward - banking and finance specialist at the economic consultancy Global Macro Advisors. Holds a BA in Economics from Dartmouth College and an MBA in Finance from Columbia University. “McKinsey: Consumer Demand Growth Is Critical For Productivity And Investment” – Credit </w:t>
      </w:r>
      <w:proofErr w:type="spellStart"/>
      <w:r w:rsidRPr="00BE54A4">
        <w:rPr>
          <w:sz w:val="18"/>
          <w:szCs w:val="18"/>
        </w:rPr>
        <w:t>Writedowns</w:t>
      </w:r>
      <w:proofErr w:type="spellEnd"/>
      <w:r w:rsidRPr="00BE54A4">
        <w:rPr>
          <w:sz w:val="18"/>
          <w:szCs w:val="18"/>
        </w:rPr>
        <w:t xml:space="preserve"> - Feb 24, 2018 </w:t>
      </w:r>
      <w:r>
        <w:rPr>
          <w:sz w:val="18"/>
          <w:szCs w:val="18"/>
        </w:rPr>
        <w:t>–</w:t>
      </w:r>
      <w:r w:rsidRPr="00BE54A4">
        <w:rPr>
          <w:sz w:val="18"/>
          <w:szCs w:val="18"/>
        </w:rPr>
        <w:t xml:space="preserve"> </w:t>
      </w:r>
      <w:r>
        <w:rPr>
          <w:sz w:val="18"/>
          <w:szCs w:val="18"/>
        </w:rPr>
        <w:t xml:space="preserve">ellipsis in original - </w:t>
      </w:r>
      <w:r w:rsidRPr="00BE54A4">
        <w:rPr>
          <w:sz w:val="18"/>
          <w:szCs w:val="18"/>
        </w:rPr>
        <w:t>#</w:t>
      </w:r>
      <w:proofErr w:type="spellStart"/>
      <w:r w:rsidRPr="00BE54A4">
        <w:rPr>
          <w:sz w:val="18"/>
          <w:szCs w:val="18"/>
        </w:rPr>
        <w:t>CutWithRJ</w:t>
      </w:r>
      <w:proofErr w:type="spellEnd"/>
      <w:r w:rsidRPr="00BE54A4">
        <w:rPr>
          <w:sz w:val="18"/>
          <w:szCs w:val="18"/>
        </w:rPr>
        <w:t xml:space="preserve"> - </w:t>
      </w:r>
      <w:hyperlink r:id="rId8" w:anchor=".Wyxgr6dKg2w" w:history="1">
        <w:r w:rsidRPr="00BE54A4">
          <w:rPr>
            <w:rStyle w:val="Hyperlink"/>
            <w:sz w:val="18"/>
            <w:szCs w:val="18"/>
          </w:rPr>
          <w:t>https://pro.creditwritedowns.com/2018/02/productivity-demand-mckinsey-greenspan.html#.Wyxgr6dKg2w</w:t>
        </w:r>
      </w:hyperlink>
    </w:p>
    <w:p w14:paraId="71454667" w14:textId="77777777" w:rsidR="00616FCF" w:rsidRDefault="00616FCF" w:rsidP="00616FCF"/>
    <w:p w14:paraId="09AAC473" w14:textId="77777777" w:rsidR="00616FCF" w:rsidRPr="00DC154C" w:rsidRDefault="00616FCF" w:rsidP="00616FCF">
      <w:pPr>
        <w:rPr>
          <w:sz w:val="16"/>
        </w:rPr>
      </w:pPr>
      <w:r w:rsidRPr="00281D96">
        <w:rPr>
          <w:rStyle w:val="StyleUnderline"/>
          <w:highlight w:val="cyan"/>
        </w:rPr>
        <w:t>Productivity is an important yardstick</w:t>
      </w:r>
      <w:r w:rsidRPr="00DC154C">
        <w:rPr>
          <w:sz w:val="16"/>
        </w:rPr>
        <w:t xml:space="preserve"> for measuring the value of goods and services workers. A recent study by McKinsey demonstrates that </w:t>
      </w:r>
      <w:r w:rsidRPr="00281D96">
        <w:rPr>
          <w:rStyle w:val="StyleUnderline"/>
          <w:highlight w:val="cyan"/>
        </w:rPr>
        <w:t>wages and demand are key to raising it</w:t>
      </w:r>
      <w:r w:rsidRPr="00DC154C">
        <w:rPr>
          <w:sz w:val="16"/>
        </w:rPr>
        <w:t>.</w:t>
      </w:r>
    </w:p>
    <w:p w14:paraId="773F19F5" w14:textId="77777777" w:rsidR="00616FCF" w:rsidRPr="00DC154C" w:rsidRDefault="00616FCF" w:rsidP="00616FCF">
      <w:pPr>
        <w:rPr>
          <w:sz w:val="16"/>
          <w:szCs w:val="16"/>
        </w:rPr>
      </w:pPr>
      <w:r w:rsidRPr="00DC154C">
        <w:rPr>
          <w:sz w:val="16"/>
          <w:szCs w:val="16"/>
        </w:rPr>
        <w:t xml:space="preserve">Productivity. That’s an all-important yardstick for measuring the value of goods and services workers can produce in any given </w:t>
      </w:r>
      <w:proofErr w:type="gramStart"/>
      <w:r w:rsidRPr="00DC154C">
        <w:rPr>
          <w:sz w:val="16"/>
          <w:szCs w:val="16"/>
        </w:rPr>
        <w:t>time period</w:t>
      </w:r>
      <w:proofErr w:type="gramEnd"/>
      <w:r w:rsidRPr="00DC154C">
        <w:rPr>
          <w:sz w:val="16"/>
          <w:szCs w:val="16"/>
        </w:rPr>
        <w:t>. And growth in productivity is key in raising income and living standards. But, in the US, productivity growth has flagged in recent years. And that has economists worried. A recent study by consulting group McKinsey gives reason not to worry — but only if the government supports policies that bolster consumer demand.</w:t>
      </w:r>
    </w:p>
    <w:p w14:paraId="4AD3D652" w14:textId="77777777" w:rsidR="00616FCF" w:rsidRPr="00DC154C" w:rsidRDefault="00616FCF" w:rsidP="00616FCF">
      <w:pPr>
        <w:rPr>
          <w:sz w:val="16"/>
          <w:szCs w:val="16"/>
        </w:rPr>
      </w:pPr>
      <w:r w:rsidRPr="00DC154C">
        <w:rPr>
          <w:sz w:val="16"/>
          <w:szCs w:val="16"/>
        </w:rPr>
        <w:t>Here’s the big issue: growth in the US economy has been sluggish since the end of the Great Financial Crisis. There have been spikes of growth. But invariably, the economy downshifted again. And the level of growth has been lower than in previous expansions.</w:t>
      </w:r>
    </w:p>
    <w:p w14:paraId="3BD1ED9E" w14:textId="77777777" w:rsidR="00616FCF" w:rsidRPr="00DC154C" w:rsidRDefault="00616FCF" w:rsidP="00616FCF">
      <w:pPr>
        <w:rPr>
          <w:sz w:val="16"/>
          <w:szCs w:val="16"/>
        </w:rPr>
      </w:pPr>
      <w:r w:rsidRPr="00DC154C">
        <w:rPr>
          <w:sz w:val="16"/>
          <w:szCs w:val="16"/>
        </w:rPr>
        <w:t>In fact, there hasn’t been a single calendar year in which the economy has grown 3% or more since 2005. The longest stretch previously was 4 years. And that was during the depths of the Great Depression between 1930 and 1933. So that means we have seen 12 straight years of decidedly sub-par growth. Some people are calling this secular stagnation.</w:t>
      </w:r>
    </w:p>
    <w:p w14:paraId="7F959A77" w14:textId="77777777" w:rsidR="00616FCF" w:rsidRPr="00DC154C" w:rsidRDefault="00616FCF" w:rsidP="00616FCF">
      <w:pPr>
        <w:rPr>
          <w:sz w:val="16"/>
        </w:rPr>
      </w:pPr>
      <w:r w:rsidRPr="00DC154C">
        <w:rPr>
          <w:sz w:val="16"/>
        </w:rPr>
        <w:t xml:space="preserve">Now, </w:t>
      </w:r>
      <w:r w:rsidRPr="00BE54A4">
        <w:rPr>
          <w:rStyle w:val="StyleUnderline"/>
        </w:rPr>
        <w:t>growth depends on</w:t>
      </w:r>
      <w:r w:rsidRPr="00DC154C">
        <w:rPr>
          <w:sz w:val="16"/>
        </w:rPr>
        <w:t xml:space="preserve"> both the labor force and worker </w:t>
      </w:r>
      <w:r w:rsidRPr="00BE54A4">
        <w:rPr>
          <w:rStyle w:val="StyleUnderline"/>
        </w:rPr>
        <w:t>productivity.</w:t>
      </w:r>
      <w:r w:rsidRPr="00DC154C">
        <w:rPr>
          <w:sz w:val="16"/>
        </w:rPr>
        <w:t xml:space="preserve"> The only way to get growth back up is to either get more workers or get existing workers to make more stuff or both. Many economists have focused on the labor force piece. But many economists have instead focused on the productivity piece.</w:t>
      </w:r>
    </w:p>
    <w:p w14:paraId="2953BFCB" w14:textId="77777777" w:rsidR="00616FCF" w:rsidRPr="00DC154C" w:rsidRDefault="00616FCF" w:rsidP="00616FCF">
      <w:pPr>
        <w:rPr>
          <w:sz w:val="16"/>
          <w:szCs w:val="16"/>
        </w:rPr>
      </w:pPr>
      <w:r w:rsidRPr="00DC154C">
        <w:rPr>
          <w:sz w:val="16"/>
          <w:szCs w:val="16"/>
        </w:rPr>
        <w:t xml:space="preserve">Former US Federal Reserve Chairman Alan Greenspan is particularly worried about the productivity piece. For years, he has said that </w:t>
      </w:r>
      <w:proofErr w:type="spellStart"/>
      <w:r w:rsidRPr="00DC154C">
        <w:rPr>
          <w:sz w:val="16"/>
          <w:szCs w:val="16"/>
        </w:rPr>
        <w:t>producitvity</w:t>
      </w:r>
      <w:proofErr w:type="spellEnd"/>
      <w:r w:rsidRPr="00DC154C">
        <w:rPr>
          <w:sz w:val="16"/>
          <w:szCs w:val="16"/>
        </w:rPr>
        <w:t xml:space="preserve"> growth is the key to understanding inflation. And more importantly, he recently warned that low productivity growth is the key difference between the macro backdrop today and the 1990s.</w:t>
      </w:r>
    </w:p>
    <w:p w14:paraId="0CF18C44" w14:textId="77777777" w:rsidR="00616FCF" w:rsidRPr="00DC154C" w:rsidRDefault="00616FCF" w:rsidP="00616FCF">
      <w:pPr>
        <w:rPr>
          <w:sz w:val="16"/>
          <w:szCs w:val="16"/>
        </w:rPr>
      </w:pPr>
      <w:r w:rsidRPr="00DC154C">
        <w:rPr>
          <w:sz w:val="16"/>
          <w:szCs w:val="16"/>
        </w:rPr>
        <w:t>In the mid- to late-1990s, Greenspan resisted the urge to raise interest rates as unemployment dropped, despite worries about consumer price inflation. He theorized at the time that productivity growth would keep inflation at bay. Here’s how the New York Times put it in 2004. That’s when Greenspan repeated his experiment with low rates despite a growing housing bubble:</w:t>
      </w:r>
    </w:p>
    <w:p w14:paraId="299EC50D" w14:textId="77777777" w:rsidR="00616FCF" w:rsidRPr="00DC154C" w:rsidRDefault="00616FCF" w:rsidP="00616FCF">
      <w:pPr>
        <w:rPr>
          <w:sz w:val="16"/>
          <w:szCs w:val="16"/>
        </w:rPr>
      </w:pPr>
      <w:r w:rsidRPr="00DC154C">
        <w:rPr>
          <w:sz w:val="16"/>
          <w:szCs w:val="16"/>
        </w:rPr>
        <w:t>“Mr. Greenspan’s last big idea came 10 years ago, when he correctly perceived that American productivity was growing much faster than official statistics suggested and that the country could grow much more rapidly without inflation than most experts believed at the time.”</w:t>
      </w:r>
    </w:p>
    <w:p w14:paraId="4AFA4DFA" w14:textId="77777777" w:rsidR="00616FCF" w:rsidRPr="00DC154C" w:rsidRDefault="00616FCF" w:rsidP="00616FCF">
      <w:pPr>
        <w:rPr>
          <w:sz w:val="16"/>
          <w:szCs w:val="16"/>
        </w:rPr>
      </w:pPr>
      <w:r w:rsidRPr="00DC154C">
        <w:rPr>
          <w:sz w:val="16"/>
          <w:szCs w:val="16"/>
        </w:rPr>
        <w:t>More recently, Greenspan has worried that low productivity gave us less room to maneuver. With tax cuts increasing the deficit, he fears inflation. He told Bloomberg late last month that “we’re dealing with a fiscally unstable long-term outlook in which inflation will take hold…we’ve been through almost a decade now of stagnation and we’re working our way toward stagflation.”</w:t>
      </w:r>
    </w:p>
    <w:p w14:paraId="7F8E49E1" w14:textId="77777777" w:rsidR="00616FCF" w:rsidRPr="00DC154C" w:rsidRDefault="00616FCF" w:rsidP="00616FCF">
      <w:pPr>
        <w:rPr>
          <w:sz w:val="16"/>
        </w:rPr>
      </w:pPr>
      <w:r w:rsidRPr="00DC154C">
        <w:rPr>
          <w:sz w:val="16"/>
        </w:rPr>
        <w:t xml:space="preserve">What if Greenspan is wrong? </w:t>
      </w:r>
      <w:r w:rsidRPr="00281D96">
        <w:rPr>
          <w:rStyle w:val="StyleUnderline"/>
          <w:highlight w:val="cyan"/>
        </w:rPr>
        <w:t>Perhaps it is the labor force side of the equation that is more important</w:t>
      </w:r>
      <w:r w:rsidRPr="00DC154C">
        <w:rPr>
          <w:sz w:val="16"/>
        </w:rPr>
        <w:t>.</w:t>
      </w:r>
    </w:p>
    <w:p w14:paraId="10B549AE" w14:textId="77777777" w:rsidR="00616FCF" w:rsidRPr="00DC154C" w:rsidRDefault="00616FCF" w:rsidP="00616FCF">
      <w:pPr>
        <w:rPr>
          <w:sz w:val="16"/>
        </w:rPr>
      </w:pPr>
      <w:r w:rsidRPr="00DC154C">
        <w:rPr>
          <w:sz w:val="16"/>
        </w:rPr>
        <w:t xml:space="preserve">Recent work by McKinsey supports this notion. The McKinsey research shows that </w:t>
      </w:r>
      <w:r w:rsidRPr="00281D96">
        <w:rPr>
          <w:rStyle w:val="StyleUnderline"/>
          <w:highlight w:val="cyan"/>
        </w:rPr>
        <w:t>demand for goods in services can increase productivity.</w:t>
      </w:r>
      <w:r w:rsidRPr="00DC154C">
        <w:rPr>
          <w:sz w:val="16"/>
        </w:rPr>
        <w:t xml:space="preserve"> And </w:t>
      </w:r>
      <w:r w:rsidRPr="00281D96">
        <w:rPr>
          <w:rStyle w:val="StyleUnderline"/>
          <w:highlight w:val="cyan"/>
        </w:rPr>
        <w:t>that means the number of workers can alter growth</w:t>
      </w:r>
      <w:r w:rsidRPr="00DC154C">
        <w:rPr>
          <w:sz w:val="16"/>
        </w:rPr>
        <w:t xml:space="preserve"> </w:t>
      </w:r>
      <w:r w:rsidRPr="00281D96">
        <w:rPr>
          <w:rStyle w:val="StyleUnderline"/>
          <w:highlight w:val="cyan"/>
        </w:rPr>
        <w:t>by affecting</w:t>
      </w:r>
      <w:r w:rsidRPr="00DC154C">
        <w:rPr>
          <w:sz w:val="16"/>
        </w:rPr>
        <w:t xml:space="preserve"> both the number of workers and </w:t>
      </w:r>
      <w:r w:rsidRPr="00281D96">
        <w:rPr>
          <w:rStyle w:val="StyleUnderline"/>
          <w:highlight w:val="cyan"/>
        </w:rPr>
        <w:t>productivity</w:t>
      </w:r>
      <w:r w:rsidRPr="00BE54A4">
        <w:rPr>
          <w:rStyle w:val="StyleUnderline"/>
        </w:rPr>
        <w:t xml:space="preserve"> </w:t>
      </w:r>
      <w:r w:rsidRPr="00DC154C">
        <w:rPr>
          <w:sz w:val="16"/>
        </w:rPr>
        <w:t xml:space="preserve">at the same time. </w:t>
      </w:r>
      <w:r w:rsidRPr="00281D96">
        <w:rPr>
          <w:rStyle w:val="StyleUnderline"/>
          <w:highlight w:val="cyan"/>
        </w:rPr>
        <w:t>Higher wages would have similar impacts by increasing</w:t>
      </w:r>
      <w:r w:rsidRPr="00DC154C">
        <w:rPr>
          <w:sz w:val="16"/>
        </w:rPr>
        <w:t xml:space="preserve"> present or </w:t>
      </w:r>
      <w:r w:rsidRPr="00281D96">
        <w:rPr>
          <w:rStyle w:val="Emphasis"/>
          <w:highlight w:val="cyan"/>
        </w:rPr>
        <w:t>expected consumption.</w:t>
      </w:r>
    </w:p>
    <w:p w14:paraId="15D86551" w14:textId="77777777" w:rsidR="00616FCF" w:rsidRPr="00DC154C" w:rsidRDefault="00616FCF" w:rsidP="00616FCF">
      <w:pPr>
        <w:rPr>
          <w:sz w:val="16"/>
        </w:rPr>
      </w:pPr>
      <w:r w:rsidRPr="00281D96">
        <w:rPr>
          <w:rStyle w:val="StyleUnderline"/>
          <w:highlight w:val="cyan"/>
        </w:rPr>
        <w:t>Here’s how</w:t>
      </w:r>
      <w:r w:rsidRPr="00DC154C">
        <w:rPr>
          <w:sz w:val="16"/>
        </w:rPr>
        <w:t xml:space="preserve"> the </w:t>
      </w:r>
      <w:r w:rsidRPr="00281D96">
        <w:rPr>
          <w:rStyle w:val="StyleUnderline"/>
          <w:highlight w:val="cyan"/>
        </w:rPr>
        <w:t>researchers described their findings in the Harvard Business Review</w:t>
      </w:r>
      <w:r w:rsidRPr="00DC154C">
        <w:rPr>
          <w:sz w:val="16"/>
        </w:rPr>
        <w:t xml:space="preserve"> a few days ago</w:t>
      </w:r>
      <w:r w:rsidRPr="00281D96">
        <w:rPr>
          <w:rStyle w:val="StyleUnderline"/>
          <w:highlight w:val="cyan"/>
        </w:rPr>
        <w:t>:</w:t>
      </w:r>
    </w:p>
    <w:p w14:paraId="29B38462" w14:textId="77777777" w:rsidR="00616FCF" w:rsidRPr="00DC154C" w:rsidRDefault="00616FCF" w:rsidP="00616FCF">
      <w:pPr>
        <w:rPr>
          <w:sz w:val="16"/>
        </w:rPr>
      </w:pPr>
      <w:r w:rsidRPr="00DC154C">
        <w:rPr>
          <w:sz w:val="16"/>
        </w:rPr>
        <w:t xml:space="preserve">A little over a century ago, </w:t>
      </w:r>
      <w:r w:rsidRPr="00281D96">
        <w:rPr>
          <w:rStyle w:val="StyleUnderline"/>
          <w:highlight w:val="cyan"/>
        </w:rPr>
        <w:t>Henry Ford doubled the minimum pay of his workers</w:t>
      </w:r>
      <w:r w:rsidRPr="00DC154C">
        <w:rPr>
          <w:sz w:val="16"/>
        </w:rPr>
        <w:t xml:space="preserve"> to $5 a day. When other employers followed suit, it became clear that </w:t>
      </w:r>
      <w:r w:rsidRPr="00281D96">
        <w:rPr>
          <w:rStyle w:val="StyleUnderline"/>
          <w:highlight w:val="cyan"/>
        </w:rPr>
        <w:t xml:space="preserve">Ford </w:t>
      </w:r>
      <w:r w:rsidRPr="00DC154C">
        <w:rPr>
          <w:sz w:val="16"/>
        </w:rPr>
        <w:t>had</w:t>
      </w:r>
      <w:r w:rsidRPr="00281D96">
        <w:rPr>
          <w:rStyle w:val="StyleUnderline"/>
          <w:highlight w:val="cyan"/>
        </w:rPr>
        <w:t xml:space="preserve"> sparked a chain reaction</w:t>
      </w:r>
      <w:r w:rsidRPr="00DC154C">
        <w:rPr>
          <w:sz w:val="16"/>
        </w:rPr>
        <w:t xml:space="preserve">. </w:t>
      </w:r>
      <w:r w:rsidRPr="00281D96">
        <w:rPr>
          <w:rStyle w:val="StyleUnderline"/>
          <w:highlight w:val="cyan"/>
        </w:rPr>
        <w:t>Higher pay</w:t>
      </w:r>
      <w:r w:rsidRPr="00DC154C">
        <w:rPr>
          <w:sz w:val="16"/>
        </w:rPr>
        <w:t xml:space="preserve"> throughout the industry helped </w:t>
      </w:r>
      <w:r w:rsidRPr="00281D96">
        <w:rPr>
          <w:rStyle w:val="StyleUnderline"/>
          <w:highlight w:val="cyan"/>
        </w:rPr>
        <w:t>lead to more sales</w:t>
      </w:r>
      <w:r w:rsidRPr="00DC154C">
        <w:rPr>
          <w:sz w:val="16"/>
        </w:rPr>
        <w:t xml:space="preserve">, </w:t>
      </w:r>
      <w:r w:rsidRPr="00281D96">
        <w:rPr>
          <w:rStyle w:val="StyleUnderline"/>
          <w:highlight w:val="cyan"/>
        </w:rPr>
        <w:t>creating</w:t>
      </w:r>
      <w:r w:rsidRPr="00DC154C">
        <w:rPr>
          <w:sz w:val="16"/>
        </w:rPr>
        <w:t xml:space="preserve"> </w:t>
      </w:r>
      <w:r w:rsidRPr="00281D96">
        <w:rPr>
          <w:rStyle w:val="Emphasis"/>
          <w:highlight w:val="cyan"/>
        </w:rPr>
        <w:t>a</w:t>
      </w:r>
      <w:r w:rsidRPr="00281D96">
        <w:rPr>
          <w:rStyle w:val="StyleUnderline"/>
          <w:highlight w:val="cyan"/>
        </w:rPr>
        <w:t xml:space="preserve"> </w:t>
      </w:r>
      <w:r w:rsidRPr="00281D96">
        <w:rPr>
          <w:rStyle w:val="Emphasis"/>
          <w:highlight w:val="cyan"/>
        </w:rPr>
        <w:t>virtuous cycle of growth and prosperity</w:t>
      </w:r>
      <w:r w:rsidRPr="00281D96">
        <w:rPr>
          <w:rStyle w:val="StyleUnderline"/>
          <w:highlight w:val="cyan"/>
        </w:rPr>
        <w:t>.</w:t>
      </w:r>
      <w:r w:rsidRPr="00BE54A4">
        <w:rPr>
          <w:rStyle w:val="StyleUnderline"/>
        </w:rPr>
        <w:t xml:space="preserve"> </w:t>
      </w:r>
      <w:r w:rsidRPr="00281D96">
        <w:rPr>
          <w:rStyle w:val="StyleUnderline"/>
          <w:highlight w:val="cyan"/>
        </w:rPr>
        <w:t>Could we be at another Henry Ford moment?</w:t>
      </w:r>
    </w:p>
    <w:p w14:paraId="66EA60AB" w14:textId="77777777" w:rsidR="00616FCF" w:rsidRPr="00DC154C" w:rsidRDefault="00616FCF" w:rsidP="00616FCF">
      <w:pPr>
        <w:rPr>
          <w:sz w:val="16"/>
        </w:rPr>
      </w:pPr>
      <w:r w:rsidRPr="00DC154C">
        <w:rPr>
          <w:sz w:val="16"/>
        </w:rPr>
        <w:t xml:space="preserve">Some </w:t>
      </w:r>
      <w:r w:rsidRPr="00281D96">
        <w:rPr>
          <w:rStyle w:val="StyleUnderline"/>
          <w:highlight w:val="cyan"/>
        </w:rPr>
        <w:t xml:space="preserve">major companies have announced plans </w:t>
      </w:r>
      <w:r w:rsidRPr="00281D96">
        <w:rPr>
          <w:rStyle w:val="Emphasis"/>
          <w:highlight w:val="cyan"/>
        </w:rPr>
        <w:t>to boost employee pay</w:t>
      </w:r>
      <w:r w:rsidRPr="00DC154C">
        <w:rPr>
          <w:sz w:val="16"/>
        </w:rPr>
        <w:t>. Target raised its minimum wage to $11 this past fall and committed to $15 by 2020. More recently, Walmart announced plans to match that increase to $11. In banking, Wells Fargo and Fifth Third Bancorp also announced pay increases for minimum wage employees.</w:t>
      </w:r>
    </w:p>
    <w:p w14:paraId="488B5B62" w14:textId="77777777" w:rsidR="00616FCF" w:rsidRPr="00DC154C" w:rsidRDefault="00616FCF" w:rsidP="00616FCF">
      <w:pPr>
        <w:rPr>
          <w:sz w:val="16"/>
          <w:szCs w:val="16"/>
        </w:rPr>
      </w:pPr>
      <w:r w:rsidRPr="00DC154C">
        <w:rPr>
          <w:sz w:val="16"/>
          <w:szCs w:val="16"/>
        </w:rPr>
        <w:t>[…]</w:t>
      </w:r>
    </w:p>
    <w:p w14:paraId="253DA195" w14:textId="77777777" w:rsidR="00616FCF" w:rsidRPr="00DC154C" w:rsidRDefault="00616FCF" w:rsidP="00616FCF">
      <w:pPr>
        <w:rPr>
          <w:sz w:val="16"/>
        </w:rPr>
      </w:pPr>
      <w:r w:rsidRPr="00DC154C">
        <w:rPr>
          <w:sz w:val="16"/>
        </w:rPr>
        <w:t xml:space="preserve">After a year-long analysis of seven developed countries and six sectors, we have concluded that </w:t>
      </w:r>
      <w:r w:rsidRPr="00281D96">
        <w:rPr>
          <w:rStyle w:val="StyleUnderline"/>
          <w:highlight w:val="cyan"/>
        </w:rPr>
        <w:t>demand matters for productivity growth and that increasing demand is key to</w:t>
      </w:r>
      <w:r w:rsidRPr="00DC154C">
        <w:rPr>
          <w:rStyle w:val="StyleUnderline"/>
        </w:rPr>
        <w:t xml:space="preserve"> </w:t>
      </w:r>
      <w:r w:rsidRPr="00DC154C">
        <w:rPr>
          <w:sz w:val="16"/>
        </w:rPr>
        <w:t xml:space="preserve">restarting </w:t>
      </w:r>
      <w:r w:rsidRPr="00281D96">
        <w:rPr>
          <w:rStyle w:val="StyleUnderline"/>
          <w:highlight w:val="cyan"/>
        </w:rPr>
        <w:t>growth</w:t>
      </w:r>
      <w:r w:rsidRPr="00DC154C">
        <w:rPr>
          <w:rStyle w:val="StyleUnderline"/>
        </w:rPr>
        <w:t xml:space="preserve"> </w:t>
      </w:r>
      <w:r w:rsidRPr="00DC154C">
        <w:rPr>
          <w:sz w:val="16"/>
        </w:rPr>
        <w:t>across advanced economies.</w:t>
      </w:r>
    </w:p>
    <w:p w14:paraId="486CA8F2" w14:textId="77777777" w:rsidR="00616FCF" w:rsidRPr="00DC154C" w:rsidRDefault="00616FCF" w:rsidP="00616FCF">
      <w:pPr>
        <w:rPr>
          <w:sz w:val="16"/>
          <w:szCs w:val="16"/>
        </w:rPr>
      </w:pPr>
      <w:r w:rsidRPr="00DC154C">
        <w:rPr>
          <w:sz w:val="16"/>
          <w:szCs w:val="16"/>
        </w:rPr>
        <w:t>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w:t>
      </w:r>
    </w:p>
    <w:p w14:paraId="0B9A2143" w14:textId="77777777" w:rsidR="00616FCF" w:rsidRPr="00DC154C" w:rsidRDefault="00616FCF" w:rsidP="00616FCF">
      <w:pPr>
        <w:rPr>
          <w:u w:val="single"/>
        </w:rPr>
      </w:pPr>
      <w:r w:rsidRPr="00DC154C">
        <w:rPr>
          <w:sz w:val="16"/>
        </w:rPr>
        <w:t xml:space="preserve">What the </w:t>
      </w:r>
      <w:proofErr w:type="gramStart"/>
      <w:r w:rsidRPr="00DC154C">
        <w:rPr>
          <w:sz w:val="16"/>
        </w:rPr>
        <w:t>researchers  say</w:t>
      </w:r>
      <w:proofErr w:type="gramEnd"/>
      <w:r w:rsidRPr="00DC154C">
        <w:rPr>
          <w:sz w:val="16"/>
        </w:rPr>
        <w:t xml:space="preserve"> is that </w:t>
      </w:r>
      <w:r w:rsidRPr="00281D96">
        <w:rPr>
          <w:rStyle w:val="Emphasis"/>
          <w:highlight w:val="cyan"/>
        </w:rPr>
        <w:t>workers with higher wages</w:t>
      </w:r>
      <w:r w:rsidRPr="00281D96">
        <w:rPr>
          <w:rStyle w:val="StyleUnderline"/>
          <w:highlight w:val="cyan"/>
        </w:rPr>
        <w:t xml:space="preserve"> buy more complex goods and services</w:t>
      </w:r>
      <w:r w:rsidRPr="00DC154C">
        <w:rPr>
          <w:sz w:val="16"/>
        </w:rPr>
        <w:t xml:space="preserve">. </w:t>
      </w:r>
      <w:r w:rsidRPr="00281D96">
        <w:rPr>
          <w:rStyle w:val="StyleUnderline"/>
          <w:highlight w:val="cyan"/>
        </w:rPr>
        <w:t>These goods and services require greater investment because their production requires is more complex</w:t>
      </w:r>
      <w:r w:rsidRPr="00DC154C">
        <w:rPr>
          <w:sz w:val="16"/>
        </w:rPr>
        <w:t xml:space="preserve">. </w:t>
      </w:r>
      <w:r w:rsidRPr="00281D96">
        <w:rPr>
          <w:rStyle w:val="StyleUnderline"/>
          <w:highlight w:val="cyan"/>
        </w:rPr>
        <w:t>And this</w:t>
      </w:r>
      <w:r w:rsidRPr="00DC154C">
        <w:rPr>
          <w:sz w:val="16"/>
        </w:rPr>
        <w:t xml:space="preserve"> mix of output and </w:t>
      </w:r>
      <w:r w:rsidRPr="00281D96">
        <w:rPr>
          <w:rStyle w:val="StyleUnderline"/>
          <w:highlight w:val="cyan"/>
        </w:rPr>
        <w:t>investment increases productivity.</w:t>
      </w:r>
    </w:p>
    <w:p w14:paraId="32FAB68C" w14:textId="77777777" w:rsidR="00616FCF" w:rsidRPr="00DC154C" w:rsidRDefault="00616FCF" w:rsidP="00616FCF">
      <w:pPr>
        <w:rPr>
          <w:rStyle w:val="StyleUnderline"/>
        </w:rPr>
      </w:pPr>
      <w:r w:rsidRPr="00281D96">
        <w:rPr>
          <w:rStyle w:val="StyleUnderline"/>
          <w:highlight w:val="cyan"/>
        </w:rPr>
        <w:t>The investment piece is key.</w:t>
      </w:r>
    </w:p>
    <w:p w14:paraId="5739DCF8" w14:textId="77777777" w:rsidR="00616FCF" w:rsidRDefault="00616FCF" w:rsidP="00616FCF"/>
    <w:p w14:paraId="61DEF434" w14:textId="77777777" w:rsidR="00616FCF" w:rsidRDefault="00616FCF" w:rsidP="00616FCF">
      <w:pPr>
        <w:pStyle w:val="Heading4"/>
      </w:pPr>
      <w:r>
        <w:t>Wages are key to the economy</w:t>
      </w:r>
    </w:p>
    <w:p w14:paraId="414B4E20" w14:textId="77777777" w:rsidR="00616FCF" w:rsidRPr="00B8583F" w:rsidRDefault="00616FCF" w:rsidP="00616FCF">
      <w:pPr>
        <w:rPr>
          <w:rStyle w:val="Style13ptBold"/>
        </w:rPr>
      </w:pPr>
      <w:proofErr w:type="spellStart"/>
      <w:r w:rsidRPr="00B8583F">
        <w:rPr>
          <w:rStyle w:val="Style13ptBold"/>
        </w:rPr>
        <w:t>Tverberg</w:t>
      </w:r>
      <w:proofErr w:type="spellEnd"/>
      <w:r w:rsidRPr="00B8583F">
        <w:rPr>
          <w:rStyle w:val="Style13ptBold"/>
        </w:rPr>
        <w:t xml:space="preserve"> </w:t>
      </w:r>
      <w:proofErr w:type="gramStart"/>
      <w:r w:rsidRPr="00B8583F">
        <w:rPr>
          <w:rStyle w:val="Style13ptBold"/>
        </w:rPr>
        <w:t>‘ 13</w:t>
      </w:r>
      <w:proofErr w:type="gramEnd"/>
    </w:p>
    <w:p w14:paraId="0100F64C" w14:textId="77777777" w:rsidR="00616FCF" w:rsidRPr="00B8583F" w:rsidRDefault="00616FCF" w:rsidP="00616FCF">
      <w:pPr>
        <w:rPr>
          <w:sz w:val="18"/>
          <w:szCs w:val="18"/>
        </w:rPr>
      </w:pPr>
      <w:r w:rsidRPr="00B8583F">
        <w:rPr>
          <w:sz w:val="18"/>
          <w:szCs w:val="18"/>
        </w:rPr>
        <w:t xml:space="preserve">Gail </w:t>
      </w:r>
      <w:proofErr w:type="spellStart"/>
      <w:r w:rsidRPr="00B8583F">
        <w:rPr>
          <w:sz w:val="18"/>
          <w:szCs w:val="18"/>
        </w:rPr>
        <w:t>Tverberg</w:t>
      </w:r>
      <w:proofErr w:type="spellEnd"/>
      <w:r w:rsidRPr="00B8583F">
        <w:rPr>
          <w:sz w:val="18"/>
          <w:szCs w:val="18"/>
        </w:rPr>
        <w:t xml:space="preserve"> is a casualty actuary, and worked for many years in that field, most recently as a consultant for Towers Watson. “Limits </w:t>
      </w:r>
      <w:proofErr w:type="gramStart"/>
      <w:r w:rsidRPr="00B8583F">
        <w:rPr>
          <w:sz w:val="18"/>
          <w:szCs w:val="18"/>
        </w:rPr>
        <w:t>To</w:t>
      </w:r>
      <w:proofErr w:type="gramEnd"/>
      <w:r w:rsidRPr="00B8583F">
        <w:rPr>
          <w:sz w:val="18"/>
          <w:szCs w:val="18"/>
        </w:rPr>
        <w:t xml:space="preserve"> Growth – Do Higher Oil Prices Cause Lower Wages?” – </w:t>
      </w:r>
      <w:r w:rsidRPr="00B8583F">
        <w:rPr>
          <w:sz w:val="18"/>
          <w:szCs w:val="18"/>
          <w:u w:val="single"/>
        </w:rPr>
        <w:t>Economy Watch</w:t>
      </w:r>
      <w:r w:rsidRPr="00B8583F">
        <w:rPr>
          <w:sz w:val="18"/>
          <w:szCs w:val="18"/>
        </w:rPr>
        <w:t xml:space="preserve"> - FEBRUARY 15, 2013 - #</w:t>
      </w:r>
      <w:proofErr w:type="spellStart"/>
      <w:r w:rsidRPr="00B8583F">
        <w:rPr>
          <w:sz w:val="18"/>
          <w:szCs w:val="18"/>
        </w:rPr>
        <w:t>CutWithRJ</w:t>
      </w:r>
      <w:proofErr w:type="spellEnd"/>
      <w:r w:rsidRPr="00B8583F">
        <w:rPr>
          <w:sz w:val="18"/>
          <w:szCs w:val="18"/>
        </w:rPr>
        <w:t xml:space="preserve"> - http://www.economywatch.com/economy-business-and-finance-news/limits-to-growth-do-higher-oil-prices-cause-lower-wages.15-02.html</w:t>
      </w:r>
    </w:p>
    <w:p w14:paraId="1CF57ED4" w14:textId="77777777" w:rsidR="00616FCF" w:rsidRPr="00B8583F" w:rsidRDefault="00616FCF" w:rsidP="00616FCF">
      <w:pPr>
        <w:rPr>
          <w:sz w:val="16"/>
        </w:rPr>
      </w:pPr>
      <w:r w:rsidRPr="00B8583F">
        <w:rPr>
          <w:sz w:val="16"/>
        </w:rPr>
        <w:t xml:space="preserve">In my view, </w:t>
      </w:r>
      <w:r w:rsidRPr="00281D96">
        <w:rPr>
          <w:rStyle w:val="StyleUnderline"/>
          <w:highlight w:val="cyan"/>
        </w:rPr>
        <w:t>wages are the backbone an economy</w:t>
      </w:r>
      <w:r w:rsidRPr="00B8583F">
        <w:rPr>
          <w:sz w:val="16"/>
        </w:rPr>
        <w:t xml:space="preserve">. </w:t>
      </w:r>
      <w:r w:rsidRPr="00281D96">
        <w:rPr>
          <w:rStyle w:val="StyleUnderline"/>
          <w:highlight w:val="cyan"/>
        </w:rPr>
        <w:t>If workers</w:t>
      </w:r>
      <w:r w:rsidRPr="00B8583F">
        <w:rPr>
          <w:sz w:val="16"/>
        </w:rPr>
        <w:t xml:space="preserve"> have difficulty finding a job, or </w:t>
      </w:r>
      <w:r w:rsidRPr="00281D96">
        <w:rPr>
          <w:rStyle w:val="StyleUnderline"/>
          <w:highlight w:val="cyan"/>
        </w:rPr>
        <w:t>have difficulty earning sufficient wages</w:t>
      </w:r>
      <w:r w:rsidRPr="00B8583F">
        <w:rPr>
          <w:sz w:val="16"/>
        </w:rPr>
        <w:t xml:space="preserve">, </w:t>
      </w:r>
      <w:r w:rsidRPr="00281D96">
        <w:rPr>
          <w:rStyle w:val="StyleUnderline"/>
          <w:highlight w:val="cyan"/>
        </w:rPr>
        <w:t>the lack of wages will be a problem</w:t>
      </w:r>
      <w:r w:rsidRPr="00B8583F">
        <w:rPr>
          <w:sz w:val="16"/>
        </w:rPr>
        <w:t xml:space="preserve">, </w:t>
      </w:r>
      <w:r w:rsidRPr="00281D96">
        <w:rPr>
          <w:rStyle w:val="Emphasis"/>
          <w:highlight w:val="cyan"/>
        </w:rPr>
        <w:t>not just for the workers</w:t>
      </w:r>
      <w:r w:rsidRPr="00B8583F">
        <w:rPr>
          <w:rStyle w:val="Emphasis"/>
        </w:rPr>
        <w:t>,</w:t>
      </w:r>
      <w:r w:rsidRPr="00B8583F">
        <w:rPr>
          <w:sz w:val="16"/>
        </w:rPr>
        <w:t xml:space="preserve"> </w:t>
      </w:r>
      <w:r w:rsidRPr="00281D96">
        <w:rPr>
          <w:rStyle w:val="StyleUnderline"/>
          <w:highlight w:val="cyan"/>
        </w:rPr>
        <w:t>but for governments and businesses</w:t>
      </w:r>
      <w:r w:rsidRPr="00B8583F">
        <w:rPr>
          <w:sz w:val="16"/>
        </w:rPr>
        <w:t xml:space="preserve">. Governments will have a hard time collecting enough taxes, and </w:t>
      </w:r>
      <w:r w:rsidRPr="00281D96">
        <w:rPr>
          <w:rStyle w:val="StyleUnderline"/>
          <w:highlight w:val="cyan"/>
        </w:rPr>
        <w:t xml:space="preserve">businesses will have a hard time finding enough </w:t>
      </w:r>
      <w:proofErr w:type="gramStart"/>
      <w:r w:rsidRPr="00281D96">
        <w:rPr>
          <w:rStyle w:val="StyleUnderline"/>
          <w:highlight w:val="cyan"/>
        </w:rPr>
        <w:t>customers</w:t>
      </w:r>
      <w:r w:rsidRPr="00B8583F">
        <w:rPr>
          <w:sz w:val="16"/>
        </w:rPr>
        <w:t>..</w:t>
      </w:r>
      <w:proofErr w:type="gramEnd"/>
      <w:r w:rsidRPr="00B8583F">
        <w:rPr>
          <w:sz w:val="16"/>
        </w:rPr>
        <w:t xml:space="preserve"> </w:t>
      </w:r>
      <w:r w:rsidRPr="00281D96">
        <w:rPr>
          <w:rStyle w:val="StyleUnderline"/>
          <w:highlight w:val="cyan"/>
        </w:rPr>
        <w:t xml:space="preserve">There can be business-to-business transactions, but ultimately somewhere “downstream,” </w:t>
      </w:r>
      <w:r w:rsidRPr="00281D96">
        <w:rPr>
          <w:rStyle w:val="Emphasis"/>
          <w:highlight w:val="cyan"/>
        </w:rPr>
        <w:t>businesses need wage-earning customers</w:t>
      </w:r>
      <w:r w:rsidRPr="00B8583F">
        <w:rPr>
          <w:sz w:val="16"/>
        </w:rPr>
        <w:t xml:space="preserve"> </w:t>
      </w:r>
      <w:r w:rsidRPr="00281D96">
        <w:rPr>
          <w:rStyle w:val="StyleUnderline"/>
          <w:highlight w:val="cyan"/>
        </w:rPr>
        <w:t>who can afford to pay for goods and services</w:t>
      </w:r>
      <w:r w:rsidRPr="00B8583F">
        <w:rPr>
          <w:sz w:val="16"/>
        </w:rPr>
        <w:t xml:space="preserve">. </w:t>
      </w:r>
      <w:r w:rsidRPr="00281D96">
        <w:rPr>
          <w:rStyle w:val="StyleUnderline"/>
          <w:highlight w:val="cyan"/>
        </w:rPr>
        <w:t>Even if a business produces a resource that is in very high demand</w:t>
      </w:r>
      <w:r w:rsidRPr="00B8583F">
        <w:rPr>
          <w:sz w:val="16"/>
        </w:rPr>
        <w:t xml:space="preserve">, such as oil, </w:t>
      </w:r>
      <w:r w:rsidRPr="00281D96">
        <w:rPr>
          <w:rStyle w:val="StyleUnderline"/>
          <w:highlight w:val="cyan"/>
        </w:rPr>
        <w:t>it still needs wage-earning customers</w:t>
      </w:r>
      <w:r w:rsidRPr="00B8583F">
        <w:rPr>
          <w:sz w:val="16"/>
        </w:rPr>
        <w:t xml:space="preserve"> either to buy the resource directly (for example, as gasoline), or to buy the resource indirectly (for example, as food which uses oil in production and transport).</w:t>
      </w:r>
    </w:p>
    <w:p w14:paraId="110F4DDB" w14:textId="77777777" w:rsidR="00616FCF" w:rsidRPr="00B8583F" w:rsidRDefault="00616FCF" w:rsidP="00616FCF">
      <w:pPr>
        <w:rPr>
          <w:sz w:val="16"/>
          <w:szCs w:val="16"/>
        </w:rPr>
      </w:pPr>
      <w:r w:rsidRPr="00B8583F">
        <w:rPr>
          <w:sz w:val="16"/>
          <w:szCs w:val="16"/>
        </w:rPr>
        <w:t>It is not just any wages that are important. It is the wages paid by private companies (rather than governments) that are important, as the backbone to the economy. Governments tend to get their revenues from private citizens and from businesses, both of which are dependent on wages of private citizens. There are a few pieces outside of this loop, such as taxes on imports from foreign countries. With the advent of free international trade, this source is disappearing. Another piece outside the US wage-loop is taxes on resource extraction, if these resources are exported.</w:t>
      </w:r>
    </w:p>
    <w:p w14:paraId="132A8A70" w14:textId="77777777" w:rsidR="00616FCF" w:rsidRPr="00B8583F" w:rsidRDefault="00616FCF" w:rsidP="00616FCF">
      <w:pPr>
        <w:rPr>
          <w:rStyle w:val="StyleUnderline"/>
        </w:rPr>
      </w:pPr>
      <w:r w:rsidRPr="00B8583F">
        <w:rPr>
          <w:sz w:val="16"/>
        </w:rPr>
        <w:t xml:space="preserve">Instead of using the analogy of a backbone, perhaps I should say that </w:t>
      </w:r>
      <w:r w:rsidRPr="00281D96">
        <w:rPr>
          <w:rStyle w:val="StyleUnderline"/>
          <w:highlight w:val="cyan"/>
        </w:rPr>
        <w:t>wages are the base that ultimately determines the quantity of goods and services an economy can afford.</w:t>
      </w:r>
    </w:p>
    <w:p w14:paraId="1C1A6B11" w14:textId="49CDA508" w:rsidR="00857A91" w:rsidRDefault="00857A91" w:rsidP="00CF56D2"/>
    <w:p w14:paraId="19235240" w14:textId="77777777" w:rsidR="00616FCF" w:rsidRDefault="00616FCF" w:rsidP="00616FCF">
      <w:pPr>
        <w:pStyle w:val="Heading3"/>
      </w:pPr>
      <w:r>
        <w:t>A-to “Turn – immigration helps the economy”</w:t>
      </w:r>
    </w:p>
    <w:p w14:paraId="7B172129" w14:textId="77777777" w:rsidR="00616FCF" w:rsidRDefault="00616FCF" w:rsidP="00616FCF"/>
    <w:p w14:paraId="41601FC6" w14:textId="77777777" w:rsidR="00616FCF" w:rsidRDefault="00616FCF" w:rsidP="00616FCF">
      <w:pPr>
        <w:pStyle w:val="Heading4"/>
      </w:pPr>
      <w:r>
        <w:t xml:space="preserve">On balance, Immigration hurts wages – this outweighs any economic gains to employers or specialized high-skill workers.  </w:t>
      </w:r>
    </w:p>
    <w:p w14:paraId="1FAFCEC4" w14:textId="77777777" w:rsidR="00616FCF" w:rsidRPr="00EA18E6" w:rsidRDefault="00616FCF" w:rsidP="00616FCF">
      <w:pPr>
        <w:rPr>
          <w:rStyle w:val="Style13ptBold"/>
        </w:rPr>
      </w:pPr>
      <w:proofErr w:type="spellStart"/>
      <w:r w:rsidRPr="00EA18E6">
        <w:rPr>
          <w:rStyle w:val="Style13ptBold"/>
        </w:rPr>
        <w:t>Borjas</w:t>
      </w:r>
      <w:proofErr w:type="spellEnd"/>
      <w:r w:rsidRPr="00EA18E6">
        <w:rPr>
          <w:rStyle w:val="Style13ptBold"/>
        </w:rPr>
        <w:t xml:space="preserve"> ‘16</w:t>
      </w:r>
    </w:p>
    <w:p w14:paraId="369BF4E5" w14:textId="77777777" w:rsidR="00616FCF" w:rsidRPr="00EA18E6" w:rsidRDefault="00616FCF" w:rsidP="00616FCF">
      <w:pPr>
        <w:rPr>
          <w:sz w:val="18"/>
          <w:szCs w:val="18"/>
        </w:rPr>
      </w:pPr>
      <w:r w:rsidRPr="00EA18E6">
        <w:rPr>
          <w:sz w:val="18"/>
          <w:szCs w:val="18"/>
        </w:rPr>
        <w:t xml:space="preserve">et al; Dr. George </w:t>
      </w:r>
      <w:proofErr w:type="spellStart"/>
      <w:r w:rsidRPr="00EA18E6">
        <w:rPr>
          <w:sz w:val="18"/>
          <w:szCs w:val="18"/>
        </w:rPr>
        <w:t>Borjas</w:t>
      </w:r>
      <w:proofErr w:type="spellEnd"/>
      <w:r w:rsidRPr="00EA18E6">
        <w:rPr>
          <w:sz w:val="18"/>
          <w:szCs w:val="18"/>
        </w:rPr>
        <w:t xml:space="preserve"> is a Professor of Economics and Social Policy at the Harvard Kennedy School – “THE IMPACT OF HIGH LEVELS OF IMMIGRATION ON U.S. WORKERS” - UNITED STATES SENATE COMMITTEE ON THE JUDICIARY SUBCOMMITTEE ON IMMIGRATION AND THE NATIONAL INTEREST: ONE HUNDRED FOURTEENTH CONGRESS, SECOND SESSION - MARCH 16, 2016 - #</w:t>
      </w:r>
      <w:proofErr w:type="spellStart"/>
      <w:r w:rsidRPr="00EA18E6">
        <w:rPr>
          <w:sz w:val="18"/>
          <w:szCs w:val="18"/>
        </w:rPr>
        <w:t>CutWithRJ</w:t>
      </w:r>
      <w:proofErr w:type="spellEnd"/>
      <w:r w:rsidRPr="00EA18E6">
        <w:rPr>
          <w:sz w:val="18"/>
          <w:szCs w:val="18"/>
        </w:rPr>
        <w:t xml:space="preserve"> </w:t>
      </w:r>
      <w:r>
        <w:rPr>
          <w:sz w:val="18"/>
          <w:szCs w:val="18"/>
        </w:rPr>
        <w:t>–</w:t>
      </w:r>
      <w:r w:rsidRPr="00EA18E6">
        <w:rPr>
          <w:sz w:val="18"/>
          <w:szCs w:val="18"/>
        </w:rPr>
        <w:t xml:space="preserve"> </w:t>
      </w:r>
      <w:r>
        <w:rPr>
          <w:sz w:val="18"/>
          <w:szCs w:val="18"/>
        </w:rPr>
        <w:t xml:space="preserve">Modified for language that may offend - </w:t>
      </w:r>
      <w:r w:rsidRPr="00EA18E6">
        <w:rPr>
          <w:sz w:val="18"/>
          <w:szCs w:val="18"/>
        </w:rPr>
        <w:t>file:///C:/Users/William/Downloads/797203.pdf</w:t>
      </w:r>
    </w:p>
    <w:p w14:paraId="180EB7CE" w14:textId="77777777" w:rsidR="00616FCF" w:rsidRDefault="00616FCF" w:rsidP="00616FCF"/>
    <w:p w14:paraId="07AE1FAC" w14:textId="77777777" w:rsidR="00616FCF" w:rsidRPr="00EA18E6" w:rsidRDefault="00616FCF" w:rsidP="00616FCF">
      <w:pPr>
        <w:rPr>
          <w:sz w:val="16"/>
        </w:rPr>
      </w:pPr>
      <w:r w:rsidRPr="00EA18E6">
        <w:rPr>
          <w:sz w:val="16"/>
        </w:rPr>
        <w:t xml:space="preserve">For example, </w:t>
      </w:r>
      <w:r w:rsidRPr="00281D96">
        <w:rPr>
          <w:rStyle w:val="StyleUnderline"/>
          <w:highlight w:val="cyan"/>
        </w:rPr>
        <w:t>an influx of foreign-born laborers reduces the economic opportunities for laborers</w:t>
      </w:r>
      <w:r w:rsidRPr="00EA18E6">
        <w:rPr>
          <w:sz w:val="16"/>
        </w:rPr>
        <w:t>—</w:t>
      </w:r>
      <w:r w:rsidRPr="00281D96">
        <w:rPr>
          <w:rStyle w:val="Emphasis"/>
          <w:highlight w:val="cyan"/>
        </w:rPr>
        <w:t xml:space="preserve">all </w:t>
      </w:r>
      <w:r w:rsidRPr="00281D96">
        <w:rPr>
          <w:rStyle w:val="StyleUnderline"/>
          <w:highlight w:val="cyan"/>
        </w:rPr>
        <w:t>laborers now face stiffer competition</w:t>
      </w:r>
      <w:r w:rsidRPr="00EA18E6">
        <w:rPr>
          <w:sz w:val="16"/>
        </w:rPr>
        <w:t xml:space="preserve">. </w:t>
      </w:r>
      <w:r w:rsidRPr="00281D96">
        <w:rPr>
          <w:rStyle w:val="StyleUnderline"/>
          <w:highlight w:val="cyan"/>
        </w:rPr>
        <w:t>At the same time, employers and high-skill</w:t>
      </w:r>
      <w:r w:rsidRPr="00EA18E6">
        <w:rPr>
          <w:strike/>
          <w:sz w:val="16"/>
        </w:rPr>
        <w:t xml:space="preserve"> natives</w:t>
      </w:r>
      <w:r w:rsidRPr="00281D96">
        <w:rPr>
          <w:rStyle w:val="StyleUnderline"/>
          <w:highlight w:val="cyan"/>
        </w:rPr>
        <w:t xml:space="preserve"> (US workers) may gain</w:t>
      </w:r>
      <w:r w:rsidRPr="00EA18E6">
        <w:rPr>
          <w:sz w:val="16"/>
        </w:rPr>
        <w:t xml:space="preserve">. </w:t>
      </w:r>
      <w:r w:rsidRPr="00281D96">
        <w:rPr>
          <w:rStyle w:val="StyleUnderline"/>
          <w:highlight w:val="cyan"/>
        </w:rPr>
        <w:t>Firms pay less for the services that laborers provide</w:t>
      </w:r>
      <w:r w:rsidRPr="00EA18E6">
        <w:rPr>
          <w:sz w:val="16"/>
        </w:rPr>
        <w:t xml:space="preserve">, </w:t>
      </w:r>
      <w:r w:rsidRPr="00281D96">
        <w:rPr>
          <w:rStyle w:val="StyleUnderline"/>
          <w:highlight w:val="cyan"/>
        </w:rPr>
        <w:t xml:space="preserve">and </w:t>
      </w:r>
      <w:proofErr w:type="spellStart"/>
      <w:r w:rsidRPr="00281D96">
        <w:rPr>
          <w:rStyle w:val="StyleUnderline"/>
          <w:highlight w:val="cyan"/>
        </w:rPr>
        <w:t>highskill</w:t>
      </w:r>
      <w:proofErr w:type="spellEnd"/>
      <w:r w:rsidRPr="00EA18E6">
        <w:rPr>
          <w:sz w:val="16"/>
        </w:rPr>
        <w:t xml:space="preserve"> </w:t>
      </w:r>
      <w:r w:rsidRPr="00EA18E6">
        <w:rPr>
          <w:strike/>
          <w:sz w:val="16"/>
        </w:rPr>
        <w:t xml:space="preserve">natives </w:t>
      </w:r>
      <w:r w:rsidRPr="00281D96">
        <w:rPr>
          <w:rStyle w:val="StyleUnderline"/>
          <w:highlight w:val="cyan"/>
        </w:rPr>
        <w:t>(US workers) can specialize</w:t>
      </w:r>
      <w:r w:rsidRPr="00EA18E6">
        <w:rPr>
          <w:rStyle w:val="StyleUnderline"/>
        </w:rPr>
        <w:t xml:space="preserve"> </w:t>
      </w:r>
      <w:r w:rsidRPr="00EA18E6">
        <w:rPr>
          <w:sz w:val="16"/>
        </w:rPr>
        <w:t xml:space="preserve">in producing the goods and services that better suit their skills. </w:t>
      </w:r>
      <w:r w:rsidRPr="00281D96">
        <w:rPr>
          <w:rStyle w:val="StyleUnderline"/>
          <w:highlight w:val="cyan"/>
        </w:rPr>
        <w:t>The theory</w:t>
      </w:r>
      <w:r w:rsidRPr="00EA18E6">
        <w:rPr>
          <w:sz w:val="16"/>
        </w:rPr>
        <w:t xml:space="preserve"> also </w:t>
      </w:r>
      <w:r w:rsidRPr="00281D96">
        <w:rPr>
          <w:rStyle w:val="StyleUnderline"/>
          <w:highlight w:val="cyan"/>
        </w:rPr>
        <w:t>suggests that</w:t>
      </w:r>
      <w:r w:rsidRPr="00EA18E6">
        <w:rPr>
          <w:sz w:val="16"/>
        </w:rPr>
        <w:t xml:space="preserve"> over time, </w:t>
      </w:r>
      <w:r w:rsidRPr="00281D96">
        <w:rPr>
          <w:rStyle w:val="StyleUnderline"/>
          <w:highlight w:val="cyan"/>
        </w:rPr>
        <w:t>as the economy adjusts</w:t>
      </w:r>
      <w:r w:rsidRPr="00EA18E6">
        <w:rPr>
          <w:sz w:val="16"/>
        </w:rPr>
        <w:t xml:space="preserve"> </w:t>
      </w:r>
      <w:r w:rsidRPr="00281D96">
        <w:rPr>
          <w:rStyle w:val="StyleUnderline"/>
          <w:highlight w:val="cyan"/>
        </w:rPr>
        <w:t>to the immigrant influx</w:t>
      </w:r>
      <w:r w:rsidRPr="00EA18E6">
        <w:rPr>
          <w:sz w:val="16"/>
        </w:rPr>
        <w:t xml:space="preserve">, </w:t>
      </w:r>
      <w:r w:rsidRPr="00281D96">
        <w:rPr>
          <w:rStyle w:val="StyleUnderline"/>
          <w:highlight w:val="cyan"/>
        </w:rPr>
        <w:t>the effect of immigration on the wage of the average worker will be attenuated,</w:t>
      </w:r>
      <w:r w:rsidRPr="00EA18E6">
        <w:rPr>
          <w:sz w:val="16"/>
        </w:rPr>
        <w:t xml:space="preserve"> but the distributional impact will remain. </w:t>
      </w:r>
    </w:p>
    <w:p w14:paraId="3E01C80D" w14:textId="77777777" w:rsidR="00616FCF" w:rsidRPr="00EA18E6" w:rsidRDefault="00616FCF" w:rsidP="00616FCF">
      <w:pPr>
        <w:rPr>
          <w:sz w:val="16"/>
        </w:rPr>
      </w:pPr>
      <w:r w:rsidRPr="00EA18E6">
        <w:rPr>
          <w:sz w:val="16"/>
        </w:rPr>
        <w:t xml:space="preserve">In addition to these distributional consequences, there is another important reason for caring about the wage effect of immigration: </w:t>
      </w:r>
      <w:r w:rsidRPr="00281D96">
        <w:rPr>
          <w:rStyle w:val="StyleUnderline"/>
          <w:highlight w:val="cyan"/>
        </w:rPr>
        <w:t>the net gains to the U.S. economy directly depend on how immigration affects wages</w:t>
      </w:r>
      <w:r w:rsidRPr="00EA18E6">
        <w:rPr>
          <w:sz w:val="16"/>
        </w:rPr>
        <w:t>. An important implication of the laws of supply and demand is that the greater the distributional wage effect, the greater the economic gain from immigration.</w:t>
      </w:r>
    </w:p>
    <w:p w14:paraId="656467E6" w14:textId="77777777" w:rsidR="00616FCF" w:rsidRPr="00EA18E6" w:rsidRDefault="00616FCF" w:rsidP="00616FCF">
      <w:pPr>
        <w:rPr>
          <w:sz w:val="16"/>
          <w:szCs w:val="16"/>
        </w:rPr>
      </w:pPr>
      <w:r w:rsidRPr="00EA18E6">
        <w:rPr>
          <w:sz w:val="16"/>
          <w:szCs w:val="16"/>
        </w:rPr>
        <w:t>This essay reviews what it is we know about the labor market impact of immigration, both in terms of the distributional wage effects and the economic gains. It is important to stress that there is a lot of confusion (and sometimes deliberate confusion) regarding these estimates, so that it is important to look carefully at the details behind various claims.</w:t>
      </w:r>
    </w:p>
    <w:p w14:paraId="57F2BFD7" w14:textId="77777777" w:rsidR="00616FCF" w:rsidRPr="00EA18E6" w:rsidRDefault="00616FCF" w:rsidP="00616FCF">
      <w:pPr>
        <w:rPr>
          <w:sz w:val="16"/>
        </w:rPr>
      </w:pPr>
      <w:r w:rsidRPr="00281D96">
        <w:rPr>
          <w:rStyle w:val="StyleUnderline"/>
          <w:highlight w:val="cyan"/>
        </w:rPr>
        <w:t xml:space="preserve">The evidence suggests that </w:t>
      </w:r>
      <w:r w:rsidRPr="00281D96">
        <w:rPr>
          <w:rStyle w:val="Emphasis"/>
          <w:highlight w:val="cyan"/>
        </w:rPr>
        <w:t>immigration depresses the wage of the workers</w:t>
      </w:r>
      <w:r w:rsidRPr="00EA18E6">
        <w:rPr>
          <w:sz w:val="16"/>
        </w:rPr>
        <w:t xml:space="preserve"> </w:t>
      </w:r>
      <w:r w:rsidRPr="00281D96">
        <w:rPr>
          <w:rStyle w:val="StyleUnderline"/>
          <w:highlight w:val="cyan"/>
        </w:rPr>
        <w:t>who are most likely to compete with the immigrants</w:t>
      </w:r>
      <w:r w:rsidRPr="00EA18E6">
        <w:rPr>
          <w:sz w:val="16"/>
        </w:rPr>
        <w:t xml:space="preserve">. A useful rule of thumb is: </w:t>
      </w:r>
      <w:r w:rsidRPr="00281D96">
        <w:rPr>
          <w:rStyle w:val="StyleUnderline"/>
          <w:highlight w:val="cyan"/>
        </w:rPr>
        <w:t>If immigrants increase the supply of workers</w:t>
      </w:r>
      <w:r w:rsidRPr="00EA18E6">
        <w:rPr>
          <w:sz w:val="16"/>
        </w:rPr>
        <w:t xml:space="preserve"> in a </w:t>
      </w:r>
      <w:proofErr w:type="gramStart"/>
      <w:r w:rsidRPr="00EA18E6">
        <w:rPr>
          <w:sz w:val="16"/>
        </w:rPr>
        <w:t>particular skill</w:t>
      </w:r>
      <w:proofErr w:type="gramEnd"/>
      <w:r w:rsidRPr="00EA18E6">
        <w:rPr>
          <w:sz w:val="16"/>
        </w:rPr>
        <w:t xml:space="preserve"> group </w:t>
      </w:r>
      <w:r w:rsidRPr="00281D96">
        <w:rPr>
          <w:rStyle w:val="StyleUnderline"/>
          <w:highlight w:val="cyan"/>
        </w:rPr>
        <w:t>by 10 percent</w:t>
      </w:r>
      <w:r w:rsidRPr="00EA18E6">
        <w:rPr>
          <w:sz w:val="16"/>
        </w:rPr>
        <w:t xml:space="preserve">, </w:t>
      </w:r>
      <w:r w:rsidRPr="00281D96">
        <w:rPr>
          <w:rStyle w:val="StyleUnderline"/>
          <w:highlight w:val="cyan"/>
        </w:rPr>
        <w:t>the wage</w:t>
      </w:r>
      <w:r w:rsidRPr="00EA18E6">
        <w:rPr>
          <w:sz w:val="16"/>
        </w:rPr>
        <w:t xml:space="preserve"> of that group probably </w:t>
      </w:r>
      <w:r w:rsidRPr="00281D96">
        <w:rPr>
          <w:rStyle w:val="StyleUnderline"/>
          <w:highlight w:val="cyan"/>
        </w:rPr>
        <w:t>goes down by at least 3 percent.</w:t>
      </w:r>
      <w:r w:rsidRPr="00EA18E6">
        <w:rPr>
          <w:sz w:val="16"/>
        </w:rPr>
        <w:t xml:space="preserve"> </w:t>
      </w:r>
    </w:p>
    <w:p w14:paraId="16B67A6B" w14:textId="77777777" w:rsidR="00616FCF" w:rsidRPr="00EA18E6" w:rsidRDefault="00616FCF" w:rsidP="00616FCF">
      <w:pPr>
        <w:rPr>
          <w:sz w:val="16"/>
        </w:rPr>
      </w:pPr>
      <w:r w:rsidRPr="00EA18E6">
        <w:rPr>
          <w:sz w:val="16"/>
        </w:rPr>
        <w:t xml:space="preserve">Because so many of the immigrants who entered the United States in the past two decades were low-skill, this means that those most affected by immigration were preexisting low-skill workers (both native- and foreign-born). </w:t>
      </w:r>
      <w:r w:rsidRPr="00281D96">
        <w:rPr>
          <w:rStyle w:val="StyleUnderline"/>
          <w:highlight w:val="cyan"/>
        </w:rPr>
        <w:t>It is important to add</w:t>
      </w:r>
      <w:r w:rsidRPr="00EA18E6">
        <w:rPr>
          <w:sz w:val="16"/>
        </w:rPr>
        <w:t xml:space="preserve">, however, </w:t>
      </w:r>
      <w:r w:rsidRPr="00281D96">
        <w:rPr>
          <w:rStyle w:val="StyleUnderline"/>
          <w:highlight w:val="cyan"/>
        </w:rPr>
        <w:t>that the evidence also suggests that the wage of high-skill workers</w:t>
      </w:r>
      <w:r w:rsidRPr="00EA18E6">
        <w:rPr>
          <w:sz w:val="16"/>
        </w:rPr>
        <w:t xml:space="preserve"> in specific occupations targeted by immigrants (such as the high-tech sector) </w:t>
      </w:r>
      <w:r w:rsidRPr="00281D96">
        <w:rPr>
          <w:rStyle w:val="Emphasis"/>
          <w:highlight w:val="cyan"/>
        </w:rPr>
        <w:t>has also been negatively affected by immigration</w:t>
      </w:r>
      <w:r w:rsidRPr="00EA18E6">
        <w:rPr>
          <w:sz w:val="16"/>
        </w:rPr>
        <w:t xml:space="preserve">. </w:t>
      </w:r>
      <w:r w:rsidRPr="00EA18E6">
        <w:rPr>
          <w:rStyle w:val="Emphasis"/>
        </w:rPr>
        <w:t>Finally,</w:t>
      </w:r>
      <w:r w:rsidRPr="00EA18E6">
        <w:rPr>
          <w:sz w:val="16"/>
        </w:rPr>
        <w:t xml:space="preserve"> </w:t>
      </w:r>
      <w:r w:rsidRPr="00281D96">
        <w:rPr>
          <w:rStyle w:val="StyleUnderline"/>
          <w:highlight w:val="cyan"/>
        </w:rPr>
        <w:t>the economic gains from immigration accruing to</w:t>
      </w:r>
      <w:r w:rsidRPr="00EA18E6">
        <w:rPr>
          <w:sz w:val="16"/>
        </w:rPr>
        <w:t xml:space="preserve"> </w:t>
      </w:r>
      <w:r w:rsidRPr="00EA18E6">
        <w:rPr>
          <w:strike/>
          <w:sz w:val="16"/>
        </w:rPr>
        <w:t>natives</w:t>
      </w:r>
      <w:r w:rsidRPr="00EA18E6">
        <w:rPr>
          <w:sz w:val="16"/>
        </w:rPr>
        <w:t xml:space="preserve"> </w:t>
      </w:r>
      <w:r w:rsidRPr="00281D96">
        <w:rPr>
          <w:rStyle w:val="StyleUnderline"/>
          <w:highlight w:val="cyan"/>
        </w:rPr>
        <w:t>(US workers) are relatively small</w:t>
      </w:r>
      <w:r w:rsidRPr="00EA18E6">
        <w:rPr>
          <w:sz w:val="16"/>
        </w:rPr>
        <w:t>—</w:t>
      </w:r>
      <w:r w:rsidRPr="00281D96">
        <w:rPr>
          <w:rStyle w:val="StyleUnderline"/>
          <w:highlight w:val="cyan"/>
        </w:rPr>
        <w:t>less than three-tenths of one percent of GDP</w:t>
      </w:r>
      <w:r w:rsidRPr="00EA18E6">
        <w:rPr>
          <w:sz w:val="16"/>
        </w:rPr>
        <w:t>, or roughly around $50 billion annually.</w:t>
      </w:r>
    </w:p>
    <w:p w14:paraId="71831024" w14:textId="77777777" w:rsidR="00616FCF" w:rsidRDefault="00616FCF" w:rsidP="00616FCF"/>
    <w:p w14:paraId="4C0F3AE6" w14:textId="77777777" w:rsidR="00616FCF" w:rsidRDefault="00616FCF" w:rsidP="00616FCF"/>
    <w:p w14:paraId="7F537346" w14:textId="77777777" w:rsidR="00616FCF" w:rsidRDefault="00616FCF" w:rsidP="00616FCF">
      <w:pPr>
        <w:pStyle w:val="Heading3"/>
      </w:pPr>
      <w:proofErr w:type="spellStart"/>
      <w:r>
        <w:t>Borjas</w:t>
      </w:r>
      <w:proofErr w:type="spellEnd"/>
      <w:r>
        <w:t xml:space="preserve"> </w:t>
      </w:r>
      <w:proofErr w:type="spellStart"/>
      <w:r>
        <w:t>Prodict</w:t>
      </w:r>
      <w:proofErr w:type="spellEnd"/>
    </w:p>
    <w:p w14:paraId="3F7A4FF2" w14:textId="77777777" w:rsidR="00616FCF" w:rsidRPr="007B6FB7" w:rsidRDefault="00616FCF" w:rsidP="00616FCF"/>
    <w:p w14:paraId="5259D925" w14:textId="77777777" w:rsidR="00616FCF" w:rsidRPr="006E1B0D" w:rsidRDefault="00616FCF" w:rsidP="00616FCF">
      <w:pPr>
        <w:pStyle w:val="Heading4"/>
      </w:pPr>
      <w:r>
        <w:t xml:space="preserve">Prefer </w:t>
      </w:r>
      <w:proofErr w:type="spellStart"/>
      <w:r>
        <w:t>Borjas</w:t>
      </w:r>
      <w:proofErr w:type="spellEnd"/>
      <w:r>
        <w:t xml:space="preserve"> – he’s got the best qualifications:</w:t>
      </w:r>
    </w:p>
    <w:p w14:paraId="5BEC3F4D" w14:textId="77777777" w:rsidR="00616FCF" w:rsidRPr="006E1B0D" w:rsidRDefault="00616FCF" w:rsidP="00616FCF">
      <w:pPr>
        <w:rPr>
          <w:rStyle w:val="Style13ptBold"/>
        </w:rPr>
      </w:pPr>
      <w:r w:rsidRPr="006E1B0D">
        <w:rPr>
          <w:rStyle w:val="Style13ptBold"/>
        </w:rPr>
        <w:t>C</w:t>
      </w:r>
      <w:r>
        <w:rPr>
          <w:rStyle w:val="Style13ptBold"/>
        </w:rPr>
        <w:t>.</w:t>
      </w:r>
      <w:r w:rsidRPr="006E1B0D">
        <w:rPr>
          <w:rStyle w:val="Style13ptBold"/>
        </w:rPr>
        <w:t>I</w:t>
      </w:r>
      <w:r>
        <w:rPr>
          <w:rStyle w:val="Style13ptBold"/>
        </w:rPr>
        <w:t>.</w:t>
      </w:r>
      <w:r w:rsidRPr="006E1B0D">
        <w:rPr>
          <w:rStyle w:val="Style13ptBold"/>
        </w:rPr>
        <w:t>S</w:t>
      </w:r>
      <w:r>
        <w:rPr>
          <w:rStyle w:val="Style13ptBold"/>
        </w:rPr>
        <w:t>.</w:t>
      </w:r>
      <w:r w:rsidRPr="006E1B0D">
        <w:rPr>
          <w:rStyle w:val="Style13ptBold"/>
        </w:rPr>
        <w:t xml:space="preserve"> ‘13</w:t>
      </w:r>
    </w:p>
    <w:p w14:paraId="1145452B" w14:textId="77777777" w:rsidR="00616FCF" w:rsidRPr="006E1B0D" w:rsidRDefault="00616FCF" w:rsidP="00616FCF">
      <w:pPr>
        <w:rPr>
          <w:sz w:val="18"/>
          <w:szCs w:val="18"/>
        </w:rPr>
      </w:pPr>
      <w:r w:rsidRPr="006E1B0D">
        <w:rPr>
          <w:sz w:val="18"/>
          <w:szCs w:val="18"/>
        </w:rPr>
        <w:t xml:space="preserve">This originally appeared in a Center for Immigration Studies report from April of 2013. Now appears on the CIS bio section titled “George </w:t>
      </w:r>
      <w:proofErr w:type="spellStart"/>
      <w:r w:rsidRPr="006E1B0D">
        <w:rPr>
          <w:sz w:val="18"/>
          <w:szCs w:val="18"/>
        </w:rPr>
        <w:t>Borjas</w:t>
      </w:r>
      <w:proofErr w:type="spellEnd"/>
      <w:r w:rsidRPr="006E1B0D">
        <w:rPr>
          <w:sz w:val="18"/>
          <w:szCs w:val="18"/>
        </w:rPr>
        <w:t xml:space="preserve">” - </w:t>
      </w:r>
      <w:r>
        <w:rPr>
          <w:sz w:val="18"/>
          <w:szCs w:val="18"/>
        </w:rPr>
        <w:t xml:space="preserve"> #</w:t>
      </w:r>
      <w:proofErr w:type="spellStart"/>
      <w:r>
        <w:rPr>
          <w:sz w:val="18"/>
          <w:szCs w:val="18"/>
        </w:rPr>
        <w:t>CutWithRJ</w:t>
      </w:r>
      <w:proofErr w:type="spellEnd"/>
      <w:r>
        <w:rPr>
          <w:sz w:val="18"/>
          <w:szCs w:val="18"/>
        </w:rPr>
        <w:t xml:space="preserve">- </w:t>
      </w:r>
      <w:r w:rsidRPr="006E1B0D">
        <w:rPr>
          <w:sz w:val="18"/>
          <w:szCs w:val="18"/>
        </w:rPr>
        <w:t>https://cis.org/George-Borjas</w:t>
      </w:r>
    </w:p>
    <w:p w14:paraId="297B2E15" w14:textId="77777777" w:rsidR="00616FCF" w:rsidRDefault="00616FCF" w:rsidP="00616FCF"/>
    <w:p w14:paraId="75A39C97" w14:textId="77777777" w:rsidR="00616FCF" w:rsidRPr="006E1B0D" w:rsidRDefault="00616FCF" w:rsidP="00616FCF">
      <w:pPr>
        <w:rPr>
          <w:sz w:val="16"/>
        </w:rPr>
      </w:pPr>
      <w:r w:rsidRPr="006E1B0D">
        <w:rPr>
          <w:sz w:val="16"/>
        </w:rPr>
        <w:t xml:space="preserve">George J. </w:t>
      </w:r>
      <w:proofErr w:type="spellStart"/>
      <w:r w:rsidRPr="00281D96">
        <w:rPr>
          <w:rStyle w:val="StyleUnderline"/>
          <w:highlight w:val="cyan"/>
        </w:rPr>
        <w:t>Borjas</w:t>
      </w:r>
      <w:proofErr w:type="spellEnd"/>
      <w:r w:rsidRPr="00281D96">
        <w:rPr>
          <w:rStyle w:val="StyleUnderline"/>
          <w:highlight w:val="cyan"/>
        </w:rPr>
        <w:t xml:space="preserve"> has been described by both Business Week and the Wall Street Journal</w:t>
      </w:r>
      <w:r w:rsidRPr="006E1B0D">
        <w:rPr>
          <w:sz w:val="16"/>
        </w:rPr>
        <w:t xml:space="preserve"> </w:t>
      </w:r>
      <w:r w:rsidRPr="00281D96">
        <w:rPr>
          <w:rStyle w:val="StyleUnderline"/>
          <w:highlight w:val="cyan"/>
        </w:rPr>
        <w:t>as “</w:t>
      </w:r>
      <w:r w:rsidRPr="00281D96">
        <w:rPr>
          <w:rStyle w:val="Emphasis"/>
          <w:highlight w:val="cyan"/>
        </w:rPr>
        <w:t>America’s leading immigration economist”</w:t>
      </w:r>
      <w:r w:rsidRPr="006E1B0D">
        <w:rPr>
          <w:rStyle w:val="Emphasis"/>
        </w:rPr>
        <w:t>.</w:t>
      </w:r>
      <w:r w:rsidRPr="006E1B0D">
        <w:rPr>
          <w:sz w:val="16"/>
        </w:rPr>
        <w:t xml:space="preserve"> He is the Robert W. </w:t>
      </w:r>
      <w:proofErr w:type="spellStart"/>
      <w:r w:rsidRPr="006E1B0D">
        <w:rPr>
          <w:sz w:val="16"/>
        </w:rPr>
        <w:t>Scrivner</w:t>
      </w:r>
      <w:proofErr w:type="spellEnd"/>
      <w:r w:rsidRPr="006E1B0D">
        <w:rPr>
          <w:sz w:val="16"/>
        </w:rPr>
        <w:t xml:space="preserve"> Professor of Economics and Social Policy at the Harvard Kennedy School. </w:t>
      </w:r>
      <w:r w:rsidRPr="00281D96">
        <w:rPr>
          <w:rStyle w:val="StyleUnderline"/>
          <w:highlight w:val="cyan"/>
        </w:rPr>
        <w:t>He is the recipient of the</w:t>
      </w:r>
      <w:r w:rsidRPr="006E1B0D">
        <w:rPr>
          <w:sz w:val="16"/>
        </w:rPr>
        <w:t xml:space="preserve"> 2011 </w:t>
      </w:r>
      <w:r w:rsidRPr="00281D96">
        <w:rPr>
          <w:rStyle w:val="StyleUnderline"/>
          <w:highlight w:val="cyan"/>
        </w:rPr>
        <w:t>IZA Prize in Labor Economics</w:t>
      </w:r>
      <w:r w:rsidRPr="006E1B0D">
        <w:rPr>
          <w:sz w:val="16"/>
        </w:rPr>
        <w:t xml:space="preserve">. Professor </w:t>
      </w:r>
      <w:proofErr w:type="spellStart"/>
      <w:r w:rsidRPr="006E1B0D">
        <w:rPr>
          <w:sz w:val="16"/>
        </w:rPr>
        <w:t>Borjas</w:t>
      </w:r>
      <w:proofErr w:type="spellEnd"/>
      <w:r w:rsidRPr="006E1B0D">
        <w:rPr>
          <w:sz w:val="16"/>
        </w:rPr>
        <w:t xml:space="preserve"> is also a Research Associate at the National Bureau of Economic Research and a Research Fellow at IZA. Professor </w:t>
      </w:r>
      <w:proofErr w:type="spellStart"/>
      <w:r w:rsidRPr="006E1B0D">
        <w:rPr>
          <w:sz w:val="16"/>
        </w:rPr>
        <w:t>Borjas</w:t>
      </w:r>
      <w:proofErr w:type="spellEnd"/>
      <w:r w:rsidRPr="006E1B0D">
        <w:rPr>
          <w:sz w:val="16"/>
        </w:rPr>
        <w:t xml:space="preserve"> is the author of several books, including Heaven’s Door: Immigration Policy and the American Economy (Princeton University Press, 1999), and the widely used textbook Labor Economics (McGraw-Hill, 2012), now in its sixth edition. </w:t>
      </w:r>
      <w:r w:rsidRPr="00281D96">
        <w:rPr>
          <w:rStyle w:val="StyleUnderline"/>
          <w:highlight w:val="cyan"/>
        </w:rPr>
        <w:t>He has published over 125 articles in books and scholarly journals</w:t>
      </w:r>
      <w:r w:rsidRPr="006E1B0D">
        <w:rPr>
          <w:sz w:val="16"/>
        </w:rPr>
        <w:t xml:space="preserve">. </w:t>
      </w:r>
      <w:r w:rsidRPr="00281D96">
        <w:rPr>
          <w:rStyle w:val="StyleUnderline"/>
          <w:highlight w:val="cyan"/>
        </w:rPr>
        <w:t>He received his Ph.D. in economics from Columbia</w:t>
      </w:r>
      <w:r w:rsidRPr="006E1B0D">
        <w:rPr>
          <w:sz w:val="16"/>
        </w:rPr>
        <w:t xml:space="preserve"> University in 1975.</w:t>
      </w:r>
    </w:p>
    <w:p w14:paraId="71410D54" w14:textId="67A93F28" w:rsidR="00616FCF" w:rsidRDefault="00616FCF" w:rsidP="00CF56D2"/>
    <w:p w14:paraId="62E8D43F" w14:textId="77777777" w:rsidR="00616FCF" w:rsidRDefault="00616FCF" w:rsidP="00CF56D2"/>
    <w:p w14:paraId="1A78F653" w14:textId="3788B04D" w:rsidR="00857A91" w:rsidRDefault="00857A91" w:rsidP="00857A91">
      <w:pPr>
        <w:pStyle w:val="Heading2"/>
      </w:pPr>
      <w:r>
        <w:t>Green Sustainability Module</w:t>
      </w:r>
    </w:p>
    <w:p w14:paraId="5561DE46" w14:textId="75813D53" w:rsidR="00857A91" w:rsidRDefault="00857A91" w:rsidP="00857A91"/>
    <w:p w14:paraId="22768959" w14:textId="77777777" w:rsidR="008B1A98" w:rsidRDefault="008B1A98" w:rsidP="008B1A98">
      <w:pPr>
        <w:pStyle w:val="Heading3"/>
      </w:pPr>
      <w:r>
        <w:t>Overview – 2NC-1NR</w:t>
      </w:r>
    </w:p>
    <w:p w14:paraId="387FF34C" w14:textId="77777777" w:rsidR="008B1A98" w:rsidRDefault="008B1A98" w:rsidP="008B1A98"/>
    <w:p w14:paraId="1FA58DE4" w14:textId="77777777" w:rsidR="008B1A98" w:rsidRDefault="008B1A98" w:rsidP="008B1A98">
      <w:pPr>
        <w:pStyle w:val="Heading4"/>
      </w:pPr>
      <w:r>
        <w:t xml:space="preserve">Extend our green sustainability impact. </w:t>
      </w:r>
    </w:p>
    <w:p w14:paraId="2D413128" w14:textId="77777777" w:rsidR="008B1A98" w:rsidRDefault="008B1A98" w:rsidP="008B1A98">
      <w:pPr>
        <w:pStyle w:val="Heading4"/>
      </w:pPr>
      <w:r>
        <w:t xml:space="preserve">Due to a “baby-bust” trend, immigration is the lone variable that could drive-up US population. </w:t>
      </w:r>
    </w:p>
    <w:p w14:paraId="39079064" w14:textId="77777777" w:rsidR="008B1A98" w:rsidRDefault="008B1A98" w:rsidP="008B1A98">
      <w:pPr>
        <w:pStyle w:val="Heading4"/>
      </w:pPr>
      <w:r>
        <w:t xml:space="preserve">US population growth is the top extinction risk. </w:t>
      </w:r>
    </w:p>
    <w:p w14:paraId="723B2364" w14:textId="77777777" w:rsidR="008B1A98" w:rsidRDefault="008B1A98" w:rsidP="008B1A98">
      <w:pPr>
        <w:pStyle w:val="Heading4"/>
      </w:pPr>
      <w:r>
        <w:t>Here’s more proof that US population growth is an existential risk and the immigration levels are the key variable.</w:t>
      </w:r>
    </w:p>
    <w:p w14:paraId="61C9B614" w14:textId="77777777" w:rsidR="008B1A98" w:rsidRDefault="008B1A98" w:rsidP="008B1A98"/>
    <w:p w14:paraId="125AF5C2" w14:textId="77777777" w:rsidR="008B1A98" w:rsidRPr="00867CBE" w:rsidRDefault="008B1A98" w:rsidP="008B1A98">
      <w:pPr>
        <w:rPr>
          <w:rStyle w:val="Style13ptBold"/>
        </w:rPr>
      </w:pPr>
      <w:proofErr w:type="spellStart"/>
      <w:r w:rsidRPr="00867CBE">
        <w:rPr>
          <w:rStyle w:val="Style13ptBold"/>
        </w:rPr>
        <w:t>McAlpin</w:t>
      </w:r>
      <w:proofErr w:type="spellEnd"/>
      <w:r w:rsidRPr="00867CBE">
        <w:rPr>
          <w:rStyle w:val="Style13ptBold"/>
        </w:rPr>
        <w:t xml:space="preserve"> ‘14</w:t>
      </w:r>
    </w:p>
    <w:p w14:paraId="4692DACF" w14:textId="77777777" w:rsidR="008B1A98" w:rsidRPr="00B76F3E" w:rsidRDefault="008B1A98" w:rsidP="008B1A98">
      <w:pPr>
        <w:rPr>
          <w:sz w:val="18"/>
          <w:szCs w:val="18"/>
        </w:rPr>
      </w:pPr>
      <w:r w:rsidRPr="00B76F3E">
        <w:rPr>
          <w:sz w:val="18"/>
          <w:szCs w:val="18"/>
        </w:rPr>
        <w:t xml:space="preserve">David </w:t>
      </w:r>
      <w:proofErr w:type="spellStart"/>
      <w:r w:rsidRPr="00B76F3E">
        <w:rPr>
          <w:sz w:val="18"/>
          <w:szCs w:val="18"/>
        </w:rPr>
        <w:t>McAlpin</w:t>
      </w:r>
      <w:proofErr w:type="spellEnd"/>
      <w:r w:rsidRPr="00B76F3E">
        <w:rPr>
          <w:sz w:val="18"/>
          <w:szCs w:val="18"/>
        </w:rPr>
        <w:t xml:space="preserve"> – Author at PFIR - Progressives for Immigration Reform - “U.S. Population and Its Impact on the Environment: Why Curbing Per Capita Consumption Is Not Enough” – Policy Brief 14-1 - </w:t>
      </w:r>
      <w:r w:rsidRPr="00B76F3E">
        <w:rPr>
          <w:sz w:val="18"/>
          <w:szCs w:val="18"/>
          <w:u w:val="single"/>
        </w:rPr>
        <w:t>PFIR</w:t>
      </w:r>
      <w:r w:rsidRPr="00B76F3E">
        <w:rPr>
          <w:sz w:val="18"/>
          <w:szCs w:val="18"/>
        </w:rPr>
        <w:t xml:space="preserve"> -  September 10, 2014 - #</w:t>
      </w:r>
      <w:proofErr w:type="spellStart"/>
      <w:r w:rsidRPr="00B76F3E">
        <w:rPr>
          <w:sz w:val="18"/>
          <w:szCs w:val="18"/>
        </w:rPr>
        <w:t>CutWithRJ</w:t>
      </w:r>
      <w:proofErr w:type="spellEnd"/>
      <w:r w:rsidRPr="00B76F3E">
        <w:rPr>
          <w:sz w:val="18"/>
          <w:szCs w:val="18"/>
        </w:rPr>
        <w:t xml:space="preserve"> - http://progressivesforimmigrationreform.org/publication/u-s-population-and-its-impact-on-the-environment-why-curbing-per-capita-consumption-is-not-enough/</w:t>
      </w:r>
    </w:p>
    <w:p w14:paraId="0AE10E0B" w14:textId="77777777" w:rsidR="008B1A98" w:rsidRDefault="008B1A98" w:rsidP="008B1A98"/>
    <w:p w14:paraId="76E4837A" w14:textId="77777777" w:rsidR="008B1A98" w:rsidRPr="00160003" w:rsidRDefault="008B1A98" w:rsidP="008B1A98">
      <w:pPr>
        <w:rPr>
          <w:u w:val="single"/>
        </w:rPr>
      </w:pPr>
      <w:r w:rsidRPr="00281D96">
        <w:rPr>
          <w:rStyle w:val="Emphasis"/>
          <w:highlight w:val="cyan"/>
        </w:rPr>
        <w:t>The survival</w:t>
      </w:r>
      <w:r w:rsidRPr="00160003">
        <w:rPr>
          <w:sz w:val="16"/>
        </w:rPr>
        <w:t xml:space="preserve"> of society and </w:t>
      </w:r>
      <w:r w:rsidRPr="00281D96">
        <w:rPr>
          <w:rStyle w:val="Emphasis"/>
          <w:highlight w:val="cyan"/>
        </w:rPr>
        <w:t>all life on earth depends</w:t>
      </w:r>
      <w:r w:rsidRPr="00160003">
        <w:rPr>
          <w:sz w:val="16"/>
        </w:rPr>
        <w:t xml:space="preserve"> greatly </w:t>
      </w:r>
      <w:r w:rsidRPr="00281D96">
        <w:rPr>
          <w:rStyle w:val="StyleUnderline"/>
          <w:highlight w:val="cyan"/>
        </w:rPr>
        <w:t>on the well-being of the environment</w:t>
      </w:r>
      <w:r w:rsidRPr="00160003">
        <w:rPr>
          <w:sz w:val="16"/>
        </w:rPr>
        <w:t xml:space="preserve"> </w:t>
      </w:r>
      <w:r w:rsidRPr="00867CBE">
        <w:rPr>
          <w:rStyle w:val="StyleUnderline"/>
        </w:rPr>
        <w:t>and its ecosystems</w:t>
      </w:r>
      <w:r w:rsidRPr="00160003">
        <w:rPr>
          <w:sz w:val="16"/>
        </w:rPr>
        <w:t xml:space="preserve">. The development of the United States, and the existence of humanity in general, has relied on and will continue to rely on the availability of natural resources, which are provided to us by the environment and these ecosystems. </w:t>
      </w:r>
      <w:proofErr w:type="gramStart"/>
      <w:r w:rsidRPr="00160003">
        <w:rPr>
          <w:sz w:val="16"/>
        </w:rPr>
        <w:t xml:space="preserve">With that being said, </w:t>
      </w:r>
      <w:r w:rsidRPr="00281D96">
        <w:rPr>
          <w:rStyle w:val="StyleUnderline"/>
          <w:highlight w:val="cyan"/>
        </w:rPr>
        <w:t>it</w:t>
      </w:r>
      <w:proofErr w:type="gramEnd"/>
      <w:r w:rsidRPr="00281D96">
        <w:rPr>
          <w:rStyle w:val="StyleUnderline"/>
          <w:highlight w:val="cyan"/>
        </w:rPr>
        <w:t xml:space="preserve"> is</w:t>
      </w:r>
      <w:r w:rsidRPr="00160003">
        <w:rPr>
          <w:sz w:val="16"/>
        </w:rPr>
        <w:t xml:space="preserve"> then </w:t>
      </w:r>
      <w:r w:rsidRPr="00281D96">
        <w:rPr>
          <w:rStyle w:val="StyleUnderline"/>
          <w:highlight w:val="cyan"/>
        </w:rPr>
        <w:t>the duty</w:t>
      </w:r>
      <w:r w:rsidRPr="00160003">
        <w:rPr>
          <w:sz w:val="16"/>
        </w:rPr>
        <w:t xml:space="preserve"> of this generation to create and </w:t>
      </w:r>
      <w:r w:rsidRPr="00281D96">
        <w:rPr>
          <w:rStyle w:val="StyleUnderline"/>
          <w:highlight w:val="cyan"/>
        </w:rPr>
        <w:t>maintain a sustainable society which protects the environment</w:t>
      </w:r>
      <w:r w:rsidRPr="00160003">
        <w:rPr>
          <w:sz w:val="16"/>
        </w:rPr>
        <w:t xml:space="preserve">, in order to ensure the availability of natural resources for future generations. Almost every person, except for the stubbornly ignorant few, agrees that the destruction of the environment caused by human activity is a pressing issue, as political discourse and the layman’s conversation often feature this topic. However, </w:t>
      </w:r>
      <w:r w:rsidRPr="00160003">
        <w:rPr>
          <w:rStyle w:val="StyleUnderline"/>
        </w:rPr>
        <w:t xml:space="preserve">environmentalists disagree with one another as to which preventative measure should be taken </w:t>
      </w:r>
      <w:proofErr w:type="gramStart"/>
      <w:r w:rsidRPr="00160003">
        <w:rPr>
          <w:rStyle w:val="StyleUnderline"/>
        </w:rPr>
        <w:t>in order to</w:t>
      </w:r>
      <w:proofErr w:type="gramEnd"/>
      <w:r w:rsidRPr="00160003">
        <w:rPr>
          <w:rStyle w:val="StyleUnderline"/>
        </w:rPr>
        <w:t xml:space="preserve"> curb environmental destruction.</w:t>
      </w:r>
    </w:p>
    <w:p w14:paraId="3794C41A" w14:textId="77777777" w:rsidR="008B1A98" w:rsidRPr="00160003" w:rsidRDefault="008B1A98" w:rsidP="008B1A98">
      <w:pPr>
        <w:rPr>
          <w:sz w:val="16"/>
        </w:rPr>
      </w:pPr>
      <w:r w:rsidRPr="00160003">
        <w:rPr>
          <w:sz w:val="16"/>
        </w:rPr>
        <w:t xml:space="preserve">To address the degradation of our environment, </w:t>
      </w:r>
      <w:r w:rsidRPr="00281D96">
        <w:rPr>
          <w:rStyle w:val="StyleUnderline"/>
          <w:highlight w:val="cyan"/>
        </w:rPr>
        <w:t xml:space="preserve">some </w:t>
      </w:r>
      <w:r w:rsidRPr="00160003">
        <w:rPr>
          <w:rStyle w:val="StyleUnderline"/>
        </w:rPr>
        <w:t>environmentalists</w:t>
      </w:r>
      <w:r w:rsidRPr="00160003">
        <w:rPr>
          <w:sz w:val="16"/>
        </w:rPr>
        <w:t xml:space="preserve"> look at the copious amount of carbon emissions being produced here in the U.S. and </w:t>
      </w:r>
      <w:r w:rsidRPr="00281D96">
        <w:rPr>
          <w:rStyle w:val="StyleUnderline"/>
          <w:highlight w:val="cyan"/>
        </w:rPr>
        <w:t>decide that Americans should focus on reducing our consumption</w:t>
      </w:r>
      <w:r w:rsidRPr="00160003">
        <w:rPr>
          <w:sz w:val="16"/>
        </w:rPr>
        <w:t xml:space="preserve"> </w:t>
      </w:r>
      <w:proofErr w:type="gramStart"/>
      <w:r w:rsidRPr="00160003">
        <w:rPr>
          <w:sz w:val="16"/>
        </w:rPr>
        <w:t>in order to</w:t>
      </w:r>
      <w:proofErr w:type="gramEnd"/>
      <w:r w:rsidRPr="00160003">
        <w:rPr>
          <w:sz w:val="16"/>
        </w:rPr>
        <w:t xml:space="preserve"> abate pollution. </w:t>
      </w:r>
      <w:r w:rsidRPr="00160003">
        <w:rPr>
          <w:rStyle w:val="StyleUnderline"/>
        </w:rPr>
        <w:t>It is laudable to condemn</w:t>
      </w:r>
      <w:r w:rsidRPr="00160003">
        <w:rPr>
          <w:sz w:val="16"/>
        </w:rPr>
        <w:t xml:space="preserve"> the egregious pollution of the power sector and </w:t>
      </w:r>
      <w:r w:rsidRPr="00160003">
        <w:rPr>
          <w:rStyle w:val="StyleUnderline"/>
        </w:rPr>
        <w:t>the gas-guzzling culture</w:t>
      </w:r>
      <w:r w:rsidRPr="00160003">
        <w:rPr>
          <w:sz w:val="16"/>
        </w:rPr>
        <w:t xml:space="preserve"> of our nation, </w:t>
      </w:r>
      <w:r w:rsidRPr="00160003">
        <w:rPr>
          <w:rStyle w:val="StyleUnderline"/>
        </w:rPr>
        <w:t>and I agree</w:t>
      </w:r>
      <w:r w:rsidRPr="00160003">
        <w:rPr>
          <w:sz w:val="16"/>
        </w:rPr>
        <w:t xml:space="preserve"> wholeheartedly </w:t>
      </w:r>
      <w:r w:rsidRPr="00160003">
        <w:rPr>
          <w:rStyle w:val="StyleUnderline"/>
        </w:rPr>
        <w:t>that efforts are needed to curb consumption</w:t>
      </w:r>
      <w:r w:rsidRPr="00160003">
        <w:rPr>
          <w:sz w:val="16"/>
        </w:rPr>
        <w:t xml:space="preserve"> levels. </w:t>
      </w:r>
      <w:r w:rsidRPr="00281D96">
        <w:rPr>
          <w:rStyle w:val="StyleUnderline"/>
          <w:highlight w:val="cyan"/>
        </w:rPr>
        <w:t>However,</w:t>
      </w:r>
      <w:r w:rsidRPr="00160003">
        <w:rPr>
          <w:sz w:val="16"/>
        </w:rPr>
        <w:t xml:space="preserve"> while </w:t>
      </w:r>
      <w:r w:rsidRPr="00281D96">
        <w:rPr>
          <w:rStyle w:val="StyleUnderline"/>
          <w:highlight w:val="cyan"/>
        </w:rPr>
        <w:t>this approach</w:t>
      </w:r>
      <w:r w:rsidRPr="00160003">
        <w:rPr>
          <w:sz w:val="16"/>
        </w:rPr>
        <w:t xml:space="preserve"> may seem practical and effective to those environmentally conscious, it </w:t>
      </w:r>
      <w:r w:rsidRPr="00281D96">
        <w:rPr>
          <w:rStyle w:val="StyleUnderline"/>
          <w:highlight w:val="cyan"/>
        </w:rPr>
        <w:t>places too much emphasis on consumption</w:t>
      </w:r>
      <w:r w:rsidRPr="00160003">
        <w:rPr>
          <w:sz w:val="16"/>
        </w:rPr>
        <w:t xml:space="preserve"> </w:t>
      </w:r>
      <w:r w:rsidRPr="00281D96">
        <w:rPr>
          <w:rStyle w:val="StyleUnderline"/>
          <w:highlight w:val="cyan"/>
        </w:rPr>
        <w:t>and</w:t>
      </w:r>
      <w:r w:rsidRPr="00160003">
        <w:rPr>
          <w:sz w:val="16"/>
        </w:rPr>
        <w:t xml:space="preserve"> in doing so </w:t>
      </w:r>
      <w:r w:rsidRPr="00281D96">
        <w:rPr>
          <w:rStyle w:val="StyleUnderline"/>
          <w:highlight w:val="cyan"/>
        </w:rPr>
        <w:t>underestimate</w:t>
      </w:r>
      <w:r w:rsidRPr="00160003">
        <w:rPr>
          <w:sz w:val="16"/>
        </w:rPr>
        <w:t xml:space="preserve">s other </w:t>
      </w:r>
      <w:r w:rsidRPr="00281D96">
        <w:rPr>
          <w:rStyle w:val="StyleUnderline"/>
          <w:highlight w:val="cyan"/>
        </w:rPr>
        <w:t>factors that have a much greater impact on the environment, such as population size.</w:t>
      </w:r>
    </w:p>
    <w:p w14:paraId="6133D8C2" w14:textId="77777777" w:rsidR="008B1A98" w:rsidRPr="009D69CF" w:rsidRDefault="008B1A98" w:rsidP="008B1A98">
      <w:pPr>
        <w:rPr>
          <w:sz w:val="16"/>
          <w:szCs w:val="16"/>
        </w:rPr>
      </w:pPr>
      <w:proofErr w:type="gramStart"/>
      <w:r w:rsidRPr="009D69CF">
        <w:rPr>
          <w:sz w:val="16"/>
          <w:szCs w:val="16"/>
        </w:rPr>
        <w:t>In order to</w:t>
      </w:r>
      <w:proofErr w:type="gramEnd"/>
      <w:r w:rsidRPr="009D69CF">
        <w:rPr>
          <w:sz w:val="16"/>
          <w:szCs w:val="16"/>
        </w:rPr>
        <w:t xml:space="preserve"> measure the impact of humanity on the environment as well as the demands humans place on available resources, ecologists prefer to use what is the called the IPAT equation. Developed in the 1970s by John </w:t>
      </w:r>
      <w:proofErr w:type="spellStart"/>
      <w:r w:rsidRPr="009D69CF">
        <w:rPr>
          <w:sz w:val="16"/>
          <w:szCs w:val="16"/>
        </w:rPr>
        <w:t>Holdren</w:t>
      </w:r>
      <w:proofErr w:type="spellEnd"/>
      <w:r w:rsidRPr="009D69CF">
        <w:rPr>
          <w:sz w:val="16"/>
          <w:szCs w:val="16"/>
        </w:rPr>
        <w:t xml:space="preserve">, the senior advisor to President Barack Obama on science and technology issues, the IPAT formula (I = P x A x T) measures three human variables that have the largest impact on the environment. “I” is the total impact humans have on the </w:t>
      </w:r>
      <w:proofErr w:type="gramStart"/>
      <w:r w:rsidRPr="009D69CF">
        <w:rPr>
          <w:sz w:val="16"/>
          <w:szCs w:val="16"/>
        </w:rPr>
        <w:t>environment, and</w:t>
      </w:r>
      <w:proofErr w:type="gramEnd"/>
      <w:r w:rsidRPr="009D69CF">
        <w:rPr>
          <w:sz w:val="16"/>
          <w:szCs w:val="16"/>
        </w:rPr>
        <w:t xml:space="preserve"> is a function of three factors: P = total population, A = affluence (i.e. consumption), and T = the technology used to facilitate consumption. All three factors have equal importance as they are interrelated, which is why population growth here in the U.S. deserves more consideration in the ongoing debate about the environment.</w:t>
      </w:r>
    </w:p>
    <w:p w14:paraId="1D0F76FA" w14:textId="77777777" w:rsidR="008B1A98" w:rsidRPr="00160003" w:rsidRDefault="008B1A98" w:rsidP="008B1A98">
      <w:pPr>
        <w:rPr>
          <w:sz w:val="16"/>
        </w:rPr>
      </w:pPr>
      <w:r w:rsidRPr="00160003">
        <w:rPr>
          <w:sz w:val="16"/>
        </w:rPr>
        <w:t xml:space="preserve">Curbing consumption addresses only one of the many problems afflicting the environment. </w:t>
      </w:r>
      <w:r w:rsidRPr="00281D96">
        <w:rPr>
          <w:rStyle w:val="StyleUnderline"/>
          <w:highlight w:val="cyan"/>
        </w:rPr>
        <w:t xml:space="preserve">Benefits to the environment resulting from a reduction in consumption </w:t>
      </w:r>
      <w:r w:rsidRPr="00281D96">
        <w:rPr>
          <w:rStyle w:val="Emphasis"/>
          <w:highlight w:val="cyan"/>
        </w:rPr>
        <w:t>will be offset entirely by a growing population</w:t>
      </w:r>
      <w:r w:rsidRPr="00160003">
        <w:rPr>
          <w:sz w:val="16"/>
        </w:rPr>
        <w:t xml:space="preserve">. In the past few decades, the </w:t>
      </w:r>
      <w:proofErr w:type="gramStart"/>
      <w:r w:rsidRPr="00160003">
        <w:rPr>
          <w:sz w:val="16"/>
        </w:rPr>
        <w:t>vast majority</w:t>
      </w:r>
      <w:proofErr w:type="gramEnd"/>
      <w:r w:rsidRPr="00160003">
        <w:rPr>
          <w:sz w:val="16"/>
        </w:rPr>
        <w:t xml:space="preserve"> (nearly 80 percent) of the increase in carbon and other greenhouse gas emissions was a direct result of U.S. population growth. [1] The more people there are in this country, the more demand there is for cars, houses, food, and other carbon generators. For example, between 1970 and 1990 there was a 25 percent increase in energy use in the U.S., despite per capita energy use remaining stagnant during that period. [2] Thus </w:t>
      </w:r>
      <w:r w:rsidRPr="00160003">
        <w:rPr>
          <w:rStyle w:val="StyleUnderline"/>
        </w:rPr>
        <w:t>the significant increase in</w:t>
      </w:r>
      <w:r w:rsidRPr="00160003">
        <w:rPr>
          <w:sz w:val="16"/>
        </w:rPr>
        <w:t xml:space="preserve"> the </w:t>
      </w:r>
      <w:r w:rsidRPr="00160003">
        <w:rPr>
          <w:rStyle w:val="StyleUnderline"/>
        </w:rPr>
        <w:t>consumption</w:t>
      </w:r>
      <w:r w:rsidRPr="00160003">
        <w:rPr>
          <w:sz w:val="16"/>
        </w:rPr>
        <w:t xml:space="preserve"> of energy </w:t>
      </w:r>
      <w:r w:rsidRPr="00160003">
        <w:rPr>
          <w:rStyle w:val="StyleUnderline"/>
        </w:rPr>
        <w:t>can be attributed to population growth</w:t>
      </w:r>
      <w:r w:rsidRPr="00160003">
        <w:rPr>
          <w:sz w:val="16"/>
        </w:rPr>
        <w:t xml:space="preserve">, </w:t>
      </w:r>
      <w:r w:rsidRPr="00160003">
        <w:rPr>
          <w:rStyle w:val="StyleUnderline"/>
        </w:rPr>
        <w:t xml:space="preserve">as the U.S. population unsurprisingly continued to flourish </w:t>
      </w:r>
      <w:r w:rsidRPr="00160003">
        <w:rPr>
          <w:sz w:val="16"/>
        </w:rPr>
        <w:t>throughout those years.</w:t>
      </w:r>
    </w:p>
    <w:p w14:paraId="755408E4" w14:textId="77777777" w:rsidR="008B1A98" w:rsidRPr="00160003" w:rsidRDefault="008B1A98" w:rsidP="008B1A98">
      <w:pPr>
        <w:rPr>
          <w:sz w:val="16"/>
        </w:rPr>
      </w:pPr>
      <w:r w:rsidRPr="00160003">
        <w:rPr>
          <w:sz w:val="16"/>
        </w:rPr>
        <w:t xml:space="preserve">While curbing per capita consumption is an important component of combatting environmental degradation, it is an effective approach only when a population size is stable. It won’t matter how prominent green technology becomes if this nation has twice as many people living in it. </w:t>
      </w:r>
      <w:proofErr w:type="gramStart"/>
      <w:r w:rsidRPr="00160003">
        <w:rPr>
          <w:sz w:val="16"/>
        </w:rPr>
        <w:t>In order for</w:t>
      </w:r>
      <w:proofErr w:type="gramEnd"/>
      <w:r w:rsidRPr="00160003">
        <w:rPr>
          <w:sz w:val="16"/>
        </w:rPr>
        <w:t xml:space="preserve"> the U.S. to merely maintain its currently outrageous ecological footprint, every increase in population size would have to be met by an equal decrease in per capita consumption. If the population size continues to grow, then per capita consumption will have to decrease indefinitely to prevent further environmental destruction. In a country that eats the most food, [3] wastes the most water, [4] and uses the most oil, [5] </w:t>
      </w:r>
      <w:r w:rsidRPr="00281D96">
        <w:rPr>
          <w:rStyle w:val="StyleUnderline"/>
          <w:highlight w:val="cyan"/>
        </w:rPr>
        <w:t>the chances of the U.S. drastically reducing its per capita consumption seems unlikely at best.</w:t>
      </w:r>
      <w:r w:rsidRPr="00160003">
        <w:rPr>
          <w:rStyle w:val="StyleUnderline"/>
        </w:rPr>
        <w:t xml:space="preserve"> </w:t>
      </w:r>
      <w:r w:rsidRPr="00160003">
        <w:rPr>
          <w:sz w:val="16"/>
        </w:rPr>
        <w:t>Stalling the increase of pollution is the best outcome that curbing per capita consumption can offer, and simply stalling will not cut it when it comes to environmental preservation. Overall consumption levels in the U.S. determine the country’s impact on the environment, not per capita consumption.</w:t>
      </w:r>
    </w:p>
    <w:p w14:paraId="33E61C3F" w14:textId="77777777" w:rsidR="008B1A98" w:rsidRPr="00160003" w:rsidRDefault="008B1A98" w:rsidP="008B1A98">
      <w:pPr>
        <w:rPr>
          <w:sz w:val="16"/>
        </w:rPr>
      </w:pPr>
      <w:r w:rsidRPr="00160003">
        <w:rPr>
          <w:sz w:val="16"/>
        </w:rPr>
        <w:t xml:space="preserve">According to the Environment Protection Agency (EPA), the United States accounts for 19 percent of all carbon emissions, second only to china, and this number will certainly increase with a growing population. [6] To make matters worse, “current greenhouse-gas emissions are already committing the planet to likely climate change in the next 20 years,” says Richard Black, Stephen R.G. Bennett, Sandy M. Thomas and John R. </w:t>
      </w:r>
      <w:proofErr w:type="spellStart"/>
      <w:r w:rsidRPr="00160003">
        <w:rPr>
          <w:sz w:val="16"/>
        </w:rPr>
        <w:t>Beddington</w:t>
      </w:r>
      <w:proofErr w:type="spellEnd"/>
      <w:r w:rsidRPr="00160003">
        <w:rPr>
          <w:sz w:val="16"/>
        </w:rPr>
        <w:t xml:space="preserve"> in their scholarly article Climate Change: Migration as Adaption. With current global consumption committing the Earth to significant (and likely detrimental) climate change </w:t>
      </w:r>
      <w:proofErr w:type="gramStart"/>
      <w:r w:rsidRPr="00160003">
        <w:rPr>
          <w:sz w:val="16"/>
        </w:rPr>
        <w:t>in the near future</w:t>
      </w:r>
      <w:proofErr w:type="gramEnd"/>
      <w:r w:rsidRPr="00160003">
        <w:rPr>
          <w:sz w:val="16"/>
        </w:rPr>
        <w:t xml:space="preserve">, the United States needs to seriously address its own carbon pollution if we ever expect other countries to address theirs. Population growth fuels </w:t>
      </w:r>
      <w:proofErr w:type="gramStart"/>
      <w:r w:rsidRPr="00160003">
        <w:rPr>
          <w:sz w:val="16"/>
        </w:rPr>
        <w:t>consumption, and</w:t>
      </w:r>
      <w:proofErr w:type="gramEnd"/>
      <w:r w:rsidRPr="00160003">
        <w:rPr>
          <w:sz w:val="16"/>
        </w:rPr>
        <w:t xml:space="preserve"> </w:t>
      </w:r>
      <w:r w:rsidRPr="00281D96">
        <w:rPr>
          <w:rStyle w:val="StyleUnderline"/>
          <w:highlight w:val="cyan"/>
        </w:rPr>
        <w:t>making efforts to stabilize our own population would send a message to</w:t>
      </w:r>
      <w:r w:rsidRPr="00160003">
        <w:rPr>
          <w:sz w:val="16"/>
        </w:rPr>
        <w:t xml:space="preserve"> those countries experiencing rapid population growth and countries with large populations (like </w:t>
      </w:r>
      <w:r w:rsidRPr="00281D96">
        <w:rPr>
          <w:rStyle w:val="StyleUnderline"/>
          <w:highlight w:val="cyan"/>
        </w:rPr>
        <w:t>China and India</w:t>
      </w:r>
      <w:r w:rsidRPr="00160003">
        <w:rPr>
          <w:sz w:val="16"/>
        </w:rPr>
        <w:t xml:space="preserve">) </w:t>
      </w:r>
      <w:r w:rsidRPr="00281D96">
        <w:rPr>
          <w:rStyle w:val="StyleUnderline"/>
          <w:highlight w:val="cyan"/>
        </w:rPr>
        <w:t>that population stabilization is crucial to the preservation of the Earth’s fragile environment.</w:t>
      </w:r>
      <w:r w:rsidRPr="00160003">
        <w:rPr>
          <w:sz w:val="16"/>
        </w:rPr>
        <w:t xml:space="preserve"> Perhaps </w:t>
      </w:r>
      <w:r w:rsidRPr="00281D96">
        <w:rPr>
          <w:rStyle w:val="StyleUnderline"/>
          <w:highlight w:val="cyan"/>
        </w:rPr>
        <w:t>this message would even encourage other countries to follow suit</w:t>
      </w:r>
      <w:r w:rsidRPr="00160003">
        <w:rPr>
          <w:sz w:val="16"/>
        </w:rPr>
        <w:t>.</w:t>
      </w:r>
    </w:p>
    <w:p w14:paraId="1DD67BD3" w14:textId="77777777" w:rsidR="008B1A98" w:rsidRPr="009D69CF" w:rsidRDefault="008B1A98" w:rsidP="008B1A98">
      <w:pPr>
        <w:rPr>
          <w:sz w:val="16"/>
          <w:szCs w:val="16"/>
        </w:rPr>
      </w:pPr>
      <w:r w:rsidRPr="009D69CF">
        <w:rPr>
          <w:sz w:val="16"/>
          <w:szCs w:val="16"/>
        </w:rPr>
        <w:t xml:space="preserve">The United States is already experiencing environmental destruction and scarcity of natural resources caused by unregulated population growth. For example, water availability is being threatened by overpopulation in certain geographical areas within the U.S. In the article, Why Excess Immigration Damages the Environment, Population-Environment Balance Inc.’s author writes, “Many regions of the country are even now depleting underground aquifers at rates far </w:t>
      </w:r>
      <w:proofErr w:type="gramStart"/>
      <w:r w:rsidRPr="009D69CF">
        <w:rPr>
          <w:sz w:val="16"/>
          <w:szCs w:val="16"/>
        </w:rPr>
        <w:t>in excess of</w:t>
      </w:r>
      <w:proofErr w:type="gramEnd"/>
      <w:r w:rsidRPr="009D69CF">
        <w:rPr>
          <w:sz w:val="16"/>
          <w:szCs w:val="16"/>
        </w:rPr>
        <w:t xml:space="preserve"> their recharge rates because, in carrying capacity terms, they are already over-populated. [ </w:t>
      </w:r>
      <w:proofErr w:type="gramStart"/>
      <w:r w:rsidRPr="009D69CF">
        <w:rPr>
          <w:sz w:val="16"/>
          <w:szCs w:val="16"/>
        </w:rPr>
        <w:t>. . . ]</w:t>
      </w:r>
      <w:proofErr w:type="gramEnd"/>
      <w:r w:rsidRPr="009D69CF">
        <w:rPr>
          <w:sz w:val="16"/>
          <w:szCs w:val="16"/>
        </w:rPr>
        <w:t xml:space="preserve"> In some areas of the country, on the East Coast, and especially in Florida, the toxic pollution generated by dense population is already permanently destroying underground aquifer reservoirs.” The fact that water resources are already running scarce indicates that the U.S.’s 300 million citizens is a population size unsustainable for all intents and purposes. If society is not presently sustainable with 300 million inhabitants, here is no reason to think we will be able to live sustainably with two times as many people. As Virginia Abernathy writes in her scholarly article, The Environmental and Ethical Aspects of International Migration, “the insatiable thirst for oil and energy, the annual erosion or paving over of 3 million acres of U.S. farmland, the appropriation for residential purposes of rural habitats with an attendant loss of species, the buildup of carbon dioxide loads and such all indict the human load factor: too many people living in an energy-guzzling society.”</w:t>
      </w:r>
    </w:p>
    <w:p w14:paraId="48590673" w14:textId="77777777" w:rsidR="008B1A98" w:rsidRPr="009D69CF" w:rsidRDefault="008B1A98" w:rsidP="008B1A98">
      <w:pPr>
        <w:rPr>
          <w:sz w:val="16"/>
          <w:szCs w:val="16"/>
        </w:rPr>
      </w:pPr>
      <w:r w:rsidRPr="009D69CF">
        <w:rPr>
          <w:sz w:val="16"/>
          <w:szCs w:val="16"/>
        </w:rPr>
        <w:t>Most people who were wise enough to pay attention in their high school biology class are familiar with the concept of carrying capacity. Put simply, the carrying capacity of a species is the population size of that species the environment can sustain, given the proper habitat, access to water, food availability, and other elements required to sustain life. When a population booms and the carrying capacity of a species is exceeded, a regulating factor acts to return population size to the point of equilibrium, usually through widespread famine or shortages in water supply. The ultimate outcome, of course, is widespread death. The damage done to the environment when the carrying capacity is exceeded is so devastating that its impact is often irreversible. As explained in the article, Why Excess Immigration Damages the Environment, “When the carrying capacity is exceeded, the environmental damage is usually so severe that the population carrying capacity for future generations is greatly reduced. This chain of events is not just true of the Amazon Rain Forest or of Central America or of Bangladesh or of deforested Nepal. It is also especially true for many areas of the United States and for the United States as a whole.” While widespread famine has yet to occur, there are growing trends in the U.S. which may indicate that the U.S. may have already exceeded its carrying capacity.</w:t>
      </w:r>
    </w:p>
    <w:p w14:paraId="1A59377B" w14:textId="77777777" w:rsidR="008B1A98" w:rsidRPr="009D69CF" w:rsidRDefault="008B1A98" w:rsidP="008B1A98">
      <w:pPr>
        <w:rPr>
          <w:sz w:val="16"/>
          <w:szCs w:val="16"/>
        </w:rPr>
      </w:pPr>
      <w:r w:rsidRPr="009D69CF">
        <w:rPr>
          <w:sz w:val="16"/>
          <w:szCs w:val="16"/>
        </w:rPr>
        <w:t>According to the EPA, “Wetlands are part of the foundation of our nation’s water resources and are vital to the health of waterways and communities that are downstream. Wetlands feed downstream waters, trap floodwaters, recharge groundwater supplies, remove pollution, and provide fish and wildlife habitat. Wetlands are also economic drivers because of their key role in fishing, hunting, agriculture and recreation.” Drawing on the words of the government, wetlands are vital to a sustainable society because they provide multiple food resources (fish, wildlife, and agriculture) and a water resource. However, despite their environmental significance and importance to the food and water supply, population growth in the United States has cut the number of wetlands in half. Between 1780 and 1980, the United States lost 53 percent of its wetlands, hitting California disproportionately worse, where population growth was highest. [7] The destruction of these wetlands that are abundant in natural resources can certainly be attributed to the increase of urban sprawl.</w:t>
      </w:r>
    </w:p>
    <w:p w14:paraId="6BB22B05" w14:textId="77777777" w:rsidR="008B1A98" w:rsidRPr="009D69CF" w:rsidRDefault="008B1A98" w:rsidP="008B1A98">
      <w:pPr>
        <w:rPr>
          <w:sz w:val="16"/>
          <w:szCs w:val="16"/>
        </w:rPr>
      </w:pPr>
      <w:r w:rsidRPr="009D69CF">
        <w:rPr>
          <w:sz w:val="16"/>
          <w:szCs w:val="16"/>
        </w:rPr>
        <w:t xml:space="preserve">The term “urban sprawl,” christened by city planner Earl Draper in 1937, refers to the uncontrolled spread of urban development into neighboring regions. Population growth drives urban sprawl, as residents of high-density urban centers, most notably cities, move to low-density “sprawling” communities in the neighboring regions. With the geographical expansion of a dispersing population comes devastating consequences to the environment, such as increases in pollution and destruction of valuable agriculture lands. The massive construction of residential and commercial units for the migrating masses leads to the decrease of vegetation cover, forest fragmentation, and the loss and degradation of wildlife habitats. As Winthrop Staples III and Philip </w:t>
      </w:r>
      <w:proofErr w:type="spellStart"/>
      <w:r w:rsidRPr="009D69CF">
        <w:rPr>
          <w:sz w:val="16"/>
          <w:szCs w:val="16"/>
        </w:rPr>
        <w:t>Cafaro</w:t>
      </w:r>
      <w:proofErr w:type="spellEnd"/>
      <w:r w:rsidRPr="009D69CF">
        <w:rPr>
          <w:sz w:val="16"/>
          <w:szCs w:val="16"/>
        </w:rPr>
        <w:t xml:space="preserve"> write in their article, The Environmental Argument for Reducing Immigration to the United States, “Between 1982 and 2001, the United States converted 34 million acres of forest, cropland, and pasture to developed uses, an area the size of Illinois. The average annual rate of land conversion increased from 1.4 million acres to 2.2 million acres over this </w:t>
      </w:r>
      <w:proofErr w:type="gramStart"/>
      <w:r w:rsidRPr="009D69CF">
        <w:rPr>
          <w:sz w:val="16"/>
          <w:szCs w:val="16"/>
        </w:rPr>
        <w:t>time, and</w:t>
      </w:r>
      <w:proofErr w:type="gramEnd"/>
      <w:r w:rsidRPr="009D69CF">
        <w:rPr>
          <w:sz w:val="16"/>
          <w:szCs w:val="16"/>
        </w:rPr>
        <w:t xml:space="preserve"> continues on an upward trend.” The destruction of these wild lands disrupts natural ecosystems and kills or displaces most </w:t>
      </w:r>
      <w:proofErr w:type="gramStart"/>
      <w:r w:rsidRPr="009D69CF">
        <w:rPr>
          <w:sz w:val="16"/>
          <w:szCs w:val="16"/>
        </w:rPr>
        <w:t>all of</w:t>
      </w:r>
      <w:proofErr w:type="gramEnd"/>
      <w:r w:rsidRPr="009D69CF">
        <w:rPr>
          <w:sz w:val="16"/>
          <w:szCs w:val="16"/>
        </w:rPr>
        <w:t xml:space="preserve"> its wildlife, as over 1300 plant and animal species remain on the endangered species lists with more being added every year. [8] Unless the population size in the U.S. is stabilized, urban sprawl will forever continue and so will the demise of ecosystems and wildlife alike.</w:t>
      </w:r>
    </w:p>
    <w:p w14:paraId="2D2947A4" w14:textId="77777777" w:rsidR="008B1A98" w:rsidRPr="009D69CF" w:rsidRDefault="008B1A98" w:rsidP="008B1A98">
      <w:pPr>
        <w:rPr>
          <w:sz w:val="16"/>
          <w:szCs w:val="16"/>
        </w:rPr>
      </w:pPr>
      <w:r w:rsidRPr="009D69CF">
        <w:rPr>
          <w:sz w:val="16"/>
          <w:szCs w:val="16"/>
        </w:rPr>
        <w:t>Incessant urban sprawl and pollution are two of the most serious environmental problems plaguing the world. To thwart global warming, the displacement of wildlife from their natural habitats and the depletion of natural resources, population stabilization is a mandatory and necessary step the U.S. must take. While the U.S. only accounts for approximately 4.5 percent of the world’s population, our consumption is disproportionately greater than any other country, and will unavoidably increase with a growing population. Our offenses to the environment are egregious in comparison to the rest of the world, which is why the U.S. must address climate change and other environmental problems here in our country first. Because curbing per capita consumption can only do so much to prevent environmental degradation, it is time to also address population growth.</w:t>
      </w:r>
    </w:p>
    <w:p w14:paraId="23AE3CEA" w14:textId="77777777" w:rsidR="008B1A98" w:rsidRPr="00160003" w:rsidRDefault="008B1A98" w:rsidP="008B1A98">
      <w:pPr>
        <w:rPr>
          <w:rStyle w:val="StyleUnderline"/>
        </w:rPr>
      </w:pPr>
      <w:r w:rsidRPr="00281D96">
        <w:rPr>
          <w:rStyle w:val="StyleUnderline"/>
          <w:highlight w:val="cyan"/>
        </w:rPr>
        <w:t>There are two dynamics that fuel population growth</w:t>
      </w:r>
      <w:r w:rsidRPr="00160003">
        <w:rPr>
          <w:sz w:val="16"/>
        </w:rPr>
        <w:t xml:space="preserve"> within a </w:t>
      </w:r>
      <w:proofErr w:type="gramStart"/>
      <w:r w:rsidRPr="00160003">
        <w:rPr>
          <w:sz w:val="16"/>
        </w:rPr>
        <w:t>particular nation</w:t>
      </w:r>
      <w:proofErr w:type="gramEnd"/>
      <w:r w:rsidRPr="00160003">
        <w:rPr>
          <w:sz w:val="16"/>
        </w:rPr>
        <w:t xml:space="preserve"> barring a high death rate: the total </w:t>
      </w:r>
      <w:r w:rsidRPr="00281D96">
        <w:rPr>
          <w:rStyle w:val="StyleUnderline"/>
          <w:highlight w:val="cyan"/>
        </w:rPr>
        <w:t>fertility rate and immigration</w:t>
      </w:r>
      <w:r w:rsidRPr="00160003">
        <w:rPr>
          <w:sz w:val="16"/>
        </w:rPr>
        <w:t xml:space="preserve"> levels. According to the World Bank, </w:t>
      </w:r>
      <w:r w:rsidRPr="00281D96">
        <w:rPr>
          <w:rStyle w:val="StyleUnderline"/>
          <w:highlight w:val="cyan"/>
        </w:rPr>
        <w:t>the total fertility rate in the U</w:t>
      </w:r>
      <w:r w:rsidRPr="00160003">
        <w:rPr>
          <w:rStyle w:val="StyleUnderline"/>
        </w:rPr>
        <w:t>nited</w:t>
      </w:r>
      <w:r w:rsidRPr="00281D96">
        <w:rPr>
          <w:rStyle w:val="StyleUnderline"/>
          <w:highlight w:val="cyan"/>
        </w:rPr>
        <w:t xml:space="preserve"> S</w:t>
      </w:r>
      <w:r w:rsidRPr="00160003">
        <w:rPr>
          <w:rStyle w:val="StyleUnderline"/>
        </w:rPr>
        <w:t>tates</w:t>
      </w:r>
      <w:r w:rsidRPr="00160003">
        <w:rPr>
          <w:sz w:val="16"/>
        </w:rPr>
        <w:t xml:space="preserve"> </w:t>
      </w:r>
      <w:r w:rsidRPr="00281D96">
        <w:rPr>
          <w:rStyle w:val="StyleUnderline"/>
          <w:highlight w:val="cyan"/>
        </w:rPr>
        <w:t>is</w:t>
      </w:r>
      <w:r w:rsidRPr="00160003">
        <w:rPr>
          <w:sz w:val="16"/>
        </w:rPr>
        <w:t xml:space="preserve"> </w:t>
      </w:r>
      <w:r w:rsidRPr="00160003">
        <w:rPr>
          <w:rStyle w:val="StyleUnderline"/>
        </w:rPr>
        <w:t>presently 1.89 births</w:t>
      </w:r>
      <w:r w:rsidRPr="00160003">
        <w:rPr>
          <w:sz w:val="16"/>
        </w:rPr>
        <w:t xml:space="preserve"> per woman, which is slightly </w:t>
      </w:r>
      <w:r w:rsidRPr="00281D96">
        <w:rPr>
          <w:rStyle w:val="Emphasis"/>
          <w:highlight w:val="cyan"/>
        </w:rPr>
        <w:t>under the replacement level</w:t>
      </w:r>
      <w:r w:rsidRPr="00160003">
        <w:rPr>
          <w:sz w:val="16"/>
        </w:rPr>
        <w:t xml:space="preserve"> </w:t>
      </w:r>
      <w:r w:rsidRPr="00160003">
        <w:rPr>
          <w:rStyle w:val="StyleUnderline"/>
        </w:rPr>
        <w:t>of 2.1 births</w:t>
      </w:r>
      <w:r w:rsidRPr="00160003">
        <w:rPr>
          <w:sz w:val="16"/>
        </w:rPr>
        <w:t xml:space="preserve"> per woman. </w:t>
      </w:r>
      <w:r w:rsidRPr="00160003">
        <w:rPr>
          <w:rStyle w:val="StyleUnderline"/>
        </w:rPr>
        <w:t>However, despite</w:t>
      </w:r>
      <w:r w:rsidRPr="00160003">
        <w:rPr>
          <w:sz w:val="16"/>
        </w:rPr>
        <w:t xml:space="preserve"> what </w:t>
      </w:r>
      <w:r w:rsidRPr="00160003">
        <w:rPr>
          <w:rStyle w:val="StyleUnderline"/>
        </w:rPr>
        <w:t>the low fertility rate</w:t>
      </w:r>
      <w:r w:rsidRPr="00160003">
        <w:rPr>
          <w:sz w:val="16"/>
        </w:rPr>
        <w:t xml:space="preserve"> may suggest, </w:t>
      </w:r>
      <w:r w:rsidRPr="00160003">
        <w:rPr>
          <w:rStyle w:val="StyleUnderline"/>
        </w:rPr>
        <w:t>population growth continues</w:t>
      </w:r>
      <w:r w:rsidRPr="00160003">
        <w:rPr>
          <w:sz w:val="16"/>
        </w:rPr>
        <w:t xml:space="preserve"> to thrive </w:t>
      </w:r>
      <w:r w:rsidRPr="00160003">
        <w:rPr>
          <w:rStyle w:val="StyleUnderline"/>
        </w:rPr>
        <w:t>in America</w:t>
      </w:r>
      <w:r w:rsidRPr="00160003">
        <w:rPr>
          <w:sz w:val="16"/>
        </w:rPr>
        <w:t xml:space="preserve">. The U.S. Census Bureau reports that between 2000 and 2010, the United States population grew by 27.3 million people. Unsurprisingly, regions impacted by the highest levels of immigration experienced the most rapid population growth, as the south and west regions of the United States grew 14.3 percent and 13.8 percent, respectively. </w:t>
      </w:r>
      <w:r w:rsidRPr="00281D96">
        <w:rPr>
          <w:rStyle w:val="StyleUnderline"/>
          <w:highlight w:val="cyan"/>
        </w:rPr>
        <w:t>With</w:t>
      </w:r>
      <w:r w:rsidRPr="00160003">
        <w:rPr>
          <w:rStyle w:val="StyleUnderline"/>
        </w:rPr>
        <w:t xml:space="preserve"> </w:t>
      </w:r>
      <w:r w:rsidRPr="00160003">
        <w:rPr>
          <w:sz w:val="16"/>
        </w:rPr>
        <w:t xml:space="preserve">domestic </w:t>
      </w:r>
      <w:r w:rsidRPr="00281D96">
        <w:rPr>
          <w:rStyle w:val="Emphasis"/>
          <w:highlight w:val="cyan"/>
        </w:rPr>
        <w:t>fertility rates contributing negatively to population size,</w:t>
      </w:r>
      <w:r w:rsidRPr="00160003">
        <w:rPr>
          <w:sz w:val="16"/>
        </w:rPr>
        <w:t xml:space="preserve"> </w:t>
      </w:r>
      <w:r w:rsidRPr="00281D96">
        <w:rPr>
          <w:rStyle w:val="StyleUnderline"/>
          <w:highlight w:val="cyan"/>
        </w:rPr>
        <w:t>the</w:t>
      </w:r>
      <w:r w:rsidRPr="00160003">
        <w:rPr>
          <w:sz w:val="16"/>
        </w:rPr>
        <w:t xml:space="preserve"> recent </w:t>
      </w:r>
      <w:r w:rsidRPr="00281D96">
        <w:rPr>
          <w:rStyle w:val="StyleUnderline"/>
          <w:highlight w:val="cyan"/>
        </w:rPr>
        <w:t xml:space="preserve">surge in population can be </w:t>
      </w:r>
      <w:r w:rsidRPr="00281D96">
        <w:rPr>
          <w:rStyle w:val="Emphasis"/>
          <w:highlight w:val="cyan"/>
        </w:rPr>
        <w:t>directly attributed to immigration</w:t>
      </w:r>
      <w:r w:rsidRPr="00281D96">
        <w:rPr>
          <w:rStyle w:val="StyleUnderline"/>
          <w:highlight w:val="cyan"/>
        </w:rPr>
        <w:t>.</w:t>
      </w:r>
      <w:r w:rsidRPr="00160003">
        <w:rPr>
          <w:sz w:val="16"/>
        </w:rPr>
        <w:t xml:space="preserve"> The population of immigrants in the United States, both legal and illegal, reached an unprecedented 40 million in 2010, the largest number ever recorded in our nation’s history. Of the nation’s 40 million immigrant population, nearly 14 million immigrated to the U.S. between 2000 and 2010. [9] </w:t>
      </w:r>
      <w:r w:rsidRPr="00281D96">
        <w:rPr>
          <w:rStyle w:val="StyleUnderline"/>
          <w:highlight w:val="cyan"/>
        </w:rPr>
        <w:t>If the fertility rate</w:t>
      </w:r>
      <w:r w:rsidRPr="00160003">
        <w:rPr>
          <w:sz w:val="16"/>
        </w:rPr>
        <w:t xml:space="preserve"> </w:t>
      </w:r>
      <w:r w:rsidRPr="00160003">
        <w:rPr>
          <w:rStyle w:val="StyleUnderline"/>
        </w:rPr>
        <w:t>in the United States</w:t>
      </w:r>
      <w:r w:rsidRPr="00160003">
        <w:rPr>
          <w:sz w:val="16"/>
        </w:rPr>
        <w:t xml:space="preserve"> </w:t>
      </w:r>
      <w:r w:rsidRPr="00281D96">
        <w:rPr>
          <w:rStyle w:val="StyleUnderline"/>
          <w:highlight w:val="cyan"/>
        </w:rPr>
        <w:t>remains below the replacement level</w:t>
      </w:r>
      <w:r w:rsidRPr="00160003">
        <w:rPr>
          <w:sz w:val="16"/>
        </w:rPr>
        <w:t xml:space="preserve"> as it does now, then </w:t>
      </w:r>
      <w:r w:rsidRPr="00281D96">
        <w:rPr>
          <w:rStyle w:val="StyleUnderline"/>
          <w:highlight w:val="cyan"/>
        </w:rPr>
        <w:t>immigration will</w:t>
      </w:r>
      <w:r w:rsidRPr="00160003">
        <w:rPr>
          <w:rStyle w:val="StyleUnderline"/>
        </w:rPr>
        <w:t xml:space="preserve"> </w:t>
      </w:r>
      <w:r w:rsidRPr="00160003">
        <w:rPr>
          <w:sz w:val="16"/>
        </w:rPr>
        <w:t xml:space="preserve">essentially </w:t>
      </w:r>
      <w:r w:rsidRPr="00281D96">
        <w:rPr>
          <w:rStyle w:val="Emphasis"/>
          <w:highlight w:val="cyan"/>
        </w:rPr>
        <w:t>become the only driver of future population growth</w:t>
      </w:r>
      <w:r w:rsidRPr="00160003">
        <w:rPr>
          <w:sz w:val="16"/>
        </w:rPr>
        <w:t xml:space="preserve">, continuing </w:t>
      </w:r>
      <w:r w:rsidRPr="00281D96">
        <w:rPr>
          <w:rStyle w:val="StyleUnderline"/>
          <w:highlight w:val="cyan"/>
        </w:rPr>
        <w:t>a trend that will have dire consequences to our environment.</w:t>
      </w:r>
    </w:p>
    <w:p w14:paraId="7A1A7E6A" w14:textId="6570A842" w:rsidR="008B1A98" w:rsidRDefault="008B1A98" w:rsidP="00857A91"/>
    <w:p w14:paraId="2DF3E0A4" w14:textId="7FFDC64C" w:rsidR="008B1A98" w:rsidRDefault="008B1A98" w:rsidP="00857A91"/>
    <w:p w14:paraId="45AD3FD4" w14:textId="77777777" w:rsidR="008B1A98" w:rsidRDefault="008B1A98" w:rsidP="00857A91"/>
    <w:p w14:paraId="791A3A49" w14:textId="77777777" w:rsidR="00616FCF" w:rsidRDefault="00616FCF" w:rsidP="00616FCF">
      <w:pPr>
        <w:pStyle w:val="Heading3"/>
      </w:pPr>
      <w:r>
        <w:t>Uniqueness – Population Rates Down absent immigration</w:t>
      </w:r>
    </w:p>
    <w:p w14:paraId="7E3B04BE" w14:textId="77777777" w:rsidR="00616FCF" w:rsidRDefault="00616FCF" w:rsidP="00616FCF"/>
    <w:p w14:paraId="3931E18A" w14:textId="77777777" w:rsidR="00616FCF" w:rsidRDefault="00616FCF" w:rsidP="00616FCF">
      <w:pPr>
        <w:pStyle w:val="Heading4"/>
      </w:pPr>
      <w:r>
        <w:t>US population rates are tending down now – immigration is the lone way to reverse this.</w:t>
      </w:r>
    </w:p>
    <w:p w14:paraId="49A62FFE" w14:textId="77777777" w:rsidR="00616FCF" w:rsidRPr="00EF3F8A" w:rsidRDefault="00616FCF" w:rsidP="00616FCF">
      <w:pPr>
        <w:rPr>
          <w:rStyle w:val="Style13ptBold"/>
        </w:rPr>
      </w:pPr>
      <w:r w:rsidRPr="00EF3F8A">
        <w:rPr>
          <w:rStyle w:val="Style13ptBold"/>
        </w:rPr>
        <w:t>Thompson ‘18</w:t>
      </w:r>
    </w:p>
    <w:p w14:paraId="078BFA58" w14:textId="77777777" w:rsidR="00616FCF" w:rsidRPr="00EF3F8A" w:rsidRDefault="00616FCF" w:rsidP="00616FCF">
      <w:pPr>
        <w:rPr>
          <w:sz w:val="18"/>
          <w:szCs w:val="18"/>
        </w:rPr>
      </w:pPr>
      <w:r w:rsidRPr="00EF3F8A">
        <w:rPr>
          <w:sz w:val="18"/>
          <w:szCs w:val="18"/>
        </w:rPr>
        <w:t xml:space="preserve">Derek Thompson is a senior editor at The Atlantic, where he writes about economics, labor markets, and the media “One Simple Way Trump Can Get the Economic Growth He Wants” – </w:t>
      </w:r>
      <w:r w:rsidRPr="00EF3F8A">
        <w:rPr>
          <w:sz w:val="18"/>
          <w:szCs w:val="18"/>
          <w:u w:val="single"/>
        </w:rPr>
        <w:t>The Atlantic</w:t>
      </w:r>
      <w:r w:rsidRPr="00EF3F8A">
        <w:rPr>
          <w:sz w:val="18"/>
          <w:szCs w:val="18"/>
        </w:rPr>
        <w:t xml:space="preserve"> - FEB 27, 2018 - #</w:t>
      </w:r>
      <w:proofErr w:type="spellStart"/>
      <w:r w:rsidRPr="00EF3F8A">
        <w:rPr>
          <w:sz w:val="18"/>
          <w:szCs w:val="18"/>
        </w:rPr>
        <w:t>CutWithRJ</w:t>
      </w:r>
      <w:proofErr w:type="spellEnd"/>
      <w:r w:rsidRPr="00EF3F8A">
        <w:rPr>
          <w:sz w:val="18"/>
          <w:szCs w:val="18"/>
        </w:rPr>
        <w:t xml:space="preserve"> - https://www.theatlantic.com/business/archive/2018/02/trump-growth-immigration/554186/</w:t>
      </w:r>
    </w:p>
    <w:p w14:paraId="200FB7FF" w14:textId="77777777" w:rsidR="00616FCF" w:rsidRDefault="00616FCF" w:rsidP="00616FCF"/>
    <w:p w14:paraId="161263B1" w14:textId="77777777" w:rsidR="00616FCF" w:rsidRPr="00EF3F8A" w:rsidRDefault="00616FCF" w:rsidP="00616FCF">
      <w:pPr>
        <w:rPr>
          <w:sz w:val="16"/>
        </w:rPr>
      </w:pPr>
      <w:r w:rsidRPr="00281D96">
        <w:rPr>
          <w:rStyle w:val="StyleUnderline"/>
          <w:highlight w:val="cyan"/>
        </w:rPr>
        <w:t>There are two</w:t>
      </w:r>
      <w:r w:rsidRPr="00EF3F8A">
        <w:rPr>
          <w:sz w:val="16"/>
        </w:rPr>
        <w:t xml:space="preserve"> simple </w:t>
      </w:r>
      <w:r w:rsidRPr="00281D96">
        <w:rPr>
          <w:rStyle w:val="StyleUnderline"/>
          <w:highlight w:val="cyan"/>
        </w:rPr>
        <w:t>ways to add more people to the U.S. population</w:t>
      </w:r>
      <w:r w:rsidRPr="00EF3F8A">
        <w:rPr>
          <w:sz w:val="16"/>
        </w:rPr>
        <w:t xml:space="preserve">: </w:t>
      </w:r>
      <w:r w:rsidRPr="00281D96">
        <w:rPr>
          <w:rStyle w:val="Emphasis"/>
          <w:highlight w:val="cyan"/>
        </w:rPr>
        <w:t>more babies</w:t>
      </w:r>
      <w:r w:rsidRPr="00EF3F8A">
        <w:rPr>
          <w:sz w:val="16"/>
        </w:rPr>
        <w:t xml:space="preserve"> </w:t>
      </w:r>
      <w:r w:rsidRPr="00281D96">
        <w:rPr>
          <w:rStyle w:val="StyleUnderline"/>
          <w:highlight w:val="cyan"/>
        </w:rPr>
        <w:t>and</w:t>
      </w:r>
      <w:r w:rsidRPr="00EF3F8A">
        <w:rPr>
          <w:sz w:val="16"/>
        </w:rPr>
        <w:t xml:space="preserve"> </w:t>
      </w:r>
      <w:r w:rsidRPr="00281D96">
        <w:rPr>
          <w:rStyle w:val="Emphasis"/>
          <w:highlight w:val="cyan"/>
        </w:rPr>
        <w:t>more immigrants</w:t>
      </w:r>
      <w:r w:rsidRPr="00EF3F8A">
        <w:rPr>
          <w:sz w:val="16"/>
        </w:rPr>
        <w:t xml:space="preserve">. </w:t>
      </w:r>
      <w:r w:rsidRPr="00281D96">
        <w:rPr>
          <w:rStyle w:val="StyleUnderline"/>
          <w:highlight w:val="cyan"/>
        </w:rPr>
        <w:t xml:space="preserve">The trouble with increasing fertility is that </w:t>
      </w:r>
      <w:r w:rsidRPr="00EF3F8A">
        <w:rPr>
          <w:sz w:val="16"/>
        </w:rPr>
        <w:t xml:space="preserve">no advanced economy seems to have figured out how to do it. </w:t>
      </w:r>
      <w:r w:rsidRPr="00281D96">
        <w:rPr>
          <w:rStyle w:val="StyleUnderline"/>
          <w:highlight w:val="cyan"/>
        </w:rPr>
        <w:t>The U.S. is in the middle of a protracted lull in baby-making</w:t>
      </w:r>
      <w:r w:rsidRPr="00EF3F8A">
        <w:rPr>
          <w:sz w:val="16"/>
        </w:rPr>
        <w:t xml:space="preserve">—but </w:t>
      </w:r>
      <w:r w:rsidRPr="00EF3F8A">
        <w:rPr>
          <w:rStyle w:val="StyleUnderline"/>
        </w:rPr>
        <w:t>so is Scandinavia</w:t>
      </w:r>
      <w:r w:rsidRPr="00EF3F8A">
        <w:rPr>
          <w:sz w:val="16"/>
        </w:rPr>
        <w:t xml:space="preserve">, </w:t>
      </w:r>
      <w:r w:rsidRPr="00EF3F8A">
        <w:rPr>
          <w:rStyle w:val="StyleUnderline"/>
        </w:rPr>
        <w:t>and Western Europe, and Japan, and Russia</w:t>
      </w:r>
      <w:r w:rsidRPr="00EF3F8A">
        <w:rPr>
          <w:sz w:val="16"/>
        </w:rPr>
        <w:t xml:space="preserve">. </w:t>
      </w:r>
      <w:r w:rsidRPr="00281D96">
        <w:rPr>
          <w:rStyle w:val="StyleUnderline"/>
          <w:highlight w:val="cyan"/>
        </w:rPr>
        <w:t>Low birth rates may simply be a consequence of gender equalit</w:t>
      </w:r>
      <w:r w:rsidRPr="00EF3F8A">
        <w:rPr>
          <w:sz w:val="16"/>
        </w:rPr>
        <w:t xml:space="preserve">y and overall prosperity: </w:t>
      </w:r>
      <w:r w:rsidRPr="00281D96">
        <w:rPr>
          <w:rStyle w:val="StyleUnderline"/>
          <w:highlight w:val="cyan"/>
        </w:rPr>
        <w:t>As a nation’s share of educated women grows</w:t>
      </w:r>
      <w:r w:rsidRPr="00EF3F8A">
        <w:rPr>
          <w:sz w:val="16"/>
        </w:rPr>
        <w:t xml:space="preserve">, </w:t>
      </w:r>
      <w:r w:rsidRPr="00281D96">
        <w:rPr>
          <w:rStyle w:val="StyleUnderline"/>
          <w:highlight w:val="cyan"/>
        </w:rPr>
        <w:t>its fertility rate tends to decline</w:t>
      </w:r>
      <w:r w:rsidRPr="00EF3F8A">
        <w:rPr>
          <w:sz w:val="16"/>
        </w:rPr>
        <w:t>, perhaps because working women don’t have the time, money, or interest in raising the sort of large families that were so common (and necessary) in agrarian economies.</w:t>
      </w:r>
    </w:p>
    <w:p w14:paraId="658369AA" w14:textId="1FD9F330" w:rsidR="00857A91" w:rsidRDefault="00857A91" w:rsidP="00857A91"/>
    <w:p w14:paraId="0753288C" w14:textId="1C472780" w:rsidR="007D0BEF" w:rsidRDefault="007D0BEF" w:rsidP="00857A91"/>
    <w:p w14:paraId="42B091B8" w14:textId="59D85B5F" w:rsidR="007D0BEF" w:rsidRDefault="008B1A98" w:rsidP="007D0BEF">
      <w:pPr>
        <w:pStyle w:val="Heading3"/>
      </w:pPr>
      <w:r>
        <w:t xml:space="preserve">A-to </w:t>
      </w:r>
      <w:proofErr w:type="spellStart"/>
      <w:r>
        <w:t>Kritik</w:t>
      </w:r>
      <w:proofErr w:type="spellEnd"/>
      <w:r>
        <w:t xml:space="preserve"> of the sustainability impact </w:t>
      </w:r>
      <w:r w:rsidR="007D0BEF">
        <w:t>– 2NC-1NR</w:t>
      </w:r>
    </w:p>
    <w:p w14:paraId="0AD3150A" w14:textId="77777777" w:rsidR="007D0BEF" w:rsidRDefault="007D0BEF" w:rsidP="007D0BEF"/>
    <w:p w14:paraId="5EDAE843" w14:textId="24038F4E" w:rsidR="007D0BEF" w:rsidRDefault="007D0BEF" w:rsidP="007D0BEF">
      <w:pPr>
        <w:pStyle w:val="Heading4"/>
      </w:pPr>
      <w:r>
        <w:t xml:space="preserve">The sustainability impact </w:t>
      </w:r>
      <w:r w:rsidRPr="00DC4079">
        <w:rPr>
          <w:i/>
          <w:u w:val="single"/>
        </w:rPr>
        <w:t>does not</w:t>
      </w:r>
      <w:r>
        <w:t xml:space="preserve"> rest on nativism. Yes, </w:t>
      </w:r>
      <w:r w:rsidR="00FB12B6">
        <w:t xml:space="preserve">xenophobes </w:t>
      </w:r>
      <w:r>
        <w:t>have unacceptable motives – but it’s</w:t>
      </w:r>
      <w:r w:rsidR="00FB12B6">
        <w:t xml:space="preserve"> </w:t>
      </w:r>
      <w:r>
        <w:t>false correlation-ism to claim an intrinsic tie between our sustainability arguments and those nativi</w:t>
      </w:r>
      <w:r w:rsidR="00FB12B6">
        <w:t>st</w:t>
      </w:r>
      <w:r>
        <w:t xml:space="preserve"> appeals.  We reject the identity-violence of nativist appeals. </w:t>
      </w:r>
    </w:p>
    <w:p w14:paraId="0F0D450F" w14:textId="77777777" w:rsidR="007D0BEF" w:rsidRPr="00867CBE" w:rsidRDefault="007D0BEF" w:rsidP="007D0BEF">
      <w:pPr>
        <w:rPr>
          <w:rStyle w:val="Style13ptBold"/>
        </w:rPr>
      </w:pPr>
      <w:bookmarkStart w:id="0" w:name="_Hlk517870066"/>
      <w:proofErr w:type="spellStart"/>
      <w:r w:rsidRPr="00867CBE">
        <w:rPr>
          <w:rStyle w:val="Style13ptBold"/>
        </w:rPr>
        <w:t>McAlpin</w:t>
      </w:r>
      <w:proofErr w:type="spellEnd"/>
      <w:r w:rsidRPr="00867CBE">
        <w:rPr>
          <w:rStyle w:val="Style13ptBold"/>
        </w:rPr>
        <w:t xml:space="preserve"> ‘14</w:t>
      </w:r>
    </w:p>
    <w:p w14:paraId="0B1F0773" w14:textId="77777777" w:rsidR="007D0BEF" w:rsidRPr="00B76F3E" w:rsidRDefault="007D0BEF" w:rsidP="007D0BEF">
      <w:pPr>
        <w:rPr>
          <w:sz w:val="18"/>
          <w:szCs w:val="18"/>
        </w:rPr>
      </w:pPr>
      <w:r w:rsidRPr="00B76F3E">
        <w:rPr>
          <w:sz w:val="18"/>
          <w:szCs w:val="18"/>
        </w:rPr>
        <w:t xml:space="preserve">David </w:t>
      </w:r>
      <w:proofErr w:type="spellStart"/>
      <w:r w:rsidRPr="00B76F3E">
        <w:rPr>
          <w:sz w:val="18"/>
          <w:szCs w:val="18"/>
        </w:rPr>
        <w:t>McAlpin</w:t>
      </w:r>
      <w:proofErr w:type="spellEnd"/>
      <w:r w:rsidRPr="00B76F3E">
        <w:rPr>
          <w:sz w:val="18"/>
          <w:szCs w:val="18"/>
        </w:rPr>
        <w:t xml:space="preserve"> – Author at PFIR - Progressives for Immigration Reform - “U.S. Population and Its Impact on the Environment: Why Curbing Per Capita Consumption Is Not Enough” – Policy Brief 14-1 - </w:t>
      </w:r>
      <w:r w:rsidRPr="00B76F3E">
        <w:rPr>
          <w:sz w:val="18"/>
          <w:szCs w:val="18"/>
          <w:u w:val="single"/>
        </w:rPr>
        <w:t>PFIR</w:t>
      </w:r>
      <w:r w:rsidRPr="00B76F3E">
        <w:rPr>
          <w:sz w:val="18"/>
          <w:szCs w:val="18"/>
        </w:rPr>
        <w:t xml:space="preserve"> -  September 10, 2014 - #</w:t>
      </w:r>
      <w:proofErr w:type="spellStart"/>
      <w:r w:rsidRPr="00B76F3E">
        <w:rPr>
          <w:sz w:val="18"/>
          <w:szCs w:val="18"/>
        </w:rPr>
        <w:t>CutWithRJ</w:t>
      </w:r>
      <w:proofErr w:type="spellEnd"/>
      <w:r w:rsidRPr="00B76F3E">
        <w:rPr>
          <w:sz w:val="18"/>
          <w:szCs w:val="18"/>
        </w:rPr>
        <w:t xml:space="preserve"> - http://progressivesforimmigrationreform.org/publication/u-s-population-and-its-impact-on-the-environment-why-curbing-per-capita-consumption-is-not-enough/</w:t>
      </w:r>
    </w:p>
    <w:bookmarkEnd w:id="0"/>
    <w:p w14:paraId="406D86B1" w14:textId="77777777" w:rsidR="007D0BEF" w:rsidRDefault="007D0BEF" w:rsidP="007D0BEF"/>
    <w:p w14:paraId="44D50BD1" w14:textId="77777777" w:rsidR="007D0BEF" w:rsidRPr="009D69CF" w:rsidRDefault="007D0BEF" w:rsidP="007D0BEF">
      <w:pPr>
        <w:rPr>
          <w:sz w:val="16"/>
        </w:rPr>
      </w:pPr>
      <w:r w:rsidRPr="009D69CF">
        <w:rPr>
          <w:sz w:val="16"/>
        </w:rPr>
        <w:t xml:space="preserve">The </w:t>
      </w:r>
      <w:r w:rsidRPr="00281D96">
        <w:rPr>
          <w:rStyle w:val="StyleUnderline"/>
          <w:highlight w:val="cyan"/>
        </w:rPr>
        <w:t>counterarguments for why reduced immigration levels are needed for environmental preservation rely on</w:t>
      </w:r>
      <w:r w:rsidRPr="009D69CF">
        <w:rPr>
          <w:sz w:val="16"/>
        </w:rPr>
        <w:t xml:space="preserve"> three </w:t>
      </w:r>
      <w:r w:rsidRPr="00281D96">
        <w:rPr>
          <w:rStyle w:val="StyleUnderline"/>
          <w:highlight w:val="cyan"/>
        </w:rPr>
        <w:t>red herrings</w:t>
      </w:r>
      <w:r w:rsidRPr="009D69CF">
        <w:rPr>
          <w:sz w:val="16"/>
        </w:rPr>
        <w:t xml:space="preserve"> to discredit immigration’s role in the destruction of the environment. As previously noted, the points of the counterargument are: first, those in favor of restrictive immigration policies secretly hold racist or nativist motives; second, policies concerning population stabilization and climate change should be addressed globally rather than nationally; and finally, immigrants consume less than natives, so the U.S. should allow its population to grow indefinitely. All three claims ring hollow, and merely circumvent the arguments in favor of living within environmental limits, rather than addressing them directly.</w:t>
      </w:r>
    </w:p>
    <w:p w14:paraId="3C3330C2" w14:textId="77777777" w:rsidR="007D0BEF" w:rsidRPr="009D69CF" w:rsidRDefault="007D0BEF" w:rsidP="007D0BEF">
      <w:pPr>
        <w:rPr>
          <w:rStyle w:val="StyleUnderline"/>
        </w:rPr>
      </w:pPr>
      <w:r w:rsidRPr="009D69CF">
        <w:rPr>
          <w:sz w:val="16"/>
        </w:rPr>
        <w:t xml:space="preserve">The argument most often used to support restrictive immigration reform is commonly known as the Malthusian argument. </w:t>
      </w:r>
      <w:r w:rsidRPr="00281D96">
        <w:rPr>
          <w:rStyle w:val="StyleUnderline"/>
          <w:highlight w:val="cyan"/>
        </w:rPr>
        <w:t>A Malthusian’s primary concern is immigration’s relationship with population growth</w:t>
      </w:r>
      <w:r w:rsidRPr="009D69CF">
        <w:rPr>
          <w:sz w:val="16"/>
        </w:rPr>
        <w:t xml:space="preserve">, </w:t>
      </w:r>
      <w:r w:rsidRPr="00281D96">
        <w:rPr>
          <w:rStyle w:val="StyleUnderline"/>
          <w:highlight w:val="cyan"/>
        </w:rPr>
        <w:t>and overpopulation’s catastrophic consequences to the environment.</w:t>
      </w:r>
      <w:r w:rsidRPr="009D69CF">
        <w:rPr>
          <w:sz w:val="16"/>
        </w:rPr>
        <w:t xml:space="preserve"> </w:t>
      </w:r>
      <w:r w:rsidRPr="00281D96">
        <w:rPr>
          <w:rStyle w:val="Emphasis"/>
          <w:highlight w:val="cyan"/>
        </w:rPr>
        <w:t>Nativists</w:t>
      </w:r>
      <w:r w:rsidRPr="009D69CF">
        <w:rPr>
          <w:sz w:val="16"/>
        </w:rPr>
        <w:t xml:space="preserve">, </w:t>
      </w:r>
      <w:r w:rsidRPr="009D69CF">
        <w:rPr>
          <w:rStyle w:val="StyleUnderline"/>
        </w:rPr>
        <w:t>on the other hand</w:t>
      </w:r>
      <w:r w:rsidRPr="009D69CF">
        <w:rPr>
          <w:sz w:val="16"/>
        </w:rPr>
        <w:t xml:space="preserve">, </w:t>
      </w:r>
      <w:r w:rsidRPr="00281D96">
        <w:rPr>
          <w:rStyle w:val="StyleUnderline"/>
          <w:highlight w:val="cyan"/>
        </w:rPr>
        <w:t>argue for the protection of the U</w:t>
      </w:r>
      <w:r w:rsidRPr="009D69CF">
        <w:rPr>
          <w:sz w:val="16"/>
        </w:rPr>
        <w:t>nited</w:t>
      </w:r>
      <w:r w:rsidRPr="00281D96">
        <w:rPr>
          <w:rStyle w:val="StyleUnderline"/>
          <w:highlight w:val="cyan"/>
        </w:rPr>
        <w:t xml:space="preserve"> S</w:t>
      </w:r>
      <w:r w:rsidRPr="009D69CF">
        <w:rPr>
          <w:sz w:val="16"/>
        </w:rPr>
        <w:t>tate</w:t>
      </w:r>
      <w:r w:rsidRPr="00281D96">
        <w:rPr>
          <w:rStyle w:val="StyleUnderline"/>
          <w:highlight w:val="cyan"/>
        </w:rPr>
        <w:t>s’ cultural values</w:t>
      </w:r>
      <w:r w:rsidRPr="009D69CF">
        <w:rPr>
          <w:sz w:val="16"/>
        </w:rPr>
        <w:t xml:space="preserve">, </w:t>
      </w:r>
      <w:r w:rsidRPr="00281D96">
        <w:rPr>
          <w:rStyle w:val="StyleUnderline"/>
          <w:highlight w:val="cyan"/>
        </w:rPr>
        <w:t>and view high immigration levels as a threat to the fabric of a cohesive society</w:t>
      </w:r>
      <w:r w:rsidRPr="009D69CF">
        <w:rPr>
          <w:sz w:val="16"/>
        </w:rPr>
        <w:t>. Alt</w:t>
      </w:r>
      <w:r w:rsidRPr="00281D96">
        <w:rPr>
          <w:rStyle w:val="StyleUnderline"/>
          <w:highlight w:val="cyan"/>
        </w:rPr>
        <w:t>hough</w:t>
      </w:r>
      <w:r w:rsidRPr="009D69CF">
        <w:rPr>
          <w:sz w:val="16"/>
        </w:rPr>
        <w:t xml:space="preserve"> a </w:t>
      </w:r>
      <w:r w:rsidRPr="00281D96">
        <w:rPr>
          <w:rStyle w:val="StyleUnderline"/>
          <w:highlight w:val="cyan"/>
        </w:rPr>
        <w:t xml:space="preserve">Malthusian approach to immigration argues points </w:t>
      </w:r>
      <w:r w:rsidRPr="00281D96">
        <w:rPr>
          <w:rStyle w:val="Emphasis"/>
          <w:highlight w:val="cyan"/>
        </w:rPr>
        <w:t>entirely different</w:t>
      </w:r>
      <w:r w:rsidRPr="00281D96">
        <w:rPr>
          <w:rStyle w:val="StyleUnderline"/>
          <w:highlight w:val="cyan"/>
        </w:rPr>
        <w:t xml:space="preserve"> and </w:t>
      </w:r>
      <w:r w:rsidRPr="00281D96">
        <w:rPr>
          <w:rStyle w:val="Emphasis"/>
          <w:highlight w:val="cyan"/>
        </w:rPr>
        <w:t>separate from the Nativist</w:t>
      </w:r>
      <w:r w:rsidRPr="009D69CF">
        <w:rPr>
          <w:sz w:val="16"/>
        </w:rPr>
        <w:t xml:space="preserve"> point of view, </w:t>
      </w:r>
      <w:r w:rsidRPr="00281D96">
        <w:rPr>
          <w:rStyle w:val="Emphasis"/>
          <w:highlight w:val="cyan"/>
        </w:rPr>
        <w:t>opponents</w:t>
      </w:r>
      <w:r w:rsidRPr="009D69CF">
        <w:rPr>
          <w:sz w:val="16"/>
        </w:rPr>
        <w:t xml:space="preserve"> to reducing immigration levels to the U.S. </w:t>
      </w:r>
      <w:r w:rsidRPr="00281D96">
        <w:rPr>
          <w:rStyle w:val="StyleUnderline"/>
          <w:highlight w:val="cyan"/>
        </w:rPr>
        <w:t>often characterize the two arguments as inseparable from each other.</w:t>
      </w:r>
    </w:p>
    <w:p w14:paraId="12E26888" w14:textId="77777777" w:rsidR="007D0BEF" w:rsidRDefault="007D0BEF" w:rsidP="007D0BEF"/>
    <w:p w14:paraId="65EC24CC" w14:textId="77777777" w:rsidR="00E24839" w:rsidRDefault="00E24839" w:rsidP="00E24839">
      <w:pPr>
        <w:pStyle w:val="Heading4"/>
      </w:pPr>
      <w:r>
        <w:t xml:space="preserve">Here’s a defense of our population impact from an external organization that’s not critiqued by their evidence. It proves sustainability claims </w:t>
      </w:r>
      <w:r w:rsidRPr="00E24839">
        <w:rPr>
          <w:i/>
          <w:u w:val="single"/>
        </w:rPr>
        <w:t>aren’t inherently tied to violent nativism</w:t>
      </w:r>
      <w:r>
        <w:t xml:space="preserve"> or </w:t>
      </w:r>
      <w:r w:rsidRPr="00E24839">
        <w:rPr>
          <w:i/>
          <w:u w:val="single"/>
        </w:rPr>
        <w:t>excusing US consumption</w:t>
      </w:r>
      <w:r>
        <w:t>. It’s offense because ignoring green impacts only empowers Far-Right anti-immigration influences when environmental change does take place.</w:t>
      </w:r>
    </w:p>
    <w:p w14:paraId="2F4CA304" w14:textId="77777777" w:rsidR="00E24839" w:rsidRPr="00E24839" w:rsidRDefault="00E24839" w:rsidP="00E24839">
      <w:pPr>
        <w:rPr>
          <w:rStyle w:val="Style13ptBold"/>
        </w:rPr>
      </w:pPr>
      <w:proofErr w:type="spellStart"/>
      <w:r w:rsidRPr="00E24839">
        <w:rPr>
          <w:rStyle w:val="Style13ptBold"/>
        </w:rPr>
        <w:t>Assadourian</w:t>
      </w:r>
      <w:proofErr w:type="spellEnd"/>
      <w:r w:rsidRPr="00E24839">
        <w:rPr>
          <w:rStyle w:val="Style13ptBold"/>
        </w:rPr>
        <w:t xml:space="preserve"> ‘17</w:t>
      </w:r>
    </w:p>
    <w:p w14:paraId="2A16A26D" w14:textId="60C6B60E" w:rsidR="00E24839" w:rsidRPr="00E24839" w:rsidRDefault="00E24839" w:rsidP="00E24839">
      <w:pPr>
        <w:rPr>
          <w:sz w:val="18"/>
          <w:szCs w:val="18"/>
        </w:rPr>
      </w:pPr>
      <w:r w:rsidRPr="00E24839">
        <w:rPr>
          <w:sz w:val="18"/>
          <w:szCs w:val="18"/>
        </w:rPr>
        <w:t xml:space="preserve">Erik </w:t>
      </w:r>
      <w:proofErr w:type="spellStart"/>
      <w:r w:rsidRPr="00E24839">
        <w:rPr>
          <w:sz w:val="18"/>
          <w:szCs w:val="18"/>
        </w:rPr>
        <w:t>Assadourian</w:t>
      </w:r>
      <w:proofErr w:type="spellEnd"/>
      <w:r w:rsidRPr="00E24839">
        <w:rPr>
          <w:sz w:val="18"/>
          <w:szCs w:val="18"/>
        </w:rPr>
        <w:t xml:space="preserve"> is a Senior Fellow at the </w:t>
      </w:r>
      <w:proofErr w:type="spellStart"/>
      <w:r w:rsidRPr="00E24839">
        <w:rPr>
          <w:sz w:val="18"/>
          <w:szCs w:val="18"/>
        </w:rPr>
        <w:t>Worldwatch</w:t>
      </w:r>
      <w:proofErr w:type="spellEnd"/>
      <w:r w:rsidRPr="00E24839">
        <w:rPr>
          <w:sz w:val="18"/>
          <w:szCs w:val="18"/>
        </w:rPr>
        <w:t xml:space="preserve"> Institute and a sustainability researcher who is primarily focused on rooting out the plague of consumerism and </w:t>
      </w:r>
      <w:proofErr w:type="gramStart"/>
      <w:r w:rsidRPr="00E24839">
        <w:rPr>
          <w:sz w:val="18"/>
          <w:szCs w:val="18"/>
        </w:rPr>
        <w:t>overconsumption, but</w:t>
      </w:r>
      <w:proofErr w:type="gramEnd"/>
      <w:r w:rsidRPr="00E24839">
        <w:rPr>
          <w:sz w:val="18"/>
          <w:szCs w:val="18"/>
        </w:rPr>
        <w:t xml:space="preserve"> recognizes that population is also a major threat to human civilization and the thriving of the biosphere. </w:t>
      </w:r>
      <w:r w:rsidR="005639C0">
        <w:rPr>
          <w:sz w:val="18"/>
          <w:szCs w:val="18"/>
        </w:rPr>
        <w:t xml:space="preserve">The </w:t>
      </w:r>
      <w:proofErr w:type="spellStart"/>
      <w:r w:rsidR="005639C0">
        <w:rPr>
          <w:sz w:val="18"/>
          <w:szCs w:val="18"/>
        </w:rPr>
        <w:t>Worldwatch</w:t>
      </w:r>
      <w:proofErr w:type="spellEnd"/>
      <w:r w:rsidR="005639C0">
        <w:rPr>
          <w:sz w:val="18"/>
          <w:szCs w:val="18"/>
        </w:rPr>
        <w:t xml:space="preserve"> Institute is a globally focused environmental research organization. </w:t>
      </w:r>
      <w:proofErr w:type="spellStart"/>
      <w:r w:rsidR="005639C0">
        <w:rPr>
          <w:sz w:val="18"/>
          <w:szCs w:val="18"/>
        </w:rPr>
        <w:t>Worldwatch</w:t>
      </w:r>
      <w:proofErr w:type="spellEnd"/>
      <w:r w:rsidR="005639C0">
        <w:rPr>
          <w:sz w:val="18"/>
          <w:szCs w:val="18"/>
        </w:rPr>
        <w:t xml:space="preserve"> was named as one of the top ten sustainable development research organizations by </w:t>
      </w:r>
      <w:proofErr w:type="spellStart"/>
      <w:r w:rsidR="005639C0">
        <w:rPr>
          <w:sz w:val="18"/>
          <w:szCs w:val="18"/>
        </w:rPr>
        <w:t>Globescan</w:t>
      </w:r>
      <w:proofErr w:type="spellEnd"/>
      <w:r w:rsidR="005639C0">
        <w:rPr>
          <w:sz w:val="18"/>
          <w:szCs w:val="18"/>
        </w:rPr>
        <w:t xml:space="preserve"> Survey of Sustainability Experts. </w:t>
      </w:r>
      <w:proofErr w:type="gramStart"/>
      <w:r w:rsidRPr="00E24839">
        <w:rPr>
          <w:sz w:val="18"/>
          <w:szCs w:val="18"/>
        </w:rPr>
        <w:t>“</w:t>
      </w:r>
      <w:proofErr w:type="gramEnd"/>
      <w:r w:rsidRPr="00E24839">
        <w:rPr>
          <w:sz w:val="18"/>
          <w:szCs w:val="18"/>
        </w:rPr>
        <w:t xml:space="preserve">Why We Must Talk About Population” - </w:t>
      </w:r>
      <w:r w:rsidRPr="00E24839">
        <w:rPr>
          <w:sz w:val="18"/>
          <w:szCs w:val="18"/>
          <w:u w:val="single"/>
        </w:rPr>
        <w:t>Millennium Alliance for Humanity and the Biosphere</w:t>
      </w:r>
      <w:r w:rsidRPr="00E24839">
        <w:rPr>
          <w:sz w:val="18"/>
          <w:szCs w:val="18"/>
        </w:rPr>
        <w:t xml:space="preserve"> - October 10, 2017 - #</w:t>
      </w:r>
      <w:proofErr w:type="spellStart"/>
      <w:r w:rsidRPr="00E24839">
        <w:rPr>
          <w:sz w:val="18"/>
          <w:szCs w:val="18"/>
        </w:rPr>
        <w:t>CutWithRJ</w:t>
      </w:r>
      <w:proofErr w:type="spellEnd"/>
      <w:r w:rsidRPr="00E24839">
        <w:rPr>
          <w:sz w:val="18"/>
          <w:szCs w:val="18"/>
        </w:rPr>
        <w:t xml:space="preserve"> - https://mahb.stanford.edu/blog/must-talk-about-population/</w:t>
      </w:r>
    </w:p>
    <w:p w14:paraId="4161FE7F" w14:textId="77777777" w:rsidR="00E24839" w:rsidRDefault="00E24839" w:rsidP="00E24839"/>
    <w:p w14:paraId="632D41C6" w14:textId="0F520715" w:rsidR="00E24839" w:rsidRPr="00E24839" w:rsidRDefault="00E24839" w:rsidP="00E24839">
      <w:pPr>
        <w:rPr>
          <w:sz w:val="16"/>
        </w:rPr>
      </w:pPr>
      <w:r w:rsidRPr="00E24839">
        <w:rPr>
          <w:sz w:val="16"/>
        </w:rPr>
        <w:t>As for immigrants—</w:t>
      </w:r>
      <w:r w:rsidRPr="00281D96">
        <w:rPr>
          <w:rStyle w:val="Emphasis"/>
          <w:highlight w:val="cyan"/>
        </w:rPr>
        <w:t>sure</w:t>
      </w:r>
      <w:r w:rsidRPr="00E24839">
        <w:rPr>
          <w:sz w:val="16"/>
        </w:rPr>
        <w:t xml:space="preserve"> </w:t>
      </w:r>
      <w:r w:rsidRPr="00281D96">
        <w:rPr>
          <w:rStyle w:val="StyleUnderline"/>
          <w:highlight w:val="cyan"/>
        </w:rPr>
        <w:t>it</w:t>
      </w:r>
      <w:r w:rsidRPr="00E24839">
        <w:rPr>
          <w:rStyle w:val="StyleUnderline"/>
        </w:rPr>
        <w:t xml:space="preserve"> probably</w:t>
      </w:r>
      <w:r w:rsidRPr="00E24839">
        <w:rPr>
          <w:sz w:val="16"/>
        </w:rPr>
        <w:t xml:space="preserve"> </w:t>
      </w:r>
      <w:r w:rsidRPr="00281D96">
        <w:rPr>
          <w:rStyle w:val="StyleUnderline"/>
          <w:highlight w:val="cyan"/>
        </w:rPr>
        <w:t>wasn’t the best idea for Professor</w:t>
      </w:r>
      <w:r w:rsidRPr="00E24839">
        <w:rPr>
          <w:sz w:val="16"/>
        </w:rPr>
        <w:t xml:space="preserve"> Phil </w:t>
      </w:r>
      <w:proofErr w:type="spellStart"/>
      <w:r w:rsidRPr="00281D96">
        <w:rPr>
          <w:rStyle w:val="StyleUnderline"/>
          <w:highlight w:val="cyan"/>
        </w:rPr>
        <w:t>Cafaro</w:t>
      </w:r>
      <w:proofErr w:type="spellEnd"/>
      <w:r w:rsidRPr="00281D96">
        <w:rPr>
          <w:rStyle w:val="StyleUnderline"/>
          <w:highlight w:val="cyan"/>
        </w:rPr>
        <w:t xml:space="preserve"> to go on Tucker Carlson’s show to support anti-immigrant sentiments</w:t>
      </w:r>
      <w:r w:rsidRPr="00E24839">
        <w:rPr>
          <w:sz w:val="16"/>
        </w:rPr>
        <w:t xml:space="preserve">, </w:t>
      </w:r>
      <w:r w:rsidRPr="00281D96">
        <w:rPr>
          <w:rStyle w:val="StyleUnderline"/>
          <w:highlight w:val="cyan"/>
        </w:rPr>
        <w:t xml:space="preserve">but </w:t>
      </w:r>
      <w:proofErr w:type="spellStart"/>
      <w:r w:rsidRPr="00281D96">
        <w:rPr>
          <w:rStyle w:val="StyleUnderline"/>
          <w:highlight w:val="cyan"/>
        </w:rPr>
        <w:t>Cafaro’s</w:t>
      </w:r>
      <w:proofErr w:type="spellEnd"/>
      <w:r w:rsidRPr="00281D96">
        <w:rPr>
          <w:rStyle w:val="StyleUnderline"/>
          <w:highlight w:val="cyan"/>
        </w:rPr>
        <w:t xml:space="preserve"> point is valid</w:t>
      </w:r>
      <w:r w:rsidRPr="00E24839">
        <w:rPr>
          <w:sz w:val="16"/>
        </w:rPr>
        <w:t xml:space="preserve">, </w:t>
      </w:r>
      <w:r w:rsidRPr="00281D96">
        <w:rPr>
          <w:rStyle w:val="StyleUnderline"/>
          <w:highlight w:val="cyan"/>
        </w:rPr>
        <w:t>even if uncomfortable and confusing for progressives</w:t>
      </w:r>
      <w:r w:rsidRPr="00E24839">
        <w:rPr>
          <w:sz w:val="16"/>
        </w:rPr>
        <w:t xml:space="preserve">. </w:t>
      </w:r>
      <w:r w:rsidRPr="00281D96">
        <w:rPr>
          <w:rStyle w:val="StyleUnderline"/>
          <w:highlight w:val="cyan"/>
        </w:rPr>
        <w:t>Until America has a one-planet footprint, all new immigrants are going to increase global impacts because they’ll consume more in the US than in their home countries</w:t>
      </w:r>
      <w:r w:rsidRPr="00E24839">
        <w:rPr>
          <w:sz w:val="16"/>
        </w:rPr>
        <w:t>. (This even suggests all adoption ideally should be domestic, which opens a-whole-</w:t>
      </w:r>
      <w:proofErr w:type="spellStart"/>
      <w:r w:rsidRPr="00E24839">
        <w:rPr>
          <w:sz w:val="16"/>
        </w:rPr>
        <w:t>nother</w:t>
      </w:r>
      <w:proofErr w:type="spellEnd"/>
      <w:r w:rsidRPr="00E24839">
        <w:rPr>
          <w:sz w:val="16"/>
        </w:rPr>
        <w:t xml:space="preserve"> can of worms!)</w:t>
      </w:r>
    </w:p>
    <w:p w14:paraId="116F3F44" w14:textId="58E67796" w:rsidR="00E24839" w:rsidRPr="00E24839" w:rsidRDefault="00E24839" w:rsidP="00E24839">
      <w:pPr>
        <w:rPr>
          <w:sz w:val="16"/>
        </w:rPr>
      </w:pPr>
      <w:r w:rsidRPr="00281D96">
        <w:rPr>
          <w:rStyle w:val="StyleUnderline"/>
          <w:highlight w:val="cyan"/>
        </w:rPr>
        <w:t xml:space="preserve">That’s </w:t>
      </w:r>
      <w:r w:rsidRPr="00281D96">
        <w:rPr>
          <w:rStyle w:val="Emphasis"/>
          <w:highlight w:val="cyan"/>
        </w:rPr>
        <w:t>not to say we should ban immigration</w:t>
      </w:r>
      <w:r w:rsidRPr="00E24839">
        <w:rPr>
          <w:sz w:val="16"/>
        </w:rPr>
        <w:t xml:space="preserve"> or foreign adoption, </w:t>
      </w:r>
      <w:r w:rsidRPr="00281D96">
        <w:rPr>
          <w:rStyle w:val="StyleUnderline"/>
          <w:highlight w:val="cyan"/>
        </w:rPr>
        <w:t>but it means we should have a clear plan around immigration</w:t>
      </w:r>
      <w:r w:rsidRPr="00E24839">
        <w:rPr>
          <w:sz w:val="16"/>
        </w:rPr>
        <w:t xml:space="preserve"> (</w:t>
      </w:r>
      <w:r w:rsidRPr="00281D96">
        <w:rPr>
          <w:rStyle w:val="Emphasis"/>
          <w:highlight w:val="cyan"/>
        </w:rPr>
        <w:t>along with one on reducing American consumption</w:t>
      </w:r>
      <w:r w:rsidRPr="00E24839">
        <w:rPr>
          <w:sz w:val="16"/>
        </w:rPr>
        <w:t>) and we should offset immigration by reductions in births of Americans (easier done if we have a population goal in mind for the United States). This offset is essentially what’s happening in European countries that have smaller than replacement rate birthrates—but the problem there is that this cultivates anti-immigrant sentiments as white European populations darken. With America at least, we have always been an immigrant nation so theoretically we could adapt, though obviously the current administration and its supporters are fomenting the same fears and biases that Americans have shown since its early days, as waves of immigrants from Ireland, Southern Europe, China, and Mexico started arriving.</w:t>
      </w:r>
    </w:p>
    <w:p w14:paraId="73DAC959" w14:textId="77777777" w:rsidR="00E24839" w:rsidRPr="00E24839" w:rsidRDefault="00E24839" w:rsidP="00E24839">
      <w:pPr>
        <w:rPr>
          <w:sz w:val="16"/>
          <w:szCs w:val="16"/>
        </w:rPr>
      </w:pPr>
      <w:r w:rsidRPr="00E24839">
        <w:rPr>
          <w:sz w:val="16"/>
          <w:szCs w:val="16"/>
        </w:rPr>
        <w:t>Setting Goals</w:t>
      </w:r>
    </w:p>
    <w:p w14:paraId="2B6B5DA2" w14:textId="77777777" w:rsidR="00E24839" w:rsidRPr="00E24839" w:rsidRDefault="00E24839" w:rsidP="00E24839">
      <w:pPr>
        <w:rPr>
          <w:sz w:val="16"/>
        </w:rPr>
      </w:pPr>
      <w:r w:rsidRPr="00281D96">
        <w:rPr>
          <w:rStyle w:val="StyleUnderline"/>
          <w:highlight w:val="cyan"/>
        </w:rPr>
        <w:t>Is it so scary or morally fraught to start</w:t>
      </w:r>
      <w:r w:rsidRPr="00E24839">
        <w:rPr>
          <w:sz w:val="16"/>
        </w:rPr>
        <w:t xml:space="preserve"> advocating for a smaller global population—or at the very least start </w:t>
      </w:r>
      <w:r w:rsidRPr="00281D96">
        <w:rPr>
          <w:rStyle w:val="StyleUnderline"/>
          <w:highlight w:val="cyan"/>
        </w:rPr>
        <w:t>talking openly about population challenges?</w:t>
      </w:r>
      <w:r w:rsidRPr="00E24839">
        <w:rPr>
          <w:sz w:val="16"/>
        </w:rPr>
        <w:t xml:space="preserve"> Is it impossible to imagine nurturing a one-child family size norm in the US and Europe (where each child’s impact is many times greater than a child’s in a developing country)? One is good. Two is enough. Three is too many.</w:t>
      </w:r>
    </w:p>
    <w:p w14:paraId="37A10540" w14:textId="5A2658A0" w:rsidR="00E24839" w:rsidRPr="00E24839" w:rsidRDefault="00E24839" w:rsidP="00E24839">
      <w:pPr>
        <w:rPr>
          <w:sz w:val="16"/>
          <w:szCs w:val="16"/>
        </w:rPr>
      </w:pPr>
      <w:r w:rsidRPr="00E24839">
        <w:rPr>
          <w:sz w:val="16"/>
          <w:szCs w:val="16"/>
        </w:rPr>
        <w:t xml:space="preserve">As Roberts notes, momentum is already bringing us toward smaller family sizes—but that same momentum is also bringing us toward higher consumption rates. Some smart social marketing and celebrity modeling could bring us toward reductions in population (as well as consumption) quicker. Breaking the myth that sole children are spoiled and lonely—as Bill McKibben did in his great book Maybe One—would be a good place to start. As would showing the economic and environmental benefits of having one child. And </w:t>
      </w:r>
      <w:proofErr w:type="gramStart"/>
      <w:r w:rsidRPr="00E24839">
        <w:rPr>
          <w:sz w:val="16"/>
          <w:szCs w:val="16"/>
        </w:rPr>
        <w:t>so</w:t>
      </w:r>
      <w:proofErr w:type="gramEnd"/>
      <w:r w:rsidRPr="00E24839">
        <w:rPr>
          <w:sz w:val="16"/>
          <w:szCs w:val="16"/>
        </w:rPr>
        <w:t xml:space="preserve"> would making it cool to have one child. Perhaps that’s the marketing slogan we use: “It’s Hip to Have One.”</w:t>
      </w:r>
    </w:p>
    <w:p w14:paraId="37533CD8" w14:textId="77777777" w:rsidR="00E24839" w:rsidRPr="00E24839" w:rsidRDefault="00E24839" w:rsidP="00E24839">
      <w:pPr>
        <w:rPr>
          <w:sz w:val="16"/>
        </w:rPr>
      </w:pPr>
      <w:r w:rsidRPr="00E24839">
        <w:rPr>
          <w:sz w:val="16"/>
        </w:rPr>
        <w:t xml:space="preserve">And let developing countries shape their own population targets </w:t>
      </w:r>
      <w:proofErr w:type="gramStart"/>
      <w:r w:rsidRPr="00E24839">
        <w:rPr>
          <w:sz w:val="16"/>
        </w:rPr>
        <w:t>so as to</w:t>
      </w:r>
      <w:proofErr w:type="gramEnd"/>
      <w:r w:rsidRPr="00E24839">
        <w:rPr>
          <w:sz w:val="16"/>
        </w:rPr>
        <w:t xml:space="preserve"> avoid the obvious criticisms of imperialism (maybe it’s even time for a Framework Convention on Population Growth to go along with the Framework Convention on Climate Change—so all countries can feel ownership in this effort). But </w:t>
      </w:r>
      <w:r w:rsidRPr="00E24839">
        <w:rPr>
          <w:rStyle w:val="StyleUnderline"/>
        </w:rPr>
        <w:t>clearly</w:t>
      </w:r>
      <w:r w:rsidRPr="00E24839">
        <w:rPr>
          <w:sz w:val="16"/>
        </w:rPr>
        <w:t xml:space="preserve">, </w:t>
      </w:r>
      <w:r w:rsidRPr="00281D96">
        <w:rPr>
          <w:rStyle w:val="StyleUnderline"/>
          <w:highlight w:val="cyan"/>
        </w:rPr>
        <w:t>population stabilization is as important</w:t>
      </w:r>
      <w:r w:rsidRPr="00E24839">
        <w:rPr>
          <w:sz w:val="16"/>
        </w:rPr>
        <w:t xml:space="preserve"> in developing countries—not because of the immediate effects on human impact (I), but </w:t>
      </w:r>
      <w:r w:rsidRPr="00281D96">
        <w:rPr>
          <w:rStyle w:val="StyleUnderline"/>
          <w:highlight w:val="cyan"/>
        </w:rPr>
        <w:t>because as Earth systems finally break down after the</w:t>
      </w:r>
      <w:r w:rsidRPr="00E24839">
        <w:rPr>
          <w:sz w:val="16"/>
        </w:rPr>
        <w:t xml:space="preserve"> decades of </w:t>
      </w:r>
      <w:r w:rsidRPr="00281D96">
        <w:rPr>
          <w:rStyle w:val="StyleUnderline"/>
          <w:highlight w:val="cyan"/>
        </w:rPr>
        <w:t>abuse we’ve delivered</w:t>
      </w:r>
      <w:r w:rsidRPr="00E24839">
        <w:rPr>
          <w:sz w:val="16"/>
        </w:rPr>
        <w:t xml:space="preserve">, </w:t>
      </w:r>
      <w:r w:rsidRPr="00281D96">
        <w:rPr>
          <w:rStyle w:val="StyleUnderline"/>
          <w:highlight w:val="cyan"/>
        </w:rPr>
        <w:t>people are going to retreat from their flooding towns</w:t>
      </w:r>
      <w:r w:rsidRPr="00E24839">
        <w:rPr>
          <w:sz w:val="16"/>
        </w:rPr>
        <w:t xml:space="preserve">, their </w:t>
      </w:r>
      <w:proofErr w:type="gramStart"/>
      <w:r w:rsidRPr="00E24839">
        <w:rPr>
          <w:sz w:val="16"/>
        </w:rPr>
        <w:t>drought stricken</w:t>
      </w:r>
      <w:proofErr w:type="gramEnd"/>
      <w:r w:rsidRPr="00E24839">
        <w:rPr>
          <w:sz w:val="16"/>
        </w:rPr>
        <w:t xml:space="preserve"> lands, their war-torn regions, </w:t>
      </w:r>
      <w:r w:rsidRPr="00281D96">
        <w:rPr>
          <w:rStyle w:val="StyleUnderline"/>
          <w:highlight w:val="cyan"/>
        </w:rPr>
        <w:t>and</w:t>
      </w:r>
      <w:r w:rsidRPr="00E24839">
        <w:rPr>
          <w:sz w:val="16"/>
        </w:rPr>
        <w:t xml:space="preserve"> they’re going to have to </w:t>
      </w:r>
      <w:r w:rsidRPr="00281D96">
        <w:rPr>
          <w:rStyle w:val="StyleUnderline"/>
          <w:highlight w:val="cyan"/>
        </w:rPr>
        <w:t>go somewhere</w:t>
      </w:r>
      <w:r w:rsidRPr="00E24839">
        <w:rPr>
          <w:sz w:val="16"/>
        </w:rPr>
        <w:t xml:space="preserve">. </w:t>
      </w:r>
      <w:r w:rsidRPr="00281D96">
        <w:rPr>
          <w:rStyle w:val="StyleUnderline"/>
          <w:highlight w:val="cyan"/>
        </w:rPr>
        <w:t xml:space="preserve">And then the </w:t>
      </w:r>
      <w:r w:rsidRPr="00281D96">
        <w:rPr>
          <w:rStyle w:val="Emphasis"/>
          <w:highlight w:val="cyan"/>
        </w:rPr>
        <w:t>right-wing extremists</w:t>
      </w:r>
      <w:r w:rsidRPr="00E24839">
        <w:rPr>
          <w:rStyle w:val="StyleUnderline"/>
        </w:rPr>
        <w:t xml:space="preserve"> </w:t>
      </w:r>
      <w:r w:rsidRPr="00281D96">
        <w:rPr>
          <w:rStyle w:val="StyleUnderline"/>
          <w:highlight w:val="cyan"/>
        </w:rPr>
        <w:t>will</w:t>
      </w:r>
      <w:r w:rsidRPr="00E24839">
        <w:rPr>
          <w:sz w:val="16"/>
        </w:rPr>
        <w:t xml:space="preserve"> say “we told you so,” waving their copies of Camp of Saints in their hands as they </w:t>
      </w:r>
      <w:proofErr w:type="gramStart"/>
      <w:r w:rsidRPr="00E24839">
        <w:rPr>
          <w:sz w:val="16"/>
        </w:rPr>
        <w:t>do, and</w:t>
      </w:r>
      <w:proofErr w:type="gramEnd"/>
      <w:r w:rsidRPr="00E24839">
        <w:rPr>
          <w:sz w:val="16"/>
        </w:rPr>
        <w:t xml:space="preserve"> </w:t>
      </w:r>
      <w:r w:rsidRPr="00281D96">
        <w:rPr>
          <w:rStyle w:val="Emphasis"/>
          <w:highlight w:val="cyan"/>
        </w:rPr>
        <w:t>be perfectly poised to take over more government institutions</w:t>
      </w:r>
      <w:r w:rsidRPr="00E24839">
        <w:rPr>
          <w:sz w:val="16"/>
        </w:rPr>
        <w:t>—</w:t>
      </w:r>
      <w:r w:rsidRPr="00281D96">
        <w:rPr>
          <w:rStyle w:val="StyleUnderline"/>
          <w:highlight w:val="cyan"/>
        </w:rPr>
        <w:t>and that may be the population crisis’ scariest outcome of all.</w:t>
      </w:r>
    </w:p>
    <w:p w14:paraId="12D0EC05" w14:textId="77777777" w:rsidR="007D0BEF" w:rsidRDefault="007D0BEF" w:rsidP="007D0BEF"/>
    <w:p w14:paraId="73FB41A6" w14:textId="77777777" w:rsidR="007D0BEF" w:rsidRDefault="007D0BEF" w:rsidP="007D0BEF">
      <w:pPr>
        <w:pStyle w:val="Heading4"/>
      </w:pPr>
      <w:r>
        <w:t xml:space="preserve">PFIR does not link to their </w:t>
      </w:r>
      <w:proofErr w:type="spellStart"/>
      <w:r>
        <w:t>Kritik</w:t>
      </w:r>
      <w:proofErr w:type="spellEnd"/>
      <w:r>
        <w:t xml:space="preserve">. Our authors </w:t>
      </w:r>
      <w:r w:rsidRPr="00B76F3E">
        <w:rPr>
          <w:i/>
          <w:u w:val="single"/>
        </w:rPr>
        <w:t>don’t</w:t>
      </w:r>
      <w:r>
        <w:t xml:space="preserve"> displace blame from US consumers. They simply think that population growth would </w:t>
      </w:r>
      <w:r w:rsidRPr="00B76F3E">
        <w:rPr>
          <w:i/>
          <w:u w:val="single"/>
        </w:rPr>
        <w:t>also</w:t>
      </w:r>
      <w:r>
        <w:t xml:space="preserve"> cause green impacts and is </w:t>
      </w:r>
      <w:r w:rsidRPr="00B76F3E">
        <w:rPr>
          <w:i/>
          <w:u w:val="single"/>
        </w:rPr>
        <w:t>a bigger variable than consumption</w:t>
      </w:r>
      <w:r>
        <w:t xml:space="preserve">.  It’s offense against their K – because their authors actively ignore the green impacts of painting every immigration restriction as intrinsically nativist.  </w:t>
      </w:r>
    </w:p>
    <w:p w14:paraId="0912623D" w14:textId="77777777" w:rsidR="007D0BEF" w:rsidRPr="00867CBE" w:rsidRDefault="007D0BEF" w:rsidP="007D0BEF">
      <w:pPr>
        <w:rPr>
          <w:rStyle w:val="Style13ptBold"/>
        </w:rPr>
      </w:pPr>
      <w:proofErr w:type="spellStart"/>
      <w:r w:rsidRPr="00867CBE">
        <w:rPr>
          <w:rStyle w:val="Style13ptBold"/>
        </w:rPr>
        <w:t>McAlpin</w:t>
      </w:r>
      <w:proofErr w:type="spellEnd"/>
      <w:r w:rsidRPr="00867CBE">
        <w:rPr>
          <w:rStyle w:val="Style13ptBold"/>
        </w:rPr>
        <w:t xml:space="preserve"> ‘14</w:t>
      </w:r>
    </w:p>
    <w:p w14:paraId="214F650D" w14:textId="77777777" w:rsidR="007D0BEF" w:rsidRPr="00B76F3E" w:rsidRDefault="007D0BEF" w:rsidP="007D0BEF">
      <w:pPr>
        <w:rPr>
          <w:sz w:val="18"/>
          <w:szCs w:val="18"/>
        </w:rPr>
      </w:pPr>
      <w:r w:rsidRPr="00B76F3E">
        <w:rPr>
          <w:sz w:val="18"/>
          <w:szCs w:val="18"/>
        </w:rPr>
        <w:t xml:space="preserve">David </w:t>
      </w:r>
      <w:proofErr w:type="spellStart"/>
      <w:r w:rsidRPr="00B76F3E">
        <w:rPr>
          <w:sz w:val="18"/>
          <w:szCs w:val="18"/>
        </w:rPr>
        <w:t>McAlpin</w:t>
      </w:r>
      <w:proofErr w:type="spellEnd"/>
      <w:r w:rsidRPr="00B76F3E">
        <w:rPr>
          <w:sz w:val="18"/>
          <w:szCs w:val="18"/>
        </w:rPr>
        <w:t xml:space="preserve"> – Author at PFIR - Progressives for Immigration Reform - “U.S. Population and Its Impact on the Environment: Why Curbing Per Capita Consumption Is Not Enough” – Policy Brief 14-1 - </w:t>
      </w:r>
      <w:r w:rsidRPr="00B76F3E">
        <w:rPr>
          <w:sz w:val="18"/>
          <w:szCs w:val="18"/>
          <w:u w:val="single"/>
        </w:rPr>
        <w:t>PFIR</w:t>
      </w:r>
      <w:r w:rsidRPr="00B76F3E">
        <w:rPr>
          <w:sz w:val="18"/>
          <w:szCs w:val="18"/>
        </w:rPr>
        <w:t xml:space="preserve"> -  September 10, 2014 - #</w:t>
      </w:r>
      <w:proofErr w:type="spellStart"/>
      <w:r w:rsidRPr="00B76F3E">
        <w:rPr>
          <w:sz w:val="18"/>
          <w:szCs w:val="18"/>
        </w:rPr>
        <w:t>CutWithRJ</w:t>
      </w:r>
      <w:proofErr w:type="spellEnd"/>
      <w:r w:rsidRPr="00B76F3E">
        <w:rPr>
          <w:sz w:val="18"/>
          <w:szCs w:val="18"/>
        </w:rPr>
        <w:t xml:space="preserve"> - http://progressivesforimmigrationreform.org/publication/u-s-population-and-its-impact-on-the-environment-why-curbing-per-capita-consumption-is-not-enough/</w:t>
      </w:r>
    </w:p>
    <w:p w14:paraId="7DE4619C" w14:textId="77777777" w:rsidR="007D0BEF" w:rsidRPr="00867CBE" w:rsidRDefault="007D0BEF" w:rsidP="007D0BEF">
      <w:pPr>
        <w:rPr>
          <w:u w:val="single"/>
        </w:rPr>
      </w:pPr>
      <w:r w:rsidRPr="00867CBE">
        <w:rPr>
          <w:sz w:val="16"/>
        </w:rPr>
        <w:t xml:space="preserve">These predictions about immigration’s future impact on the environment forecast a bleak future here in the United States. Yet, although these predictions are backed by empirical evidence, </w:t>
      </w:r>
      <w:r w:rsidRPr="00281D96">
        <w:rPr>
          <w:rStyle w:val="StyleUnderline"/>
          <w:highlight w:val="cyan"/>
        </w:rPr>
        <w:t>immigration’s connection to the degradation of the environment is often discredited</w:t>
      </w:r>
      <w:r w:rsidRPr="00867CBE">
        <w:rPr>
          <w:sz w:val="16"/>
        </w:rPr>
        <w:t xml:space="preserve"> and overlooked in general. This policy brief contends that </w:t>
      </w:r>
      <w:r w:rsidRPr="00281D96">
        <w:rPr>
          <w:rStyle w:val="StyleUnderline"/>
          <w:highlight w:val="cyan"/>
        </w:rPr>
        <w:t>the counterargument to immigration’s role in the destruction of the environment relies on</w:t>
      </w:r>
      <w:r w:rsidRPr="00867CBE">
        <w:rPr>
          <w:sz w:val="16"/>
        </w:rPr>
        <w:t xml:space="preserve"> three </w:t>
      </w:r>
      <w:r w:rsidRPr="00281D96">
        <w:rPr>
          <w:rStyle w:val="StyleUnderline"/>
          <w:highlight w:val="cyan"/>
        </w:rPr>
        <w:t>red herrings.</w:t>
      </w:r>
      <w:r w:rsidRPr="00867CBE">
        <w:rPr>
          <w:sz w:val="16"/>
        </w:rPr>
        <w:t xml:space="preserve"> First, opponents to restricting immigration levels suggest that immigrants exert less pressure on the environment than their American-born counterparts, so the U.S. should therefore focus instead on curbing consumption rates. The second argument is that policies aimed at population stabilization should be addressed at the global level, and any policy addressing population stabilization domestically is a wasted effort. Lastly, </w:t>
      </w:r>
      <w:r w:rsidRPr="00281D96">
        <w:rPr>
          <w:rStyle w:val="StyleUnderline"/>
          <w:highlight w:val="cyan"/>
        </w:rPr>
        <w:t>proponents</w:t>
      </w:r>
      <w:r w:rsidRPr="00867CBE">
        <w:rPr>
          <w:sz w:val="16"/>
        </w:rPr>
        <w:t xml:space="preserve"> of increasing immigration levels to the U.S. </w:t>
      </w:r>
      <w:r w:rsidRPr="00281D96">
        <w:rPr>
          <w:rStyle w:val="StyleUnderline"/>
          <w:highlight w:val="cyan"/>
        </w:rPr>
        <w:t>often contend that those in favor of restrictive immigration policies secretly harbor racist motives and their arguments concerning the environment should be disregarded.</w:t>
      </w:r>
      <w:r w:rsidRPr="00867CBE">
        <w:rPr>
          <w:sz w:val="16"/>
        </w:rPr>
        <w:t xml:space="preserve"> We find </w:t>
      </w:r>
      <w:r w:rsidRPr="00281D96">
        <w:rPr>
          <w:rStyle w:val="StyleUnderline"/>
          <w:highlight w:val="cyan"/>
        </w:rPr>
        <w:t>the</w:t>
      </w:r>
      <w:r w:rsidRPr="00867CBE">
        <w:rPr>
          <w:sz w:val="16"/>
        </w:rPr>
        <w:t xml:space="preserve"> last </w:t>
      </w:r>
      <w:r w:rsidRPr="00281D96">
        <w:rPr>
          <w:rStyle w:val="StyleUnderline"/>
          <w:highlight w:val="cyan"/>
        </w:rPr>
        <w:t>argument</w:t>
      </w:r>
      <w:r w:rsidRPr="00867CBE">
        <w:rPr>
          <w:sz w:val="16"/>
        </w:rPr>
        <w:t xml:space="preserve"> to be especially heinous for it </w:t>
      </w:r>
      <w:r w:rsidRPr="00281D96">
        <w:rPr>
          <w:rStyle w:val="StyleUnderline"/>
          <w:highlight w:val="cyan"/>
        </w:rPr>
        <w:t>relies solely on an ad hominem fallacy</w:t>
      </w:r>
      <w:r w:rsidRPr="00867CBE">
        <w:rPr>
          <w:sz w:val="16"/>
        </w:rPr>
        <w:t xml:space="preserve"> </w:t>
      </w:r>
      <w:r w:rsidRPr="00281D96">
        <w:rPr>
          <w:rStyle w:val="StyleUnderline"/>
          <w:highlight w:val="cyan"/>
        </w:rPr>
        <w:t>intending to dissuade potential supporters from further investigation into immigration’s impact on the environment.</w:t>
      </w:r>
    </w:p>
    <w:p w14:paraId="3D819F39" w14:textId="77777777" w:rsidR="007D0BEF" w:rsidRPr="00867CBE" w:rsidRDefault="007D0BEF" w:rsidP="007D0BEF">
      <w:pPr>
        <w:rPr>
          <w:sz w:val="16"/>
          <w:szCs w:val="16"/>
        </w:rPr>
      </w:pPr>
      <w:r w:rsidRPr="00867CBE">
        <w:rPr>
          <w:sz w:val="16"/>
          <w:szCs w:val="16"/>
        </w:rPr>
        <w:t>In response to these unsubstantiated claims against character, this policy brief firmly maintains an exclusively objective view on immigration policy, and the intentions of this article are to highlight the nexus of population growth, immigration and the environment, and to suggest policy reform aimed at achieving sustainability within the United States.</w:t>
      </w:r>
    </w:p>
    <w:p w14:paraId="30C629CC" w14:textId="77777777" w:rsidR="007D0BEF" w:rsidRPr="00867CBE" w:rsidRDefault="007D0BEF" w:rsidP="007D0BEF">
      <w:pPr>
        <w:rPr>
          <w:sz w:val="16"/>
          <w:szCs w:val="16"/>
        </w:rPr>
      </w:pPr>
      <w:r w:rsidRPr="00867CBE">
        <w:rPr>
          <w:sz w:val="16"/>
          <w:szCs w:val="16"/>
        </w:rPr>
        <w:t>The Impact of Population Size to the Environment</w:t>
      </w:r>
    </w:p>
    <w:p w14:paraId="3D3E33A7" w14:textId="77777777" w:rsidR="007D0BEF" w:rsidRPr="00867CBE" w:rsidRDefault="007D0BEF" w:rsidP="007D0BEF">
      <w:pPr>
        <w:rPr>
          <w:sz w:val="16"/>
          <w:szCs w:val="16"/>
        </w:rPr>
      </w:pPr>
      <w:r w:rsidRPr="00867CBE">
        <w:rPr>
          <w:sz w:val="16"/>
          <w:szCs w:val="16"/>
        </w:rPr>
        <w:t xml:space="preserve">The survival of society and all life on earth depends greatly on the well-being of the environment and its ecosystems. The development of the United States, and the existence of humanity in general, has relied on and will continue to rely on the availability of natural resources, which are provided to us by the environment and these ecosystems. </w:t>
      </w:r>
      <w:proofErr w:type="gramStart"/>
      <w:r w:rsidRPr="00867CBE">
        <w:rPr>
          <w:sz w:val="16"/>
          <w:szCs w:val="16"/>
        </w:rPr>
        <w:t>With that being said, it</w:t>
      </w:r>
      <w:proofErr w:type="gramEnd"/>
      <w:r w:rsidRPr="00867CBE">
        <w:rPr>
          <w:sz w:val="16"/>
          <w:szCs w:val="16"/>
        </w:rPr>
        <w:t xml:space="preserve"> is then the duty of this generation to create and maintain a sustainable society which protects the environment, in order to ensure the availability of natural resources for future generations. Almost every person, except for the stubbornly ignorant few, agrees that the destruction of the environment caused by human activity is a pressing issue, as political discourse and the layman’s conversation often feature this topic. However, environmentalists disagree with one another as to which preventative measure should be taken </w:t>
      </w:r>
      <w:proofErr w:type="gramStart"/>
      <w:r w:rsidRPr="00867CBE">
        <w:rPr>
          <w:sz w:val="16"/>
          <w:szCs w:val="16"/>
        </w:rPr>
        <w:t>in order to</w:t>
      </w:r>
      <w:proofErr w:type="gramEnd"/>
      <w:r w:rsidRPr="00867CBE">
        <w:rPr>
          <w:sz w:val="16"/>
          <w:szCs w:val="16"/>
        </w:rPr>
        <w:t xml:space="preserve"> curb environmental destruction.</w:t>
      </w:r>
    </w:p>
    <w:p w14:paraId="16505E85" w14:textId="77777777" w:rsidR="007D0BEF" w:rsidRPr="00867CBE" w:rsidRDefault="007D0BEF" w:rsidP="007D0BEF">
      <w:pPr>
        <w:rPr>
          <w:sz w:val="16"/>
        </w:rPr>
      </w:pPr>
      <w:r w:rsidRPr="00867CBE">
        <w:rPr>
          <w:sz w:val="16"/>
        </w:rPr>
        <w:t xml:space="preserve">To address the degradation of our environment, </w:t>
      </w:r>
      <w:r w:rsidRPr="00281D96">
        <w:rPr>
          <w:rStyle w:val="StyleUnderline"/>
          <w:highlight w:val="cyan"/>
        </w:rPr>
        <w:t>some environmentalists look at the copious amount of carbon</w:t>
      </w:r>
      <w:r w:rsidRPr="00867CBE">
        <w:rPr>
          <w:sz w:val="16"/>
        </w:rPr>
        <w:t xml:space="preserve"> emissions </w:t>
      </w:r>
      <w:r w:rsidRPr="00281D96">
        <w:rPr>
          <w:rStyle w:val="StyleUnderline"/>
          <w:highlight w:val="cyan"/>
        </w:rPr>
        <w:t>being produced here in the U.S. and decide that Americans should focus on reducing</w:t>
      </w:r>
      <w:r w:rsidRPr="00867CBE">
        <w:rPr>
          <w:sz w:val="16"/>
        </w:rPr>
        <w:t xml:space="preserve"> our </w:t>
      </w:r>
      <w:r w:rsidRPr="00281D96">
        <w:rPr>
          <w:rStyle w:val="StyleUnderline"/>
          <w:highlight w:val="cyan"/>
        </w:rPr>
        <w:t>consumption</w:t>
      </w:r>
      <w:r w:rsidRPr="00867CBE">
        <w:rPr>
          <w:sz w:val="16"/>
        </w:rPr>
        <w:t xml:space="preserve"> </w:t>
      </w:r>
      <w:proofErr w:type="gramStart"/>
      <w:r w:rsidRPr="00867CBE">
        <w:rPr>
          <w:sz w:val="16"/>
        </w:rPr>
        <w:t>in order to</w:t>
      </w:r>
      <w:proofErr w:type="gramEnd"/>
      <w:r w:rsidRPr="00867CBE">
        <w:rPr>
          <w:sz w:val="16"/>
        </w:rPr>
        <w:t xml:space="preserve"> abate pollution. </w:t>
      </w:r>
      <w:r w:rsidRPr="00281D96">
        <w:rPr>
          <w:rStyle w:val="StyleUnderline"/>
          <w:highlight w:val="cyan"/>
        </w:rPr>
        <w:t>It is laudable to condemn the egregious pollution</w:t>
      </w:r>
      <w:r w:rsidRPr="00867CBE">
        <w:rPr>
          <w:sz w:val="16"/>
        </w:rPr>
        <w:t xml:space="preserve"> of the power sector </w:t>
      </w:r>
      <w:r w:rsidRPr="00281D96">
        <w:rPr>
          <w:rStyle w:val="StyleUnderline"/>
          <w:highlight w:val="cyan"/>
        </w:rPr>
        <w:t>and the gas-guzzling culture of our nation</w:t>
      </w:r>
      <w:r w:rsidRPr="00867CBE">
        <w:rPr>
          <w:rStyle w:val="StyleUnderline"/>
        </w:rPr>
        <w:t>,</w:t>
      </w:r>
      <w:r w:rsidRPr="00867CBE">
        <w:rPr>
          <w:sz w:val="16"/>
        </w:rPr>
        <w:t xml:space="preserve"> </w:t>
      </w:r>
      <w:r w:rsidRPr="00281D96">
        <w:rPr>
          <w:rStyle w:val="StyleUnderline"/>
          <w:highlight w:val="cyan"/>
        </w:rPr>
        <w:t>and I agree</w:t>
      </w:r>
      <w:r w:rsidRPr="00867CBE">
        <w:rPr>
          <w:sz w:val="16"/>
        </w:rPr>
        <w:t xml:space="preserve"> </w:t>
      </w:r>
      <w:r w:rsidRPr="00867CBE">
        <w:rPr>
          <w:rStyle w:val="StyleUnderline"/>
        </w:rPr>
        <w:t>wholeheartedly</w:t>
      </w:r>
      <w:r w:rsidRPr="00867CBE">
        <w:rPr>
          <w:sz w:val="16"/>
        </w:rPr>
        <w:t xml:space="preserve"> </w:t>
      </w:r>
      <w:r w:rsidRPr="00281D96">
        <w:rPr>
          <w:rStyle w:val="StyleUnderline"/>
          <w:highlight w:val="cyan"/>
        </w:rPr>
        <w:t>that efforts are needed to curb consumption</w:t>
      </w:r>
      <w:r w:rsidRPr="00867CBE">
        <w:rPr>
          <w:sz w:val="16"/>
        </w:rPr>
        <w:t xml:space="preserve"> levels. </w:t>
      </w:r>
      <w:r w:rsidRPr="00281D96">
        <w:rPr>
          <w:rStyle w:val="StyleUnderline"/>
          <w:highlight w:val="cyan"/>
        </w:rPr>
        <w:t>However,</w:t>
      </w:r>
      <w:r w:rsidRPr="00867CBE">
        <w:rPr>
          <w:sz w:val="16"/>
        </w:rPr>
        <w:t xml:space="preserve"> while </w:t>
      </w:r>
      <w:r w:rsidRPr="00281D96">
        <w:rPr>
          <w:rStyle w:val="StyleUnderline"/>
          <w:highlight w:val="cyan"/>
        </w:rPr>
        <w:t>this approach</w:t>
      </w:r>
      <w:r w:rsidRPr="00867CBE">
        <w:rPr>
          <w:sz w:val="16"/>
        </w:rPr>
        <w:t xml:space="preserve"> may seem practical and effective to those environmentally conscious, it places too much emphasis on consumption and in doing so </w:t>
      </w:r>
      <w:r w:rsidRPr="00281D96">
        <w:rPr>
          <w:rStyle w:val="StyleUnderline"/>
          <w:highlight w:val="cyan"/>
        </w:rPr>
        <w:t>underestimates other factors that have a much greater impact on the environment, such as population size</w:t>
      </w:r>
      <w:r w:rsidRPr="00867CBE">
        <w:rPr>
          <w:sz w:val="16"/>
        </w:rPr>
        <w:t>.</w:t>
      </w:r>
    </w:p>
    <w:p w14:paraId="2446C76B" w14:textId="77777777" w:rsidR="007D0BEF" w:rsidRPr="00867CBE" w:rsidRDefault="007D0BEF" w:rsidP="007D0BEF">
      <w:pPr>
        <w:rPr>
          <w:sz w:val="16"/>
          <w:szCs w:val="16"/>
        </w:rPr>
      </w:pPr>
      <w:proofErr w:type="gramStart"/>
      <w:r w:rsidRPr="00867CBE">
        <w:rPr>
          <w:sz w:val="16"/>
          <w:szCs w:val="16"/>
        </w:rPr>
        <w:t>In order to</w:t>
      </w:r>
      <w:proofErr w:type="gramEnd"/>
      <w:r w:rsidRPr="00867CBE">
        <w:rPr>
          <w:sz w:val="16"/>
          <w:szCs w:val="16"/>
        </w:rPr>
        <w:t xml:space="preserve"> measure the impact of humanity on the environment as well as the demands humans place on available resources, ecologists prefer to use what is the called the IPAT equation. Developed in the 1970s by John </w:t>
      </w:r>
      <w:proofErr w:type="spellStart"/>
      <w:r w:rsidRPr="00867CBE">
        <w:rPr>
          <w:sz w:val="16"/>
          <w:szCs w:val="16"/>
        </w:rPr>
        <w:t>Holdren</w:t>
      </w:r>
      <w:proofErr w:type="spellEnd"/>
      <w:r w:rsidRPr="00867CBE">
        <w:rPr>
          <w:sz w:val="16"/>
          <w:szCs w:val="16"/>
        </w:rPr>
        <w:t xml:space="preserve">, the senior advisor to President Barack Obama on science and technology issues, the IPAT formula (I = P x A x T) measures three human variables that have the largest impact on the environment. “I” is the total impact humans have on the </w:t>
      </w:r>
      <w:proofErr w:type="gramStart"/>
      <w:r w:rsidRPr="00867CBE">
        <w:rPr>
          <w:sz w:val="16"/>
          <w:szCs w:val="16"/>
        </w:rPr>
        <w:t>environment, and</w:t>
      </w:r>
      <w:proofErr w:type="gramEnd"/>
      <w:r w:rsidRPr="00867CBE">
        <w:rPr>
          <w:sz w:val="16"/>
          <w:szCs w:val="16"/>
        </w:rPr>
        <w:t xml:space="preserve"> is a function of three factors: P = total population, A = affluence (i.e. consumption), and T = the technology used to facilitate consumption. All three factors have equal importance as they are interrelated, which is why population growth here in the U.S. deserves more consideration in the ongoing debate about the environment.</w:t>
      </w:r>
    </w:p>
    <w:p w14:paraId="4A5D2910" w14:textId="77777777" w:rsidR="007D0BEF" w:rsidRPr="00867CBE" w:rsidRDefault="007D0BEF" w:rsidP="007D0BEF">
      <w:pPr>
        <w:rPr>
          <w:sz w:val="16"/>
        </w:rPr>
      </w:pPr>
      <w:r w:rsidRPr="00867CBE">
        <w:rPr>
          <w:sz w:val="16"/>
        </w:rPr>
        <w:t xml:space="preserve">Curbing consumption addresses only one of the many problems afflicting the environment. </w:t>
      </w:r>
      <w:r w:rsidRPr="00281D96">
        <w:rPr>
          <w:rStyle w:val="StyleUnderline"/>
          <w:highlight w:val="cyan"/>
        </w:rPr>
        <w:t>Benefits to the environment resulting from a reduction in consumption will be offset entirely by a growing population.</w:t>
      </w:r>
      <w:r w:rsidRPr="00867CBE">
        <w:rPr>
          <w:sz w:val="16"/>
        </w:rPr>
        <w:t xml:space="preserve"> In the past few decades, the </w:t>
      </w:r>
      <w:proofErr w:type="gramStart"/>
      <w:r w:rsidRPr="00867CBE">
        <w:rPr>
          <w:sz w:val="16"/>
        </w:rPr>
        <w:t>vast majority</w:t>
      </w:r>
      <w:proofErr w:type="gramEnd"/>
      <w:r w:rsidRPr="00867CBE">
        <w:rPr>
          <w:sz w:val="16"/>
        </w:rPr>
        <w:t xml:space="preserve"> (nearly 80 percent) of the increase in carbon and other greenhouse gas emissions was a direct result of U.S. population growth. [1] The more people there are in this country, the more demand there is for cars, houses, food, and other carbon generators. For example, between 1970 and 1990 there was a 25 percent increase in energy use in the U.S., despite per capita energy use remaining stagnant during that period. [2] Thus the significant increase in the consumption of energy can be attributed to population growth, as the U.S. population unsurprisingly continued to flourish throughout those years.</w:t>
      </w:r>
    </w:p>
    <w:p w14:paraId="1F813EFE" w14:textId="3C5A4F12" w:rsidR="00FB12B6" w:rsidRDefault="00FB12B6" w:rsidP="007D0BEF"/>
    <w:p w14:paraId="6F98333D" w14:textId="77777777" w:rsidR="00FB12B6" w:rsidRDefault="00FB12B6" w:rsidP="007D0BEF"/>
    <w:p w14:paraId="7779298C" w14:textId="77777777" w:rsidR="007D0BEF" w:rsidRDefault="007D0BEF" w:rsidP="007D0BEF">
      <w:pPr>
        <w:pStyle w:val="Heading4"/>
      </w:pPr>
      <w:r>
        <w:t xml:space="preserve">No link. Their Levenson card is an indict on ATB. But, their sustainability claims aren’t rooted in racial animosity. It’s about population levels. ATB doesn’t ignore US consumption patterns and isn’t rooted in xenophobic claims about identity. </w:t>
      </w:r>
    </w:p>
    <w:p w14:paraId="7E3BE3A8" w14:textId="77777777" w:rsidR="007D0BEF" w:rsidRPr="002C295D" w:rsidRDefault="007D0BEF" w:rsidP="007D0BEF">
      <w:pPr>
        <w:rPr>
          <w:rStyle w:val="Style13ptBold"/>
        </w:rPr>
      </w:pPr>
      <w:proofErr w:type="spellStart"/>
      <w:r w:rsidRPr="002C295D">
        <w:rPr>
          <w:rStyle w:val="Style13ptBold"/>
        </w:rPr>
        <w:t>Lydersen</w:t>
      </w:r>
      <w:proofErr w:type="spellEnd"/>
      <w:r w:rsidRPr="002C295D">
        <w:rPr>
          <w:rStyle w:val="Style13ptBold"/>
        </w:rPr>
        <w:t xml:space="preserve"> ‘9</w:t>
      </w:r>
    </w:p>
    <w:p w14:paraId="5A99915A" w14:textId="77777777" w:rsidR="007D0BEF" w:rsidRPr="002C295D" w:rsidRDefault="007D0BEF" w:rsidP="007D0BEF">
      <w:pPr>
        <w:rPr>
          <w:sz w:val="18"/>
          <w:szCs w:val="18"/>
        </w:rPr>
      </w:pPr>
      <w:r w:rsidRPr="002C295D">
        <w:rPr>
          <w:sz w:val="18"/>
          <w:szCs w:val="18"/>
        </w:rPr>
        <w:t xml:space="preserve">Kari </w:t>
      </w:r>
      <w:proofErr w:type="spellStart"/>
      <w:r w:rsidRPr="002C295D">
        <w:rPr>
          <w:sz w:val="18"/>
          <w:szCs w:val="18"/>
        </w:rPr>
        <w:t>Lydersen</w:t>
      </w:r>
      <w:proofErr w:type="spellEnd"/>
      <w:r w:rsidRPr="002C295D">
        <w:rPr>
          <w:sz w:val="18"/>
          <w:szCs w:val="18"/>
        </w:rPr>
        <w:t xml:space="preserve"> is a staff writer in the Chicago bureau of The Washington Post. “Border War” – Earth Island Journal - Summer - #</w:t>
      </w:r>
      <w:proofErr w:type="spellStart"/>
      <w:r w:rsidRPr="002C295D">
        <w:rPr>
          <w:sz w:val="18"/>
          <w:szCs w:val="18"/>
        </w:rPr>
        <w:t>CutWithRJ</w:t>
      </w:r>
      <w:proofErr w:type="spellEnd"/>
      <w:r w:rsidRPr="002C295D">
        <w:rPr>
          <w:sz w:val="18"/>
          <w:szCs w:val="18"/>
        </w:rPr>
        <w:t xml:space="preserve"> - http://www.earthisland.org/journal/index.php/eij/article/border_war/</w:t>
      </w:r>
    </w:p>
    <w:p w14:paraId="506A0422" w14:textId="77777777" w:rsidR="007D0BEF" w:rsidRDefault="007D0BEF" w:rsidP="007D0BEF"/>
    <w:p w14:paraId="0E2D6F69" w14:textId="77777777" w:rsidR="007D0BEF" w:rsidRPr="00F85D59" w:rsidRDefault="007D0BEF" w:rsidP="007D0BEF">
      <w:pPr>
        <w:rPr>
          <w:sz w:val="16"/>
        </w:rPr>
      </w:pPr>
      <w:r w:rsidRPr="00281D96">
        <w:rPr>
          <w:rStyle w:val="StyleUnderline"/>
          <w:highlight w:val="cyan"/>
        </w:rPr>
        <w:t>Many environmentalists say the US simply cannot handle a continually growing population</w:t>
      </w:r>
      <w:r w:rsidRPr="00F85D59">
        <w:rPr>
          <w:sz w:val="16"/>
        </w:rPr>
        <w:t xml:space="preserve">. At the local and regional levels, more people means a greater burden on scarce freshwater resources, more sprawling development, worsening air quality. On a more macro level, </w:t>
      </w:r>
      <w:r w:rsidRPr="00281D96">
        <w:rPr>
          <w:rStyle w:val="StyleUnderline"/>
          <w:highlight w:val="cyan"/>
        </w:rPr>
        <w:t>a greater number of Americans threatens to exacerbate climate change</w:t>
      </w:r>
      <w:r w:rsidRPr="00F85D59">
        <w:rPr>
          <w:sz w:val="16"/>
        </w:rPr>
        <w:t xml:space="preserve">, deforestation, overfishing, </w:t>
      </w:r>
      <w:r w:rsidRPr="00281D96">
        <w:rPr>
          <w:rStyle w:val="StyleUnderline"/>
          <w:highlight w:val="cyan"/>
        </w:rPr>
        <w:t>and a host of other environmental problems, given US residents’ high consumption rates</w:t>
      </w:r>
      <w:r w:rsidRPr="00F85D59">
        <w:rPr>
          <w:sz w:val="16"/>
        </w:rPr>
        <w:t xml:space="preserve">. </w:t>
      </w:r>
      <w:r w:rsidRPr="00281D96">
        <w:rPr>
          <w:rStyle w:val="StyleUnderline"/>
          <w:highlight w:val="cyan"/>
        </w:rPr>
        <w:t>The argument appears straightforward enough: The US will be hard-pressed to sustain its growing population at current consumption levels.</w:t>
      </w:r>
    </w:p>
    <w:p w14:paraId="0017C792" w14:textId="77777777" w:rsidR="007D0BEF" w:rsidRPr="00F85D59" w:rsidRDefault="007D0BEF" w:rsidP="007D0BEF">
      <w:pPr>
        <w:rPr>
          <w:sz w:val="16"/>
        </w:rPr>
      </w:pPr>
      <w:r w:rsidRPr="00281D96">
        <w:rPr>
          <w:rStyle w:val="StyleUnderline"/>
          <w:highlight w:val="cyan"/>
        </w:rPr>
        <w:t>The discussion</w:t>
      </w:r>
      <w:r w:rsidRPr="00F85D59">
        <w:rPr>
          <w:sz w:val="16"/>
        </w:rPr>
        <w:t xml:space="preserve">, though, </w:t>
      </w:r>
      <w:r w:rsidRPr="00281D96">
        <w:rPr>
          <w:rStyle w:val="StyleUnderline"/>
          <w:highlight w:val="cyan"/>
        </w:rPr>
        <w:t>is complicated by the fact that about 80 percent of the population increase in coming decades is expected to come from immigration</w:t>
      </w:r>
      <w:r w:rsidRPr="00F85D59">
        <w:rPr>
          <w:sz w:val="16"/>
        </w:rPr>
        <w:t xml:space="preserve">. </w:t>
      </w:r>
      <w:r w:rsidRPr="00281D96">
        <w:rPr>
          <w:rStyle w:val="StyleUnderline"/>
          <w:highlight w:val="cyan"/>
        </w:rPr>
        <w:t>Since US birthrates have been holding steady</w:t>
      </w:r>
      <w:r w:rsidRPr="00F85D59">
        <w:rPr>
          <w:sz w:val="16"/>
        </w:rPr>
        <w:t xml:space="preserve"> at roughly 2.1 children for the past three decades, </w:t>
      </w:r>
      <w:r w:rsidRPr="00281D96">
        <w:rPr>
          <w:rStyle w:val="StyleUnderline"/>
          <w:highlight w:val="cyan"/>
        </w:rPr>
        <w:t>any attempt to stabilize US population growth would have to focus on</w:t>
      </w:r>
      <w:r w:rsidRPr="00F85D59">
        <w:rPr>
          <w:sz w:val="16"/>
        </w:rPr>
        <w:t xml:space="preserve"> severely reducing </w:t>
      </w:r>
      <w:r w:rsidRPr="00281D96">
        <w:rPr>
          <w:rStyle w:val="StyleUnderline"/>
          <w:highlight w:val="cyan"/>
        </w:rPr>
        <w:t>immigration.</w:t>
      </w:r>
    </w:p>
    <w:p w14:paraId="2B4FD6E6" w14:textId="77777777" w:rsidR="007D0BEF" w:rsidRPr="00F85D59" w:rsidRDefault="007D0BEF" w:rsidP="007D0BEF">
      <w:pPr>
        <w:rPr>
          <w:sz w:val="16"/>
        </w:rPr>
      </w:pPr>
      <w:r w:rsidRPr="00F85D59">
        <w:rPr>
          <w:sz w:val="16"/>
        </w:rPr>
        <w:t xml:space="preserve">And that is a highly contentious proposition. Immigration has become the new third rail of US politics, threatening to shock anyone who touches it. </w:t>
      </w:r>
      <w:r w:rsidRPr="00281D96">
        <w:rPr>
          <w:rStyle w:val="StyleUnderline"/>
          <w:highlight w:val="cyan"/>
        </w:rPr>
        <w:t>In a nation</w:t>
      </w:r>
      <w:r w:rsidRPr="00F85D59">
        <w:rPr>
          <w:sz w:val="16"/>
        </w:rPr>
        <w:t xml:space="preserve"> founded by immigrants – but </w:t>
      </w:r>
      <w:r w:rsidRPr="00281D96">
        <w:rPr>
          <w:rStyle w:val="StyleUnderline"/>
          <w:highlight w:val="cyan"/>
        </w:rPr>
        <w:t>also with a long history of nativist sentiment</w:t>
      </w:r>
      <w:r w:rsidRPr="00F85D59">
        <w:rPr>
          <w:sz w:val="16"/>
        </w:rPr>
        <w:t xml:space="preserve"> – </w:t>
      </w:r>
      <w:r w:rsidRPr="00281D96">
        <w:rPr>
          <w:rStyle w:val="StyleUnderline"/>
          <w:highlight w:val="cyan"/>
        </w:rPr>
        <w:t>the issue is intensely emotional</w:t>
      </w:r>
      <w:r w:rsidRPr="00F85D59">
        <w:rPr>
          <w:sz w:val="16"/>
        </w:rPr>
        <w:t xml:space="preserve">. </w:t>
      </w:r>
      <w:r w:rsidRPr="00281D96">
        <w:rPr>
          <w:rStyle w:val="StyleUnderline"/>
          <w:highlight w:val="cyan"/>
        </w:rPr>
        <w:t>Debates about immigration typically degenerate</w:t>
      </w:r>
      <w:r w:rsidRPr="00F85D59">
        <w:rPr>
          <w:sz w:val="16"/>
        </w:rPr>
        <w:t xml:space="preserve"> into ad hominem attacks, </w:t>
      </w:r>
      <w:r w:rsidRPr="00281D96">
        <w:rPr>
          <w:rStyle w:val="StyleUnderline"/>
          <w:highlight w:val="cyan"/>
        </w:rPr>
        <w:t>with xenophobic demagogues</w:t>
      </w:r>
      <w:r w:rsidRPr="00F85D59">
        <w:rPr>
          <w:sz w:val="16"/>
        </w:rPr>
        <w:t xml:space="preserve"> like Lou Dobbs </w:t>
      </w:r>
      <w:r w:rsidRPr="00281D96">
        <w:rPr>
          <w:rStyle w:val="StyleUnderline"/>
          <w:highlight w:val="cyan"/>
        </w:rPr>
        <w:t>warning of a loss of “American” identity</w:t>
      </w:r>
      <w:r w:rsidRPr="00F85D59">
        <w:rPr>
          <w:sz w:val="16"/>
        </w:rPr>
        <w:t xml:space="preserve"> as immigrant rights groups accuse their opponents of being “racists.” The explosive arguments about how many people should be allowed into the US – which people, and how – make most other controversial political topics look tame.</w:t>
      </w:r>
    </w:p>
    <w:p w14:paraId="30F40B80" w14:textId="77777777" w:rsidR="007D0BEF" w:rsidRPr="00F85D59" w:rsidRDefault="007D0BEF" w:rsidP="007D0BEF">
      <w:pPr>
        <w:rPr>
          <w:sz w:val="16"/>
        </w:rPr>
      </w:pPr>
      <w:r w:rsidRPr="00F85D59">
        <w:rPr>
          <w:sz w:val="16"/>
        </w:rPr>
        <w:t xml:space="preserve">Amid all the name-calling, </w:t>
      </w:r>
      <w:r w:rsidRPr="00281D96">
        <w:rPr>
          <w:rStyle w:val="StyleUnderline"/>
          <w:highlight w:val="cyan"/>
        </w:rPr>
        <w:t>a consortium of prominent conservationists hopes it can launch a reasoned</w:t>
      </w:r>
      <w:r w:rsidRPr="00F85D59">
        <w:rPr>
          <w:sz w:val="16"/>
        </w:rPr>
        <w:t xml:space="preserve">, respectful </w:t>
      </w:r>
      <w:r w:rsidRPr="00281D96">
        <w:rPr>
          <w:rStyle w:val="StyleUnderline"/>
          <w:highlight w:val="cyan"/>
        </w:rPr>
        <w:t>debate about immigration and the environment.</w:t>
      </w:r>
      <w:r w:rsidRPr="00F85D59">
        <w:rPr>
          <w:rStyle w:val="StyleUnderline"/>
        </w:rPr>
        <w:t xml:space="preserve"> </w:t>
      </w:r>
      <w:r w:rsidRPr="00F85D59">
        <w:rPr>
          <w:sz w:val="16"/>
        </w:rPr>
        <w:t xml:space="preserve">The </w:t>
      </w:r>
      <w:r w:rsidRPr="00281D96">
        <w:rPr>
          <w:rStyle w:val="StyleUnderline"/>
          <w:highlight w:val="cyan"/>
        </w:rPr>
        <w:t>Apply the Brakes</w:t>
      </w:r>
      <w:r w:rsidRPr="00F85D59">
        <w:rPr>
          <w:sz w:val="16"/>
        </w:rPr>
        <w:t xml:space="preserve"> network (</w:t>
      </w:r>
      <w:r w:rsidRPr="00F85D59">
        <w:rPr>
          <w:rStyle w:val="StyleUnderline"/>
        </w:rPr>
        <w:t>which includes Lester Brown</w:t>
      </w:r>
      <w:r w:rsidRPr="00F85D59">
        <w:rPr>
          <w:sz w:val="16"/>
        </w:rPr>
        <w:t xml:space="preserve"> and Dave Foreman, </w:t>
      </w:r>
      <w:r w:rsidRPr="00F85D59">
        <w:rPr>
          <w:rStyle w:val="StyleUnderline"/>
        </w:rPr>
        <w:t>among others</w:t>
      </w:r>
      <w:r w:rsidRPr="00F85D59">
        <w:rPr>
          <w:sz w:val="16"/>
        </w:rPr>
        <w:t xml:space="preserve">) </w:t>
      </w:r>
      <w:r w:rsidRPr="00281D96">
        <w:rPr>
          <w:rStyle w:val="StyleUnderline"/>
          <w:highlight w:val="cyan"/>
        </w:rPr>
        <w:t>advocates</w:t>
      </w:r>
      <w:r w:rsidRPr="00F85D59">
        <w:rPr>
          <w:sz w:val="16"/>
        </w:rPr>
        <w:t xml:space="preserve"> immediate </w:t>
      </w:r>
      <w:r w:rsidRPr="00281D96">
        <w:rPr>
          <w:rStyle w:val="StyleUnderline"/>
          <w:highlight w:val="cyan"/>
        </w:rPr>
        <w:t>moves to stabilize the US population</w:t>
      </w:r>
      <w:r w:rsidRPr="00281D96">
        <w:rPr>
          <w:rStyle w:val="Emphasis"/>
          <w:highlight w:val="cyan"/>
        </w:rPr>
        <w:t xml:space="preserve"> both</w:t>
      </w:r>
      <w:r w:rsidRPr="00281D96">
        <w:rPr>
          <w:rStyle w:val="StyleUnderline"/>
          <w:highlight w:val="cyan"/>
        </w:rPr>
        <w:t xml:space="preserve"> through lowering fertility rates and</w:t>
      </w:r>
      <w:r w:rsidRPr="00F85D59">
        <w:rPr>
          <w:sz w:val="16"/>
        </w:rPr>
        <w:t xml:space="preserve"> strictly </w:t>
      </w:r>
      <w:r w:rsidRPr="00281D96">
        <w:rPr>
          <w:rStyle w:val="StyleUnderline"/>
          <w:highlight w:val="cyan"/>
        </w:rPr>
        <w:t>limiting immigration</w:t>
      </w:r>
      <w:r w:rsidRPr="00F85D59">
        <w:rPr>
          <w:sz w:val="16"/>
        </w:rPr>
        <w:t>. The coalition was started three years ago at a meeting in Oregon, prompted by a feeling that many large green groups, fearful of being branded as “politically incorrect,” were neglecting the connection between environmental destruction and US population growth.</w:t>
      </w:r>
    </w:p>
    <w:p w14:paraId="1D69FBBA" w14:textId="77777777" w:rsidR="007D0BEF" w:rsidRPr="00F85D59" w:rsidRDefault="007D0BEF" w:rsidP="007D0BEF">
      <w:pPr>
        <w:rPr>
          <w:sz w:val="16"/>
          <w:szCs w:val="16"/>
        </w:rPr>
      </w:pPr>
      <w:r w:rsidRPr="00F85D59">
        <w:rPr>
          <w:sz w:val="16"/>
          <w:szCs w:val="16"/>
        </w:rPr>
        <w:t>“</w:t>
      </w:r>
      <w:r w:rsidRPr="002C295D">
        <w:rPr>
          <w:rStyle w:val="StyleUnderline"/>
        </w:rPr>
        <w:t>Immigration has been ignored or pushed to the side by the environmental community</w:t>
      </w:r>
      <w:r w:rsidRPr="00F85D59">
        <w:rPr>
          <w:sz w:val="16"/>
          <w:szCs w:val="16"/>
        </w:rPr>
        <w:t>,” says Don Weeden, whose family foundation (started by his grandfather to help preserve biodiversity), provided modest seed money to launch Apply the Brakes. “</w:t>
      </w:r>
      <w:r w:rsidRPr="002C295D">
        <w:rPr>
          <w:rStyle w:val="StyleUnderline"/>
        </w:rPr>
        <w:t xml:space="preserve">Within the environmental community, social justice has come in as an important part of what environmentalists do. The immigration issue has become a human rights issue for many. </w:t>
      </w:r>
      <w:proofErr w:type="gramStart"/>
      <w:r w:rsidRPr="002C295D">
        <w:rPr>
          <w:rStyle w:val="StyleUnderline"/>
        </w:rPr>
        <w:t>So</w:t>
      </w:r>
      <w:proofErr w:type="gramEnd"/>
      <w:r w:rsidRPr="002C295D">
        <w:rPr>
          <w:rStyle w:val="StyleUnderline"/>
        </w:rPr>
        <w:t xml:space="preserve"> environmentalists have a cognitive dissonance. They know population growth is running counter to many of the efforts they’re making on the environment. But they don’t have it in their hearts to say we should reduce immigration as a result. It’s a</w:t>
      </w:r>
      <w:r w:rsidRPr="00F85D59">
        <w:rPr>
          <w:sz w:val="16"/>
          <w:szCs w:val="16"/>
        </w:rPr>
        <w:t xml:space="preserve"> political </w:t>
      </w:r>
      <w:r w:rsidRPr="002C295D">
        <w:rPr>
          <w:rStyle w:val="StyleUnderline"/>
        </w:rPr>
        <w:t>minefield.”</w:t>
      </w:r>
    </w:p>
    <w:p w14:paraId="05EADA54" w14:textId="77777777" w:rsidR="007D0BEF" w:rsidRPr="00F85D59" w:rsidRDefault="007D0BEF" w:rsidP="007D0BEF">
      <w:pPr>
        <w:rPr>
          <w:sz w:val="16"/>
          <w:szCs w:val="16"/>
        </w:rPr>
      </w:pPr>
      <w:r w:rsidRPr="00F85D59">
        <w:rPr>
          <w:sz w:val="16"/>
          <w:szCs w:val="16"/>
        </w:rPr>
        <w:t>Immigration has been a touchy topic in the environmental movement for years. Many large green groups try to keep their distance from the issue. The Natural Resources Defense Council and National Wildlife Federation, for example, scrupulously avoid work on immigration.</w:t>
      </w:r>
    </w:p>
    <w:p w14:paraId="1DC66E22" w14:textId="77777777" w:rsidR="007D0BEF" w:rsidRPr="00F85D59" w:rsidRDefault="007D0BEF" w:rsidP="007D0BEF">
      <w:pPr>
        <w:rPr>
          <w:sz w:val="16"/>
          <w:szCs w:val="16"/>
        </w:rPr>
      </w:pPr>
      <w:r w:rsidRPr="00F85D59">
        <w:rPr>
          <w:sz w:val="16"/>
          <w:szCs w:val="16"/>
        </w:rPr>
        <w:t xml:space="preserve">These groups’ studied neglect likely stems from a desire to avoid the controversy that nearly fractured the Sierra Club. The Club – founded by famed naturalist John Muir, a Scottish immigrant – long had a neutral stance on US immigration policy. But in 1998, some Sierra Club members launched a petition drive calling for the Club to adopt a strict anti-immigration platform, creating a bitter debate that simmered for </w:t>
      </w:r>
      <w:proofErr w:type="gramStart"/>
      <w:r w:rsidRPr="00F85D59">
        <w:rPr>
          <w:sz w:val="16"/>
          <w:szCs w:val="16"/>
        </w:rPr>
        <w:t>a number of</w:t>
      </w:r>
      <w:proofErr w:type="gramEnd"/>
      <w:r w:rsidRPr="00F85D59">
        <w:rPr>
          <w:sz w:val="16"/>
          <w:szCs w:val="16"/>
        </w:rPr>
        <w:t xml:space="preserve"> years. In 2004, a slate of five outspoken anti-immigrant activists – including former Colorado governor Dick </w:t>
      </w:r>
      <w:proofErr w:type="spellStart"/>
      <w:r w:rsidRPr="00F85D59">
        <w:rPr>
          <w:sz w:val="16"/>
          <w:szCs w:val="16"/>
        </w:rPr>
        <w:t>Lamm</w:t>
      </w:r>
      <w:proofErr w:type="spellEnd"/>
      <w:r w:rsidRPr="00F85D59">
        <w:rPr>
          <w:sz w:val="16"/>
          <w:szCs w:val="16"/>
        </w:rPr>
        <w:t xml:space="preserve"> – ran for the Sierra Club’s 15-member board of directors. Sierra Club spokesman Oliver Bernstein says the candidates were strategically exploiting a since-altered policy allowing someone to run for the board immediately after joining the organization. “These very well-documented anti-immigrant, extremist, racist groups were really defeated quite handily by the membership,” he says.</w:t>
      </w:r>
    </w:p>
    <w:p w14:paraId="607BC8DE" w14:textId="77777777" w:rsidR="007D0BEF" w:rsidRPr="00F85D59" w:rsidRDefault="007D0BEF" w:rsidP="007D0BEF">
      <w:pPr>
        <w:rPr>
          <w:sz w:val="16"/>
          <w:szCs w:val="16"/>
        </w:rPr>
      </w:pPr>
      <w:r w:rsidRPr="00F85D59">
        <w:rPr>
          <w:sz w:val="16"/>
          <w:szCs w:val="16"/>
        </w:rPr>
        <w:t xml:space="preserve">Since then, the Sierra Club’s International Program has sharpened its focus on addressing the root causes of migration, including free trade, lack of reproductive rights and women’s rights, and social inequality in poorer nations. The platform recognizes overpopulation as a </w:t>
      </w:r>
      <w:proofErr w:type="gramStart"/>
      <w:r w:rsidRPr="00F85D59">
        <w:rPr>
          <w:sz w:val="16"/>
          <w:szCs w:val="16"/>
        </w:rPr>
        <w:t>problem, but</w:t>
      </w:r>
      <w:proofErr w:type="gramEnd"/>
      <w:r w:rsidRPr="00F85D59">
        <w:rPr>
          <w:sz w:val="16"/>
          <w:szCs w:val="16"/>
        </w:rPr>
        <w:t xml:space="preserve"> addresses it in the framework of “Population Justice,” stressing “sustainability, economic security, human rights, viable ecosystems and environmentally responsible consumption,” according to the group’s Web site.</w:t>
      </w:r>
    </w:p>
    <w:p w14:paraId="07D5E789" w14:textId="77777777" w:rsidR="007D0BEF" w:rsidRPr="00F85D59" w:rsidRDefault="007D0BEF" w:rsidP="007D0BEF">
      <w:pPr>
        <w:rPr>
          <w:sz w:val="16"/>
          <w:szCs w:val="16"/>
        </w:rPr>
      </w:pPr>
      <w:r w:rsidRPr="00F85D59">
        <w:rPr>
          <w:sz w:val="16"/>
          <w:szCs w:val="16"/>
        </w:rPr>
        <w:t>Still, the issue continues to cause conflict within the organization. In 2006, Paul Watson, the founder of the Sea Shepherd Conservation Society, quit the Sierra Club’s board because he reportedly was upset that it was, in his view, ignoring the immigration issue. (Bernstein couldn’t confirm this, but said it is a possible explanation for Watson’s departure.)</w:t>
      </w:r>
    </w:p>
    <w:p w14:paraId="3420220D" w14:textId="77777777" w:rsidR="007D0BEF" w:rsidRPr="00F85D59" w:rsidRDefault="007D0BEF" w:rsidP="007D0BEF">
      <w:pPr>
        <w:rPr>
          <w:sz w:val="16"/>
          <w:szCs w:val="16"/>
        </w:rPr>
      </w:pPr>
      <w:r w:rsidRPr="00F85D59">
        <w:rPr>
          <w:sz w:val="16"/>
          <w:szCs w:val="16"/>
        </w:rPr>
        <w:t xml:space="preserve">Immigrants’ rights proponents say the idea of tackling environmental issues via immigration controls is, at best, a misguided belief that ecological issues can be addressed within national borders in our global world, and at worst, a “greening of hate,” wherein immigrants become scapegoats for a host of ills caused by Americans’ own overconsumption and ill-conceived foreign policies. They </w:t>
      </w:r>
      <w:proofErr w:type="gramStart"/>
      <w:r w:rsidRPr="00F85D59">
        <w:rPr>
          <w:sz w:val="16"/>
          <w:szCs w:val="16"/>
        </w:rPr>
        <w:t>says</w:t>
      </w:r>
      <w:proofErr w:type="gramEnd"/>
      <w:r w:rsidRPr="00F85D59">
        <w:rPr>
          <w:sz w:val="16"/>
          <w:szCs w:val="16"/>
        </w:rPr>
        <w:t xml:space="preserve"> anti-immigration groups or activists with few bona fide environmentalist credentials appear to be using environmental arguments as a way to further agendas that are actually seated in racism.</w:t>
      </w:r>
    </w:p>
    <w:p w14:paraId="4FC717CD" w14:textId="77777777" w:rsidR="007D0BEF" w:rsidRPr="00F85D59" w:rsidRDefault="007D0BEF" w:rsidP="007D0BEF">
      <w:pPr>
        <w:rPr>
          <w:sz w:val="16"/>
          <w:szCs w:val="16"/>
        </w:rPr>
      </w:pPr>
      <w:r w:rsidRPr="00F85D59">
        <w:rPr>
          <w:sz w:val="16"/>
          <w:szCs w:val="16"/>
        </w:rPr>
        <w:t>Vicki Cervantes, a longtime Latin America solidarity activist based in Chicago, is afraid that in some cases, dedicated environmentalists who may not fully understand the immigration issue are being manipulated by those with a veiled xenophobic agenda.</w:t>
      </w:r>
    </w:p>
    <w:p w14:paraId="23E8ED77" w14:textId="77777777" w:rsidR="007D0BEF" w:rsidRPr="00F85D59" w:rsidRDefault="007D0BEF" w:rsidP="007D0BEF">
      <w:pPr>
        <w:rPr>
          <w:sz w:val="16"/>
          <w:szCs w:val="16"/>
        </w:rPr>
      </w:pPr>
      <w:r w:rsidRPr="00F85D59">
        <w:rPr>
          <w:sz w:val="16"/>
          <w:szCs w:val="16"/>
        </w:rPr>
        <w:t>“There are all these different groups out there, and each one is appealing in a different way to the same fundamental fear people have – that fear of things being different, of the world not being how they remember it,” she says.</w:t>
      </w:r>
    </w:p>
    <w:p w14:paraId="39EAA77A" w14:textId="77777777" w:rsidR="007D0BEF" w:rsidRPr="00F85D59" w:rsidRDefault="007D0BEF" w:rsidP="007D0BEF">
      <w:pPr>
        <w:rPr>
          <w:sz w:val="16"/>
          <w:szCs w:val="16"/>
        </w:rPr>
      </w:pPr>
      <w:r w:rsidRPr="00F85D59">
        <w:rPr>
          <w:sz w:val="16"/>
          <w:szCs w:val="16"/>
        </w:rPr>
        <w:t xml:space="preserve">A chunk of the anti-immigration movement within environmental circles can be traced back to John </w:t>
      </w:r>
      <w:proofErr w:type="spellStart"/>
      <w:r w:rsidRPr="00F85D59">
        <w:rPr>
          <w:sz w:val="16"/>
          <w:szCs w:val="16"/>
        </w:rPr>
        <w:t>Tanton</w:t>
      </w:r>
      <w:proofErr w:type="spellEnd"/>
      <w:r w:rsidRPr="00F85D59">
        <w:rPr>
          <w:sz w:val="16"/>
          <w:szCs w:val="16"/>
        </w:rPr>
        <w:t xml:space="preserve">, a Michigan ophthalmologist whom the Southern Poverty Law Center (SPLC) describes as an “erstwhile liberal activist who loved beekeeping and the rural life,” and an active member of the National Audubon Society, Sierra Club, and other groups in the ‘60s and ‘70s. While few doubt </w:t>
      </w:r>
      <w:proofErr w:type="spellStart"/>
      <w:r w:rsidRPr="00F85D59">
        <w:rPr>
          <w:sz w:val="16"/>
          <w:szCs w:val="16"/>
        </w:rPr>
        <w:t>Tanton’s</w:t>
      </w:r>
      <w:proofErr w:type="spellEnd"/>
      <w:r w:rsidRPr="00F85D59">
        <w:rPr>
          <w:sz w:val="16"/>
          <w:szCs w:val="16"/>
        </w:rPr>
        <w:t xml:space="preserve"> love of the environment, his warnings about the country’s “rapid cultural and linguistic transformations” and his prominent role with </w:t>
      </w:r>
      <w:proofErr w:type="spellStart"/>
      <w:r w:rsidRPr="00F85D59">
        <w:rPr>
          <w:sz w:val="16"/>
          <w:szCs w:val="16"/>
        </w:rPr>
        <w:t>ProEnglish</w:t>
      </w:r>
      <w:proofErr w:type="spellEnd"/>
      <w:r w:rsidRPr="00F85D59">
        <w:rPr>
          <w:sz w:val="16"/>
          <w:szCs w:val="16"/>
        </w:rPr>
        <w:t xml:space="preserve"> – an organization dedicated to “protecting our nation’s unity in the English language” – reveal a strong nativist undercurrent in his agenda. According to SPLC investigations, </w:t>
      </w:r>
      <w:proofErr w:type="spellStart"/>
      <w:r w:rsidRPr="00F85D59">
        <w:rPr>
          <w:sz w:val="16"/>
          <w:szCs w:val="16"/>
        </w:rPr>
        <w:t>Tanton</w:t>
      </w:r>
      <w:proofErr w:type="spellEnd"/>
      <w:r w:rsidRPr="00F85D59">
        <w:rPr>
          <w:sz w:val="16"/>
          <w:szCs w:val="16"/>
        </w:rPr>
        <w:t xml:space="preserve"> and his colleagues have spawned a network of anti-immigrant groups, including the Federation for American Immigration Reform (FAIR) and Numbers USA (also funded by the progressive Weeden Foundation), which have worked closely with members of Congress (mostly Republicans) to put in place strong border controls. In recent years, these groups have made the environment a major plank of their anti-immigration arguments, especially in trying to appeal to liberal or middle-of-the-road audiences. They have run full-page ads in national newspapers and magazines, including liberal-leaning publications like The Atlantic and The Nation. One ad shows a white man in a business suit at a crossroads; another depicts a bulldozer knocking down trees. According to the SPLC, FAIR and other anti-immigration groups that sponsored these ads have ties to or often associate with obviously racist groups, including the California Coalition for Immigration Reform (whose leader Barbara Coe has called Mexicans “savages”) and the Council of Conservative Citizens.</w:t>
      </w:r>
    </w:p>
    <w:p w14:paraId="7A27C477" w14:textId="77777777" w:rsidR="007D0BEF" w:rsidRPr="00F85D59" w:rsidRDefault="007D0BEF" w:rsidP="007D0BEF">
      <w:pPr>
        <w:rPr>
          <w:sz w:val="16"/>
        </w:rPr>
      </w:pPr>
      <w:r w:rsidRPr="00281D96">
        <w:rPr>
          <w:rStyle w:val="StyleUnderline"/>
          <w:highlight w:val="cyan"/>
        </w:rPr>
        <w:t>Apply the Brakes</w:t>
      </w:r>
      <w:r w:rsidRPr="00F85D59">
        <w:rPr>
          <w:sz w:val="16"/>
        </w:rPr>
        <w:t xml:space="preserve"> members </w:t>
      </w:r>
      <w:r w:rsidRPr="00281D96">
        <w:rPr>
          <w:rStyle w:val="StyleUnderline"/>
          <w:highlight w:val="cyan"/>
        </w:rPr>
        <w:t>stress there is no race-related element to their opinions</w:t>
      </w:r>
      <w:r w:rsidRPr="00F85D59">
        <w:rPr>
          <w:sz w:val="16"/>
        </w:rPr>
        <w:t xml:space="preserve">. </w:t>
      </w:r>
      <w:r w:rsidRPr="00281D96">
        <w:rPr>
          <w:rStyle w:val="StyleUnderline"/>
          <w:highlight w:val="cyan"/>
        </w:rPr>
        <w:t xml:space="preserve">They say they are equally opposed to waves of immigrants from Europe or </w:t>
      </w:r>
      <w:proofErr w:type="gramStart"/>
      <w:r w:rsidRPr="00281D96">
        <w:rPr>
          <w:rStyle w:val="StyleUnderline"/>
          <w:highlight w:val="cyan"/>
        </w:rPr>
        <w:t>Mexico,</w:t>
      </w:r>
      <w:r w:rsidRPr="00F85D59">
        <w:rPr>
          <w:sz w:val="16"/>
        </w:rPr>
        <w:t xml:space="preserve"> and</w:t>
      </w:r>
      <w:proofErr w:type="gramEnd"/>
      <w:r w:rsidRPr="00F85D59">
        <w:rPr>
          <w:sz w:val="16"/>
        </w:rPr>
        <w:t xml:space="preserve"> see no ecological difference between an engineer on a legal visa and someone who sneaks across the border to do manual labor. They say </w:t>
      </w:r>
      <w:r w:rsidRPr="00281D96">
        <w:rPr>
          <w:rStyle w:val="StyleUnderline"/>
          <w:highlight w:val="cyan"/>
        </w:rPr>
        <w:t>their immigration-reduction</w:t>
      </w:r>
      <w:r w:rsidRPr="00F85D59">
        <w:rPr>
          <w:sz w:val="16"/>
        </w:rPr>
        <w:t xml:space="preserve"> vision </w:t>
      </w:r>
      <w:r w:rsidRPr="00281D96">
        <w:rPr>
          <w:rStyle w:val="StyleUnderline"/>
          <w:highlight w:val="cyan"/>
        </w:rPr>
        <w:t>includes improvements in human rights and economic situations</w:t>
      </w:r>
      <w:r w:rsidRPr="00F85D59">
        <w:rPr>
          <w:rStyle w:val="StyleUnderline"/>
        </w:rPr>
        <w:t xml:space="preserve"> </w:t>
      </w:r>
      <w:r w:rsidRPr="00F85D59">
        <w:rPr>
          <w:sz w:val="16"/>
        </w:rPr>
        <w:t xml:space="preserve">in would-be immigrants’ home countries </w:t>
      </w:r>
      <w:r w:rsidRPr="00281D96">
        <w:rPr>
          <w:rStyle w:val="StyleUnderline"/>
          <w:highlight w:val="cyan"/>
        </w:rPr>
        <w:t>so that they are not encouraged or forced to leave.</w:t>
      </w:r>
    </w:p>
    <w:p w14:paraId="62A8FE91" w14:textId="77777777" w:rsidR="007D0BEF" w:rsidRDefault="007D0BEF" w:rsidP="007D0BEF"/>
    <w:p w14:paraId="083AEBE7" w14:textId="77777777" w:rsidR="007D0BEF" w:rsidRDefault="007D0BEF" w:rsidP="007D0BEF">
      <w:r>
        <w:t>(Note: “ATB” is an acronym that references “Apply the Brakes” – a group that sometimes advances claims about the need to reduce immigration as part of a broader agenda to reduce the environmental impacts of US population growth.)</w:t>
      </w:r>
    </w:p>
    <w:p w14:paraId="5778AD9F" w14:textId="77777777" w:rsidR="007D0BEF" w:rsidRDefault="007D0BEF" w:rsidP="007D0BEF"/>
    <w:p w14:paraId="41FF4F38" w14:textId="77777777" w:rsidR="007D0BEF" w:rsidRDefault="007D0BEF" w:rsidP="007D0BEF"/>
    <w:p w14:paraId="7A8EFE11" w14:textId="77777777" w:rsidR="007D0BEF" w:rsidRDefault="007D0BEF" w:rsidP="007D0BEF">
      <w:pPr>
        <w:pStyle w:val="Heading4"/>
      </w:pPr>
      <w:r>
        <w:t xml:space="preserve">Population claims aren’t anti-immigrant. Sustainability impacts can </w:t>
      </w:r>
      <w:r w:rsidRPr="002C295D">
        <w:rPr>
          <w:i/>
          <w:u w:val="single"/>
        </w:rPr>
        <w:t>critique US consumption pattern</w:t>
      </w:r>
      <w:r>
        <w:rPr>
          <w:i/>
          <w:u w:val="single"/>
        </w:rPr>
        <w:t>s</w:t>
      </w:r>
      <w:r>
        <w:t xml:space="preserve"> and do so </w:t>
      </w:r>
      <w:r>
        <w:rPr>
          <w:i/>
          <w:u w:val="single"/>
        </w:rPr>
        <w:t>without</w:t>
      </w:r>
      <w:r w:rsidRPr="002C295D">
        <w:rPr>
          <w:i/>
          <w:u w:val="single"/>
        </w:rPr>
        <w:t xml:space="preserve"> sweepingly reject</w:t>
      </w:r>
      <w:r>
        <w:rPr>
          <w:i/>
          <w:u w:val="single"/>
        </w:rPr>
        <w:t>ing</w:t>
      </w:r>
      <w:r w:rsidRPr="002C295D">
        <w:rPr>
          <w:i/>
          <w:u w:val="single"/>
        </w:rPr>
        <w:t xml:space="preserve"> immigration</w:t>
      </w:r>
      <w:r>
        <w:t>.</w:t>
      </w:r>
    </w:p>
    <w:p w14:paraId="5AB5D380" w14:textId="77777777" w:rsidR="007D0BEF" w:rsidRPr="004B1AFC" w:rsidRDefault="007D0BEF" w:rsidP="007D0BEF">
      <w:pPr>
        <w:rPr>
          <w:rStyle w:val="Style13ptBold"/>
        </w:rPr>
      </w:pPr>
      <w:r w:rsidRPr="004B1AFC">
        <w:rPr>
          <w:rStyle w:val="Style13ptBold"/>
        </w:rPr>
        <w:t>Weeden ‘8</w:t>
      </w:r>
    </w:p>
    <w:p w14:paraId="0C7FC320" w14:textId="77777777" w:rsidR="007D0BEF" w:rsidRPr="004B1AFC" w:rsidRDefault="007D0BEF" w:rsidP="007D0BEF">
      <w:pPr>
        <w:rPr>
          <w:sz w:val="18"/>
          <w:szCs w:val="18"/>
        </w:rPr>
      </w:pPr>
      <w:r w:rsidRPr="004B1AFC">
        <w:rPr>
          <w:sz w:val="18"/>
          <w:szCs w:val="18"/>
        </w:rPr>
        <w:t>Don - Executive Director, Weeden Foundation - focused on preserving international and national biodiversity. Don has had a nearly 25-year career in the international population and economic development field, serving in various field and management positions for Columbia University and The International Planned Parenthood Federation, “Immigration, Population, and the Environment:  Connecting the Dots” - ATB – Copyrighted page from 2008-2018 - #</w:t>
      </w:r>
      <w:proofErr w:type="spellStart"/>
      <w:r w:rsidRPr="004B1AFC">
        <w:rPr>
          <w:sz w:val="18"/>
          <w:szCs w:val="18"/>
        </w:rPr>
        <w:t>CutWithRJ</w:t>
      </w:r>
      <w:proofErr w:type="spellEnd"/>
      <w:r w:rsidRPr="004B1AFC">
        <w:rPr>
          <w:sz w:val="18"/>
          <w:szCs w:val="18"/>
        </w:rPr>
        <w:t xml:space="preserve"> - http://applythebrakes.org/leader_donweeden.htm</w:t>
      </w:r>
    </w:p>
    <w:p w14:paraId="1C6D4C23" w14:textId="77777777" w:rsidR="007D0BEF" w:rsidRDefault="007D0BEF" w:rsidP="007D0BEF"/>
    <w:p w14:paraId="280EA652" w14:textId="77777777" w:rsidR="007D0BEF" w:rsidRPr="002C295D" w:rsidRDefault="007D0BEF" w:rsidP="007D0BEF">
      <w:pPr>
        <w:rPr>
          <w:sz w:val="16"/>
        </w:rPr>
      </w:pPr>
      <w:r w:rsidRPr="002C295D">
        <w:rPr>
          <w:sz w:val="16"/>
        </w:rPr>
        <w:t xml:space="preserve">Norman </w:t>
      </w:r>
      <w:r w:rsidRPr="00281D96">
        <w:rPr>
          <w:rStyle w:val="StyleUnderline"/>
          <w:highlight w:val="cyan"/>
        </w:rPr>
        <w:t>Myers</w:t>
      </w:r>
      <w:r w:rsidRPr="002C295D">
        <w:rPr>
          <w:rStyle w:val="StyleUnderline"/>
        </w:rPr>
        <w:t xml:space="preserve"> </w:t>
      </w:r>
      <w:r w:rsidRPr="002C295D">
        <w:rPr>
          <w:sz w:val="16"/>
        </w:rPr>
        <w:t xml:space="preserve">of Oxford University </w:t>
      </w:r>
      <w:r w:rsidRPr="00281D96">
        <w:rPr>
          <w:rStyle w:val="StyleUnderline"/>
          <w:highlight w:val="cyan"/>
        </w:rPr>
        <w:t>and</w:t>
      </w:r>
      <w:r w:rsidRPr="002C295D">
        <w:rPr>
          <w:sz w:val="16"/>
        </w:rPr>
        <w:t xml:space="preserve"> Paul </w:t>
      </w:r>
      <w:r w:rsidRPr="00281D96">
        <w:rPr>
          <w:rStyle w:val="StyleUnderline"/>
          <w:highlight w:val="cyan"/>
        </w:rPr>
        <w:t>Ehrlich have described the U</w:t>
      </w:r>
      <w:r w:rsidRPr="002C295D">
        <w:rPr>
          <w:sz w:val="16"/>
        </w:rPr>
        <w:t xml:space="preserve">nited </w:t>
      </w:r>
      <w:r w:rsidRPr="00281D96">
        <w:rPr>
          <w:rStyle w:val="StyleUnderline"/>
          <w:highlight w:val="cyan"/>
        </w:rPr>
        <w:t>S</w:t>
      </w:r>
      <w:r w:rsidRPr="002C295D">
        <w:rPr>
          <w:sz w:val="16"/>
        </w:rPr>
        <w:t xml:space="preserve">tates </w:t>
      </w:r>
      <w:r w:rsidRPr="00281D96">
        <w:rPr>
          <w:rStyle w:val="StyleUnderline"/>
          <w:highlight w:val="cyan"/>
        </w:rPr>
        <w:t>as the world's most overpopulated country because</w:t>
      </w:r>
      <w:r w:rsidRPr="002C295D">
        <w:rPr>
          <w:sz w:val="16"/>
        </w:rPr>
        <w:t xml:space="preserve"> </w:t>
      </w:r>
      <w:r w:rsidRPr="00281D96">
        <w:rPr>
          <w:rStyle w:val="StyleUnderline"/>
          <w:highlight w:val="cyan"/>
        </w:rPr>
        <w:t>we are the only one with massive population</w:t>
      </w:r>
      <w:r w:rsidRPr="002C295D">
        <w:rPr>
          <w:sz w:val="16"/>
        </w:rPr>
        <w:t xml:space="preserve">, massive growth, </w:t>
      </w:r>
      <w:r w:rsidRPr="00281D96">
        <w:rPr>
          <w:rStyle w:val="StyleUnderline"/>
          <w:highlight w:val="cyan"/>
        </w:rPr>
        <w:t>and massive per-capita consumption</w:t>
      </w:r>
      <w:r w:rsidRPr="002C295D">
        <w:rPr>
          <w:sz w:val="16"/>
        </w:rPr>
        <w:t xml:space="preserve">. Today, </w:t>
      </w:r>
      <w:r w:rsidRPr="00281D96">
        <w:rPr>
          <w:rStyle w:val="StyleUnderline"/>
          <w:highlight w:val="cyan"/>
        </w:rPr>
        <w:t>it is critical that our society drastically lower the average American's ecological footprint</w:t>
      </w:r>
      <w:r w:rsidRPr="002C295D">
        <w:rPr>
          <w:sz w:val="16"/>
        </w:rPr>
        <w:t xml:space="preserve"> of 24 acres per person (a level far exceeding our nation's resources). </w:t>
      </w:r>
      <w:r w:rsidRPr="00281D96">
        <w:rPr>
          <w:rStyle w:val="StyleUnderline"/>
          <w:highlight w:val="cyan"/>
        </w:rPr>
        <w:t>But if the U</w:t>
      </w:r>
      <w:r w:rsidRPr="002C295D">
        <w:t>nited</w:t>
      </w:r>
      <w:r w:rsidRPr="00281D96">
        <w:rPr>
          <w:rStyle w:val="StyleUnderline"/>
          <w:highlight w:val="cyan"/>
        </w:rPr>
        <w:t xml:space="preserve"> S</w:t>
      </w:r>
      <w:r w:rsidRPr="002C295D">
        <w:t>tates</w:t>
      </w:r>
      <w:r w:rsidRPr="00281D96">
        <w:rPr>
          <w:rStyle w:val="StyleUnderline"/>
          <w:highlight w:val="cyan"/>
        </w:rPr>
        <w:t xml:space="preserve"> adds yet another 100 million residents</w:t>
      </w:r>
      <w:r w:rsidRPr="002C295D">
        <w:rPr>
          <w:sz w:val="16"/>
        </w:rPr>
        <w:t xml:space="preserve">, </w:t>
      </w:r>
      <w:r w:rsidRPr="00281D96">
        <w:rPr>
          <w:rStyle w:val="StyleUnderline"/>
          <w:highlight w:val="cyan"/>
        </w:rPr>
        <w:t>any gains in reducing per-capita consumption</w:t>
      </w:r>
      <w:r w:rsidRPr="002C295D">
        <w:rPr>
          <w:sz w:val="16"/>
        </w:rPr>
        <w:t>-or promoting smart growth, or better managing water resources-</w:t>
      </w:r>
      <w:r w:rsidRPr="00281D96">
        <w:rPr>
          <w:rStyle w:val="StyleUnderline"/>
          <w:highlight w:val="cyan"/>
        </w:rPr>
        <w:t>are likely to be negated</w:t>
      </w:r>
      <w:r w:rsidRPr="002C295D">
        <w:rPr>
          <w:sz w:val="16"/>
        </w:rPr>
        <w:t>. A stable US population does not by itself improve environmental protection, but it does make it much easier to attain environmental goals.</w:t>
      </w:r>
    </w:p>
    <w:p w14:paraId="550F55D4" w14:textId="77777777" w:rsidR="007D0BEF" w:rsidRPr="002C295D" w:rsidRDefault="007D0BEF" w:rsidP="007D0BEF">
      <w:pPr>
        <w:rPr>
          <w:sz w:val="16"/>
          <w:szCs w:val="16"/>
        </w:rPr>
      </w:pPr>
      <w:r w:rsidRPr="002C295D">
        <w:rPr>
          <w:sz w:val="16"/>
          <w:szCs w:val="16"/>
        </w:rPr>
        <w:t>Immigration's Role</w:t>
      </w:r>
    </w:p>
    <w:p w14:paraId="485C8F24" w14:textId="77777777" w:rsidR="007D0BEF" w:rsidRPr="002C295D" w:rsidRDefault="007D0BEF" w:rsidP="007D0BEF">
      <w:pPr>
        <w:rPr>
          <w:sz w:val="16"/>
        </w:rPr>
      </w:pPr>
      <w:r w:rsidRPr="00281D96">
        <w:rPr>
          <w:rStyle w:val="StyleUnderline"/>
          <w:highlight w:val="cyan"/>
        </w:rPr>
        <w:t>America's</w:t>
      </w:r>
      <w:r w:rsidRPr="002C295D">
        <w:rPr>
          <w:sz w:val="16"/>
        </w:rPr>
        <w:t xml:space="preserve"> </w:t>
      </w:r>
      <w:r w:rsidRPr="00281D96">
        <w:rPr>
          <w:rStyle w:val="StyleUnderline"/>
          <w:highlight w:val="cyan"/>
        </w:rPr>
        <w:t>ballooning population</w:t>
      </w:r>
      <w:r w:rsidRPr="002C295D">
        <w:rPr>
          <w:sz w:val="16"/>
        </w:rPr>
        <w:t xml:space="preserve">, unique in the developed world, </w:t>
      </w:r>
      <w:r w:rsidRPr="00281D96">
        <w:rPr>
          <w:rStyle w:val="StyleUnderline"/>
          <w:highlight w:val="cyan"/>
        </w:rPr>
        <w:t>is largely driven by</w:t>
      </w:r>
      <w:r w:rsidRPr="002C295D">
        <w:rPr>
          <w:sz w:val="16"/>
        </w:rPr>
        <w:t xml:space="preserve"> historically </w:t>
      </w:r>
      <w:r w:rsidRPr="00281D96">
        <w:rPr>
          <w:rStyle w:val="StyleUnderline"/>
          <w:highlight w:val="cyan"/>
        </w:rPr>
        <w:t>high immigration numbers</w:t>
      </w:r>
      <w:r w:rsidRPr="002C295D">
        <w:rPr>
          <w:sz w:val="16"/>
        </w:rPr>
        <w:t>, which, combined with recent immigrants' higher fertility rates, is responsible for 82 percent of the approximately 3 million people added to the population annually (Pew Hispanic Center).  The framers of the Immigration Act of 1965-which jump started today's mass immigration-never intended to increase legal immigration levels, let alone to quadruple them. Since then, in a climate of political inertia, the US Chamber of Commerce and other corporate lobbies have been the primary drivers for bolstering immigration numbers, with a stated goal of increasing overall growth and consumption, and a less open one of holding down wages. Thus, higher consumption is not simply an inadvertent aftereffect of today's immigration policy; it is largely its intention.</w:t>
      </w:r>
    </w:p>
    <w:p w14:paraId="21EC2BDA" w14:textId="77777777" w:rsidR="007D0BEF" w:rsidRPr="002C295D" w:rsidRDefault="007D0BEF" w:rsidP="007D0BEF">
      <w:pPr>
        <w:rPr>
          <w:sz w:val="16"/>
          <w:szCs w:val="16"/>
        </w:rPr>
      </w:pPr>
      <w:r w:rsidRPr="002C295D">
        <w:rPr>
          <w:sz w:val="16"/>
          <w:szCs w:val="16"/>
        </w:rPr>
        <w:t>A Sustainable Demographic Future</w:t>
      </w:r>
    </w:p>
    <w:p w14:paraId="7C5B0084" w14:textId="77777777" w:rsidR="007D0BEF" w:rsidRPr="002C295D" w:rsidRDefault="007D0BEF" w:rsidP="007D0BEF">
      <w:pPr>
        <w:rPr>
          <w:sz w:val="16"/>
        </w:rPr>
      </w:pPr>
      <w:r w:rsidRPr="00281D96">
        <w:rPr>
          <w:rStyle w:val="StyleUnderline"/>
          <w:highlight w:val="cyan"/>
        </w:rPr>
        <w:t xml:space="preserve">Prescriptions for reaching a population-environment balance </w:t>
      </w:r>
      <w:r w:rsidRPr="00281D96">
        <w:rPr>
          <w:rStyle w:val="Emphasis"/>
          <w:highlight w:val="cyan"/>
        </w:rPr>
        <w:t>need not be anti-immigrant</w:t>
      </w:r>
      <w:r w:rsidRPr="002C295D">
        <w:rPr>
          <w:sz w:val="16"/>
        </w:rPr>
        <w:t xml:space="preserve">: </w:t>
      </w:r>
      <w:r w:rsidRPr="00281D96">
        <w:rPr>
          <w:rStyle w:val="StyleUnderline"/>
          <w:highlight w:val="cyan"/>
        </w:rPr>
        <w:t>The U.S can still accept immigrants, just not at the current rate.</w:t>
      </w:r>
      <w:r w:rsidRPr="002C295D">
        <w:rPr>
          <w:sz w:val="16"/>
        </w:rPr>
        <w:t xml:space="preserve"> </w:t>
      </w:r>
      <w:r w:rsidRPr="00281D96">
        <w:rPr>
          <w:rStyle w:val="StyleUnderline"/>
          <w:highlight w:val="cyan"/>
        </w:rPr>
        <w:t>Reductions in immigration levels could be phased in,</w:t>
      </w:r>
      <w:r w:rsidRPr="002C295D">
        <w:rPr>
          <w:sz w:val="16"/>
        </w:rPr>
        <w:t xml:space="preserve"> </w:t>
      </w:r>
      <w:r w:rsidRPr="002C295D">
        <w:rPr>
          <w:rStyle w:val="StyleUnderline"/>
        </w:rPr>
        <w:t>starting at a cap of 500,000 per year, which was the recommendation of the bi-partisan</w:t>
      </w:r>
      <w:r w:rsidRPr="002C295D">
        <w:rPr>
          <w:sz w:val="16"/>
        </w:rPr>
        <w:t xml:space="preserve"> 1996 U.</w:t>
      </w:r>
      <w:r w:rsidRPr="002C295D">
        <w:rPr>
          <w:rStyle w:val="StyleUnderline"/>
        </w:rPr>
        <w:t>S. Commission on Immigration Reform</w:t>
      </w:r>
      <w:r w:rsidRPr="002C295D">
        <w:rPr>
          <w:sz w:val="16"/>
        </w:rPr>
        <w:t xml:space="preserve">, chaired by liberal congresswomen Barbara Jordan (1996).  </w:t>
      </w:r>
      <w:proofErr w:type="gramStart"/>
      <w:r w:rsidRPr="002C295D">
        <w:rPr>
          <w:sz w:val="16"/>
        </w:rPr>
        <w:t>As a result of</w:t>
      </w:r>
      <w:proofErr w:type="gramEnd"/>
      <w:r w:rsidRPr="002C295D">
        <w:rPr>
          <w:sz w:val="16"/>
        </w:rPr>
        <w:t xml:space="preserve"> lower future numbers, most labor economists believe, individual immigrants in this country would be better off in terms of higher wages/benefits and availability of jobs and education.</w:t>
      </w:r>
    </w:p>
    <w:p w14:paraId="4A2FBC3E" w14:textId="77777777" w:rsidR="007D0BEF" w:rsidRDefault="007D0BEF" w:rsidP="007D0BEF"/>
    <w:p w14:paraId="24556CC5" w14:textId="77777777" w:rsidR="007D0BEF" w:rsidRDefault="007D0BEF" w:rsidP="007D0BEF">
      <w:r>
        <w:t>(Note: “ATB” is an acronym that references “Apply the Brakes” – a group that sometimes advances claims about the need to reduce immigration as part of a broader agenda to reduce the environmental impacts of US population growth.)</w:t>
      </w:r>
    </w:p>
    <w:p w14:paraId="7C3A77A9" w14:textId="77777777" w:rsidR="007D0BEF" w:rsidRDefault="007D0BEF" w:rsidP="007D0BEF"/>
    <w:p w14:paraId="6A0D9424" w14:textId="77777777" w:rsidR="007D0BEF" w:rsidRDefault="007D0BEF" w:rsidP="007D0BEF"/>
    <w:p w14:paraId="25F90BC3" w14:textId="77777777" w:rsidR="007D0BEF" w:rsidRDefault="007D0BEF" w:rsidP="007D0BEF"/>
    <w:p w14:paraId="5E44F3C8" w14:textId="77777777" w:rsidR="007D0BEF" w:rsidRDefault="007D0BEF" w:rsidP="007D0BEF">
      <w:pPr>
        <w:pStyle w:val="Heading4"/>
      </w:pPr>
      <w:r>
        <w:t xml:space="preserve">No link – it’s a mischaracterization to claim sustainability impacts are anti-immigrant. Their concern is population levels in the US. They’re fine if that’s accomplished through other means and they aren’t in xenophobic opposition to immigration.   </w:t>
      </w:r>
    </w:p>
    <w:p w14:paraId="1649257D" w14:textId="77777777" w:rsidR="007D0BEF" w:rsidRPr="00D22106" w:rsidRDefault="007D0BEF" w:rsidP="007D0BEF">
      <w:pPr>
        <w:rPr>
          <w:rStyle w:val="Style13ptBold"/>
        </w:rPr>
      </w:pPr>
      <w:r w:rsidRPr="00D22106">
        <w:rPr>
          <w:rStyle w:val="Style13ptBold"/>
        </w:rPr>
        <w:t>Elder ‘8</w:t>
      </w:r>
    </w:p>
    <w:p w14:paraId="0F2FDA1F" w14:textId="77777777" w:rsidR="007D0BEF" w:rsidRPr="00D22106" w:rsidRDefault="007D0BEF" w:rsidP="007D0BEF">
      <w:pPr>
        <w:rPr>
          <w:sz w:val="18"/>
          <w:szCs w:val="18"/>
        </w:rPr>
      </w:pPr>
      <w:r w:rsidRPr="00D22106">
        <w:rPr>
          <w:sz w:val="18"/>
          <w:szCs w:val="18"/>
        </w:rPr>
        <w:t xml:space="preserve">Bill Elder is the Site Editor for Apply the Brakes and is formerly the Population Coordinator for the Sierra Club’s Cascade Washington State </w:t>
      </w:r>
      <w:proofErr w:type="gramStart"/>
      <w:r w:rsidRPr="00D22106">
        <w:rPr>
          <w:sz w:val="18"/>
          <w:szCs w:val="18"/>
        </w:rPr>
        <w:t>Chapter  -</w:t>
      </w:r>
      <w:proofErr w:type="gramEnd"/>
      <w:r w:rsidRPr="00D22106">
        <w:rPr>
          <w:sz w:val="18"/>
          <w:szCs w:val="18"/>
        </w:rPr>
        <w:t xml:space="preserve"> ATB – Copyrighted page from 2008-2018 - #</w:t>
      </w:r>
      <w:proofErr w:type="spellStart"/>
      <w:r w:rsidRPr="00D22106">
        <w:rPr>
          <w:sz w:val="18"/>
          <w:szCs w:val="18"/>
        </w:rPr>
        <w:t>CutWithRJ</w:t>
      </w:r>
      <w:proofErr w:type="spellEnd"/>
      <w:r w:rsidRPr="00D22106">
        <w:rPr>
          <w:sz w:val="18"/>
          <w:szCs w:val="18"/>
        </w:rPr>
        <w:t xml:space="preserve"> - http://applythebrakes.org/learnmore.htm</w:t>
      </w:r>
    </w:p>
    <w:p w14:paraId="39CF8318" w14:textId="77777777" w:rsidR="007D0BEF" w:rsidRDefault="007D0BEF" w:rsidP="007D0BEF"/>
    <w:p w14:paraId="68E51385" w14:textId="77777777" w:rsidR="007D0BEF" w:rsidRPr="00D22106" w:rsidRDefault="007D0BEF" w:rsidP="007D0BEF">
      <w:pPr>
        <w:rPr>
          <w:sz w:val="16"/>
        </w:rPr>
      </w:pPr>
      <w:r w:rsidRPr="00281D96">
        <w:rPr>
          <w:rStyle w:val="StyleUnderline"/>
          <w:highlight w:val="cyan"/>
        </w:rPr>
        <w:t>Some</w:t>
      </w:r>
      <w:r w:rsidRPr="00D22106">
        <w:rPr>
          <w:rStyle w:val="StyleUnderline"/>
        </w:rPr>
        <w:t xml:space="preserve"> </w:t>
      </w:r>
      <w:r w:rsidRPr="00D22106">
        <w:rPr>
          <w:sz w:val="16"/>
        </w:rPr>
        <w:t xml:space="preserve">economic interests with a short-term outlook </w:t>
      </w:r>
      <w:r w:rsidRPr="00281D96">
        <w:rPr>
          <w:rStyle w:val="StyleUnderline"/>
          <w:highlight w:val="cyan"/>
        </w:rPr>
        <w:t>welcome population growth</w:t>
      </w:r>
      <w:r w:rsidRPr="00D22106">
        <w:rPr>
          <w:sz w:val="16"/>
        </w:rPr>
        <w:t xml:space="preserve">. </w:t>
      </w:r>
      <w:r w:rsidRPr="00281D96">
        <w:rPr>
          <w:rStyle w:val="StyleUnderline"/>
          <w:highlight w:val="cyan"/>
        </w:rPr>
        <w:t>Environmentalists do not because we understand its true environmental</w:t>
      </w:r>
      <w:r w:rsidRPr="00D22106">
        <w:rPr>
          <w:sz w:val="16"/>
        </w:rPr>
        <w:t xml:space="preserve">, quality of life and economic </w:t>
      </w:r>
      <w:r w:rsidRPr="00281D96">
        <w:rPr>
          <w:rStyle w:val="StyleUnderline"/>
          <w:highlight w:val="cyan"/>
        </w:rPr>
        <w:t>costs.</w:t>
      </w:r>
      <w:r w:rsidRPr="00D22106">
        <w:rPr>
          <w:sz w:val="16"/>
        </w:rPr>
        <w:t xml:space="preserve"> We've already lost 95% of our old growth forests and 50% of our wetlands. We have grown well beyond the energy supply within our borders. Water supplies are declining.</w:t>
      </w:r>
    </w:p>
    <w:p w14:paraId="372AD36C" w14:textId="77777777" w:rsidR="007D0BEF" w:rsidRPr="00D22106" w:rsidRDefault="007D0BEF" w:rsidP="007D0BEF">
      <w:pPr>
        <w:rPr>
          <w:sz w:val="18"/>
          <w:szCs w:val="18"/>
        </w:rPr>
      </w:pPr>
      <w:r w:rsidRPr="00D22106">
        <w:rPr>
          <w:sz w:val="18"/>
          <w:szCs w:val="18"/>
        </w:rPr>
        <w:t xml:space="preserve">The state of Washington, as an example, (and </w:t>
      </w:r>
      <w:proofErr w:type="gramStart"/>
      <w:r w:rsidRPr="00D22106">
        <w:rPr>
          <w:sz w:val="18"/>
          <w:szCs w:val="18"/>
        </w:rPr>
        <w:t>a number of</w:t>
      </w:r>
      <w:proofErr w:type="gramEnd"/>
      <w:r w:rsidRPr="00D22106">
        <w:rPr>
          <w:sz w:val="18"/>
          <w:szCs w:val="18"/>
        </w:rPr>
        <w:t xml:space="preserve"> others) has been growing at about 20% per decade. Just like Bangladesh. We are fighting to save the last of our wild salmon runs from growth related sprawl, dams and deforestation. A task made all the harder as state and local governments unsuccessfully struggle with growth-caused traffic gridlock and a $40 billion infrastructure deficit for which there is no funding plan.</w:t>
      </w:r>
    </w:p>
    <w:p w14:paraId="00FDA49D" w14:textId="77777777" w:rsidR="007D0BEF" w:rsidRPr="00D22106" w:rsidRDefault="007D0BEF" w:rsidP="007D0BEF">
      <w:pPr>
        <w:rPr>
          <w:sz w:val="18"/>
          <w:szCs w:val="18"/>
        </w:rPr>
      </w:pPr>
      <w:r w:rsidRPr="00D22106">
        <w:rPr>
          <w:sz w:val="18"/>
          <w:szCs w:val="18"/>
        </w:rPr>
        <w:t xml:space="preserve">The direct relationship between population growth and loss of natural resources has been a mantra of the environmental movement for years. It is expressed by the formula: Impact = Population </w:t>
      </w:r>
      <w:proofErr w:type="spellStart"/>
      <w:r w:rsidRPr="00D22106">
        <w:rPr>
          <w:sz w:val="18"/>
          <w:szCs w:val="18"/>
        </w:rPr>
        <w:t>xAffluence</w:t>
      </w:r>
      <w:proofErr w:type="spellEnd"/>
      <w:r w:rsidRPr="00D22106">
        <w:rPr>
          <w:sz w:val="18"/>
          <w:szCs w:val="18"/>
        </w:rPr>
        <w:t xml:space="preserve"> x Technology or I=PAT for short</w:t>
      </w:r>
    </w:p>
    <w:p w14:paraId="1DA0CE5D" w14:textId="77777777" w:rsidR="007D0BEF" w:rsidRPr="00D22106" w:rsidRDefault="007D0BEF" w:rsidP="007D0BEF">
      <w:pPr>
        <w:rPr>
          <w:sz w:val="16"/>
        </w:rPr>
      </w:pPr>
      <w:r w:rsidRPr="00D22106">
        <w:rPr>
          <w:sz w:val="16"/>
        </w:rPr>
        <w:t xml:space="preserve">Accordingly, </w:t>
      </w:r>
      <w:r w:rsidRPr="00281D96">
        <w:rPr>
          <w:rStyle w:val="StyleUnderline"/>
          <w:highlight w:val="cyan"/>
        </w:rPr>
        <w:t>environmental organizations have called for stabilizing U.S. population for over 30 years</w:t>
      </w:r>
      <w:r w:rsidRPr="00D22106">
        <w:rPr>
          <w:sz w:val="16"/>
        </w:rPr>
        <w:t>. Some have advocated "…eventual decline in U.S. population since it has already reached levels that are not environmentally sustainable."</w:t>
      </w:r>
    </w:p>
    <w:p w14:paraId="3D198986" w14:textId="77777777" w:rsidR="007D0BEF" w:rsidRPr="00D22106" w:rsidRDefault="007D0BEF" w:rsidP="007D0BEF">
      <w:pPr>
        <w:rPr>
          <w:sz w:val="16"/>
          <w:szCs w:val="16"/>
        </w:rPr>
      </w:pPr>
      <w:r w:rsidRPr="00D22106">
        <w:rPr>
          <w:sz w:val="16"/>
          <w:szCs w:val="16"/>
        </w:rPr>
        <w:t>Population Growth, Reproduction, Immigration, and the Role of Congress.</w:t>
      </w:r>
    </w:p>
    <w:p w14:paraId="17BDA074" w14:textId="77777777" w:rsidR="007D0BEF" w:rsidRPr="00D22106" w:rsidRDefault="007D0BEF" w:rsidP="007D0BEF">
      <w:pPr>
        <w:rPr>
          <w:sz w:val="16"/>
        </w:rPr>
      </w:pPr>
      <w:r w:rsidRPr="00281D96">
        <w:rPr>
          <w:rStyle w:val="StyleUnderline"/>
          <w:highlight w:val="cyan"/>
        </w:rPr>
        <w:t>Population has been a tough issue for environmentalists to deal with</w:t>
      </w:r>
      <w:r w:rsidRPr="00D22106">
        <w:rPr>
          <w:sz w:val="16"/>
        </w:rPr>
        <w:t xml:space="preserve">. We value children. </w:t>
      </w:r>
      <w:r w:rsidRPr="00281D96">
        <w:rPr>
          <w:rStyle w:val="StyleUnderline"/>
          <w:highlight w:val="cyan"/>
        </w:rPr>
        <w:t>We value all people of the world and immigration.</w:t>
      </w:r>
      <w:r w:rsidRPr="00D22106">
        <w:rPr>
          <w:sz w:val="16"/>
        </w:rPr>
        <w:t xml:space="preserve"> </w:t>
      </w:r>
      <w:r w:rsidRPr="00281D96">
        <w:rPr>
          <w:rStyle w:val="StyleUnderline"/>
          <w:highlight w:val="cyan"/>
        </w:rPr>
        <w:t>We have a hard time reconciling these values with the knowledge that too much of a good thing is harmful</w:t>
      </w:r>
      <w:r w:rsidRPr="00D22106">
        <w:rPr>
          <w:sz w:val="16"/>
        </w:rPr>
        <w:t>.</w:t>
      </w:r>
    </w:p>
    <w:p w14:paraId="60C137F0" w14:textId="77777777" w:rsidR="007D0BEF" w:rsidRPr="00D22106" w:rsidRDefault="007D0BEF" w:rsidP="007D0BEF">
      <w:pPr>
        <w:rPr>
          <w:rStyle w:val="StyleUnderline"/>
        </w:rPr>
      </w:pPr>
      <w:r w:rsidRPr="00D22106">
        <w:rPr>
          <w:sz w:val="16"/>
        </w:rPr>
        <w:t>But, alt</w:t>
      </w:r>
      <w:r w:rsidRPr="00281D96">
        <w:rPr>
          <w:rStyle w:val="StyleUnderline"/>
          <w:highlight w:val="cyan"/>
        </w:rPr>
        <w:t>hough</w:t>
      </w:r>
      <w:r w:rsidRPr="00D22106">
        <w:rPr>
          <w:sz w:val="16"/>
        </w:rPr>
        <w:t xml:space="preserve"> </w:t>
      </w:r>
      <w:proofErr w:type="spellStart"/>
      <w:r w:rsidRPr="00281D96">
        <w:rPr>
          <w:rStyle w:val="StyleUnderline"/>
          <w:highlight w:val="cyan"/>
        </w:rPr>
        <w:t>its</w:t>
      </w:r>
      <w:proofErr w:type="spellEnd"/>
      <w:r w:rsidRPr="00281D96">
        <w:rPr>
          <w:rStyle w:val="StyleUnderline"/>
          <w:highlight w:val="cyan"/>
        </w:rPr>
        <w:t xml:space="preserve"> not politically correct in many circles, we realize that </w:t>
      </w:r>
      <w:r w:rsidRPr="00281D96">
        <w:rPr>
          <w:rStyle w:val="Emphasis"/>
          <w:highlight w:val="cyan"/>
        </w:rPr>
        <w:t>both</w:t>
      </w:r>
      <w:r w:rsidRPr="00281D96">
        <w:rPr>
          <w:rStyle w:val="StyleUnderline"/>
          <w:highlight w:val="cyan"/>
        </w:rPr>
        <w:t xml:space="preserve"> our rate of reproduction and rate of immigration cause population growth and must be addressed.</w:t>
      </w:r>
    </w:p>
    <w:p w14:paraId="6F8BDC0F" w14:textId="77777777" w:rsidR="007D0BEF" w:rsidRPr="00D22106" w:rsidRDefault="007D0BEF" w:rsidP="007D0BEF">
      <w:pPr>
        <w:rPr>
          <w:sz w:val="16"/>
          <w:szCs w:val="16"/>
        </w:rPr>
      </w:pPr>
      <w:r w:rsidRPr="00D22106">
        <w:rPr>
          <w:sz w:val="16"/>
          <w:szCs w:val="16"/>
        </w:rPr>
        <w:t xml:space="preserve">Reproduction: After a period of slow growth during the years of the Great Depression and World War II, U.S. population started booming due to </w:t>
      </w:r>
      <w:proofErr w:type="spellStart"/>
      <w:proofErr w:type="gramStart"/>
      <w:r w:rsidRPr="00D22106">
        <w:rPr>
          <w:sz w:val="16"/>
          <w:szCs w:val="16"/>
        </w:rPr>
        <w:t>a</w:t>
      </w:r>
      <w:proofErr w:type="spellEnd"/>
      <w:proofErr w:type="gramEnd"/>
      <w:r w:rsidRPr="00D22106">
        <w:rPr>
          <w:sz w:val="16"/>
          <w:szCs w:val="16"/>
        </w:rPr>
        <w:t xml:space="preserve"> expansion in the fertility rate to about three and a half births per woman. The environmental movement of the day called for reduction in fertility and </w:t>
      </w:r>
      <w:proofErr w:type="gramStart"/>
      <w:r w:rsidRPr="00D22106">
        <w:rPr>
          <w:sz w:val="16"/>
          <w:szCs w:val="16"/>
        </w:rPr>
        <w:t>as a result of</w:t>
      </w:r>
      <w:proofErr w:type="gramEnd"/>
      <w:r w:rsidRPr="00D22106">
        <w:rPr>
          <w:sz w:val="16"/>
          <w:szCs w:val="16"/>
        </w:rPr>
        <w:t xml:space="preserve"> many factors, the rate had fallen off to below replacement level of 1.7 births per woman by the time of the first Earth Day in 1970. Our current fertility rate of 2.1 is at replacement </w:t>
      </w:r>
      <w:proofErr w:type="gramStart"/>
      <w:r w:rsidRPr="00D22106">
        <w:rPr>
          <w:sz w:val="16"/>
          <w:szCs w:val="16"/>
        </w:rPr>
        <w:t>level, but</w:t>
      </w:r>
      <w:proofErr w:type="gramEnd"/>
      <w:r w:rsidRPr="00D22106">
        <w:rPr>
          <w:sz w:val="16"/>
          <w:szCs w:val="16"/>
        </w:rPr>
        <w:t xml:space="preserve"> is still 50% higher than the 1.4 rate of the developed nations of Europe and Japan. The U.S. Congress does not seek voluntary reduction in fertility. To the contrary, it supports incentives for larger family size.</w:t>
      </w:r>
    </w:p>
    <w:p w14:paraId="63861E8A" w14:textId="77777777" w:rsidR="007D0BEF" w:rsidRPr="00D22106" w:rsidRDefault="007D0BEF" w:rsidP="007D0BEF">
      <w:pPr>
        <w:rPr>
          <w:sz w:val="16"/>
        </w:rPr>
      </w:pPr>
      <w:r w:rsidRPr="00D22106">
        <w:rPr>
          <w:sz w:val="16"/>
        </w:rPr>
        <w:t xml:space="preserve">Immigration: </w:t>
      </w:r>
      <w:r w:rsidRPr="00281D96">
        <w:rPr>
          <w:rStyle w:val="StyleUnderline"/>
          <w:highlight w:val="cyan"/>
        </w:rPr>
        <w:t>For almost 200 years</w:t>
      </w:r>
      <w:r w:rsidRPr="00D22106">
        <w:rPr>
          <w:sz w:val="16"/>
        </w:rPr>
        <w:t xml:space="preserve"> (1776 through 1965) </w:t>
      </w:r>
      <w:r w:rsidRPr="00281D96">
        <w:rPr>
          <w:rStyle w:val="StyleUnderline"/>
          <w:highlight w:val="cyan"/>
        </w:rPr>
        <w:t>immigration averaged about 250,000 per year</w:t>
      </w:r>
      <w:r w:rsidRPr="00D22106">
        <w:rPr>
          <w:sz w:val="16"/>
        </w:rPr>
        <w:t xml:space="preserve">. </w:t>
      </w:r>
      <w:r w:rsidRPr="00281D96">
        <w:rPr>
          <w:rStyle w:val="StyleUnderline"/>
          <w:highlight w:val="cyan"/>
        </w:rPr>
        <w:t xml:space="preserve">If we had simply continued at that </w:t>
      </w:r>
      <w:proofErr w:type="gramStart"/>
      <w:r w:rsidRPr="00281D96">
        <w:rPr>
          <w:rStyle w:val="StyleUnderline"/>
          <w:highlight w:val="cyan"/>
        </w:rPr>
        <w:t>rate</w:t>
      </w:r>
      <w:proofErr w:type="gramEnd"/>
      <w:r w:rsidRPr="00281D96">
        <w:rPr>
          <w:rStyle w:val="StyleUnderline"/>
          <w:highlight w:val="cyan"/>
        </w:rPr>
        <w:t xml:space="preserve"> we would now be in equilibrium</w:t>
      </w:r>
      <w:r w:rsidRPr="00D22106">
        <w:rPr>
          <w:sz w:val="16"/>
        </w:rPr>
        <w:t xml:space="preserve"> with the approximately 250,000 people who emigrate from the U.S. per decade.</w:t>
      </w:r>
    </w:p>
    <w:p w14:paraId="2B4E6DF9" w14:textId="77777777" w:rsidR="007D0BEF" w:rsidRDefault="007D0BEF" w:rsidP="007D0BEF"/>
    <w:p w14:paraId="7ADDBB20" w14:textId="77777777" w:rsidR="007D0BEF" w:rsidRDefault="007D0BEF" w:rsidP="007D0BEF">
      <w:r>
        <w:t>(Note: “ATB” is an acronym that references “Apply the Brakes” – a group that sometimes advances claims about the need to reduce immigration as part of a broader agenda to reduce the environmental impacts of US population growth.)</w:t>
      </w:r>
    </w:p>
    <w:p w14:paraId="70C32C85" w14:textId="7B45485F" w:rsidR="007D0BEF" w:rsidRDefault="007D0BEF" w:rsidP="00857A91"/>
    <w:p w14:paraId="2BF668E9" w14:textId="6DD05238" w:rsidR="003806F1" w:rsidRDefault="003806F1" w:rsidP="003806F1">
      <w:pPr>
        <w:pStyle w:val="Heading3"/>
      </w:pPr>
      <w:r>
        <w:t xml:space="preserve">A-to “US not key, US </w:t>
      </w:r>
      <w:proofErr w:type="spellStart"/>
      <w:r>
        <w:t>Overpop</w:t>
      </w:r>
      <w:proofErr w:type="spellEnd"/>
      <w:r>
        <w:t xml:space="preserve"> is </w:t>
      </w:r>
      <w:proofErr w:type="spellStart"/>
      <w:r>
        <w:t>irrel</w:t>
      </w:r>
      <w:proofErr w:type="spellEnd"/>
      <w:r>
        <w:t>”</w:t>
      </w:r>
    </w:p>
    <w:p w14:paraId="6BEF1093" w14:textId="65B2AAAB" w:rsidR="003806F1" w:rsidRDefault="003806F1" w:rsidP="003806F1"/>
    <w:p w14:paraId="124A3EE3" w14:textId="0034D7DB" w:rsidR="00037BBB" w:rsidRDefault="00037BBB" w:rsidP="00037BBB">
      <w:pPr>
        <w:pStyle w:val="Heading4"/>
      </w:pPr>
      <w:r>
        <w:t xml:space="preserve">US population growth </w:t>
      </w:r>
      <w:r w:rsidRPr="00037BBB">
        <w:rPr>
          <w:i/>
          <w:u w:val="single"/>
        </w:rPr>
        <w:t xml:space="preserve">does </w:t>
      </w:r>
      <w:r>
        <w:t xml:space="preserve">matter and is </w:t>
      </w:r>
      <w:r w:rsidRPr="00037BBB">
        <w:rPr>
          <w:i/>
          <w:u w:val="single"/>
        </w:rPr>
        <w:t>the key variable in global sustainability efforts</w:t>
      </w:r>
      <w:r>
        <w:t>.</w:t>
      </w:r>
    </w:p>
    <w:p w14:paraId="526EE07A" w14:textId="728F23E7" w:rsidR="003806F1" w:rsidRPr="00037BBB" w:rsidRDefault="003806F1" w:rsidP="003806F1">
      <w:pPr>
        <w:rPr>
          <w:rStyle w:val="Style13ptBold"/>
        </w:rPr>
      </w:pPr>
      <w:r w:rsidRPr="00037BBB">
        <w:rPr>
          <w:rStyle w:val="Style13ptBold"/>
        </w:rPr>
        <w:t>Markham ‘8</w:t>
      </w:r>
    </w:p>
    <w:p w14:paraId="2CF0A6C5" w14:textId="49535F79" w:rsidR="003806F1" w:rsidRPr="00037BBB" w:rsidRDefault="003806F1" w:rsidP="003806F1">
      <w:pPr>
        <w:rPr>
          <w:sz w:val="18"/>
          <w:szCs w:val="18"/>
        </w:rPr>
      </w:pPr>
      <w:r w:rsidRPr="00037BBB">
        <w:rPr>
          <w:sz w:val="18"/>
          <w:szCs w:val="18"/>
        </w:rPr>
        <w:t xml:space="preserve">Victoria D. Markham, Director, Center for Environment and Population, a leading US-based non-profit organization which addresses human and environmental interactions through research, policy, advocacy, field work and youth engagement. Vicky has over 25 years' experience in the field of Population, Health and Environment (PHE) and population-environment (P-E) issues. She was the first director of the American Association for the Advancement of Science (AAAS) International Directorate's Program on Population and Sustainable Development where she produced the "Atlas of Population and Environment" (winner of the American Library Association's national award for "Most Outstanding Resource"), and, with the MacArthur Foundation, started several national programs on population and environmental research. Markham holds a Master of Environmental Science from Yale University and a </w:t>
      </w:r>
      <w:proofErr w:type="gramStart"/>
      <w:r w:rsidRPr="00037BBB">
        <w:rPr>
          <w:sz w:val="18"/>
          <w:szCs w:val="18"/>
        </w:rPr>
        <w:t>Bachelors of Arts</w:t>
      </w:r>
      <w:proofErr w:type="gramEnd"/>
      <w:r w:rsidRPr="00037BBB">
        <w:rPr>
          <w:sz w:val="18"/>
          <w:szCs w:val="18"/>
        </w:rPr>
        <w:t xml:space="preserve"> and Humanities with honors from the University of Maryland. </w:t>
      </w:r>
      <w:r w:rsidR="00037BBB" w:rsidRPr="00037BBB">
        <w:rPr>
          <w:sz w:val="18"/>
          <w:szCs w:val="18"/>
        </w:rPr>
        <w:t>“U.S. Population, Energy &amp; Climate Change” - #</w:t>
      </w:r>
      <w:proofErr w:type="spellStart"/>
      <w:r w:rsidR="00037BBB" w:rsidRPr="00037BBB">
        <w:rPr>
          <w:sz w:val="18"/>
          <w:szCs w:val="18"/>
        </w:rPr>
        <w:t>CutWithRJ</w:t>
      </w:r>
      <w:proofErr w:type="spellEnd"/>
      <w:r w:rsidR="00037BBB" w:rsidRPr="00037BBB">
        <w:rPr>
          <w:sz w:val="18"/>
          <w:szCs w:val="18"/>
        </w:rPr>
        <w:t xml:space="preserve"> - http://www.moyak.com/papers/population-energy-climate-change.pdf</w:t>
      </w:r>
    </w:p>
    <w:p w14:paraId="0DAE87E7" w14:textId="77777777" w:rsidR="003806F1" w:rsidRDefault="003806F1" w:rsidP="003806F1"/>
    <w:p w14:paraId="4815D97D" w14:textId="6977CED1" w:rsidR="003806F1" w:rsidRPr="003806F1" w:rsidRDefault="003806F1" w:rsidP="003806F1">
      <w:pPr>
        <w:rPr>
          <w:rStyle w:val="StyleUnderline"/>
        </w:rPr>
      </w:pPr>
      <w:r w:rsidRPr="00281D96">
        <w:rPr>
          <w:rStyle w:val="StyleUnderline"/>
          <w:highlight w:val="cyan"/>
        </w:rPr>
        <w:t xml:space="preserve">There is </w:t>
      </w:r>
      <w:r w:rsidRPr="00281D96">
        <w:rPr>
          <w:rStyle w:val="Emphasis"/>
          <w:highlight w:val="cyan"/>
        </w:rPr>
        <w:t>growing evidence</w:t>
      </w:r>
      <w:r w:rsidRPr="00281D96">
        <w:rPr>
          <w:rStyle w:val="StyleUnderline"/>
          <w:highlight w:val="cyan"/>
        </w:rPr>
        <w:t xml:space="preserve"> that </w:t>
      </w:r>
      <w:r w:rsidRPr="00281D96">
        <w:rPr>
          <w:rStyle w:val="Emphasis"/>
          <w:highlight w:val="cyan"/>
        </w:rPr>
        <w:t>population</w:t>
      </w:r>
      <w:r w:rsidRPr="003806F1">
        <w:rPr>
          <w:sz w:val="16"/>
        </w:rPr>
        <w:t xml:space="preserve">, </w:t>
      </w:r>
      <w:r w:rsidRPr="00281D96">
        <w:rPr>
          <w:rStyle w:val="StyleUnderline"/>
          <w:highlight w:val="cyan"/>
        </w:rPr>
        <w:t>linked to energy use and greenhouse</w:t>
      </w:r>
      <w:r w:rsidRPr="003806F1">
        <w:rPr>
          <w:sz w:val="16"/>
        </w:rPr>
        <w:t xml:space="preserve"> gas </w:t>
      </w:r>
      <w:r w:rsidRPr="00281D96">
        <w:rPr>
          <w:rStyle w:val="StyleUnderline"/>
          <w:highlight w:val="cyan"/>
        </w:rPr>
        <w:t>emissions,</w:t>
      </w:r>
      <w:r w:rsidRPr="003806F1">
        <w:rPr>
          <w:sz w:val="16"/>
        </w:rPr>
        <w:t xml:space="preserve"> </w:t>
      </w:r>
      <w:r w:rsidRPr="00281D96">
        <w:rPr>
          <w:rStyle w:val="StyleUnderline"/>
          <w:highlight w:val="cyan"/>
        </w:rPr>
        <w:t xml:space="preserve">is a </w:t>
      </w:r>
      <w:r w:rsidRPr="00281D96">
        <w:rPr>
          <w:rStyle w:val="Emphasis"/>
          <w:highlight w:val="cyan"/>
        </w:rPr>
        <w:t>key factor</w:t>
      </w:r>
      <w:r w:rsidRPr="00281D96">
        <w:rPr>
          <w:rStyle w:val="StyleUnderline"/>
          <w:highlight w:val="cyan"/>
        </w:rPr>
        <w:t xml:space="preserve"> in global climatic change</w:t>
      </w:r>
      <w:r w:rsidRPr="003806F1">
        <w:rPr>
          <w:sz w:val="16"/>
        </w:rPr>
        <w:t xml:space="preserve">.1 In the climate change equation, </w:t>
      </w:r>
      <w:r w:rsidRPr="00281D96">
        <w:rPr>
          <w:rStyle w:val="StyleUnderline"/>
          <w:highlight w:val="cyan"/>
        </w:rPr>
        <w:t xml:space="preserve">population is </w:t>
      </w:r>
      <w:r w:rsidRPr="00281D96">
        <w:rPr>
          <w:rStyle w:val="Emphasis"/>
          <w:highlight w:val="cyan"/>
        </w:rPr>
        <w:t xml:space="preserve">the </w:t>
      </w:r>
      <w:r w:rsidRPr="00281D96">
        <w:rPr>
          <w:rStyle w:val="StyleUnderline"/>
          <w:highlight w:val="cyan"/>
        </w:rPr>
        <w:t>“big multiplier”</w:t>
      </w:r>
      <w:r w:rsidRPr="003806F1">
        <w:rPr>
          <w:sz w:val="16"/>
        </w:rPr>
        <w:t xml:space="preserve"> – </w:t>
      </w:r>
      <w:r w:rsidRPr="00281D96">
        <w:rPr>
          <w:rStyle w:val="StyleUnderline"/>
          <w:highlight w:val="cyan"/>
        </w:rPr>
        <w:t>particularly when linked with resource consumption</w:t>
      </w:r>
      <w:r w:rsidRPr="003806F1">
        <w:rPr>
          <w:sz w:val="16"/>
        </w:rPr>
        <w:t xml:space="preserve"> – </w:t>
      </w:r>
      <w:r w:rsidRPr="00281D96">
        <w:rPr>
          <w:rStyle w:val="StyleUnderline"/>
          <w:highlight w:val="cyan"/>
        </w:rPr>
        <w:t>because it intensifies the</w:t>
      </w:r>
      <w:r w:rsidRPr="00281D96">
        <w:rPr>
          <w:rStyle w:val="Emphasis"/>
          <w:highlight w:val="cyan"/>
        </w:rPr>
        <w:t xml:space="preserve"> rate</w:t>
      </w:r>
      <w:r w:rsidRPr="003806F1">
        <w:rPr>
          <w:rStyle w:val="Emphasis"/>
        </w:rPr>
        <w:t>,</w:t>
      </w:r>
      <w:r w:rsidRPr="003806F1">
        <w:rPr>
          <w:sz w:val="16"/>
        </w:rPr>
        <w:t xml:space="preserve"> scale, </w:t>
      </w:r>
      <w:r w:rsidRPr="00281D96">
        <w:rPr>
          <w:rStyle w:val="StyleUnderline"/>
          <w:highlight w:val="cyan"/>
        </w:rPr>
        <w:t>and</w:t>
      </w:r>
      <w:r w:rsidRPr="003806F1">
        <w:rPr>
          <w:rStyle w:val="StyleUnderline"/>
        </w:rPr>
        <w:t xml:space="preserve"> </w:t>
      </w:r>
      <w:r w:rsidRPr="003806F1">
        <w:rPr>
          <w:sz w:val="16"/>
        </w:rPr>
        <w:t xml:space="preserve">scope of both </w:t>
      </w:r>
      <w:r w:rsidRPr="00281D96">
        <w:rPr>
          <w:rStyle w:val="StyleUnderline"/>
          <w:highlight w:val="cyan"/>
        </w:rPr>
        <w:t>the root causes and effects of climate change in the U</w:t>
      </w:r>
      <w:r w:rsidRPr="003806F1">
        <w:rPr>
          <w:sz w:val="16"/>
        </w:rPr>
        <w:t xml:space="preserve">nited </w:t>
      </w:r>
      <w:r w:rsidRPr="00281D96">
        <w:rPr>
          <w:rStyle w:val="StyleUnderline"/>
          <w:highlight w:val="cyan"/>
        </w:rPr>
        <w:t>S</w:t>
      </w:r>
      <w:r w:rsidRPr="003806F1">
        <w:rPr>
          <w:sz w:val="16"/>
        </w:rPr>
        <w:t xml:space="preserve">tates (U.S.), </w:t>
      </w:r>
      <w:r w:rsidRPr="00281D96">
        <w:rPr>
          <w:rStyle w:val="StyleUnderline"/>
          <w:highlight w:val="cyan"/>
        </w:rPr>
        <w:t>and worldwide.</w:t>
      </w:r>
    </w:p>
    <w:p w14:paraId="6CC24E42" w14:textId="3323EE21" w:rsidR="003806F1" w:rsidRPr="003806F1" w:rsidRDefault="003806F1" w:rsidP="00857A91">
      <w:pPr>
        <w:rPr>
          <w:sz w:val="16"/>
        </w:rPr>
      </w:pPr>
      <w:r w:rsidRPr="00281D96">
        <w:rPr>
          <w:rStyle w:val="StyleUnderline"/>
          <w:highlight w:val="cyan"/>
        </w:rPr>
        <w:t>Within the global context</w:t>
      </w:r>
      <w:r w:rsidRPr="003806F1">
        <w:rPr>
          <w:sz w:val="16"/>
        </w:rPr>
        <w:t xml:space="preserve">, </w:t>
      </w:r>
      <w:r w:rsidRPr="00281D96">
        <w:rPr>
          <w:rStyle w:val="StyleUnderline"/>
          <w:highlight w:val="cyan"/>
        </w:rPr>
        <w:t>the U.S. stands out</w:t>
      </w:r>
      <w:r w:rsidRPr="003806F1">
        <w:rPr>
          <w:sz w:val="16"/>
        </w:rPr>
        <w:t xml:space="preserve"> for two reasons</w:t>
      </w:r>
      <w:r w:rsidRPr="00281D96">
        <w:rPr>
          <w:rStyle w:val="StyleUnderline"/>
          <w:highlight w:val="cyan"/>
        </w:rPr>
        <w:t>:</w:t>
      </w:r>
      <w:r w:rsidRPr="003806F1">
        <w:rPr>
          <w:sz w:val="16"/>
        </w:rPr>
        <w:t xml:space="preserve"> it </w:t>
      </w:r>
      <w:r w:rsidRPr="00281D96">
        <w:rPr>
          <w:rStyle w:val="StyleUnderline"/>
          <w:highlight w:val="cyan"/>
        </w:rPr>
        <w:t>has by far the largest population amongst</w:t>
      </w:r>
      <w:r w:rsidRPr="003806F1">
        <w:rPr>
          <w:sz w:val="16"/>
        </w:rPr>
        <w:t xml:space="preserve"> other </w:t>
      </w:r>
      <w:r w:rsidRPr="00281D96">
        <w:rPr>
          <w:rStyle w:val="StyleUnderline"/>
          <w:highlight w:val="cyan"/>
        </w:rPr>
        <w:t>industrialized nations, the only sizable one with significant population growth</w:t>
      </w:r>
      <w:r w:rsidRPr="003806F1">
        <w:rPr>
          <w:sz w:val="16"/>
        </w:rPr>
        <w:t xml:space="preserve">, </w:t>
      </w:r>
      <w:r w:rsidRPr="00281D96">
        <w:rPr>
          <w:rStyle w:val="StyleUnderline"/>
          <w:highlight w:val="cyan"/>
        </w:rPr>
        <w:t xml:space="preserve">and; it uses </w:t>
      </w:r>
      <w:r w:rsidRPr="00281D96">
        <w:rPr>
          <w:rStyle w:val="Emphasis"/>
          <w:highlight w:val="cyan"/>
        </w:rPr>
        <w:t>more energy than any other country</w:t>
      </w:r>
      <w:r w:rsidRPr="003806F1">
        <w:rPr>
          <w:sz w:val="16"/>
        </w:rPr>
        <w:t xml:space="preserve"> and is the largest carbon dioxide (CO2) greenhouse gas emitter amongst industrialized nations worldwide.2</w:t>
      </w:r>
    </w:p>
    <w:p w14:paraId="381F26B1" w14:textId="504EEA71" w:rsidR="003806F1" w:rsidRPr="003806F1" w:rsidRDefault="003806F1" w:rsidP="00857A91">
      <w:pPr>
        <w:rPr>
          <w:sz w:val="16"/>
        </w:rPr>
      </w:pPr>
      <w:r w:rsidRPr="00281D96">
        <w:rPr>
          <w:rStyle w:val="StyleUnderline"/>
          <w:highlight w:val="cyan"/>
        </w:rPr>
        <w:t>This unique combination</w:t>
      </w:r>
      <w:r w:rsidRPr="003806F1">
        <w:rPr>
          <w:sz w:val="16"/>
        </w:rPr>
        <w:t xml:space="preserve"> – </w:t>
      </w:r>
      <w:r w:rsidRPr="00281D96">
        <w:rPr>
          <w:rStyle w:val="StyleUnderline"/>
          <w:highlight w:val="cyan"/>
        </w:rPr>
        <w:t>America’s</w:t>
      </w:r>
      <w:r w:rsidRPr="003806F1">
        <w:rPr>
          <w:sz w:val="16"/>
        </w:rPr>
        <w:t xml:space="preserve"> high </w:t>
      </w:r>
      <w:r w:rsidRPr="00281D96">
        <w:rPr>
          <w:rStyle w:val="StyleUnderline"/>
          <w:highlight w:val="cyan"/>
        </w:rPr>
        <w:t>population</w:t>
      </w:r>
      <w:r w:rsidRPr="003806F1">
        <w:rPr>
          <w:sz w:val="16"/>
        </w:rPr>
        <w:t xml:space="preserve"> numbers and </w:t>
      </w:r>
      <w:r w:rsidRPr="00281D96">
        <w:rPr>
          <w:rStyle w:val="StyleUnderline"/>
          <w:highlight w:val="cyan"/>
        </w:rPr>
        <w:t>growth</w:t>
      </w:r>
      <w:r w:rsidRPr="003806F1">
        <w:rPr>
          <w:sz w:val="16"/>
        </w:rPr>
        <w:t xml:space="preserve">, </w:t>
      </w:r>
      <w:r w:rsidRPr="00281D96">
        <w:rPr>
          <w:rStyle w:val="StyleUnderline"/>
          <w:highlight w:val="cyan"/>
        </w:rPr>
        <w:t>together with its high rates</w:t>
      </w:r>
      <w:r w:rsidRPr="003806F1">
        <w:rPr>
          <w:sz w:val="16"/>
        </w:rPr>
        <w:t xml:space="preserve"> of per capita energy </w:t>
      </w:r>
      <w:r w:rsidRPr="00281D96">
        <w:rPr>
          <w:rStyle w:val="StyleUnderline"/>
          <w:highlight w:val="cyan"/>
        </w:rPr>
        <w:t>consumption</w:t>
      </w:r>
      <w:r w:rsidRPr="003806F1">
        <w:rPr>
          <w:sz w:val="16"/>
        </w:rPr>
        <w:t xml:space="preserve"> and pollution – </w:t>
      </w:r>
      <w:r w:rsidRPr="00281D96">
        <w:rPr>
          <w:rStyle w:val="StyleUnderline"/>
          <w:highlight w:val="cyan"/>
        </w:rPr>
        <w:t xml:space="preserve">makes </w:t>
      </w:r>
      <w:r w:rsidRPr="00281D96">
        <w:rPr>
          <w:rStyle w:val="Emphasis"/>
          <w:highlight w:val="cyan"/>
        </w:rPr>
        <w:t>the U.S. pivotal in the</w:t>
      </w:r>
      <w:r w:rsidRPr="003806F1">
        <w:rPr>
          <w:sz w:val="16"/>
        </w:rPr>
        <w:t xml:space="preserve"> national and </w:t>
      </w:r>
      <w:r w:rsidRPr="00281D96">
        <w:rPr>
          <w:rStyle w:val="Emphasis"/>
          <w:highlight w:val="cyan"/>
        </w:rPr>
        <w:t>global population-climate change debate</w:t>
      </w:r>
      <w:r w:rsidRPr="003806F1">
        <w:rPr>
          <w:sz w:val="16"/>
        </w:rPr>
        <w:t>.</w:t>
      </w:r>
    </w:p>
    <w:p w14:paraId="1997C54F" w14:textId="346B3041" w:rsidR="003806F1" w:rsidRPr="003806F1" w:rsidRDefault="003806F1" w:rsidP="00857A91">
      <w:pPr>
        <w:rPr>
          <w:sz w:val="16"/>
        </w:rPr>
      </w:pPr>
      <w:r w:rsidRPr="003806F1">
        <w:rPr>
          <w:sz w:val="16"/>
        </w:rPr>
        <w:t xml:space="preserve">In simple terms, </w:t>
      </w:r>
      <w:r w:rsidRPr="00281D96">
        <w:rPr>
          <w:rStyle w:val="StyleUnderline"/>
          <w:highlight w:val="cyan"/>
        </w:rPr>
        <w:t>the U.S.</w:t>
      </w:r>
      <w:r w:rsidRPr="003806F1">
        <w:rPr>
          <w:sz w:val="16"/>
        </w:rPr>
        <w:t xml:space="preserve"> is the world’s largest developed nation, consumes energy and resources at very high rates, and is growing rapidly. This </w:t>
      </w:r>
      <w:r w:rsidRPr="00281D96">
        <w:rPr>
          <w:rStyle w:val="StyleUnderline"/>
          <w:highlight w:val="cyan"/>
        </w:rPr>
        <w:t xml:space="preserve">has </w:t>
      </w:r>
      <w:r w:rsidRPr="00281D96">
        <w:rPr>
          <w:rStyle w:val="Emphasis"/>
          <w:highlight w:val="cyan"/>
        </w:rPr>
        <w:t>major implications for global climate change</w:t>
      </w:r>
      <w:r w:rsidRPr="003806F1">
        <w:rPr>
          <w:sz w:val="16"/>
        </w:rPr>
        <w:t xml:space="preserve"> </w:t>
      </w:r>
      <w:r w:rsidRPr="00281D96">
        <w:rPr>
          <w:rStyle w:val="StyleUnderline"/>
          <w:highlight w:val="cyan"/>
        </w:rPr>
        <w:t>because the American population’s energy consuming habits are so disproportionate</w:t>
      </w:r>
      <w:r w:rsidRPr="003806F1">
        <w:rPr>
          <w:sz w:val="16"/>
        </w:rPr>
        <w:t xml:space="preserve"> to that of other nations’. While </w:t>
      </w:r>
      <w:r w:rsidRPr="00281D96">
        <w:rPr>
          <w:rStyle w:val="StyleUnderline"/>
          <w:highlight w:val="cyan"/>
        </w:rPr>
        <w:t>the U.S.</w:t>
      </w:r>
      <w:r w:rsidRPr="003806F1">
        <w:rPr>
          <w:sz w:val="16"/>
        </w:rPr>
        <w:t xml:space="preserve"> represents about 5% of the global population, it consumes about 25% of the world’s energy, and </w:t>
      </w:r>
      <w:r w:rsidRPr="00281D96">
        <w:rPr>
          <w:rStyle w:val="Emphasis"/>
          <w:highlight w:val="cyan"/>
        </w:rPr>
        <w:t>generates 5 times the world average of CO2 emissions</w:t>
      </w:r>
      <w:r w:rsidRPr="003806F1">
        <w:rPr>
          <w:sz w:val="16"/>
        </w:rPr>
        <w:t xml:space="preserve">. Because Americans are high resource consumers in a country with a large, rapidly growing population base, the U.S. has a much bigger “per-person” impact on global climate change than any other nation. With about 8,000 people added daily in the U.S., and 3 million people added each year, there’s real potential to reach 1 billion high-energy-consuming Americans by 2100. </w:t>
      </w:r>
      <w:r w:rsidRPr="00281D96">
        <w:rPr>
          <w:rStyle w:val="StyleUnderline"/>
          <w:highlight w:val="cyan"/>
        </w:rPr>
        <w:t>Meeting the energy demands of this</w:t>
      </w:r>
      <w:r w:rsidRPr="003806F1">
        <w:rPr>
          <w:sz w:val="16"/>
        </w:rPr>
        <w:t xml:space="preserve"> large and rapidly growing </w:t>
      </w:r>
      <w:r w:rsidRPr="00281D96">
        <w:rPr>
          <w:rStyle w:val="StyleUnderline"/>
          <w:highlight w:val="cyan"/>
        </w:rPr>
        <w:t>population</w:t>
      </w:r>
      <w:r w:rsidRPr="003806F1">
        <w:rPr>
          <w:sz w:val="16"/>
        </w:rPr>
        <w:t xml:space="preserve"> that consumes elevated levels of resources and energy – </w:t>
      </w:r>
      <w:r w:rsidRPr="00281D96">
        <w:rPr>
          <w:rStyle w:val="StyleUnderline"/>
          <w:highlight w:val="cyan"/>
        </w:rPr>
        <w:t>while at the same time reducing</w:t>
      </w:r>
      <w:r w:rsidRPr="003806F1">
        <w:rPr>
          <w:sz w:val="16"/>
        </w:rPr>
        <w:t xml:space="preserve"> the greenhouse gas </w:t>
      </w:r>
      <w:r w:rsidRPr="00281D96">
        <w:rPr>
          <w:rStyle w:val="StyleUnderline"/>
          <w:highlight w:val="cyan"/>
        </w:rPr>
        <w:t>emissions contributing to climate change</w:t>
      </w:r>
      <w:r w:rsidRPr="003806F1">
        <w:rPr>
          <w:sz w:val="16"/>
        </w:rPr>
        <w:t xml:space="preserve"> – </w:t>
      </w:r>
      <w:r w:rsidRPr="00281D96">
        <w:rPr>
          <w:rStyle w:val="StyleUnderline"/>
          <w:highlight w:val="cyan"/>
        </w:rPr>
        <w:t>will prove daunting</w:t>
      </w:r>
      <w:r w:rsidRPr="003806F1">
        <w:rPr>
          <w:sz w:val="16"/>
        </w:rPr>
        <w:t xml:space="preserve"> in the coming decades. Even now we are seeing its effects.</w:t>
      </w:r>
    </w:p>
    <w:p w14:paraId="37DD95F8" w14:textId="77777777" w:rsidR="003806F1" w:rsidRDefault="003806F1" w:rsidP="00857A91"/>
    <w:p w14:paraId="49E07335" w14:textId="7F2935D2" w:rsidR="007D0BEF" w:rsidRDefault="00037BBB" w:rsidP="00037BBB">
      <w:pPr>
        <w:pStyle w:val="Heading4"/>
      </w:pPr>
      <w:r>
        <w:t xml:space="preserve">US population rates </w:t>
      </w:r>
      <w:r w:rsidRPr="00037BBB">
        <w:rPr>
          <w:i/>
          <w:u w:val="single"/>
        </w:rPr>
        <w:t>do matter</w:t>
      </w:r>
      <w:r>
        <w:t xml:space="preserve"> and </w:t>
      </w:r>
      <w:r w:rsidRPr="00037BBB">
        <w:rPr>
          <w:i/>
          <w:u w:val="single"/>
        </w:rPr>
        <w:t>will cross tipping points</w:t>
      </w:r>
      <w:r>
        <w:t xml:space="preserve">. Causes green impacts to have a greater effect and can offset the gains being made by other nations. </w:t>
      </w:r>
    </w:p>
    <w:p w14:paraId="7F8D4189" w14:textId="77777777" w:rsidR="00037BBB" w:rsidRPr="00037BBB" w:rsidRDefault="00037BBB" w:rsidP="00037BBB">
      <w:pPr>
        <w:rPr>
          <w:rStyle w:val="Style13ptBold"/>
        </w:rPr>
      </w:pPr>
      <w:r w:rsidRPr="00037BBB">
        <w:rPr>
          <w:rStyle w:val="Style13ptBold"/>
        </w:rPr>
        <w:t>Markham ‘8</w:t>
      </w:r>
    </w:p>
    <w:p w14:paraId="69182CD6" w14:textId="77777777" w:rsidR="00037BBB" w:rsidRPr="00037BBB" w:rsidRDefault="00037BBB" w:rsidP="00037BBB">
      <w:pPr>
        <w:rPr>
          <w:sz w:val="18"/>
          <w:szCs w:val="18"/>
        </w:rPr>
      </w:pPr>
      <w:r w:rsidRPr="00037BBB">
        <w:rPr>
          <w:sz w:val="18"/>
          <w:szCs w:val="18"/>
        </w:rPr>
        <w:t xml:space="preserve">Victoria D. Markham, Director, Center for Environment and Population, a leading US-based non-profit organization which addresses human and environmental interactions through research, policy, advocacy, field work and youth engagement. Vicky has over 25 years' experience in the field of Population, Health and Environment (PHE) and population-environment (P-E) issues. She was the first director of the American Association for the Advancement of Science (AAAS) International Directorate's Program on Population and Sustainable Development where she produced the "Atlas of Population and Environment" (winner of the American Library Association's national award for "Most Outstanding Resource"), and, with the MacArthur Foundation, started several national programs on population and environmental research. Markham holds a Master of Environmental Science from Yale University and a </w:t>
      </w:r>
      <w:proofErr w:type="gramStart"/>
      <w:r w:rsidRPr="00037BBB">
        <w:rPr>
          <w:sz w:val="18"/>
          <w:szCs w:val="18"/>
        </w:rPr>
        <w:t>Bachelors of Arts</w:t>
      </w:r>
      <w:proofErr w:type="gramEnd"/>
      <w:r w:rsidRPr="00037BBB">
        <w:rPr>
          <w:sz w:val="18"/>
          <w:szCs w:val="18"/>
        </w:rPr>
        <w:t xml:space="preserve"> and Humanities with honors from the University of Maryland. “U.S. Population, Energy &amp; Climate Change” - #</w:t>
      </w:r>
      <w:proofErr w:type="spellStart"/>
      <w:r w:rsidRPr="00037BBB">
        <w:rPr>
          <w:sz w:val="18"/>
          <w:szCs w:val="18"/>
        </w:rPr>
        <w:t>CutWithRJ</w:t>
      </w:r>
      <w:proofErr w:type="spellEnd"/>
      <w:r w:rsidRPr="00037BBB">
        <w:rPr>
          <w:sz w:val="18"/>
          <w:szCs w:val="18"/>
        </w:rPr>
        <w:t xml:space="preserve"> - http://www.moyak.com/papers/population-energy-climate-change.pdf</w:t>
      </w:r>
    </w:p>
    <w:p w14:paraId="49F5A8DE" w14:textId="705C18D9" w:rsidR="00037BBB" w:rsidRDefault="00037BBB" w:rsidP="00857A91"/>
    <w:p w14:paraId="3321EE1F" w14:textId="77777777" w:rsidR="00037BBB" w:rsidRPr="00037BBB" w:rsidRDefault="00037BBB" w:rsidP="00857A91">
      <w:pPr>
        <w:rPr>
          <w:sz w:val="16"/>
        </w:rPr>
      </w:pPr>
      <w:r w:rsidRPr="00281D96">
        <w:rPr>
          <w:rStyle w:val="StyleUnderline"/>
          <w:highlight w:val="cyan"/>
        </w:rPr>
        <w:t>While the U.S. “population and climate change” connection is complex</w:t>
      </w:r>
      <w:r w:rsidRPr="00037BBB">
        <w:rPr>
          <w:sz w:val="16"/>
        </w:rPr>
        <w:t xml:space="preserve">, </w:t>
      </w:r>
      <w:r w:rsidRPr="00281D96">
        <w:rPr>
          <w:rStyle w:val="StyleUnderline"/>
          <w:highlight w:val="cyan"/>
        </w:rPr>
        <w:t>it manifests itself</w:t>
      </w:r>
      <w:r w:rsidRPr="00037BBB">
        <w:rPr>
          <w:sz w:val="16"/>
        </w:rPr>
        <w:t xml:space="preserve"> in two primary ways:</w:t>
      </w:r>
    </w:p>
    <w:p w14:paraId="18EF1C45" w14:textId="77777777" w:rsidR="00037BBB" w:rsidRPr="00037BBB" w:rsidRDefault="00037BBB" w:rsidP="00857A91">
      <w:pPr>
        <w:rPr>
          <w:sz w:val="16"/>
          <w:szCs w:val="16"/>
        </w:rPr>
      </w:pPr>
      <w:r w:rsidRPr="00037BBB">
        <w:rPr>
          <w:sz w:val="16"/>
          <w:szCs w:val="16"/>
        </w:rPr>
        <w:t>first, population is related to the causes of climate change, mainly through high per capita energy use and greenhouse gas emissions (the “carbon footprint”) and;</w:t>
      </w:r>
    </w:p>
    <w:p w14:paraId="1D2F5034" w14:textId="029B3FE6" w:rsidR="00037BBB" w:rsidRPr="00037BBB" w:rsidRDefault="00037BBB" w:rsidP="00857A91">
      <w:pPr>
        <w:rPr>
          <w:sz w:val="16"/>
        </w:rPr>
      </w:pPr>
      <w:r w:rsidRPr="00037BBB">
        <w:rPr>
          <w:sz w:val="16"/>
        </w:rPr>
        <w:t xml:space="preserve">second, </w:t>
      </w:r>
      <w:r w:rsidRPr="00281D96">
        <w:rPr>
          <w:rStyle w:val="StyleUnderline"/>
          <w:highlight w:val="cyan"/>
        </w:rPr>
        <w:t xml:space="preserve">population factors can exacerbate climate change’s </w:t>
      </w:r>
      <w:r w:rsidRPr="00281D96">
        <w:rPr>
          <w:rStyle w:val="Emphasis"/>
          <w:highlight w:val="cyan"/>
        </w:rPr>
        <w:t>effects</w:t>
      </w:r>
      <w:r w:rsidRPr="00037BBB">
        <w:rPr>
          <w:rStyle w:val="Emphasis"/>
        </w:rPr>
        <w:t xml:space="preserve"> </w:t>
      </w:r>
      <w:r w:rsidRPr="00281D96">
        <w:rPr>
          <w:rStyle w:val="StyleUnderline"/>
          <w:highlight w:val="cyan"/>
        </w:rPr>
        <w:t>by placing more pressures on the natural resource base</w:t>
      </w:r>
      <w:r w:rsidRPr="00037BBB">
        <w:rPr>
          <w:sz w:val="16"/>
        </w:rPr>
        <w:t xml:space="preserve"> at specific sites, for example, when there is high population density and continued rapid growth in coastal, urban, suburban, or ecologically vulnerable areas of the U.S.</w:t>
      </w:r>
    </w:p>
    <w:p w14:paraId="1832329F" w14:textId="57D65476" w:rsidR="00037BBB" w:rsidRPr="00037BBB" w:rsidRDefault="00037BBB" w:rsidP="00857A91">
      <w:pPr>
        <w:rPr>
          <w:sz w:val="16"/>
        </w:rPr>
      </w:pPr>
      <w:r w:rsidRPr="00281D96">
        <w:rPr>
          <w:rStyle w:val="StyleUnderline"/>
          <w:highlight w:val="cyan"/>
        </w:rPr>
        <w:t xml:space="preserve">In addition, </w:t>
      </w:r>
      <w:r w:rsidRPr="00281D96">
        <w:rPr>
          <w:rStyle w:val="Emphasis"/>
          <w:highlight w:val="cyan"/>
        </w:rPr>
        <w:t>gains made in addressing climate change can be made much more difficult</w:t>
      </w:r>
      <w:r w:rsidRPr="00037BBB">
        <w:rPr>
          <w:sz w:val="16"/>
        </w:rPr>
        <w:t xml:space="preserve"> – </w:t>
      </w:r>
      <w:r w:rsidRPr="00281D96">
        <w:rPr>
          <w:rStyle w:val="StyleUnderline"/>
          <w:highlight w:val="cyan"/>
        </w:rPr>
        <w:t xml:space="preserve">in some cases even </w:t>
      </w:r>
      <w:r w:rsidRPr="00281D96">
        <w:rPr>
          <w:rStyle w:val="Emphasis"/>
          <w:highlight w:val="cyan"/>
        </w:rPr>
        <w:t>offset altogether</w:t>
      </w:r>
      <w:r w:rsidRPr="00037BBB">
        <w:rPr>
          <w:sz w:val="16"/>
        </w:rPr>
        <w:t xml:space="preserve"> – </w:t>
      </w:r>
      <w:r w:rsidRPr="00281D96">
        <w:rPr>
          <w:rStyle w:val="StyleUnderline"/>
          <w:highlight w:val="cyan"/>
        </w:rPr>
        <w:t>by</w:t>
      </w:r>
      <w:r w:rsidRPr="00037BBB">
        <w:rPr>
          <w:sz w:val="16"/>
        </w:rPr>
        <w:t xml:space="preserve"> these </w:t>
      </w:r>
      <w:r w:rsidRPr="00281D96">
        <w:rPr>
          <w:rStyle w:val="StyleUnderline"/>
          <w:highlight w:val="cyan"/>
        </w:rPr>
        <w:t>population factors, when combined with high per capita</w:t>
      </w:r>
      <w:r w:rsidRPr="00037BBB">
        <w:rPr>
          <w:sz w:val="16"/>
        </w:rPr>
        <w:t xml:space="preserve"> natural resource </w:t>
      </w:r>
      <w:r w:rsidRPr="00281D96">
        <w:rPr>
          <w:rStyle w:val="StyleUnderline"/>
          <w:highlight w:val="cyan"/>
        </w:rPr>
        <w:t>consumption.</w:t>
      </w:r>
    </w:p>
    <w:p w14:paraId="42D19F23" w14:textId="77777777" w:rsidR="00037BBB" w:rsidRDefault="00037BBB" w:rsidP="00857A91"/>
    <w:p w14:paraId="520BC540" w14:textId="5F652ED6" w:rsidR="00037BBB" w:rsidRDefault="00037BBB" w:rsidP="00037BBB">
      <w:pPr>
        <w:pStyle w:val="Heading4"/>
      </w:pPr>
      <w:r>
        <w:t>US population growth is the key to global green impacts.</w:t>
      </w:r>
    </w:p>
    <w:p w14:paraId="6B429B0A" w14:textId="77777777" w:rsidR="00037BBB" w:rsidRPr="00037BBB" w:rsidRDefault="00037BBB" w:rsidP="00037BBB">
      <w:pPr>
        <w:rPr>
          <w:rStyle w:val="Style13ptBold"/>
        </w:rPr>
      </w:pPr>
      <w:r w:rsidRPr="00037BBB">
        <w:rPr>
          <w:rStyle w:val="Style13ptBold"/>
        </w:rPr>
        <w:t>Markham ‘8</w:t>
      </w:r>
    </w:p>
    <w:p w14:paraId="7542ADB7" w14:textId="77777777" w:rsidR="00037BBB" w:rsidRPr="00037BBB" w:rsidRDefault="00037BBB" w:rsidP="00037BBB">
      <w:pPr>
        <w:rPr>
          <w:sz w:val="18"/>
          <w:szCs w:val="18"/>
        </w:rPr>
      </w:pPr>
      <w:r w:rsidRPr="00037BBB">
        <w:rPr>
          <w:sz w:val="18"/>
          <w:szCs w:val="18"/>
        </w:rPr>
        <w:t xml:space="preserve">Victoria D. Markham, Director, Center for Environment and Population, a leading US-based non-profit organization which addresses human and environmental interactions through research, policy, advocacy, field work and youth engagement. Vicky has over 25 years' experience in the field of Population, Health and Environment (PHE) and population-environment (P-E) issues. She was the first director of the American Association for the Advancement of Science (AAAS) International Directorate's Program on Population and Sustainable Development where she produced the "Atlas of Population and Environment" (winner of the American Library Association's national award for "Most Outstanding Resource"), and, with the MacArthur Foundation, started several national programs on population and environmental research. Markham holds a Master of Environmental Science from Yale University and a </w:t>
      </w:r>
      <w:proofErr w:type="gramStart"/>
      <w:r w:rsidRPr="00037BBB">
        <w:rPr>
          <w:sz w:val="18"/>
          <w:szCs w:val="18"/>
        </w:rPr>
        <w:t>Bachelors of Arts</w:t>
      </w:r>
      <w:proofErr w:type="gramEnd"/>
      <w:r w:rsidRPr="00037BBB">
        <w:rPr>
          <w:sz w:val="18"/>
          <w:szCs w:val="18"/>
        </w:rPr>
        <w:t xml:space="preserve"> and Humanities with honors from the University of Maryland. “U.S. Population, Energy &amp; Climate Change” - #</w:t>
      </w:r>
      <w:proofErr w:type="spellStart"/>
      <w:r w:rsidRPr="00037BBB">
        <w:rPr>
          <w:sz w:val="18"/>
          <w:szCs w:val="18"/>
        </w:rPr>
        <w:t>CutWithRJ</w:t>
      </w:r>
      <w:proofErr w:type="spellEnd"/>
      <w:r w:rsidRPr="00037BBB">
        <w:rPr>
          <w:sz w:val="18"/>
          <w:szCs w:val="18"/>
        </w:rPr>
        <w:t xml:space="preserve"> - http://www.moyak.com/papers/population-energy-climate-change.pdf</w:t>
      </w:r>
    </w:p>
    <w:p w14:paraId="615489EC" w14:textId="47C2AF4B" w:rsidR="00037BBB" w:rsidRDefault="00037BBB" w:rsidP="00857A91"/>
    <w:p w14:paraId="34DB3C52" w14:textId="77796B6D" w:rsidR="00037BBB" w:rsidRPr="00FB12B6" w:rsidRDefault="00037BBB" w:rsidP="00857A91">
      <w:pPr>
        <w:rPr>
          <w:sz w:val="16"/>
        </w:rPr>
      </w:pPr>
      <w:r w:rsidRPr="00FB12B6">
        <w:rPr>
          <w:sz w:val="16"/>
        </w:rPr>
        <w:t xml:space="preserve">We often see “population growth” and “climate change” as being separate, rather than making the connection between the two – and this is particularly true in the U.S. The issues are, however, inextricably linked and must be understood and addressed at the same time, as they relate to one another, as two sides of the same coin. </w:t>
      </w:r>
      <w:r w:rsidRPr="00281D96">
        <w:rPr>
          <w:rStyle w:val="StyleUnderline"/>
          <w:highlight w:val="cyan"/>
        </w:rPr>
        <w:t xml:space="preserve">This </w:t>
      </w:r>
      <w:r w:rsidRPr="00FB12B6">
        <w:rPr>
          <w:rStyle w:val="StyleUnderline"/>
        </w:rPr>
        <w:t xml:space="preserve">science-based </w:t>
      </w:r>
      <w:r w:rsidRPr="00281D96">
        <w:rPr>
          <w:rStyle w:val="StyleUnderline"/>
          <w:highlight w:val="cyan"/>
        </w:rPr>
        <w:t>report</w:t>
      </w:r>
      <w:r w:rsidRPr="00FB12B6">
        <w:rPr>
          <w:sz w:val="16"/>
        </w:rPr>
        <w:t xml:space="preserve"> helps to make that connection, providing the basic information needed to better understand these issues, and to take first steps to effectively address them, as they are associated. It </w:t>
      </w:r>
      <w:r w:rsidRPr="00281D96">
        <w:rPr>
          <w:rStyle w:val="StyleUnderline"/>
          <w:highlight w:val="cyan"/>
        </w:rPr>
        <w:t>can be used as a tool to demonstrate how U.S. population and resource</w:t>
      </w:r>
      <w:r w:rsidRPr="00FB12B6">
        <w:rPr>
          <w:sz w:val="16"/>
        </w:rPr>
        <w:t xml:space="preserve"> consumption </w:t>
      </w:r>
      <w:r w:rsidRPr="00281D96">
        <w:rPr>
          <w:rStyle w:val="StyleUnderline"/>
          <w:highlight w:val="cyan"/>
        </w:rPr>
        <w:t>trends are linked to climatic change, in the U.S. and globally</w:t>
      </w:r>
      <w:r w:rsidRPr="00FB12B6">
        <w:rPr>
          <w:sz w:val="16"/>
        </w:rPr>
        <w:t>.</w:t>
      </w:r>
    </w:p>
    <w:p w14:paraId="49FB924B" w14:textId="77777777" w:rsidR="00037BBB" w:rsidRPr="00FB12B6" w:rsidRDefault="00037BBB" w:rsidP="00857A91">
      <w:pPr>
        <w:rPr>
          <w:sz w:val="16"/>
          <w:szCs w:val="16"/>
        </w:rPr>
      </w:pPr>
      <w:r w:rsidRPr="00FB12B6">
        <w:rPr>
          <w:sz w:val="16"/>
          <w:szCs w:val="16"/>
        </w:rPr>
        <w:t>America’s Role in Global Climate Change</w:t>
      </w:r>
    </w:p>
    <w:p w14:paraId="75C0750E" w14:textId="4480EC6F" w:rsidR="00037BBB" w:rsidRPr="00FB12B6" w:rsidRDefault="00037BBB" w:rsidP="00857A91">
      <w:pPr>
        <w:rPr>
          <w:sz w:val="16"/>
          <w:szCs w:val="16"/>
        </w:rPr>
      </w:pPr>
      <w:r w:rsidRPr="00FB12B6">
        <w:rPr>
          <w:sz w:val="16"/>
          <w:szCs w:val="16"/>
        </w:rPr>
        <w:t>The world’s leading scientists agree that unprecedented changes to the climate of the U.S. and the planet are underway, due in large part to human-induced factors.3 Over the past five decades humans have played the dominant role in the world’s changing climate, mainly through the generation of “greenhouse gases” like carbon dioxide (</w:t>
      </w:r>
      <w:proofErr w:type="gramStart"/>
      <w:r w:rsidRPr="00FB12B6">
        <w:rPr>
          <w:sz w:val="16"/>
          <w:szCs w:val="16"/>
        </w:rPr>
        <w:t>CO2 )</w:t>
      </w:r>
      <w:proofErr w:type="gramEnd"/>
      <w:r w:rsidRPr="00FB12B6">
        <w:rPr>
          <w:sz w:val="16"/>
          <w:szCs w:val="16"/>
        </w:rPr>
        <w:t>, with “</w:t>
      </w:r>
      <w:proofErr w:type="spellStart"/>
      <w:r w:rsidRPr="00FB12B6">
        <w:rPr>
          <w:sz w:val="16"/>
          <w:szCs w:val="16"/>
        </w:rPr>
        <w:t>metropolitanization</w:t>
      </w:r>
      <w:proofErr w:type="spellEnd"/>
      <w:r w:rsidRPr="00FB12B6">
        <w:rPr>
          <w:sz w:val="16"/>
          <w:szCs w:val="16"/>
        </w:rPr>
        <w:t>” (metro area and suburban growth) and land use changes also playing an important part.4</w:t>
      </w:r>
    </w:p>
    <w:p w14:paraId="6EBCFAC1" w14:textId="77777777" w:rsidR="00037BBB" w:rsidRPr="00FB12B6" w:rsidRDefault="00037BBB" w:rsidP="00857A91">
      <w:pPr>
        <w:rPr>
          <w:sz w:val="16"/>
          <w:szCs w:val="16"/>
        </w:rPr>
      </w:pPr>
      <w:r w:rsidRPr="00FB12B6">
        <w:rPr>
          <w:sz w:val="16"/>
          <w:szCs w:val="16"/>
        </w:rPr>
        <w:t xml:space="preserve">The effects of climate change are felt both worldwide and here in the nation. Globally, the 11 warmest years on record have all occurred in the past 13 years,5 and 2006 was the U.S.’ warmest year on record.6 Average annual U.S. temperatures are over two degrees Fahrenheit higher than a century ago.7 There is increased frequency of severe weather events (such as rainstorms, heat waves and hurricanes), and major shifts in U.S. growing seasons and in the ranges of plant and animal species. Climatic change is causing the spread of vector-borne diseases rarely seen in the U.S., such as malaria and dengue fever.8 The nation’s freshwater resources are more prone to drought and the consequences of less mountain snow pack. Glaciers are retreating, sea ice is melting, and sea level is rising.9 </w:t>
      </w:r>
    </w:p>
    <w:p w14:paraId="12CBAB23" w14:textId="3599F79C" w:rsidR="00037BBB" w:rsidRPr="00FB12B6" w:rsidRDefault="00037BBB" w:rsidP="00857A91">
      <w:pPr>
        <w:rPr>
          <w:rStyle w:val="StyleUnderline"/>
        </w:rPr>
      </w:pPr>
      <w:r w:rsidRPr="00FB12B6">
        <w:rPr>
          <w:sz w:val="16"/>
        </w:rPr>
        <w:t xml:space="preserve">Yet, </w:t>
      </w:r>
      <w:r w:rsidRPr="00281D96">
        <w:rPr>
          <w:rStyle w:val="StyleUnderline"/>
          <w:highlight w:val="cyan"/>
        </w:rPr>
        <w:t>how is the “U.S. population”</w:t>
      </w:r>
      <w:r w:rsidRPr="00FB12B6">
        <w:rPr>
          <w:sz w:val="16"/>
        </w:rPr>
        <w:t xml:space="preserve"> – </w:t>
      </w:r>
      <w:r w:rsidRPr="00281D96">
        <w:rPr>
          <w:rStyle w:val="StyleUnderline"/>
          <w:highlight w:val="cyan"/>
        </w:rPr>
        <w:t>its growth</w:t>
      </w:r>
      <w:r w:rsidRPr="00FB12B6">
        <w:rPr>
          <w:sz w:val="16"/>
        </w:rPr>
        <w:t xml:space="preserve">, density, movement, composition </w:t>
      </w:r>
      <w:r w:rsidRPr="00281D96">
        <w:rPr>
          <w:rStyle w:val="StyleUnderline"/>
          <w:highlight w:val="cyan"/>
        </w:rPr>
        <w:t>and per-person</w:t>
      </w:r>
      <w:r w:rsidRPr="00FB12B6">
        <w:rPr>
          <w:sz w:val="16"/>
        </w:rPr>
        <w:t xml:space="preserve"> natural resource </w:t>
      </w:r>
      <w:r w:rsidRPr="00281D96">
        <w:rPr>
          <w:rStyle w:val="StyleUnderline"/>
          <w:highlight w:val="cyan"/>
        </w:rPr>
        <w:t>consumption</w:t>
      </w:r>
      <w:r w:rsidRPr="00FB12B6">
        <w:rPr>
          <w:sz w:val="16"/>
        </w:rPr>
        <w:t xml:space="preserve"> – </w:t>
      </w:r>
      <w:r w:rsidRPr="00281D96">
        <w:rPr>
          <w:rStyle w:val="StyleUnderline"/>
          <w:highlight w:val="cyan"/>
        </w:rPr>
        <w:t>connected to climate change</w:t>
      </w:r>
      <w:r w:rsidRPr="00FB12B6">
        <w:rPr>
          <w:sz w:val="16"/>
        </w:rPr>
        <w:t xml:space="preserve"> in the country, and </w:t>
      </w:r>
      <w:r w:rsidRPr="00281D96">
        <w:rPr>
          <w:rStyle w:val="StyleUnderline"/>
          <w:highlight w:val="cyan"/>
        </w:rPr>
        <w:t>globally?</w:t>
      </w:r>
      <w:r w:rsidRPr="00FB12B6">
        <w:rPr>
          <w:sz w:val="16"/>
        </w:rPr>
        <w:t xml:space="preserve"> Today 98% of the world’s population growth is in developing countries, a growth trend that is expected to continue well into this century.10 With most population growth occurring in other parts of the world, why focus on the U.S.? And </w:t>
      </w:r>
      <w:r w:rsidRPr="00281D96">
        <w:rPr>
          <w:rStyle w:val="StyleUnderline"/>
          <w:highlight w:val="cyan"/>
        </w:rPr>
        <w:t>why is America in the hot seat of “population-climate change” impacts worldwide?</w:t>
      </w:r>
      <w:r w:rsidRPr="00FB12B6">
        <w:rPr>
          <w:rStyle w:val="StyleUnderline"/>
        </w:rPr>
        <w:t xml:space="preserve"> </w:t>
      </w:r>
    </w:p>
    <w:p w14:paraId="3B70652E" w14:textId="0BF2D276" w:rsidR="00037BBB" w:rsidRPr="00FB12B6" w:rsidRDefault="00037BBB" w:rsidP="00857A91">
      <w:pPr>
        <w:rPr>
          <w:sz w:val="16"/>
        </w:rPr>
      </w:pPr>
      <w:r w:rsidRPr="00281D96">
        <w:rPr>
          <w:rStyle w:val="StyleUnderline"/>
          <w:highlight w:val="cyan"/>
        </w:rPr>
        <w:t>The most recent scientific data reveals the answer</w:t>
      </w:r>
      <w:r w:rsidRPr="00FB12B6">
        <w:rPr>
          <w:sz w:val="16"/>
        </w:rPr>
        <w:t xml:space="preserve">, </w:t>
      </w:r>
      <w:r w:rsidRPr="00281D96">
        <w:rPr>
          <w:rStyle w:val="StyleUnderline"/>
          <w:highlight w:val="cyan"/>
        </w:rPr>
        <w:t>showing that the links between population and climate change are particularly acute when you look at the U.S. case within the global arena</w:t>
      </w:r>
      <w:r w:rsidRPr="00FB12B6">
        <w:rPr>
          <w:sz w:val="16"/>
        </w:rPr>
        <w:t xml:space="preserve">. In short, </w:t>
      </w:r>
      <w:r w:rsidRPr="00281D96">
        <w:rPr>
          <w:rStyle w:val="StyleUnderline"/>
          <w:highlight w:val="cyan"/>
        </w:rPr>
        <w:t>while America has about 1/20th of the world’s population</w:t>
      </w:r>
      <w:r w:rsidRPr="00FB12B6">
        <w:rPr>
          <w:sz w:val="16"/>
        </w:rPr>
        <w:t xml:space="preserve">, </w:t>
      </w:r>
      <w:r w:rsidRPr="00281D96">
        <w:rPr>
          <w:rStyle w:val="StyleUnderline"/>
          <w:highlight w:val="cyan"/>
        </w:rPr>
        <w:t>it consumes about 1/4th of the world’s energy</w:t>
      </w:r>
      <w:r w:rsidRPr="00FB12B6">
        <w:rPr>
          <w:sz w:val="16"/>
        </w:rPr>
        <w:t xml:space="preserve">.11 And, Americans produce almost 20 tons of CO2 per person per year – about five times the world average – of 4 tons of CO2 per person a year, </w:t>
      </w:r>
      <w:proofErr w:type="gramStart"/>
      <w:r w:rsidRPr="00FB12B6">
        <w:rPr>
          <w:sz w:val="16"/>
        </w:rPr>
        <w:t>and also</w:t>
      </w:r>
      <w:proofErr w:type="gramEnd"/>
      <w:r w:rsidRPr="00FB12B6">
        <w:rPr>
          <w:sz w:val="16"/>
        </w:rPr>
        <w:t xml:space="preserve"> substantially larger than 8 tons of CO2 per person per year for Europeans, and 2 tons for developing countries.12</w:t>
      </w:r>
    </w:p>
    <w:p w14:paraId="458B8B70" w14:textId="40A16172" w:rsidR="00037BBB" w:rsidRPr="00FB12B6" w:rsidRDefault="00037BBB" w:rsidP="00857A91">
      <w:pPr>
        <w:rPr>
          <w:sz w:val="16"/>
          <w:szCs w:val="16"/>
        </w:rPr>
      </w:pPr>
      <w:r w:rsidRPr="00FB12B6">
        <w:rPr>
          <w:sz w:val="16"/>
          <w:szCs w:val="16"/>
        </w:rPr>
        <w:t>These trends in U.S. population, energy consumption, and CO2 emissions are expected to continue, and even rise, in the foreseeable future. The U.S. population is expected to double in one generation, by 2076, and even reach 1 billion in some of our lifetimes.13 On the energy side, while U.S. greenhouse gas emissions rose about 15% from 1990 to 2006,14 by 2020 they are predicted to increase by nearly 30% under a “business as usual” scenario.15</w:t>
      </w:r>
    </w:p>
    <w:p w14:paraId="5093209E" w14:textId="26AE2FF9" w:rsidR="00037BBB" w:rsidRPr="00FB12B6" w:rsidRDefault="00037BBB" w:rsidP="00857A91">
      <w:pPr>
        <w:rPr>
          <w:sz w:val="16"/>
        </w:rPr>
      </w:pPr>
      <w:proofErr w:type="gramStart"/>
      <w:r w:rsidRPr="00281D96">
        <w:rPr>
          <w:rStyle w:val="StyleUnderline"/>
          <w:highlight w:val="cyan"/>
        </w:rPr>
        <w:t>Taking into account</w:t>
      </w:r>
      <w:proofErr w:type="gramEnd"/>
      <w:r w:rsidRPr="00281D96">
        <w:rPr>
          <w:rStyle w:val="StyleUnderline"/>
          <w:highlight w:val="cyan"/>
        </w:rPr>
        <w:t xml:space="preserve"> how climate change works</w:t>
      </w:r>
      <w:r w:rsidRPr="00FB12B6">
        <w:rPr>
          <w:sz w:val="16"/>
        </w:rPr>
        <w:t xml:space="preserve"> – </w:t>
      </w:r>
      <w:r w:rsidRPr="00281D96">
        <w:rPr>
          <w:rStyle w:val="StyleUnderline"/>
          <w:highlight w:val="cyan"/>
        </w:rPr>
        <w:t>as a “global commons</w:t>
      </w:r>
      <w:r w:rsidRPr="00FB12B6">
        <w:rPr>
          <w:sz w:val="16"/>
        </w:rPr>
        <w:t xml:space="preserve">”, </w:t>
      </w:r>
      <w:r w:rsidRPr="00281D96">
        <w:rPr>
          <w:rStyle w:val="StyleUnderline"/>
          <w:highlight w:val="cyan"/>
        </w:rPr>
        <w:t>where</w:t>
      </w:r>
      <w:r w:rsidRPr="00FB12B6">
        <w:rPr>
          <w:rStyle w:val="StyleUnderline"/>
        </w:rPr>
        <w:t xml:space="preserve"> </w:t>
      </w:r>
      <w:r w:rsidRPr="00FB12B6">
        <w:rPr>
          <w:sz w:val="16"/>
        </w:rPr>
        <w:t xml:space="preserve">the planet’s air and </w:t>
      </w:r>
      <w:r w:rsidRPr="00281D96">
        <w:rPr>
          <w:rStyle w:val="StyleUnderline"/>
          <w:highlight w:val="cyan"/>
        </w:rPr>
        <w:t>emissions over a specific location, like the U.S., typically move halfway around the world a week later</w:t>
      </w:r>
      <w:r w:rsidRPr="00FB12B6">
        <w:rPr>
          <w:sz w:val="16"/>
        </w:rPr>
        <w:t xml:space="preserve"> – </w:t>
      </w:r>
      <w:r w:rsidRPr="00281D96">
        <w:rPr>
          <w:rStyle w:val="StyleUnderline"/>
          <w:highlight w:val="cyan"/>
        </w:rPr>
        <w:t xml:space="preserve">America’s unique “population and energy” profile </w:t>
      </w:r>
      <w:r w:rsidRPr="00281D96">
        <w:rPr>
          <w:rStyle w:val="Emphasis"/>
          <w:highlight w:val="cyan"/>
        </w:rPr>
        <w:t>place it front and center in relation to the world’s climatic changes</w:t>
      </w:r>
      <w:r w:rsidRPr="00FB12B6">
        <w:rPr>
          <w:sz w:val="16"/>
        </w:rPr>
        <w:t>.1</w:t>
      </w:r>
    </w:p>
    <w:p w14:paraId="2494CBD4" w14:textId="77777777" w:rsidR="00037BBB" w:rsidRDefault="00037BBB" w:rsidP="00857A91"/>
    <w:p w14:paraId="3299DF71" w14:textId="77777777" w:rsidR="00037BBB" w:rsidRDefault="00037BBB" w:rsidP="00857A91"/>
    <w:p w14:paraId="4233E80A" w14:textId="77777777" w:rsidR="00616FCF" w:rsidRDefault="00616FCF" w:rsidP="00616FCF">
      <w:pPr>
        <w:pStyle w:val="Heading3"/>
      </w:pPr>
      <w:r>
        <w:t>A-to “US would cause warming regardless of immigration levels”</w:t>
      </w:r>
    </w:p>
    <w:p w14:paraId="5C59A884" w14:textId="77777777" w:rsidR="00616FCF" w:rsidRPr="00FF3496" w:rsidRDefault="00616FCF" w:rsidP="00616FCF"/>
    <w:p w14:paraId="76A2A478" w14:textId="77777777" w:rsidR="00616FCF" w:rsidRDefault="00616FCF" w:rsidP="00616FCF">
      <w:pPr>
        <w:pStyle w:val="Heading4"/>
      </w:pPr>
      <w:r>
        <w:t>US outputs could avoid climate impacts – but population levels will need to remain low.</w:t>
      </w:r>
    </w:p>
    <w:p w14:paraId="588C8B99" w14:textId="77777777" w:rsidR="00616FCF" w:rsidRPr="00431011" w:rsidRDefault="00616FCF" w:rsidP="00616FCF">
      <w:pPr>
        <w:rPr>
          <w:rStyle w:val="Style13ptBold"/>
        </w:rPr>
      </w:pPr>
      <w:r w:rsidRPr="00431011">
        <w:rPr>
          <w:rStyle w:val="Style13ptBold"/>
        </w:rPr>
        <w:t>Rubenstein ‘17</w:t>
      </w:r>
    </w:p>
    <w:p w14:paraId="22D45E1A" w14:textId="77777777" w:rsidR="00616FCF" w:rsidRPr="00431011" w:rsidRDefault="00616FCF" w:rsidP="00616FCF">
      <w:pPr>
        <w:rPr>
          <w:sz w:val="18"/>
          <w:szCs w:val="18"/>
        </w:rPr>
      </w:pPr>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 “The Impact of U.S. Population Growth on Global Climate Change” – January - #</w:t>
      </w:r>
      <w:proofErr w:type="spellStart"/>
      <w:r w:rsidRPr="00431011">
        <w:rPr>
          <w:sz w:val="18"/>
          <w:szCs w:val="18"/>
        </w:rPr>
        <w:t>CutWithRJ</w:t>
      </w:r>
      <w:proofErr w:type="spellEnd"/>
      <w:r w:rsidRPr="00431011">
        <w:rPr>
          <w:sz w:val="18"/>
          <w:szCs w:val="18"/>
        </w:rPr>
        <w:t xml:space="preserve"> - http://www.npg.org/wp-content/uploads/2016/12/Impact-US-Pop-growth-global-climate-change.pdf</w:t>
      </w:r>
    </w:p>
    <w:p w14:paraId="482AC60A" w14:textId="77777777" w:rsidR="00616FCF" w:rsidRDefault="00616FCF" w:rsidP="00616FCF"/>
    <w:p w14:paraId="2BFC491F" w14:textId="77777777" w:rsidR="00616FCF" w:rsidRPr="00D03C4D" w:rsidRDefault="00616FCF" w:rsidP="00616FCF">
      <w:pPr>
        <w:rPr>
          <w:sz w:val="16"/>
        </w:rPr>
      </w:pPr>
      <w:r w:rsidRPr="00281D96">
        <w:rPr>
          <w:rStyle w:val="StyleUnderline"/>
          <w:highlight w:val="cyan"/>
        </w:rPr>
        <w:t>Reduced energy intensity is the result of many</w:t>
      </w:r>
      <w:r w:rsidRPr="00D03C4D">
        <w:rPr>
          <w:sz w:val="16"/>
        </w:rPr>
        <w:t xml:space="preserve"> small and large </w:t>
      </w:r>
      <w:r w:rsidRPr="00281D96">
        <w:rPr>
          <w:rStyle w:val="StyleUnderline"/>
          <w:highlight w:val="cyan"/>
        </w:rPr>
        <w:t>efficiency gains since 1980</w:t>
      </w:r>
      <w:r w:rsidRPr="00D03C4D">
        <w:rPr>
          <w:sz w:val="16"/>
        </w:rPr>
        <w:t xml:space="preserve">, </w:t>
      </w:r>
      <w:r w:rsidRPr="003C3A15">
        <w:rPr>
          <w:rStyle w:val="StyleUnderline"/>
        </w:rPr>
        <w:t>among them</w:t>
      </w:r>
      <w:r w:rsidRPr="00D03C4D">
        <w:rPr>
          <w:sz w:val="16"/>
        </w:rPr>
        <w:t xml:space="preserve">: </w:t>
      </w:r>
      <w:r w:rsidRPr="003C3A15">
        <w:rPr>
          <w:rStyle w:val="StyleUnderline"/>
        </w:rPr>
        <w:t>a 25% improvement in fuel economy of passenger vehicles;</w:t>
      </w:r>
      <w:r w:rsidRPr="00D03C4D">
        <w:rPr>
          <w:sz w:val="16"/>
        </w:rPr>
        <w:t xml:space="preserve"> </w:t>
      </w:r>
      <w:r w:rsidRPr="003C3A15">
        <w:rPr>
          <w:rStyle w:val="StyleUnderline"/>
        </w:rPr>
        <w:t>a nearly 40% reduction in industrial energy use per unit of industrial output</w:t>
      </w:r>
      <w:r w:rsidRPr="00D03C4D">
        <w:rPr>
          <w:sz w:val="16"/>
        </w:rPr>
        <w:t xml:space="preserve">, </w:t>
      </w:r>
      <w:r w:rsidRPr="003C3A15">
        <w:rPr>
          <w:rStyle w:val="StyleUnderline"/>
        </w:rPr>
        <w:t>a more than 25% reduction in energy lost in our electricity power gri</w:t>
      </w:r>
      <w:r w:rsidRPr="00D03C4D">
        <w:rPr>
          <w:sz w:val="16"/>
        </w:rPr>
        <w:t xml:space="preserve">d, </w:t>
      </w:r>
      <w:r w:rsidRPr="003C3A15">
        <w:rPr>
          <w:rStyle w:val="StyleUnderline"/>
        </w:rPr>
        <w:t>and a 70% reduction in energy used by new clothes washers</w:t>
      </w:r>
      <w:r w:rsidRPr="00D03C4D">
        <w:rPr>
          <w:sz w:val="16"/>
        </w:rPr>
        <w:t>. About 40% of the entire energy intensity decline is due to shifts in the U.S. economy away from energy intensive sectors (e.g., heavy manufacturing) towards services such as health care</w:t>
      </w:r>
      <w:proofErr w:type="gramStart"/>
      <w:r w:rsidRPr="00D03C4D">
        <w:rPr>
          <w:sz w:val="16"/>
        </w:rPr>
        <w:t>8 .</w:t>
      </w:r>
      <w:proofErr w:type="gramEnd"/>
      <w:r w:rsidRPr="00D03C4D">
        <w:rPr>
          <w:sz w:val="16"/>
        </w:rPr>
        <w:t xml:space="preserve"> </w:t>
      </w:r>
    </w:p>
    <w:p w14:paraId="088DFBCA" w14:textId="77777777" w:rsidR="00616FCF" w:rsidRPr="00D03C4D" w:rsidRDefault="00616FCF" w:rsidP="00616FCF">
      <w:pPr>
        <w:rPr>
          <w:sz w:val="16"/>
          <w:szCs w:val="16"/>
        </w:rPr>
      </w:pPr>
      <w:r w:rsidRPr="00D03C4D">
        <w:rPr>
          <w:sz w:val="16"/>
          <w:szCs w:val="16"/>
        </w:rPr>
        <w:t xml:space="preserve">By comparison, the fall in what we might call “emissions intensity” – CO2 emissions per unit of energy – has been </w:t>
      </w:r>
      <w:proofErr w:type="gramStart"/>
      <w:r w:rsidRPr="00D03C4D">
        <w:rPr>
          <w:sz w:val="16"/>
          <w:szCs w:val="16"/>
        </w:rPr>
        <w:t>fairly small</w:t>
      </w:r>
      <w:proofErr w:type="gramEnd"/>
      <w:r w:rsidRPr="00D03C4D">
        <w:rPr>
          <w:sz w:val="16"/>
          <w:szCs w:val="16"/>
        </w:rPr>
        <w:t>: about 10% since 1980, projected to fall by another 6% from 2014 to 2040. The main factors influencing emissions intensity include substitution of natural gas for coal in electricity generation, the increased use of renewable energy, and improved emissions control systems in U.S. automobiles.</w:t>
      </w:r>
    </w:p>
    <w:p w14:paraId="4A011979" w14:textId="77777777" w:rsidR="00616FCF" w:rsidRPr="00D03C4D" w:rsidRDefault="00616FCF" w:rsidP="00616FCF">
      <w:pPr>
        <w:rPr>
          <w:sz w:val="16"/>
        </w:rPr>
      </w:pPr>
      <w:r w:rsidRPr="00281D96">
        <w:rPr>
          <w:rStyle w:val="StyleUnderline"/>
          <w:highlight w:val="cyan"/>
        </w:rPr>
        <w:t xml:space="preserve">The upshot is that </w:t>
      </w:r>
      <w:r w:rsidRPr="00281D96">
        <w:rPr>
          <w:rStyle w:val="Emphasis"/>
          <w:highlight w:val="cyan"/>
        </w:rPr>
        <w:t>per capita CO2 emissions have been roughly flat or falling over the last four decades</w:t>
      </w:r>
      <w:r w:rsidRPr="00D03C4D">
        <w:rPr>
          <w:sz w:val="16"/>
        </w:rPr>
        <w:t xml:space="preserve">. </w:t>
      </w:r>
      <w:r w:rsidRPr="00281D96">
        <w:rPr>
          <w:rStyle w:val="StyleUnderline"/>
          <w:highlight w:val="cyan"/>
        </w:rPr>
        <w:t>If U.S. population had stabilized during that period</w:t>
      </w:r>
      <w:r w:rsidRPr="00D03C4D">
        <w:rPr>
          <w:sz w:val="16"/>
        </w:rPr>
        <w:t xml:space="preserve">, </w:t>
      </w:r>
      <w:r w:rsidRPr="00281D96">
        <w:rPr>
          <w:rStyle w:val="StyleUnderline"/>
          <w:highlight w:val="cyan"/>
        </w:rPr>
        <w:t xml:space="preserve">CO2 emissions would have remained unchanged </w:t>
      </w:r>
      <w:r w:rsidRPr="00281D96">
        <w:rPr>
          <w:rStyle w:val="Emphasis"/>
          <w:highlight w:val="cyan"/>
        </w:rPr>
        <w:t>or even declined</w:t>
      </w:r>
      <w:r w:rsidRPr="003C3A15">
        <w:rPr>
          <w:rStyle w:val="Emphasis"/>
        </w:rPr>
        <w:t>.</w:t>
      </w:r>
      <w:r w:rsidRPr="00D03C4D">
        <w:rPr>
          <w:sz w:val="16"/>
        </w:rPr>
        <w:t xml:space="preserve"> </w:t>
      </w:r>
      <w:r w:rsidRPr="00281D96">
        <w:rPr>
          <w:rStyle w:val="StyleUnderline"/>
          <w:highlight w:val="cyan"/>
        </w:rPr>
        <w:t>But</w:t>
      </w:r>
      <w:r w:rsidRPr="003C3A15">
        <w:rPr>
          <w:rStyle w:val="StyleUnderline"/>
        </w:rPr>
        <w:t xml:space="preserve"> </w:t>
      </w:r>
      <w:r w:rsidRPr="00D03C4D">
        <w:rPr>
          <w:sz w:val="16"/>
        </w:rPr>
        <w:t>that was not the case: U</w:t>
      </w:r>
      <w:r w:rsidRPr="00281D96">
        <w:rPr>
          <w:rStyle w:val="StyleUnderline"/>
          <w:highlight w:val="cyan"/>
        </w:rPr>
        <w:t>.S. population rose</w:t>
      </w:r>
      <w:r w:rsidRPr="00D03C4D">
        <w:rPr>
          <w:sz w:val="16"/>
        </w:rPr>
        <w:t xml:space="preserve"> from 216 million in 1975 to 318 million in 2014, </w:t>
      </w:r>
      <w:r w:rsidRPr="00281D96">
        <w:rPr>
          <w:rStyle w:val="StyleUnderline"/>
          <w:highlight w:val="cyan"/>
        </w:rPr>
        <w:t>a gain of 102 million</w:t>
      </w:r>
      <w:r w:rsidRPr="00D03C4D">
        <w:rPr>
          <w:sz w:val="16"/>
        </w:rPr>
        <w:t xml:space="preserve"> or 47%.</w:t>
      </w:r>
    </w:p>
    <w:p w14:paraId="15B7AB50" w14:textId="77777777" w:rsidR="00616FCF" w:rsidRDefault="00616FCF" w:rsidP="00857A91"/>
    <w:p w14:paraId="2C361C9A" w14:textId="3B9EB669" w:rsidR="00616FCF" w:rsidRDefault="00616FCF" w:rsidP="00616FCF">
      <w:pPr>
        <w:pStyle w:val="Heading3"/>
      </w:pPr>
      <w:r>
        <w:t xml:space="preserve">A-to </w:t>
      </w:r>
      <w:r w:rsidR="009F41D7">
        <w:t xml:space="preserve">Full Renewables, </w:t>
      </w:r>
      <w:r>
        <w:t>Jacobson</w:t>
      </w:r>
    </w:p>
    <w:p w14:paraId="414DA97A" w14:textId="5B6B7254" w:rsidR="008D0FDA" w:rsidRDefault="008D0FDA" w:rsidP="008D0FDA"/>
    <w:p w14:paraId="642AF376" w14:textId="77777777" w:rsidR="008D0FDA" w:rsidRDefault="008D0FDA" w:rsidP="008D0FDA">
      <w:pPr>
        <w:pStyle w:val="Heading4"/>
      </w:pPr>
      <w:r>
        <w:t>Jacobson is wrong – US can’t switch to full renewables.</w:t>
      </w:r>
    </w:p>
    <w:p w14:paraId="5ECACF08" w14:textId="77777777" w:rsidR="008D0FDA" w:rsidRPr="005A09A6" w:rsidRDefault="008D0FDA" w:rsidP="008D0FDA">
      <w:pPr>
        <w:rPr>
          <w:rStyle w:val="Style13ptBold"/>
        </w:rPr>
      </w:pPr>
      <w:r w:rsidRPr="005A09A6">
        <w:rPr>
          <w:rStyle w:val="Style13ptBold"/>
        </w:rPr>
        <w:t>Hayward ‘17</w:t>
      </w:r>
    </w:p>
    <w:p w14:paraId="25754597" w14:textId="77777777" w:rsidR="008D0FDA" w:rsidRPr="005A09A6" w:rsidRDefault="008D0FDA" w:rsidP="008D0FDA">
      <w:pPr>
        <w:rPr>
          <w:sz w:val="18"/>
          <w:szCs w:val="18"/>
        </w:rPr>
      </w:pPr>
      <w:r w:rsidRPr="005A09A6">
        <w:rPr>
          <w:sz w:val="18"/>
          <w:szCs w:val="18"/>
        </w:rPr>
        <w:t xml:space="preserve">Steven Hayward is currently senior resident scholar at the Institute of Governmental Studies at UC Berkeley, and a visiting lecturer at Berkeley Law School. “GREEN WEENIE OF THE YEAR: MARK JACOBSON” - </w:t>
      </w:r>
      <w:proofErr w:type="spellStart"/>
      <w:r w:rsidRPr="005A09A6">
        <w:rPr>
          <w:sz w:val="18"/>
          <w:szCs w:val="18"/>
        </w:rPr>
        <w:t>PowerLine</w:t>
      </w:r>
      <w:proofErr w:type="spellEnd"/>
      <w:r w:rsidRPr="005A09A6">
        <w:rPr>
          <w:sz w:val="18"/>
          <w:szCs w:val="18"/>
        </w:rPr>
        <w:t xml:space="preserve"> - NOVEMBER 2, 2017 - #</w:t>
      </w:r>
      <w:proofErr w:type="spellStart"/>
      <w:r w:rsidRPr="005A09A6">
        <w:rPr>
          <w:sz w:val="18"/>
          <w:szCs w:val="18"/>
        </w:rPr>
        <w:t>CutWithRJ</w:t>
      </w:r>
      <w:proofErr w:type="spellEnd"/>
      <w:r w:rsidRPr="005A09A6">
        <w:rPr>
          <w:sz w:val="18"/>
          <w:szCs w:val="18"/>
        </w:rPr>
        <w:t xml:space="preserve"> - </w:t>
      </w:r>
      <w:hyperlink r:id="rId9" w:history="1">
        <w:r w:rsidRPr="005A09A6">
          <w:rPr>
            <w:rStyle w:val="Hyperlink"/>
            <w:sz w:val="18"/>
            <w:szCs w:val="18"/>
          </w:rPr>
          <w:t>http://www.powerlineblog.com/archives/2017/11/green-weenie-of-the-year-mark-jacobson.php</w:t>
        </w:r>
      </w:hyperlink>
    </w:p>
    <w:p w14:paraId="1EFB89F9" w14:textId="77777777" w:rsidR="008D0FDA" w:rsidRDefault="008D0FDA" w:rsidP="008D0FDA"/>
    <w:p w14:paraId="32E8E050" w14:textId="77777777" w:rsidR="008D0FDA" w:rsidRPr="005A09A6" w:rsidRDefault="008D0FDA" w:rsidP="008D0FDA">
      <w:pPr>
        <w:rPr>
          <w:sz w:val="16"/>
        </w:rPr>
      </w:pPr>
      <w:r w:rsidRPr="00281D96">
        <w:rPr>
          <w:rStyle w:val="StyleUnderline"/>
          <w:highlight w:val="cyan"/>
        </w:rPr>
        <w:t>It is tempting to award</w:t>
      </w:r>
      <w:r w:rsidRPr="005A09A6">
        <w:rPr>
          <w:sz w:val="16"/>
        </w:rPr>
        <w:t xml:space="preserve"> Mark </w:t>
      </w:r>
      <w:r w:rsidRPr="00281D96">
        <w:rPr>
          <w:rStyle w:val="StyleUnderline"/>
          <w:highlight w:val="cyan"/>
        </w:rPr>
        <w:t>Jacobson</w:t>
      </w:r>
      <w:r w:rsidRPr="005A09A6">
        <w:rPr>
          <w:sz w:val="16"/>
        </w:rPr>
        <w:t xml:space="preserve"> of Stanford University </w:t>
      </w:r>
      <w:r w:rsidRPr="00281D96">
        <w:rPr>
          <w:rStyle w:val="StyleUnderline"/>
          <w:highlight w:val="cyan"/>
        </w:rPr>
        <w:t>the All-Time Green Weenie Award</w:t>
      </w:r>
      <w:r w:rsidRPr="005A09A6">
        <w:rPr>
          <w:sz w:val="16"/>
        </w:rPr>
        <w:t xml:space="preserve">. </w:t>
      </w:r>
      <w:r w:rsidRPr="00281D96">
        <w:rPr>
          <w:rStyle w:val="StyleUnderline"/>
          <w:highlight w:val="cyan"/>
        </w:rPr>
        <w:t>Jacobson is the charlatan who says that the U</w:t>
      </w:r>
      <w:r w:rsidRPr="005A09A6">
        <w:rPr>
          <w:rStyle w:val="StyleUnderline"/>
        </w:rPr>
        <w:t xml:space="preserve">nited </w:t>
      </w:r>
      <w:r w:rsidRPr="00281D96">
        <w:rPr>
          <w:rStyle w:val="StyleUnderline"/>
          <w:highlight w:val="cyan"/>
        </w:rPr>
        <w:t>S</w:t>
      </w:r>
      <w:r w:rsidRPr="005A09A6">
        <w:rPr>
          <w:rStyle w:val="StyleUnderline"/>
        </w:rPr>
        <w:t>tates</w:t>
      </w:r>
      <w:r w:rsidRPr="00281D96">
        <w:rPr>
          <w:rStyle w:val="StyleUnderline"/>
          <w:highlight w:val="cyan"/>
        </w:rPr>
        <w:t xml:space="preserve"> can supply 100 percent of its energy needs</w:t>
      </w:r>
      <w:r w:rsidRPr="005A09A6">
        <w:rPr>
          <w:sz w:val="16"/>
        </w:rPr>
        <w:t xml:space="preserve"> by the year 2050 </w:t>
      </w:r>
      <w:r w:rsidRPr="00281D96">
        <w:rPr>
          <w:rStyle w:val="StyleUnderline"/>
          <w:highlight w:val="cyan"/>
        </w:rPr>
        <w:t>with wind and solar</w:t>
      </w:r>
      <w:r w:rsidRPr="005A09A6">
        <w:rPr>
          <w:sz w:val="16"/>
        </w:rPr>
        <w:t xml:space="preserve"> power, along with some pumped hydro storage (as if environmentalists will sign off on the hundreds of dams and pipelines such a system would require). “No natural gas, biofuels, nuclear power, or stationary batteries are needed,” Jacobson asserted in 2015. </w:t>
      </w:r>
      <w:r w:rsidRPr="00281D96">
        <w:rPr>
          <w:rStyle w:val="StyleUnderline"/>
          <w:highlight w:val="cyan"/>
        </w:rPr>
        <w:t>His scenarios depend on lots of preposterous assumptions along with wishful thinking</w:t>
      </w:r>
      <w:r w:rsidRPr="005A09A6">
        <w:rPr>
          <w:sz w:val="16"/>
        </w:rPr>
        <w:t xml:space="preserve"> that would make every Pollyanna blush.</w:t>
      </w:r>
    </w:p>
    <w:p w14:paraId="2AF22226" w14:textId="77777777" w:rsidR="008D0FDA" w:rsidRPr="005A09A6" w:rsidRDefault="008D0FDA" w:rsidP="008D0FDA">
      <w:pPr>
        <w:rPr>
          <w:sz w:val="16"/>
        </w:rPr>
      </w:pPr>
      <w:r w:rsidRPr="005A09A6">
        <w:rPr>
          <w:sz w:val="16"/>
        </w:rPr>
        <w:t xml:space="preserve">We noted here back in June that </w:t>
      </w:r>
      <w:r w:rsidRPr="00281D96">
        <w:rPr>
          <w:rStyle w:val="StyleUnderline"/>
          <w:highlight w:val="cyan"/>
        </w:rPr>
        <w:t xml:space="preserve">Jacobson’s </w:t>
      </w:r>
      <w:proofErr w:type="spellStart"/>
      <w:r w:rsidRPr="00281D96">
        <w:rPr>
          <w:rStyle w:val="StyleUnderline"/>
          <w:highlight w:val="cyan"/>
        </w:rPr>
        <w:t>flim</w:t>
      </w:r>
      <w:proofErr w:type="spellEnd"/>
      <w:r w:rsidRPr="00281D96">
        <w:rPr>
          <w:rStyle w:val="StyleUnderline"/>
          <w:highlight w:val="cyan"/>
        </w:rPr>
        <w:t>-flam was dealt a hammer blow from a review in the Proceedings of the National Academy of Sciences by 21 highly respected academic energy experts</w:t>
      </w:r>
      <w:r w:rsidRPr="005A09A6">
        <w:rPr>
          <w:sz w:val="16"/>
        </w:rPr>
        <w:t xml:space="preserve"> that passed through extra layers of editorial and peer review because of Jacobson’s pre-emptive complaints. The review made clear that Jacobson’s work is unserious. </w:t>
      </w:r>
      <w:r w:rsidRPr="00281D96">
        <w:rPr>
          <w:rStyle w:val="StyleUnderline"/>
          <w:highlight w:val="cyan"/>
        </w:rPr>
        <w:t>Here’s the</w:t>
      </w:r>
      <w:r w:rsidRPr="005A09A6">
        <w:rPr>
          <w:sz w:val="16"/>
        </w:rPr>
        <w:t xml:space="preserve"> climax of the </w:t>
      </w:r>
      <w:r w:rsidRPr="00281D96">
        <w:rPr>
          <w:rStyle w:val="StyleUnderline"/>
          <w:highlight w:val="cyan"/>
        </w:rPr>
        <w:t>summary:</w:t>
      </w:r>
    </w:p>
    <w:p w14:paraId="2614D16A" w14:textId="77777777" w:rsidR="008D0FDA" w:rsidRPr="005A09A6" w:rsidRDefault="008D0FDA" w:rsidP="008D0FDA">
      <w:pPr>
        <w:rPr>
          <w:sz w:val="16"/>
        </w:rPr>
      </w:pPr>
      <w:proofErr w:type="gramStart"/>
      <w:r w:rsidRPr="005A09A6">
        <w:rPr>
          <w:sz w:val="16"/>
        </w:rPr>
        <w:t xml:space="preserve">In particular, </w:t>
      </w:r>
      <w:r w:rsidRPr="00281D96">
        <w:rPr>
          <w:rStyle w:val="StyleUnderline"/>
          <w:highlight w:val="cyan"/>
        </w:rPr>
        <w:t>we</w:t>
      </w:r>
      <w:proofErr w:type="gramEnd"/>
      <w:r w:rsidRPr="00281D96">
        <w:rPr>
          <w:rStyle w:val="StyleUnderline"/>
          <w:highlight w:val="cyan"/>
        </w:rPr>
        <w:t xml:space="preserve"> point out that this work used invalid modeling tools</w:t>
      </w:r>
      <w:r w:rsidRPr="005A09A6">
        <w:rPr>
          <w:sz w:val="16"/>
        </w:rPr>
        <w:t xml:space="preserve">, contained modeling errors, </w:t>
      </w:r>
      <w:r w:rsidRPr="00281D96">
        <w:rPr>
          <w:rStyle w:val="StyleUnderline"/>
          <w:highlight w:val="cyan"/>
        </w:rPr>
        <w:t>and made implausible and inadequately supported assumptions.</w:t>
      </w:r>
      <w:r w:rsidRPr="005A09A6">
        <w:rPr>
          <w:sz w:val="16"/>
        </w:rPr>
        <w:t xml:space="preserve"> Policy makers should treat with caution any visions of a rapid, reliable, and low-cost transition to entire energy systems that relies almost exclusively on wind, solar, and hydroelectric power.</w:t>
      </w:r>
    </w:p>
    <w:p w14:paraId="07B29F89" w14:textId="77777777" w:rsidR="008D0FDA" w:rsidRPr="005A09A6" w:rsidRDefault="008D0FDA" w:rsidP="008D0FDA">
      <w:pPr>
        <w:rPr>
          <w:sz w:val="16"/>
        </w:rPr>
      </w:pPr>
      <w:r w:rsidRPr="005A09A6">
        <w:rPr>
          <w:sz w:val="16"/>
        </w:rPr>
        <w:t xml:space="preserve">In plain English, what the review says is: </w:t>
      </w:r>
      <w:r w:rsidRPr="00281D96">
        <w:rPr>
          <w:rStyle w:val="StyleUnderline"/>
          <w:highlight w:val="cyan"/>
        </w:rPr>
        <w:t>Jacobson’s work is a joke.</w:t>
      </w:r>
    </w:p>
    <w:p w14:paraId="6A9EFDF1" w14:textId="77777777" w:rsidR="008D0FDA" w:rsidRPr="005A09A6" w:rsidRDefault="008D0FDA" w:rsidP="008D0FDA">
      <w:pPr>
        <w:rPr>
          <w:sz w:val="16"/>
        </w:rPr>
      </w:pPr>
      <w:r w:rsidRPr="005A09A6">
        <w:rPr>
          <w:rStyle w:val="StyleUnderline"/>
        </w:rPr>
        <w:t>Rather than rebut his critics</w:t>
      </w:r>
      <w:r w:rsidRPr="005A09A6">
        <w:rPr>
          <w:sz w:val="16"/>
        </w:rPr>
        <w:t xml:space="preserve"> </w:t>
      </w:r>
      <w:r w:rsidRPr="005A09A6">
        <w:rPr>
          <w:rStyle w:val="StyleUnderline"/>
        </w:rPr>
        <w:t>and bolster his own thesis with revised modeling</w:t>
      </w:r>
      <w:r w:rsidRPr="005A09A6">
        <w:rPr>
          <w:sz w:val="16"/>
        </w:rPr>
        <w:t xml:space="preserve"> or </w:t>
      </w:r>
      <w:proofErr w:type="gramStart"/>
      <w:r w:rsidRPr="005A09A6">
        <w:rPr>
          <w:sz w:val="16"/>
        </w:rPr>
        <w:t>better founded</w:t>
      </w:r>
      <w:proofErr w:type="gramEnd"/>
      <w:r w:rsidRPr="005A09A6">
        <w:rPr>
          <w:sz w:val="16"/>
        </w:rPr>
        <w:t xml:space="preserve"> assumptions, </w:t>
      </w:r>
      <w:r w:rsidRPr="005A09A6">
        <w:rPr>
          <w:rStyle w:val="StyleUnderline"/>
        </w:rPr>
        <w:t>Jacobson has decided instead to sue his critics for $10 million</w:t>
      </w:r>
      <w:r w:rsidRPr="005A09A6">
        <w:rPr>
          <w:sz w:val="16"/>
        </w:rPr>
        <w:t>:</w:t>
      </w:r>
    </w:p>
    <w:p w14:paraId="70810913" w14:textId="77777777" w:rsidR="008D0FDA" w:rsidRPr="005A09A6" w:rsidRDefault="008D0FDA" w:rsidP="008D0FDA">
      <w:pPr>
        <w:rPr>
          <w:sz w:val="16"/>
          <w:szCs w:val="16"/>
        </w:rPr>
      </w:pPr>
      <w:r w:rsidRPr="005A09A6">
        <w:rPr>
          <w:sz w:val="16"/>
          <w:szCs w:val="16"/>
        </w:rPr>
        <w:t>Mark Z. Jacobson, a Stanford University professor who has prominently contended that the United States can fully power itself with wind, water and solar energy, is suing the National Academy of Sciences and the lead author of a study published in its flagship journal that criticized Jacobson’s views — pushing an already bitter academic dispute into a courtroom setting.</w:t>
      </w:r>
    </w:p>
    <w:p w14:paraId="214607C7" w14:textId="77777777" w:rsidR="008D0FDA" w:rsidRPr="005A09A6" w:rsidRDefault="008D0FDA" w:rsidP="008D0FDA">
      <w:pPr>
        <w:rPr>
          <w:sz w:val="16"/>
          <w:szCs w:val="16"/>
        </w:rPr>
      </w:pPr>
      <w:r w:rsidRPr="005A09A6">
        <w:rPr>
          <w:sz w:val="16"/>
          <w:szCs w:val="16"/>
        </w:rPr>
        <w:t>The suit, which asks for more than $10 million in damages and retraction of the study, charges that lead author Christopher Clack “knew and was informed prior to publication that many of the statements in the [paper] were false.” It adds that the NAS “knowingly and intentionally published false statements of fact” in the Proceedings of the National Academy of Sciences despite being aware of Jacobson’s complaints. . .</w:t>
      </w:r>
    </w:p>
    <w:p w14:paraId="16A52A19" w14:textId="77777777" w:rsidR="008D0FDA" w:rsidRPr="005A09A6" w:rsidRDefault="008D0FDA" w:rsidP="008D0FDA">
      <w:pPr>
        <w:rPr>
          <w:sz w:val="16"/>
          <w:szCs w:val="16"/>
        </w:rPr>
      </w:pPr>
      <w:r w:rsidRPr="005A09A6">
        <w:rPr>
          <w:sz w:val="16"/>
          <w:szCs w:val="16"/>
        </w:rPr>
        <w:t>Clack and his colleagues published a lengthy response to Jacobson’s complaints in June, disagreeing about the point on hydropower and much else. Jacobson’s study “has been shown very clearly to contain a large number of fundamental errors,” the response said.</w:t>
      </w:r>
    </w:p>
    <w:p w14:paraId="440DE585" w14:textId="77777777" w:rsidR="008D0FDA" w:rsidRPr="008D0FDA" w:rsidRDefault="008D0FDA" w:rsidP="008D0FDA"/>
    <w:p w14:paraId="32F40FD2" w14:textId="552F2F05" w:rsidR="00616FCF" w:rsidRDefault="00616FCF" w:rsidP="00616FCF">
      <w:pPr>
        <w:pStyle w:val="Heading4"/>
      </w:pPr>
      <w:r>
        <w:t xml:space="preserve">US can’t go full </w:t>
      </w:r>
      <w:r w:rsidR="008D0FDA">
        <w:t>renewable</w:t>
      </w:r>
      <w:r>
        <w:t xml:space="preserve"> - Jacobson is wrong.</w:t>
      </w:r>
    </w:p>
    <w:p w14:paraId="580FB6E4" w14:textId="77777777" w:rsidR="00616FCF" w:rsidRPr="00431011" w:rsidRDefault="00616FCF" w:rsidP="00616FCF">
      <w:pPr>
        <w:rPr>
          <w:rStyle w:val="Style13ptBold"/>
        </w:rPr>
      </w:pPr>
      <w:r w:rsidRPr="00431011">
        <w:rPr>
          <w:rStyle w:val="Style13ptBold"/>
        </w:rPr>
        <w:t>Rubenstein ‘1</w:t>
      </w:r>
      <w:r>
        <w:rPr>
          <w:rStyle w:val="Style13ptBold"/>
        </w:rPr>
        <w:t>8</w:t>
      </w:r>
    </w:p>
    <w:p w14:paraId="6DE82D3B" w14:textId="77777777" w:rsidR="00616FCF" w:rsidRDefault="00616FCF" w:rsidP="00616FCF">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w:t>
      </w:r>
      <w:r>
        <w:rPr>
          <w:sz w:val="18"/>
          <w:szCs w:val="18"/>
        </w:rPr>
        <w:t xml:space="preserve"> “RENEWABLES TO THE RESCUE? THE MYTHS, THE REALITY, AND WHY A SMALLER U.S. POPULATION IS NEEDED TO SAVE THE PLANET” – March - http://www.npg.org/wp-content/uploads/2018/03/RenewablesToTheRescue-FP2018.pdf</w:t>
      </w:r>
    </w:p>
    <w:p w14:paraId="7F1C198E" w14:textId="77777777" w:rsidR="00616FCF" w:rsidRDefault="00616FCF" w:rsidP="00616FCF"/>
    <w:p w14:paraId="740D56CB" w14:textId="77777777" w:rsidR="00616FCF" w:rsidRPr="006D441D" w:rsidRDefault="00616FCF" w:rsidP="00616FCF">
      <w:pPr>
        <w:rPr>
          <w:sz w:val="16"/>
        </w:rPr>
      </w:pPr>
      <w:r w:rsidRPr="00281D96">
        <w:rPr>
          <w:rStyle w:val="StyleUnderline"/>
          <w:highlight w:val="cyan"/>
        </w:rPr>
        <w:t>Can the U.S. economy run on renewable energy alone?</w:t>
      </w:r>
      <w:r w:rsidRPr="006D441D">
        <w:rPr>
          <w:sz w:val="16"/>
        </w:rPr>
        <w:t xml:space="preserve"> That may seem like a fanciful question at a time when the incumbent President insists that climate change is a “hoax” and is determined to restore coal to its once preeminent role in the nation’s energy supply. But a few years back Mark Z. </w:t>
      </w:r>
      <w:r w:rsidRPr="00281D96">
        <w:rPr>
          <w:rStyle w:val="StyleUnderline"/>
          <w:highlight w:val="cyan"/>
        </w:rPr>
        <w:t>Jacobson</w:t>
      </w:r>
      <w:r w:rsidRPr="006D441D">
        <w:rPr>
          <w:sz w:val="16"/>
        </w:rPr>
        <w:t xml:space="preserve">, </w:t>
      </w:r>
      <w:r w:rsidRPr="006D441D">
        <w:rPr>
          <w:rStyle w:val="StyleUnderline"/>
        </w:rPr>
        <w:t>a prominent Stanford University professor of engineering</w:t>
      </w:r>
      <w:r w:rsidRPr="006D441D">
        <w:rPr>
          <w:sz w:val="16"/>
        </w:rPr>
        <w:t xml:space="preserve">, </w:t>
      </w:r>
      <w:r w:rsidRPr="00281D96">
        <w:rPr>
          <w:rStyle w:val="StyleUnderline"/>
          <w:highlight w:val="cyan"/>
        </w:rPr>
        <w:t>published a widely acclaimed article claiming that energy from the wind, the sun, and water could power</w:t>
      </w:r>
      <w:r w:rsidRPr="006D441D">
        <w:rPr>
          <w:sz w:val="16"/>
        </w:rPr>
        <w:t xml:space="preserve"> nearly </w:t>
      </w:r>
      <w:r w:rsidRPr="00281D96">
        <w:rPr>
          <w:rStyle w:val="StyleUnderline"/>
          <w:highlight w:val="cyan"/>
        </w:rPr>
        <w:t>the whole shebang by midcentury</w:t>
      </w:r>
      <w:r w:rsidRPr="006D441D">
        <w:rPr>
          <w:sz w:val="16"/>
        </w:rPr>
        <w:t>.1 What’s more, it would be cheaper than running it on fossil fuels.</w:t>
      </w:r>
    </w:p>
    <w:p w14:paraId="3EC78D7A" w14:textId="77777777" w:rsidR="00616FCF" w:rsidRPr="006D441D" w:rsidRDefault="00616FCF" w:rsidP="00616FCF">
      <w:pPr>
        <w:rPr>
          <w:rStyle w:val="StyleUnderline"/>
        </w:rPr>
      </w:pPr>
      <w:r w:rsidRPr="00281D96">
        <w:rPr>
          <w:rStyle w:val="StyleUnderline"/>
          <w:highlight w:val="cyan"/>
        </w:rPr>
        <w:t>Academia struck back.</w:t>
      </w:r>
      <w:r w:rsidRPr="006D441D">
        <w:rPr>
          <w:sz w:val="16"/>
        </w:rPr>
        <w:t xml:space="preserve"> A </w:t>
      </w:r>
      <w:proofErr w:type="gramStart"/>
      <w:r w:rsidRPr="006D441D">
        <w:rPr>
          <w:sz w:val="16"/>
        </w:rPr>
        <w:t>much anticipated</w:t>
      </w:r>
      <w:proofErr w:type="gramEnd"/>
      <w:r w:rsidRPr="006D441D">
        <w:rPr>
          <w:sz w:val="16"/>
        </w:rPr>
        <w:t xml:space="preserve"> counter-article, published in the Proceedings of the National Academy of Sciences – the same journal in which Professor Jacobson’s upbeat screed appeared – </w:t>
      </w:r>
      <w:r w:rsidRPr="00281D96">
        <w:rPr>
          <w:rStyle w:val="StyleUnderline"/>
          <w:highlight w:val="cyan"/>
        </w:rPr>
        <w:t>a group of 21 prominent scholars</w:t>
      </w:r>
      <w:r w:rsidRPr="006D441D">
        <w:rPr>
          <w:sz w:val="16"/>
        </w:rPr>
        <w:t xml:space="preserve">, </w:t>
      </w:r>
      <w:r w:rsidRPr="006D441D">
        <w:rPr>
          <w:rStyle w:val="StyleUnderline"/>
        </w:rPr>
        <w:t xml:space="preserve">including </w:t>
      </w:r>
      <w:r w:rsidRPr="006D441D">
        <w:rPr>
          <w:rStyle w:val="Emphasis"/>
        </w:rPr>
        <w:t>physicists</w:t>
      </w:r>
      <w:r w:rsidRPr="006D441D">
        <w:rPr>
          <w:rStyle w:val="StyleUnderline"/>
        </w:rPr>
        <w:t xml:space="preserve"> and </w:t>
      </w:r>
      <w:r w:rsidRPr="006D441D">
        <w:rPr>
          <w:rStyle w:val="Emphasis"/>
        </w:rPr>
        <w:t>engineers</w:t>
      </w:r>
      <w:r w:rsidRPr="006D441D">
        <w:rPr>
          <w:sz w:val="16"/>
        </w:rPr>
        <w:t xml:space="preserve">, </w:t>
      </w:r>
      <w:r w:rsidRPr="006D441D">
        <w:rPr>
          <w:rStyle w:val="Emphasis"/>
        </w:rPr>
        <w:t>climate scientists</w:t>
      </w:r>
      <w:r w:rsidRPr="006D441D">
        <w:rPr>
          <w:sz w:val="16"/>
        </w:rPr>
        <w:t xml:space="preserve"> </w:t>
      </w:r>
      <w:r w:rsidRPr="006D441D">
        <w:rPr>
          <w:rStyle w:val="StyleUnderline"/>
        </w:rPr>
        <w:t>and</w:t>
      </w:r>
      <w:r w:rsidRPr="006D441D">
        <w:rPr>
          <w:sz w:val="16"/>
        </w:rPr>
        <w:t xml:space="preserve"> </w:t>
      </w:r>
      <w:r w:rsidRPr="006D441D">
        <w:rPr>
          <w:rStyle w:val="Emphasis"/>
        </w:rPr>
        <w:t>sociologists</w:t>
      </w:r>
      <w:r w:rsidRPr="006D441D">
        <w:rPr>
          <w:sz w:val="16"/>
        </w:rPr>
        <w:t xml:space="preserve">, </w:t>
      </w:r>
      <w:r w:rsidRPr="00281D96">
        <w:rPr>
          <w:rStyle w:val="StyleUnderline"/>
          <w:highlight w:val="cyan"/>
        </w:rPr>
        <w:t xml:space="preserve">took a </w:t>
      </w:r>
      <w:proofErr w:type="spellStart"/>
      <w:r w:rsidRPr="00281D96">
        <w:rPr>
          <w:rStyle w:val="StyleUnderline"/>
          <w:highlight w:val="cyan"/>
        </w:rPr>
        <w:t>finetooth</w:t>
      </w:r>
      <w:proofErr w:type="spellEnd"/>
      <w:r w:rsidRPr="00281D96">
        <w:rPr>
          <w:rStyle w:val="StyleUnderline"/>
          <w:highlight w:val="cyan"/>
        </w:rPr>
        <w:t xml:space="preserve"> comb to Jacobson’s methodology</w:t>
      </w:r>
      <w:r w:rsidRPr="006D441D">
        <w:rPr>
          <w:sz w:val="16"/>
        </w:rPr>
        <w:t xml:space="preserve">. </w:t>
      </w:r>
      <w:r w:rsidRPr="00281D96">
        <w:rPr>
          <w:rStyle w:val="StyleUnderline"/>
          <w:highlight w:val="cyan"/>
        </w:rPr>
        <w:t>Their conclusion was damning: Professor Jacobson relied on “invalid modeling tools</w:t>
      </w:r>
      <w:r w:rsidRPr="006D441D">
        <w:rPr>
          <w:sz w:val="16"/>
        </w:rPr>
        <w:t xml:space="preserve">,” committed “modeling errors,” </w:t>
      </w:r>
      <w:r w:rsidRPr="00281D96">
        <w:rPr>
          <w:rStyle w:val="StyleUnderline"/>
          <w:highlight w:val="cyan"/>
        </w:rPr>
        <w:t>and made “implausible and inadequately supported assumptions.”</w:t>
      </w:r>
      <w:r w:rsidRPr="006D441D">
        <w:rPr>
          <w:rStyle w:val="StyleUnderline"/>
        </w:rPr>
        <w:t xml:space="preserve"> </w:t>
      </w:r>
    </w:p>
    <w:p w14:paraId="3AF43626" w14:textId="6F23599B" w:rsidR="00857A91" w:rsidRDefault="00857A91" w:rsidP="00857A91"/>
    <w:p w14:paraId="3A318685" w14:textId="52766B38" w:rsidR="005116E9" w:rsidRDefault="005116E9" w:rsidP="005116E9">
      <w:pPr>
        <w:pStyle w:val="Heading2"/>
      </w:pPr>
      <w:r>
        <w:t>Warming module</w:t>
      </w:r>
    </w:p>
    <w:p w14:paraId="23FC35D6" w14:textId="11F658E2" w:rsidR="005116E9" w:rsidRDefault="005116E9" w:rsidP="005116E9"/>
    <w:p w14:paraId="349E6D33" w14:textId="77777777" w:rsidR="005116E9" w:rsidRDefault="005116E9" w:rsidP="005116E9">
      <w:pPr>
        <w:pStyle w:val="Heading3"/>
      </w:pPr>
      <w:r>
        <w:t>2NC - Warming impact module</w:t>
      </w:r>
    </w:p>
    <w:p w14:paraId="3CD0004A" w14:textId="77777777" w:rsidR="005116E9" w:rsidRDefault="005116E9" w:rsidP="005116E9"/>
    <w:p w14:paraId="12A7EAA8" w14:textId="77777777" w:rsidR="005116E9" w:rsidRDefault="005116E9" w:rsidP="005116E9">
      <w:pPr>
        <w:pStyle w:val="Heading4"/>
      </w:pPr>
      <w:r>
        <w:t>Higher immigration levels to the US causes a net increase in CO2 emissions. This is a key variable driving climate change.</w:t>
      </w:r>
    </w:p>
    <w:p w14:paraId="4EE1E55B" w14:textId="77777777" w:rsidR="005116E9" w:rsidRPr="00431011" w:rsidRDefault="005116E9" w:rsidP="005116E9">
      <w:pPr>
        <w:rPr>
          <w:rStyle w:val="Style13ptBold"/>
        </w:rPr>
      </w:pPr>
      <w:r w:rsidRPr="00431011">
        <w:rPr>
          <w:rStyle w:val="Style13ptBold"/>
        </w:rPr>
        <w:t>Rubenstein ‘17</w:t>
      </w:r>
    </w:p>
    <w:p w14:paraId="4B28A1FC" w14:textId="77777777" w:rsidR="005116E9" w:rsidRPr="00431011" w:rsidRDefault="005116E9" w:rsidP="005116E9">
      <w:pPr>
        <w:rPr>
          <w:sz w:val="18"/>
          <w:szCs w:val="18"/>
        </w:rPr>
      </w:pPr>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 “The Impact of U.S. Population Growth on Global Climate Change” – January - #</w:t>
      </w:r>
      <w:proofErr w:type="spellStart"/>
      <w:r w:rsidRPr="00431011">
        <w:rPr>
          <w:sz w:val="18"/>
          <w:szCs w:val="18"/>
        </w:rPr>
        <w:t>CutWithRJ</w:t>
      </w:r>
      <w:proofErr w:type="spellEnd"/>
      <w:r w:rsidRPr="00431011">
        <w:rPr>
          <w:sz w:val="18"/>
          <w:szCs w:val="18"/>
        </w:rPr>
        <w:t xml:space="preserve"> - http://www.npg.org/wp-content/uploads/2016/12/Impact-US-Pop-growth-global-climate-change.pdf</w:t>
      </w:r>
    </w:p>
    <w:p w14:paraId="70DB16C9" w14:textId="77777777" w:rsidR="005116E9" w:rsidRDefault="005116E9" w:rsidP="005116E9"/>
    <w:p w14:paraId="20061FD9" w14:textId="77777777" w:rsidR="005116E9" w:rsidRPr="009B6731" w:rsidRDefault="005116E9" w:rsidP="005116E9">
      <w:pPr>
        <w:rPr>
          <w:sz w:val="16"/>
        </w:rPr>
      </w:pPr>
      <w:r w:rsidRPr="009B6731">
        <w:rPr>
          <w:sz w:val="16"/>
        </w:rPr>
        <w:t xml:space="preserve">As stated before, </w:t>
      </w:r>
      <w:r w:rsidRPr="00281D96">
        <w:rPr>
          <w:rStyle w:val="Emphasis"/>
          <w:highlight w:val="cyan"/>
        </w:rPr>
        <w:t>U.S. immigration is the wildcard</w:t>
      </w:r>
      <w:r w:rsidRPr="009B6731">
        <w:rPr>
          <w:sz w:val="16"/>
        </w:rPr>
        <w:t xml:space="preserve">. </w:t>
      </w:r>
      <w:r w:rsidRPr="00281D96">
        <w:rPr>
          <w:rStyle w:val="StyleUnderline"/>
          <w:highlight w:val="cyan"/>
        </w:rPr>
        <w:t>Under current immigration policies</w:t>
      </w:r>
      <w:r w:rsidRPr="009B6731">
        <w:rPr>
          <w:sz w:val="16"/>
        </w:rPr>
        <w:t xml:space="preserve"> (the No Action Alternative), </w:t>
      </w:r>
      <w:r w:rsidRPr="00281D96">
        <w:rPr>
          <w:rStyle w:val="StyleUnderline"/>
          <w:highlight w:val="cyan"/>
        </w:rPr>
        <w:t>U.S. population is projected to rise</w:t>
      </w:r>
      <w:r w:rsidRPr="009B6731">
        <w:rPr>
          <w:sz w:val="16"/>
        </w:rPr>
        <w:t xml:space="preserve"> to over half a billion by 2100 – just 84 years from now. </w:t>
      </w:r>
      <w:r w:rsidRPr="00281D96">
        <w:rPr>
          <w:rStyle w:val="StyleUnderline"/>
          <w:highlight w:val="cyan"/>
        </w:rPr>
        <w:t>That will make it difficult for America to reduce its total CO2 emissions, and</w:t>
      </w:r>
      <w:r w:rsidRPr="00D03C4D">
        <w:rPr>
          <w:rStyle w:val="StyleUnderline"/>
        </w:rPr>
        <w:t xml:space="preserve"> </w:t>
      </w:r>
      <w:r w:rsidRPr="009B6731">
        <w:rPr>
          <w:sz w:val="16"/>
        </w:rPr>
        <w:t xml:space="preserve">– more importantly – </w:t>
      </w:r>
      <w:r w:rsidRPr="00281D96">
        <w:rPr>
          <w:rStyle w:val="StyleUnderline"/>
          <w:highlight w:val="cyan"/>
        </w:rPr>
        <w:t>difficult</w:t>
      </w:r>
      <w:r w:rsidRPr="009B6731">
        <w:rPr>
          <w:sz w:val="16"/>
        </w:rPr>
        <w:t xml:space="preserve"> for us t</w:t>
      </w:r>
      <w:r w:rsidRPr="00281D96">
        <w:rPr>
          <w:rStyle w:val="StyleUnderline"/>
          <w:highlight w:val="cyan"/>
        </w:rPr>
        <w:t>o persuade China</w:t>
      </w:r>
      <w:r w:rsidRPr="009B6731">
        <w:rPr>
          <w:sz w:val="16"/>
        </w:rPr>
        <w:t xml:space="preserve"> </w:t>
      </w:r>
      <w:r w:rsidRPr="00281D96">
        <w:rPr>
          <w:rStyle w:val="StyleUnderline"/>
          <w:highlight w:val="cyan"/>
        </w:rPr>
        <w:t>and other</w:t>
      </w:r>
      <w:r w:rsidRPr="009B6731">
        <w:rPr>
          <w:sz w:val="16"/>
        </w:rPr>
        <w:t xml:space="preserve"> less developed </w:t>
      </w:r>
      <w:r w:rsidRPr="00281D96">
        <w:rPr>
          <w:rStyle w:val="StyleUnderline"/>
          <w:highlight w:val="cyan"/>
        </w:rPr>
        <w:t>countries to do likewise.</w:t>
      </w:r>
    </w:p>
    <w:p w14:paraId="26008101" w14:textId="77777777" w:rsidR="005116E9" w:rsidRPr="009B6731" w:rsidRDefault="005116E9" w:rsidP="005116E9">
      <w:pPr>
        <w:rPr>
          <w:sz w:val="16"/>
        </w:rPr>
      </w:pPr>
      <w:r w:rsidRPr="00281D96">
        <w:rPr>
          <w:rStyle w:val="StyleUnderline"/>
          <w:highlight w:val="cyan"/>
        </w:rPr>
        <w:t>When it comes to</w:t>
      </w:r>
      <w:r w:rsidRPr="009B6731">
        <w:rPr>
          <w:sz w:val="16"/>
        </w:rPr>
        <w:t xml:space="preserve"> global </w:t>
      </w:r>
      <w:r w:rsidRPr="00281D96">
        <w:rPr>
          <w:rStyle w:val="StyleUnderline"/>
          <w:highlight w:val="cyan"/>
        </w:rPr>
        <w:t>warming,</w:t>
      </w:r>
      <w:r w:rsidRPr="009B6731">
        <w:rPr>
          <w:sz w:val="16"/>
        </w:rPr>
        <w:t xml:space="preserve"> U.S. </w:t>
      </w:r>
      <w:r w:rsidRPr="00281D96">
        <w:rPr>
          <w:rStyle w:val="StyleUnderline"/>
          <w:highlight w:val="cyan"/>
        </w:rPr>
        <w:t>environmentalists have focused on policies aimed at curbing</w:t>
      </w:r>
      <w:r w:rsidRPr="009B6731">
        <w:rPr>
          <w:sz w:val="16"/>
        </w:rPr>
        <w:t xml:space="preserve"> new sources of </w:t>
      </w:r>
      <w:r w:rsidRPr="00281D96">
        <w:rPr>
          <w:rStyle w:val="StyleUnderline"/>
          <w:highlight w:val="cyan"/>
        </w:rPr>
        <w:t>fossil fuels,</w:t>
      </w:r>
      <w:r w:rsidRPr="009B6731">
        <w:rPr>
          <w:sz w:val="16"/>
        </w:rPr>
        <w:t xml:space="preserve"> increasing the efficiency with which fossil fuels are used, and encouraging the use of renewable fuels such as wind, solar, and battery power. </w:t>
      </w:r>
      <w:r w:rsidRPr="00281D96">
        <w:rPr>
          <w:rStyle w:val="StyleUnderline"/>
          <w:highlight w:val="cyan"/>
        </w:rPr>
        <w:t>They have</w:t>
      </w:r>
      <w:r w:rsidRPr="009B6731">
        <w:rPr>
          <w:sz w:val="16"/>
        </w:rPr>
        <w:t xml:space="preserve"> studiously </w:t>
      </w:r>
      <w:r w:rsidRPr="00281D96">
        <w:rPr>
          <w:rStyle w:val="StyleUnderline"/>
          <w:highlight w:val="cyan"/>
        </w:rPr>
        <w:t>avoided the “demand” side</w:t>
      </w:r>
      <w:r w:rsidRPr="009B6731">
        <w:rPr>
          <w:sz w:val="16"/>
        </w:rPr>
        <w:t xml:space="preserve"> of the energy equation – </w:t>
      </w:r>
      <w:r w:rsidRPr="00281D96">
        <w:rPr>
          <w:rStyle w:val="StyleUnderline"/>
          <w:highlight w:val="cyan"/>
        </w:rPr>
        <w:t>the role U.S. population growth plays in increasing</w:t>
      </w:r>
      <w:r w:rsidRPr="009B6731">
        <w:rPr>
          <w:sz w:val="16"/>
        </w:rPr>
        <w:t xml:space="preserve"> the demand for goods and </w:t>
      </w:r>
      <w:r w:rsidRPr="00281D96">
        <w:rPr>
          <w:rStyle w:val="StyleUnderline"/>
          <w:highlight w:val="cyan"/>
        </w:rPr>
        <w:t>services</w:t>
      </w:r>
      <w:r w:rsidRPr="009B6731">
        <w:rPr>
          <w:sz w:val="16"/>
        </w:rPr>
        <w:t xml:space="preserve">, </w:t>
      </w:r>
      <w:r w:rsidRPr="00281D96">
        <w:rPr>
          <w:rStyle w:val="StyleUnderline"/>
          <w:highlight w:val="cyan"/>
        </w:rPr>
        <w:t>which require energy</w:t>
      </w:r>
      <w:r w:rsidRPr="009B6731">
        <w:rPr>
          <w:sz w:val="16"/>
        </w:rPr>
        <w:t>.</w:t>
      </w:r>
    </w:p>
    <w:p w14:paraId="7C61CD8A" w14:textId="77777777" w:rsidR="005116E9" w:rsidRPr="009B6731" w:rsidRDefault="005116E9" w:rsidP="005116E9">
      <w:pPr>
        <w:rPr>
          <w:sz w:val="16"/>
        </w:rPr>
      </w:pPr>
      <w:r w:rsidRPr="00281D96">
        <w:rPr>
          <w:rStyle w:val="StyleUnderline"/>
          <w:highlight w:val="cyan"/>
        </w:rPr>
        <w:t>Per capita CO2 emissions are significantly higher in the U.S. than</w:t>
      </w:r>
      <w:r w:rsidRPr="009B6731">
        <w:rPr>
          <w:sz w:val="16"/>
        </w:rPr>
        <w:t xml:space="preserve"> in </w:t>
      </w:r>
      <w:r w:rsidRPr="00281D96">
        <w:rPr>
          <w:rStyle w:val="StyleUnderline"/>
          <w:highlight w:val="cyan"/>
        </w:rPr>
        <w:t>most</w:t>
      </w:r>
      <w:r w:rsidRPr="009B6731">
        <w:rPr>
          <w:sz w:val="16"/>
        </w:rPr>
        <w:t xml:space="preserve"> other </w:t>
      </w:r>
      <w:r w:rsidRPr="00281D96">
        <w:rPr>
          <w:rStyle w:val="StyleUnderline"/>
          <w:highlight w:val="cyan"/>
        </w:rPr>
        <w:t>countries</w:t>
      </w:r>
      <w:r w:rsidRPr="009B6731">
        <w:rPr>
          <w:sz w:val="16"/>
        </w:rPr>
        <w:t xml:space="preserve"> in the world. A </w:t>
      </w:r>
      <w:r w:rsidRPr="00281D96">
        <w:rPr>
          <w:rStyle w:val="StyleUnderline"/>
          <w:highlight w:val="cyan"/>
        </w:rPr>
        <w:t>growing population can overwhelm improvements in energy efficiency and emissions abatement</w:t>
      </w:r>
      <w:r w:rsidRPr="009B6731">
        <w:rPr>
          <w:sz w:val="16"/>
        </w:rPr>
        <w:t>. Indeed, for most of our recent history, reductions in energy use per capita and per dollar of GDP have failed to offset the increased demand for energy brought on by population growth.</w:t>
      </w:r>
    </w:p>
    <w:p w14:paraId="4F172097" w14:textId="77777777" w:rsidR="005116E9" w:rsidRPr="009B6731" w:rsidRDefault="005116E9" w:rsidP="005116E9">
      <w:pPr>
        <w:rPr>
          <w:rStyle w:val="StyleUnderline"/>
        </w:rPr>
      </w:pPr>
      <w:r w:rsidRPr="009B6731">
        <w:rPr>
          <w:sz w:val="16"/>
        </w:rPr>
        <w:t xml:space="preserve">Over the long run, </w:t>
      </w:r>
      <w:r w:rsidRPr="00281D96">
        <w:rPr>
          <w:rStyle w:val="Emphasis"/>
          <w:highlight w:val="cyan"/>
        </w:rPr>
        <w:t>U.S. population growth is the most important factor in CO2 emissions</w:t>
      </w:r>
      <w:r w:rsidRPr="009B6731">
        <w:rPr>
          <w:sz w:val="16"/>
        </w:rPr>
        <w:t xml:space="preserve"> emanating from this country – </w:t>
      </w:r>
      <w:r w:rsidRPr="00281D96">
        <w:rPr>
          <w:rStyle w:val="Emphasis"/>
          <w:highlight w:val="cyan"/>
        </w:rPr>
        <w:t>and immigration is likely to be the main determinant of how fast</w:t>
      </w:r>
      <w:r w:rsidRPr="009B6731">
        <w:rPr>
          <w:sz w:val="16"/>
        </w:rPr>
        <w:t xml:space="preserve"> our </w:t>
      </w:r>
      <w:r w:rsidRPr="00281D96">
        <w:rPr>
          <w:rStyle w:val="Emphasis"/>
          <w:highlight w:val="cyan"/>
        </w:rPr>
        <w:t>population grows</w:t>
      </w:r>
      <w:r w:rsidRPr="009B6731">
        <w:rPr>
          <w:sz w:val="16"/>
        </w:rPr>
        <w:t xml:space="preserve">. </w:t>
      </w:r>
      <w:r w:rsidRPr="00281D96">
        <w:rPr>
          <w:rStyle w:val="StyleUnderline"/>
          <w:highlight w:val="cyan"/>
        </w:rPr>
        <w:t>We must</w:t>
      </w:r>
      <w:r w:rsidRPr="009B6731">
        <w:rPr>
          <w:sz w:val="16"/>
        </w:rPr>
        <w:t xml:space="preserve">, </w:t>
      </w:r>
      <w:r w:rsidRPr="009B6731">
        <w:rPr>
          <w:rStyle w:val="StyleUnderline"/>
        </w:rPr>
        <w:t>therefore,</w:t>
      </w:r>
      <w:r w:rsidRPr="009B6731">
        <w:rPr>
          <w:sz w:val="16"/>
        </w:rPr>
        <w:t xml:space="preserve"> </w:t>
      </w:r>
      <w:r w:rsidRPr="00281D96">
        <w:rPr>
          <w:rStyle w:val="StyleUnderline"/>
          <w:highlight w:val="cyan"/>
        </w:rPr>
        <w:t>enforce responsible immigration policies which dramatically reduce</w:t>
      </w:r>
      <w:r w:rsidRPr="009B6731">
        <w:rPr>
          <w:sz w:val="16"/>
        </w:rPr>
        <w:t xml:space="preserve"> our annual </w:t>
      </w:r>
      <w:r w:rsidRPr="00281D96">
        <w:rPr>
          <w:rStyle w:val="StyleUnderline"/>
          <w:highlight w:val="cyan"/>
        </w:rPr>
        <w:t>admissions</w:t>
      </w:r>
      <w:r w:rsidRPr="009B6731">
        <w:rPr>
          <w:rStyle w:val="StyleUnderline"/>
        </w:rPr>
        <w:t xml:space="preserve"> </w:t>
      </w:r>
      <w:r w:rsidRPr="009B6731">
        <w:rPr>
          <w:sz w:val="16"/>
        </w:rPr>
        <w:t xml:space="preserve">– and enact national population policies which work to slow, halt, and eventually reverse our population growth. </w:t>
      </w:r>
      <w:r w:rsidRPr="00281D96">
        <w:rPr>
          <w:rStyle w:val="StyleUnderline"/>
          <w:highlight w:val="cyan"/>
        </w:rPr>
        <w:t>Only then can we hope to lessen</w:t>
      </w:r>
      <w:r w:rsidRPr="009B6731">
        <w:rPr>
          <w:sz w:val="16"/>
        </w:rPr>
        <w:t xml:space="preserve"> – let alone reverse – </w:t>
      </w:r>
      <w:r w:rsidRPr="009B6731">
        <w:rPr>
          <w:rStyle w:val="StyleUnderline"/>
        </w:rPr>
        <w:t>our nation’s</w:t>
      </w:r>
      <w:r w:rsidRPr="009B6731">
        <w:rPr>
          <w:sz w:val="16"/>
        </w:rPr>
        <w:t xml:space="preserve"> </w:t>
      </w:r>
      <w:r w:rsidRPr="00281D96">
        <w:rPr>
          <w:rStyle w:val="StyleUnderline"/>
          <w:highlight w:val="cyan"/>
        </w:rPr>
        <w:t>contribution towards global climate change.</w:t>
      </w:r>
    </w:p>
    <w:p w14:paraId="454A2BA1" w14:textId="77777777" w:rsidR="005116E9" w:rsidRDefault="005116E9" w:rsidP="005116E9"/>
    <w:p w14:paraId="4978931C" w14:textId="528429E2" w:rsidR="005116E9" w:rsidRDefault="00281D96" w:rsidP="00281D96">
      <w:pPr>
        <w:pStyle w:val="Heading4"/>
      </w:pPr>
      <w:r>
        <w:t>The impact is extinction – adaptation is unlikely if emission inputs get much worse.</w:t>
      </w:r>
    </w:p>
    <w:p w14:paraId="12AE5E10" w14:textId="701BE949" w:rsidR="00281D96" w:rsidRDefault="00281D96" w:rsidP="00281D96">
      <w:r w:rsidRPr="007F3B23">
        <w:rPr>
          <w:rStyle w:val="Style13ptBold"/>
        </w:rPr>
        <w:t xml:space="preserve">Spratt </w:t>
      </w:r>
      <w:r>
        <w:rPr>
          <w:rStyle w:val="Style13ptBold"/>
        </w:rPr>
        <w:t>‘</w:t>
      </w:r>
      <w:r w:rsidRPr="007F3B23">
        <w:rPr>
          <w:rStyle w:val="Style13ptBold"/>
        </w:rPr>
        <w:t>11</w:t>
      </w:r>
      <w:r w:rsidRPr="007F3B23">
        <w:t xml:space="preserve"> </w:t>
      </w:r>
    </w:p>
    <w:p w14:paraId="3347A675" w14:textId="79AA3B35" w:rsidR="00281D96" w:rsidRPr="007F3B23" w:rsidRDefault="00281D96" w:rsidP="00281D96">
      <w:r w:rsidRPr="007F3B23">
        <w:t>[David, climate policy analyst and cofounder of Carbon Equity, which advocates personal carbon allowances as the most fair and equitable means of rapidly reducing carbon emissions “4 degrees hotter: an adaptation trap?” http://www.climatecodered.org/2011/02/4-degrees-hotter-adaptation-trap.html]</w:t>
      </w:r>
    </w:p>
    <w:p w14:paraId="5EC9AACC" w14:textId="77777777" w:rsidR="00281D96" w:rsidRPr="007F3B23" w:rsidRDefault="00281D96" w:rsidP="00281D96">
      <w:pPr>
        <w:rPr>
          <w:sz w:val="16"/>
        </w:rPr>
      </w:pPr>
      <w:r w:rsidRPr="007F3B23">
        <w:rPr>
          <w:sz w:val="16"/>
        </w:rPr>
        <w:t xml:space="preserve">In his 2010 book, “Requiem for a Species”, Clive Hamilton lays bare the trap of the “adaptation myth”: </w:t>
      </w:r>
      <w:r w:rsidRPr="007F3B23">
        <w:rPr>
          <w:rStyle w:val="StyleUnderline"/>
        </w:rPr>
        <w:t xml:space="preserve">The new understanding of the climate system and the likely influences of </w:t>
      </w:r>
      <w:r w:rsidRPr="00281D96">
        <w:rPr>
          <w:rStyle w:val="Emphasis"/>
          <w:highlight w:val="cyan"/>
        </w:rPr>
        <w:t>tipping points</w:t>
      </w:r>
      <w:r w:rsidRPr="007F3B23">
        <w:rPr>
          <w:rStyle w:val="StyleUnderline"/>
        </w:rPr>
        <w:t xml:space="preserve"> induced by human intervention also </w:t>
      </w:r>
      <w:r w:rsidRPr="00281D96">
        <w:rPr>
          <w:rStyle w:val="StyleUnderline"/>
          <w:highlight w:val="cyan"/>
        </w:rPr>
        <w:t>forces us to reconsider</w:t>
      </w:r>
      <w:r w:rsidRPr="007F3B23">
        <w:rPr>
          <w:rStyle w:val="StyleUnderline"/>
        </w:rPr>
        <w:t xml:space="preserve"> one of the other foundations of international negotiations and national climate strategies, the belief in </w:t>
      </w:r>
      <w:r w:rsidRPr="00281D96">
        <w:rPr>
          <w:rStyle w:val="StyleUnderline"/>
          <w:highlight w:val="cyan"/>
        </w:rPr>
        <w:t>the ability to adapt</w:t>
      </w:r>
      <w:r w:rsidRPr="007F3B23">
        <w:rPr>
          <w:rStyle w:val="StyleUnderline"/>
        </w:rPr>
        <w:t xml:space="preserve">. </w:t>
      </w:r>
      <w:r w:rsidRPr="007F3B23">
        <w:rPr>
          <w:sz w:val="16"/>
        </w:rPr>
        <w:t xml:space="preserve">From the outset of the global warming debate </w:t>
      </w:r>
      <w:r w:rsidRPr="007F3B23">
        <w:rPr>
          <w:rStyle w:val="StyleUnderline"/>
        </w:rPr>
        <w:t>some have argued that as much emphasis should be placed on adapting to climate change as on mitigating it. As the setting and meeting of targets appears more difficult, more people began talking about the need to adapt.  Underlying the discussion is an unspoken belief that one way or another we</w:t>
      </w:r>
      <w:r w:rsidRPr="007F3B23">
        <w:rPr>
          <w:sz w:val="16"/>
        </w:rPr>
        <w:t xml:space="preserve"> (in rich countries) </w:t>
      </w:r>
      <w:r w:rsidRPr="007F3B23">
        <w:rPr>
          <w:rStyle w:val="StyleUnderline"/>
        </w:rPr>
        <w:t>will be able to adapt in a way that broadly preserves our way of life because global warming will change things slowly, predictably and manageably</w:t>
      </w:r>
      <w:r w:rsidRPr="007F3B23">
        <w:rPr>
          <w:sz w:val="16"/>
        </w:rPr>
        <w:t xml:space="preserve">. Wealthy countries can easily afford to build flood </w:t>
      </w:r>
      <w:proofErr w:type="spellStart"/>
      <w:r w:rsidRPr="007F3B23">
        <w:rPr>
          <w:sz w:val="16"/>
        </w:rPr>
        <w:t>defences</w:t>
      </w:r>
      <w:proofErr w:type="spellEnd"/>
      <w:r w:rsidRPr="007F3B23">
        <w:rPr>
          <w:sz w:val="16"/>
        </w:rPr>
        <w:t xml:space="preserve"> to shield roads and shopping </w:t>
      </w:r>
      <w:proofErr w:type="spellStart"/>
      <w:r w:rsidRPr="007F3B23">
        <w:rPr>
          <w:sz w:val="16"/>
        </w:rPr>
        <w:t>centres</w:t>
      </w:r>
      <w:proofErr w:type="spellEnd"/>
      <w:r w:rsidRPr="007F3B23">
        <w:rPr>
          <w:sz w:val="16"/>
        </w:rPr>
        <w:t xml:space="preserve"> from storm surges, and we can ‘climate proof’ homes against the effects of frequent heatwaves. Yet if our belief in our ability to </w:t>
      </w:r>
      <w:proofErr w:type="spellStart"/>
      <w:r w:rsidRPr="007F3B23">
        <w:rPr>
          <w:sz w:val="16"/>
        </w:rPr>
        <w:t>stabilise</w:t>
      </w:r>
      <w:proofErr w:type="spellEnd"/>
      <w:r w:rsidRPr="007F3B23">
        <w:rPr>
          <w:sz w:val="16"/>
        </w:rPr>
        <w:t xml:space="preserve"> the Earth’s climate is misconceived then so is our belief in our ability to adapt easily to climate change. </w:t>
      </w:r>
      <w:r w:rsidRPr="00281D96">
        <w:rPr>
          <w:rStyle w:val="StyleUnderline"/>
          <w:highlight w:val="cyan"/>
        </w:rPr>
        <w:t>If</w:t>
      </w:r>
      <w:r w:rsidRPr="007F3B23">
        <w:rPr>
          <w:rStyle w:val="StyleUnderline"/>
        </w:rPr>
        <w:t xml:space="preserve"> instead of a smooth transition to a new, albeit less pleasant, climate </w:t>
      </w:r>
      <w:r w:rsidRPr="00281D96">
        <w:rPr>
          <w:rStyle w:val="StyleUnderline"/>
          <w:highlight w:val="cyan"/>
        </w:rPr>
        <w:t>warming</w:t>
      </w:r>
      <w:r w:rsidRPr="007F3B23">
        <w:rPr>
          <w:rStyle w:val="StyleUnderline"/>
        </w:rPr>
        <w:t xml:space="preserve"> </w:t>
      </w:r>
      <w:r w:rsidRPr="00281D96">
        <w:rPr>
          <w:rStyle w:val="StyleUnderline"/>
          <w:highlight w:val="cyan"/>
        </w:rPr>
        <w:t>sets off a</w:t>
      </w:r>
      <w:r w:rsidRPr="007F3B23">
        <w:rPr>
          <w:rStyle w:val="StyleUnderline"/>
        </w:rPr>
        <w:t xml:space="preserve"> </w:t>
      </w:r>
      <w:r w:rsidRPr="00281D96">
        <w:rPr>
          <w:rStyle w:val="Emphasis"/>
          <w:highlight w:val="cyan"/>
        </w:rPr>
        <w:t>runaway process</w:t>
      </w:r>
      <w:r w:rsidRPr="007F3B23">
        <w:rPr>
          <w:rStyle w:val="StyleUnderline"/>
        </w:rPr>
        <w:t xml:space="preserve">, </w:t>
      </w:r>
      <w:r w:rsidRPr="00281D96">
        <w:rPr>
          <w:rStyle w:val="StyleUnderline"/>
          <w:highlight w:val="cyan"/>
        </w:rPr>
        <w:t>adaptation</w:t>
      </w:r>
      <w:r w:rsidRPr="007F3B23">
        <w:rPr>
          <w:rStyle w:val="StyleUnderline"/>
        </w:rPr>
        <w:t xml:space="preserve"> </w:t>
      </w:r>
      <w:r w:rsidRPr="00281D96">
        <w:rPr>
          <w:rStyle w:val="StyleUnderline"/>
          <w:highlight w:val="cyan"/>
        </w:rPr>
        <w:t xml:space="preserve">will be a never-ending </w:t>
      </w:r>
      <w:proofErr w:type="spellStart"/>
      <w:r w:rsidRPr="00281D96">
        <w:rPr>
          <w:rStyle w:val="StyleUnderline"/>
          <w:highlight w:val="cyan"/>
        </w:rPr>
        <w:t>labour</w:t>
      </w:r>
      <w:proofErr w:type="spellEnd"/>
      <w:r w:rsidRPr="00281D96">
        <w:rPr>
          <w:rStyle w:val="StyleUnderline"/>
          <w:highlight w:val="cyan"/>
        </w:rPr>
        <w:t>.</w:t>
      </w:r>
      <w:r w:rsidRPr="007F3B23">
        <w:rPr>
          <w:rStyle w:val="StyleUnderline"/>
        </w:rPr>
        <w:t xml:space="preserve"> </w:t>
      </w:r>
      <w:r w:rsidRPr="007F3B23">
        <w:rPr>
          <w:sz w:val="16"/>
        </w:rPr>
        <w:t xml:space="preserve">The adaptation trap finds voice in those sceptics and delayers such as Roger </w:t>
      </w:r>
      <w:proofErr w:type="spellStart"/>
      <w:r w:rsidRPr="007F3B23">
        <w:rPr>
          <w:sz w:val="16"/>
        </w:rPr>
        <w:t>Pielke</w:t>
      </w:r>
      <w:proofErr w:type="spellEnd"/>
      <w:r w:rsidRPr="007F3B23">
        <w:rPr>
          <w:sz w:val="16"/>
        </w:rPr>
        <w:t xml:space="preserve"> Jr and Bjorn Lomborg, who insist that it is cheaper and more effective to adapt to global warming than to fight it. </w:t>
      </w:r>
      <w:proofErr w:type="spellStart"/>
      <w:r w:rsidRPr="007F3B23">
        <w:rPr>
          <w:sz w:val="16"/>
        </w:rPr>
        <w:t>Pielke</w:t>
      </w:r>
      <w:proofErr w:type="spellEnd"/>
      <w:r w:rsidRPr="007F3B23">
        <w:rPr>
          <w:sz w:val="16"/>
        </w:rPr>
        <w:t xml:space="preserve"> calls for “rejecting bad policy arguments when offered in the way of substitutes for adaptation, like the tired old view that today’s disaster losses are somehow a justification for changes to energy policies”.   Events such as New Orleans after cyclone Katrina should disavow the notion that adaptation (rebuilding the city) is more economical that mitigation (strengthening the storm </w:t>
      </w:r>
      <w:proofErr w:type="spellStart"/>
      <w:r w:rsidRPr="007F3B23">
        <w:rPr>
          <w:sz w:val="16"/>
        </w:rPr>
        <w:t>defences</w:t>
      </w:r>
      <w:proofErr w:type="spellEnd"/>
      <w:r w:rsidRPr="007F3B23">
        <w:rPr>
          <w:sz w:val="16"/>
        </w:rPr>
        <w:t xml:space="preserve"> before the event). And it won’t take too long to figure out that building a new energy system is cheaper than constantly rebuilding lives and buildings and infrastructure and agriculture when “1-in-a-100 year” extreme heatwaves, droughts, fires, floods and cyclones become regular events on the hotter planet calendar. </w:t>
      </w:r>
      <w:proofErr w:type="gramStart"/>
      <w:r w:rsidRPr="007F3B23">
        <w:rPr>
          <w:rStyle w:val="StyleUnderline"/>
        </w:rPr>
        <w:t xml:space="preserve">It is clear that </w:t>
      </w:r>
      <w:r w:rsidRPr="00281D96">
        <w:rPr>
          <w:rStyle w:val="StyleUnderline"/>
          <w:highlight w:val="cyan"/>
        </w:rPr>
        <w:t>our</w:t>
      </w:r>
      <w:proofErr w:type="gramEnd"/>
      <w:r w:rsidRPr="007F3B23">
        <w:rPr>
          <w:rStyle w:val="StyleUnderline"/>
        </w:rPr>
        <w:t xml:space="preserve"> </w:t>
      </w:r>
      <w:r w:rsidRPr="00281D96">
        <w:rPr>
          <w:rStyle w:val="StyleUnderline"/>
          <w:highlight w:val="cyan"/>
        </w:rPr>
        <w:t>collective</w:t>
      </w:r>
      <w:r w:rsidRPr="007F3B23">
        <w:rPr>
          <w:rStyle w:val="StyleUnderline"/>
        </w:rPr>
        <w:t xml:space="preserve"> </w:t>
      </w:r>
      <w:r w:rsidRPr="00281D96">
        <w:rPr>
          <w:rStyle w:val="Emphasis"/>
          <w:highlight w:val="cyan"/>
        </w:rPr>
        <w:t>survival</w:t>
      </w:r>
      <w:r w:rsidRPr="007F3B23">
        <w:rPr>
          <w:rStyle w:val="StyleUnderline"/>
        </w:rPr>
        <w:t xml:space="preserve"> </w:t>
      </w:r>
      <w:r w:rsidRPr="00281D96">
        <w:rPr>
          <w:rStyle w:val="StyleUnderline"/>
          <w:highlight w:val="cyan"/>
        </w:rPr>
        <w:t>depends</w:t>
      </w:r>
      <w:r w:rsidRPr="007F3B23">
        <w:rPr>
          <w:rStyle w:val="StyleUnderline"/>
        </w:rPr>
        <w:t xml:space="preserve"> </w:t>
      </w:r>
      <w:r w:rsidRPr="00281D96">
        <w:rPr>
          <w:rStyle w:val="StyleUnderline"/>
          <w:highlight w:val="cyan"/>
        </w:rPr>
        <w:t>on</w:t>
      </w:r>
      <w:r w:rsidRPr="007F3B23">
        <w:rPr>
          <w:rStyle w:val="StyleUnderline"/>
        </w:rPr>
        <w:t xml:space="preserve"> the most </w:t>
      </w:r>
      <w:r w:rsidRPr="00281D96">
        <w:rPr>
          <w:rStyle w:val="StyleUnderline"/>
          <w:highlight w:val="cyan"/>
        </w:rPr>
        <w:t>radical mitigation</w:t>
      </w:r>
      <w:r w:rsidRPr="007F3B23">
        <w:rPr>
          <w:rStyle w:val="StyleUnderline"/>
        </w:rPr>
        <w:t xml:space="preserve"> effort we can imagine. Climate change is already dangerous, it is no longer a future-tense proposition. The hour is late. James Hansen, in a new paper, says that “…goals of limiting human-made warming to 2C and CO2 to 450 ppm are prescriptions for disaster.” At just 0.8C warming so far, he says </w:t>
      </w:r>
      <w:r w:rsidRPr="00281D96">
        <w:rPr>
          <w:rStyle w:val="StyleUnderline"/>
          <w:highlight w:val="cyan"/>
        </w:rPr>
        <w:t>we have little or no “cushion” left</w:t>
      </w:r>
      <w:r w:rsidRPr="007F3B23">
        <w:rPr>
          <w:rStyle w:val="StyleUnderline"/>
        </w:rPr>
        <w:t xml:space="preserve"> to avoid dangerous climate change. Restoring a safe climate means the world very quickly building a zero-emissions economy without fossil </w:t>
      </w:r>
      <w:proofErr w:type="gramStart"/>
      <w:r w:rsidRPr="007F3B23">
        <w:rPr>
          <w:rStyle w:val="StyleUnderline"/>
        </w:rPr>
        <w:t>fuels, and</w:t>
      </w:r>
      <w:proofErr w:type="gramEnd"/>
      <w:r w:rsidRPr="007F3B23">
        <w:rPr>
          <w:rStyle w:val="StyleUnderline"/>
        </w:rPr>
        <w:t xml:space="preserve"> reducing the current level of greenhouse gases.</w:t>
      </w:r>
      <w:r w:rsidRPr="007F3B23">
        <w:rPr>
          <w:sz w:val="16"/>
        </w:rPr>
        <w:t xml:space="preserve"> It is a vast undertaking akin to a post-war reconstruction, but </w:t>
      </w:r>
      <w:r w:rsidRPr="007F3B23">
        <w:rPr>
          <w:rStyle w:val="StyleUnderline"/>
        </w:rPr>
        <w:t>we have the technologies and the economic capacity.</w:t>
      </w:r>
      <w:r w:rsidRPr="007F3B23">
        <w:rPr>
          <w:sz w:val="16"/>
        </w:rPr>
        <w:t xml:space="preserve"> What we presently lack is an honest conversation about where we are headed, and the political will to build the solutions that are already available to us. </w:t>
      </w:r>
      <w:r w:rsidRPr="00281D96">
        <w:rPr>
          <w:rStyle w:val="StyleUnderline"/>
          <w:highlight w:val="cyan"/>
        </w:rPr>
        <w:t>Our time is better</w:t>
      </w:r>
      <w:r w:rsidRPr="007F3B23">
        <w:rPr>
          <w:rStyle w:val="StyleUnderline"/>
        </w:rPr>
        <w:t xml:space="preserve"> </w:t>
      </w:r>
      <w:r w:rsidRPr="00281D96">
        <w:rPr>
          <w:rStyle w:val="StyleUnderline"/>
          <w:highlight w:val="cyan"/>
        </w:rPr>
        <w:t>spent</w:t>
      </w:r>
      <w:r w:rsidRPr="007F3B23">
        <w:rPr>
          <w:rStyle w:val="StyleUnderline"/>
        </w:rPr>
        <w:t xml:space="preserve"> </w:t>
      </w:r>
      <w:r w:rsidRPr="00281D96">
        <w:rPr>
          <w:rStyle w:val="StyleUnderline"/>
          <w:highlight w:val="cyan"/>
        </w:rPr>
        <w:t>working out</w:t>
      </w:r>
      <w:r w:rsidRPr="007F3B23">
        <w:rPr>
          <w:rStyle w:val="StyleUnderline"/>
        </w:rPr>
        <w:t xml:space="preserve"> </w:t>
      </w:r>
      <w:r w:rsidRPr="00281D96">
        <w:rPr>
          <w:rStyle w:val="StyleUnderline"/>
          <w:highlight w:val="cyan"/>
        </w:rPr>
        <w:t>how</w:t>
      </w:r>
      <w:r w:rsidRPr="007F3B23">
        <w:rPr>
          <w:rStyle w:val="StyleUnderline"/>
        </w:rPr>
        <w:t xml:space="preserve"> to make the impossible happen, </w:t>
      </w:r>
      <w:r w:rsidRPr="00281D96">
        <w:rPr>
          <w:rStyle w:val="StyleUnderline"/>
          <w:highlight w:val="cyan"/>
        </w:rPr>
        <w:t>rather</w:t>
      </w:r>
      <w:r w:rsidRPr="007F3B23">
        <w:rPr>
          <w:rStyle w:val="StyleUnderline"/>
        </w:rPr>
        <w:t xml:space="preserve"> </w:t>
      </w:r>
      <w:r w:rsidRPr="00281D96">
        <w:rPr>
          <w:rStyle w:val="StyleUnderline"/>
          <w:highlight w:val="cyan"/>
        </w:rPr>
        <w:t xml:space="preserve">than living the </w:t>
      </w:r>
      <w:r w:rsidRPr="00281D96">
        <w:rPr>
          <w:rStyle w:val="Emphasis"/>
          <w:highlight w:val="cyan"/>
        </w:rPr>
        <w:t>delusion</w:t>
      </w:r>
      <w:r w:rsidRPr="007F3B23">
        <w:rPr>
          <w:rStyle w:val="StyleUnderline"/>
        </w:rPr>
        <w:t xml:space="preserve"> that reasonable </w:t>
      </w:r>
      <w:r w:rsidRPr="00281D96">
        <w:rPr>
          <w:rStyle w:val="Emphasis"/>
          <w:highlight w:val="cyan"/>
        </w:rPr>
        <w:t>adaptation is possible</w:t>
      </w:r>
      <w:r w:rsidRPr="007F3B23">
        <w:rPr>
          <w:rStyle w:val="StyleUnderline"/>
        </w:rPr>
        <w:t xml:space="preserve"> </w:t>
      </w:r>
      <w:r w:rsidRPr="00281D96">
        <w:rPr>
          <w:rStyle w:val="StyleUnderline"/>
          <w:highlight w:val="cyan"/>
        </w:rPr>
        <w:t>to a 4-degree warmer world.</w:t>
      </w:r>
      <w:r w:rsidRPr="007F3B23">
        <w:rPr>
          <w:rStyle w:val="StyleUnderline"/>
        </w:rPr>
        <w:t xml:space="preserve"> </w:t>
      </w:r>
    </w:p>
    <w:p w14:paraId="31B067EC" w14:textId="77777777" w:rsidR="005116E9" w:rsidRDefault="005116E9" w:rsidP="005116E9"/>
    <w:p w14:paraId="578F9EE7" w14:textId="77777777" w:rsidR="005116E9" w:rsidRDefault="005116E9" w:rsidP="005116E9"/>
    <w:p w14:paraId="3BCFD969" w14:textId="77777777" w:rsidR="005116E9" w:rsidRDefault="005116E9" w:rsidP="005116E9">
      <w:pPr>
        <w:pStyle w:val="Heading3"/>
      </w:pPr>
      <w:r>
        <w:t>Link – More Immigration = net increase in US emissions</w:t>
      </w:r>
    </w:p>
    <w:p w14:paraId="2FD474A7" w14:textId="77777777" w:rsidR="005116E9" w:rsidRPr="009B6731" w:rsidRDefault="005116E9" w:rsidP="005116E9"/>
    <w:p w14:paraId="048BE68A" w14:textId="77777777" w:rsidR="005116E9" w:rsidRDefault="005116E9" w:rsidP="005116E9">
      <w:pPr>
        <w:pStyle w:val="Heading4"/>
      </w:pPr>
      <w:r>
        <w:t>More immigration to the US causes a massive boost in net emissions of CO2. This – in turn – causes global climate change.</w:t>
      </w:r>
    </w:p>
    <w:p w14:paraId="0617F4A2" w14:textId="77777777" w:rsidR="005116E9" w:rsidRPr="00431011" w:rsidRDefault="005116E9" w:rsidP="005116E9">
      <w:pPr>
        <w:rPr>
          <w:rStyle w:val="Style13ptBold"/>
        </w:rPr>
      </w:pPr>
      <w:r w:rsidRPr="00431011">
        <w:rPr>
          <w:rStyle w:val="Style13ptBold"/>
        </w:rPr>
        <w:t>Rubenstein ‘17</w:t>
      </w:r>
    </w:p>
    <w:p w14:paraId="60109CAD" w14:textId="77777777" w:rsidR="005116E9" w:rsidRPr="00431011" w:rsidRDefault="005116E9" w:rsidP="005116E9">
      <w:pPr>
        <w:rPr>
          <w:sz w:val="18"/>
          <w:szCs w:val="18"/>
        </w:rPr>
      </w:pPr>
      <w:r w:rsidRPr="00431011">
        <w:rPr>
          <w:sz w:val="18"/>
          <w:szCs w:val="18"/>
        </w:rPr>
        <w:t>Edwin S. Rubenstein previously was an economist and Director of Research at the Hudson Institute, as well as an Economics editor National Review and a contributing editor at Forbes Magazine. Mr. Rubenstein has a B.A. from Johns Hopkins and a graduate degree in economics from Columbia University. His essays on public policy have appeared in The Wall Street Journal, The New York Times, Harvard Business Review, Investor’s Business Daily, Newsday, and National Review. “The Impact of U.S. Population Growth on Global Climate Change” – January - Modified for Language that may offend - #</w:t>
      </w:r>
      <w:proofErr w:type="spellStart"/>
      <w:r w:rsidRPr="00431011">
        <w:rPr>
          <w:sz w:val="18"/>
          <w:szCs w:val="18"/>
        </w:rPr>
        <w:t>CutWithRJ</w:t>
      </w:r>
      <w:proofErr w:type="spellEnd"/>
      <w:r w:rsidRPr="00431011">
        <w:rPr>
          <w:sz w:val="18"/>
          <w:szCs w:val="18"/>
        </w:rPr>
        <w:t xml:space="preserve"> - http://www.npg.org/wp-content/uploads/2016/12/Impact-US-Pop-growth-global-climate-change.pdf</w:t>
      </w:r>
    </w:p>
    <w:p w14:paraId="78579108" w14:textId="77777777" w:rsidR="005116E9" w:rsidRDefault="005116E9" w:rsidP="005116E9"/>
    <w:p w14:paraId="5263C73B" w14:textId="77777777" w:rsidR="005116E9" w:rsidRPr="003C3A15" w:rsidRDefault="005116E9" w:rsidP="005116E9">
      <w:pPr>
        <w:rPr>
          <w:sz w:val="16"/>
        </w:rPr>
      </w:pPr>
      <w:r w:rsidRPr="00281D96">
        <w:rPr>
          <w:rStyle w:val="StyleUnderline"/>
          <w:highlight w:val="cyan"/>
        </w:rPr>
        <w:t>Anthropogenic</w:t>
      </w:r>
      <w:r w:rsidRPr="003C3A15">
        <w:rPr>
          <w:sz w:val="16"/>
        </w:rPr>
        <w:t xml:space="preserve"> global </w:t>
      </w:r>
      <w:r w:rsidRPr="00281D96">
        <w:rPr>
          <w:rStyle w:val="StyleUnderline"/>
          <w:highlight w:val="cyan"/>
        </w:rPr>
        <w:t>warming</w:t>
      </w:r>
      <w:r w:rsidRPr="003C3A15">
        <w:rPr>
          <w:sz w:val="16"/>
        </w:rPr>
        <w:t xml:space="preserve"> – warming caused by human activities – </w:t>
      </w:r>
      <w:r w:rsidRPr="00281D96">
        <w:rPr>
          <w:rStyle w:val="StyleUnderline"/>
          <w:highlight w:val="cyan"/>
        </w:rPr>
        <w:t>comes from</w:t>
      </w:r>
      <w:r w:rsidRPr="003C3A15">
        <w:rPr>
          <w:sz w:val="16"/>
        </w:rPr>
        <w:t xml:space="preserve"> the </w:t>
      </w:r>
      <w:r w:rsidRPr="00281D96">
        <w:rPr>
          <w:rStyle w:val="StyleUnderline"/>
          <w:highlight w:val="cyan"/>
        </w:rPr>
        <w:t xml:space="preserve">CO2 generated by burning </w:t>
      </w:r>
      <w:proofErr w:type="spellStart"/>
      <w:r w:rsidRPr="00281D96">
        <w:rPr>
          <w:rStyle w:val="StyleUnderline"/>
          <w:highlight w:val="cyan"/>
        </w:rPr>
        <w:t>carbon</w:t>
      </w:r>
      <w:r w:rsidRPr="003C3A15">
        <w:rPr>
          <w:sz w:val="16"/>
        </w:rPr>
        <w:t>based</w:t>
      </w:r>
      <w:proofErr w:type="spellEnd"/>
      <w:r w:rsidRPr="003C3A15">
        <w:rPr>
          <w:sz w:val="16"/>
        </w:rPr>
        <w:t xml:space="preserve"> </w:t>
      </w:r>
      <w:r w:rsidRPr="00281D96">
        <w:rPr>
          <w:rStyle w:val="StyleUnderline"/>
          <w:highlight w:val="cyan"/>
        </w:rPr>
        <w:t>fuels,</w:t>
      </w:r>
      <w:r w:rsidRPr="003C3A15">
        <w:rPr>
          <w:sz w:val="16"/>
        </w:rPr>
        <w:t xml:space="preserve"> principally coal, oil, and natural gas, along with deforestation and soil erosion. </w:t>
      </w:r>
    </w:p>
    <w:p w14:paraId="58DF0EDB" w14:textId="77777777" w:rsidR="005116E9" w:rsidRPr="003C3A15" w:rsidRDefault="005116E9" w:rsidP="005116E9">
      <w:pPr>
        <w:rPr>
          <w:sz w:val="16"/>
          <w:szCs w:val="16"/>
        </w:rPr>
      </w:pPr>
      <w:r w:rsidRPr="003C3A15">
        <w:rPr>
          <w:sz w:val="16"/>
          <w:szCs w:val="16"/>
        </w:rPr>
        <w:t xml:space="preserve">CO2 is also produced by natural sources. In fact, natural sources of carbon dioxide are more than 20 times greater than those produced by human activity. However, naturally occurring CO2 is removed from the atmosphere by plant and forest growth (photosynthesis), as well as by the oceans where CO2 is dissolved and converted to carbolic acid. </w:t>
      </w:r>
      <w:proofErr w:type="gramStart"/>
      <w:r w:rsidRPr="003C3A15">
        <w:rPr>
          <w:sz w:val="16"/>
          <w:szCs w:val="16"/>
        </w:rPr>
        <w:t>As a result of</w:t>
      </w:r>
      <w:proofErr w:type="gramEnd"/>
      <w:r w:rsidRPr="003C3A15">
        <w:rPr>
          <w:sz w:val="16"/>
          <w:szCs w:val="16"/>
        </w:rPr>
        <w:t xml:space="preserve"> this natural balance, geologists find that carbon dioxide levels remained steady for the 10,000 years between the end of the last ice age and the start of the industrial revolution (about 1750).</w:t>
      </w:r>
    </w:p>
    <w:p w14:paraId="0049BB08" w14:textId="77777777" w:rsidR="005116E9" w:rsidRPr="003C3A15" w:rsidRDefault="005116E9" w:rsidP="005116E9">
      <w:pPr>
        <w:rPr>
          <w:sz w:val="16"/>
        </w:rPr>
      </w:pPr>
      <w:r w:rsidRPr="00281D96">
        <w:rPr>
          <w:rStyle w:val="StyleUnderline"/>
          <w:highlight w:val="cyan"/>
        </w:rPr>
        <w:t>Human activity has upset</w:t>
      </w:r>
      <w:r w:rsidRPr="003C3A15">
        <w:rPr>
          <w:sz w:val="16"/>
        </w:rPr>
        <w:t xml:space="preserve"> that delicate </w:t>
      </w:r>
      <w:r w:rsidRPr="00281D96">
        <w:rPr>
          <w:rStyle w:val="StyleUnderline"/>
          <w:highlight w:val="cyan"/>
        </w:rPr>
        <w:t>balance.</w:t>
      </w:r>
      <w:r w:rsidRPr="003C3A15">
        <w:rPr>
          <w:sz w:val="16"/>
        </w:rPr>
        <w:t xml:space="preserve"> CO2 concentrations have increased by 40% since 1750, according to an article published in </w:t>
      </w:r>
      <w:proofErr w:type="gramStart"/>
      <w:r w:rsidRPr="003C3A15">
        <w:rPr>
          <w:sz w:val="16"/>
        </w:rPr>
        <w:t>20163 .</w:t>
      </w:r>
      <w:proofErr w:type="gramEnd"/>
      <w:r w:rsidRPr="003C3A15">
        <w:rPr>
          <w:sz w:val="16"/>
        </w:rPr>
        <w:t xml:space="preserve"> In fact, current CO2 concentrations are above anything experienced on Earth during the last 800,000 years, according to reliable data that has been extracted from ice cores.</w:t>
      </w:r>
    </w:p>
    <w:p w14:paraId="2798E2B9" w14:textId="77777777" w:rsidR="005116E9" w:rsidRPr="003C3A15" w:rsidRDefault="005116E9" w:rsidP="005116E9">
      <w:pPr>
        <w:rPr>
          <w:sz w:val="16"/>
          <w:szCs w:val="16"/>
        </w:rPr>
      </w:pPr>
      <w:r w:rsidRPr="003C3A15">
        <w:rPr>
          <w:sz w:val="16"/>
          <w:szCs w:val="16"/>
        </w:rPr>
        <w:t>Energy-saving technology has reduced per capita carbon dioxide emissions since the first Earth Day. Total emissions are higher, however, because of population growth. This could have been avoided had the 1970 environmental law ordered Congress to study the impact of its own actions – especially the immigration laws that dramatically increased U.S. population growth.</w:t>
      </w:r>
    </w:p>
    <w:p w14:paraId="2F3E8B42" w14:textId="77777777" w:rsidR="005116E9" w:rsidRPr="003C3A15" w:rsidRDefault="005116E9" w:rsidP="005116E9">
      <w:pPr>
        <w:rPr>
          <w:sz w:val="16"/>
        </w:rPr>
      </w:pPr>
      <w:r w:rsidRPr="003C3A15">
        <w:rPr>
          <w:sz w:val="16"/>
        </w:rPr>
        <w:t xml:space="preserve">As highlighted below, our </w:t>
      </w:r>
      <w:r w:rsidRPr="00281D96">
        <w:rPr>
          <w:rStyle w:val="StyleUnderline"/>
          <w:highlight w:val="cyan"/>
        </w:rPr>
        <w:t>liberal immigration policies</w:t>
      </w:r>
      <w:r w:rsidRPr="003C3A15">
        <w:rPr>
          <w:sz w:val="16"/>
        </w:rPr>
        <w:t xml:space="preserve"> have </w:t>
      </w:r>
      <w:r w:rsidRPr="00281D96">
        <w:rPr>
          <w:rStyle w:val="StyleUnderline"/>
          <w:highlight w:val="cyan"/>
        </w:rPr>
        <w:t>trigger</w:t>
      </w:r>
      <w:r w:rsidRPr="003C3A15">
        <w:rPr>
          <w:sz w:val="16"/>
        </w:rPr>
        <w:t xml:space="preserve">ed </w:t>
      </w:r>
      <w:r w:rsidRPr="00281D96">
        <w:rPr>
          <w:rStyle w:val="StyleUnderline"/>
          <w:highlight w:val="cyan"/>
        </w:rPr>
        <w:t>a massive transfer of population from countries with comparatively low per capita CO2 emissions to one of the highest per capita CO2 emitters in the world.</w:t>
      </w:r>
      <w:r w:rsidRPr="003C3A15">
        <w:rPr>
          <w:sz w:val="16"/>
        </w:rPr>
        <w:t xml:space="preserve"> </w:t>
      </w:r>
      <w:r w:rsidRPr="00281D96">
        <w:rPr>
          <w:rStyle w:val="StyleUnderline"/>
          <w:highlight w:val="cyan"/>
        </w:rPr>
        <w:t>A more</w:t>
      </w:r>
      <w:r w:rsidRPr="003C3A15">
        <w:rPr>
          <w:sz w:val="16"/>
        </w:rPr>
        <w:t xml:space="preserve"> </w:t>
      </w:r>
      <w:r w:rsidRPr="003C3A15">
        <w:rPr>
          <w:strike/>
          <w:sz w:val="16"/>
        </w:rPr>
        <w:t xml:space="preserve">rational </w:t>
      </w:r>
      <w:r w:rsidRPr="003C3A15">
        <w:rPr>
          <w:sz w:val="16"/>
        </w:rPr>
        <w:t>(</w:t>
      </w:r>
      <w:r w:rsidRPr="00281D96">
        <w:rPr>
          <w:rStyle w:val="StyleUnderline"/>
          <w:highlight w:val="cyan"/>
        </w:rPr>
        <w:t>prudent</w:t>
      </w:r>
      <w:r w:rsidRPr="003C3A15">
        <w:rPr>
          <w:sz w:val="16"/>
        </w:rPr>
        <w:t xml:space="preserve">) </w:t>
      </w:r>
      <w:r w:rsidRPr="00281D96">
        <w:rPr>
          <w:rStyle w:val="StyleUnderline"/>
          <w:highlight w:val="cyan"/>
        </w:rPr>
        <w:t>immigration policy would</w:t>
      </w:r>
      <w:r w:rsidRPr="003C3A15">
        <w:rPr>
          <w:sz w:val="16"/>
        </w:rPr>
        <w:t xml:space="preserve"> help </w:t>
      </w:r>
      <w:r w:rsidRPr="00281D96">
        <w:rPr>
          <w:rStyle w:val="StyleUnderline"/>
          <w:highlight w:val="cyan"/>
        </w:rPr>
        <w:t>reduce</w:t>
      </w:r>
      <w:r w:rsidRPr="003C3A15">
        <w:rPr>
          <w:sz w:val="16"/>
        </w:rPr>
        <w:t xml:space="preserve">, if not reverse, </w:t>
      </w:r>
      <w:r w:rsidRPr="00281D96">
        <w:rPr>
          <w:rStyle w:val="StyleUnderline"/>
          <w:highlight w:val="cyan"/>
        </w:rPr>
        <w:t>the impact of U.S. population growth on the global environment</w:t>
      </w:r>
      <w:r w:rsidRPr="003C3A15">
        <w:rPr>
          <w:sz w:val="16"/>
        </w:rPr>
        <w:t xml:space="preserve">. </w:t>
      </w:r>
    </w:p>
    <w:p w14:paraId="0D711FBF" w14:textId="77777777" w:rsidR="005116E9" w:rsidRPr="003C3A15" w:rsidRDefault="005116E9" w:rsidP="005116E9">
      <w:pPr>
        <w:rPr>
          <w:sz w:val="16"/>
        </w:rPr>
      </w:pPr>
      <w:r w:rsidRPr="00281D96">
        <w:rPr>
          <w:rStyle w:val="StyleUnderline"/>
          <w:highlight w:val="cyan"/>
        </w:rPr>
        <w:t>Many environmentalists still argue that Americans need focus only on reducing pollution and consumption</w:t>
      </w:r>
      <w:r w:rsidRPr="003C3A15">
        <w:rPr>
          <w:sz w:val="16"/>
        </w:rPr>
        <w:t xml:space="preserve"> </w:t>
      </w:r>
      <w:proofErr w:type="gramStart"/>
      <w:r w:rsidRPr="003C3A15">
        <w:rPr>
          <w:sz w:val="16"/>
        </w:rPr>
        <w:t xml:space="preserve">in order </w:t>
      </w:r>
      <w:r w:rsidRPr="00281D96">
        <w:rPr>
          <w:rStyle w:val="StyleUnderline"/>
          <w:highlight w:val="cyan"/>
        </w:rPr>
        <w:t>to</w:t>
      </w:r>
      <w:proofErr w:type="gramEnd"/>
      <w:r w:rsidRPr="00281D96">
        <w:rPr>
          <w:rStyle w:val="StyleUnderline"/>
          <w:highlight w:val="cyan"/>
        </w:rPr>
        <w:t xml:space="preserve"> curb environmental degradation.</w:t>
      </w:r>
      <w:r w:rsidRPr="003C3A15">
        <w:rPr>
          <w:sz w:val="16"/>
        </w:rPr>
        <w:t xml:space="preserve"> </w:t>
      </w:r>
      <w:r w:rsidRPr="00281D96">
        <w:rPr>
          <w:rStyle w:val="StyleUnderline"/>
          <w:highlight w:val="cyan"/>
        </w:rPr>
        <w:t>They are right to push for less consumption</w:t>
      </w:r>
      <w:r w:rsidRPr="003C3A15">
        <w:rPr>
          <w:sz w:val="16"/>
        </w:rPr>
        <w:t xml:space="preserve"> and increased energy efficiency, </w:t>
      </w:r>
      <w:r w:rsidRPr="00281D96">
        <w:rPr>
          <w:rStyle w:val="StyleUnderline"/>
          <w:highlight w:val="cyan"/>
        </w:rPr>
        <w:t>but wrong to assume such efforts can replace a reduction of</w:t>
      </w:r>
      <w:r w:rsidRPr="0037449F">
        <w:rPr>
          <w:rStyle w:val="StyleUnderline"/>
        </w:rPr>
        <w:t xml:space="preserve"> </w:t>
      </w:r>
      <w:r w:rsidRPr="003C3A15">
        <w:rPr>
          <w:sz w:val="16"/>
        </w:rPr>
        <w:t xml:space="preserve">our </w:t>
      </w:r>
      <w:r w:rsidRPr="00281D96">
        <w:rPr>
          <w:rStyle w:val="StyleUnderline"/>
          <w:highlight w:val="cyan"/>
        </w:rPr>
        <w:t>population.</w:t>
      </w:r>
      <w:r w:rsidRPr="003C3A15">
        <w:rPr>
          <w:sz w:val="16"/>
        </w:rPr>
        <w:t xml:space="preserve"> A </w:t>
      </w:r>
      <w:r w:rsidRPr="00281D96">
        <w:rPr>
          <w:rStyle w:val="StyleUnderline"/>
          <w:highlight w:val="cyan"/>
        </w:rPr>
        <w:t>growing population can overwhelm improvements in energy efficiency and emissions abatement</w:t>
      </w:r>
      <w:r w:rsidRPr="003C3A15">
        <w:rPr>
          <w:sz w:val="16"/>
        </w:rPr>
        <w:t xml:space="preserve">. </w:t>
      </w:r>
      <w:r w:rsidRPr="00281D96">
        <w:rPr>
          <w:rStyle w:val="StyleUnderline"/>
          <w:highlight w:val="cyan"/>
        </w:rPr>
        <w:t>Indeed,</w:t>
      </w:r>
      <w:r w:rsidRPr="003C3A15">
        <w:rPr>
          <w:sz w:val="16"/>
        </w:rPr>
        <w:t xml:space="preserve"> </w:t>
      </w:r>
      <w:r w:rsidRPr="00281D96">
        <w:rPr>
          <w:rStyle w:val="StyleUnderline"/>
          <w:highlight w:val="cyan"/>
        </w:rPr>
        <w:t>over most</w:t>
      </w:r>
      <w:r w:rsidRPr="0037449F">
        <w:rPr>
          <w:rStyle w:val="StyleUnderline"/>
        </w:rPr>
        <w:t xml:space="preserve"> </w:t>
      </w:r>
      <w:r w:rsidRPr="003C3A15">
        <w:rPr>
          <w:sz w:val="16"/>
        </w:rPr>
        <w:t xml:space="preserve">of our </w:t>
      </w:r>
      <w:r w:rsidRPr="00281D96">
        <w:rPr>
          <w:rStyle w:val="StyleUnderline"/>
          <w:highlight w:val="cyan"/>
        </w:rPr>
        <w:t>recent history</w:t>
      </w:r>
      <w:r w:rsidRPr="0037449F">
        <w:rPr>
          <w:rStyle w:val="StyleUnderline"/>
        </w:rPr>
        <w:t xml:space="preserve"> </w:t>
      </w:r>
      <w:r w:rsidRPr="00281D96">
        <w:rPr>
          <w:rStyle w:val="StyleUnderline"/>
          <w:highlight w:val="cyan"/>
        </w:rPr>
        <w:t>reductions in energy use per capita</w:t>
      </w:r>
      <w:r w:rsidRPr="003C3A15">
        <w:rPr>
          <w:sz w:val="16"/>
        </w:rPr>
        <w:t xml:space="preserve"> and per dollar of GDP </w:t>
      </w:r>
      <w:r w:rsidRPr="00281D96">
        <w:rPr>
          <w:rStyle w:val="StyleUnderline"/>
          <w:highlight w:val="cyan"/>
        </w:rPr>
        <w:t>have failed to offset</w:t>
      </w:r>
      <w:r w:rsidRPr="003C3A15">
        <w:rPr>
          <w:sz w:val="16"/>
        </w:rPr>
        <w:t xml:space="preserve"> the </w:t>
      </w:r>
      <w:r w:rsidRPr="00281D96">
        <w:rPr>
          <w:rStyle w:val="StyleUnderline"/>
          <w:highlight w:val="cyan"/>
        </w:rPr>
        <w:t>increased numbers</w:t>
      </w:r>
      <w:r w:rsidRPr="003C3A15">
        <w:rPr>
          <w:sz w:val="16"/>
        </w:rPr>
        <w:t xml:space="preserve"> of “</w:t>
      </w:r>
      <w:proofErr w:type="spellStart"/>
      <w:r w:rsidRPr="003C3A15">
        <w:rPr>
          <w:sz w:val="16"/>
        </w:rPr>
        <w:t>capitas</w:t>
      </w:r>
      <w:proofErr w:type="spellEnd"/>
      <w:r w:rsidRPr="003C3A15">
        <w:rPr>
          <w:sz w:val="16"/>
        </w:rPr>
        <w:t xml:space="preserve">.” Over the long run, </w:t>
      </w:r>
      <w:r w:rsidRPr="00281D96">
        <w:rPr>
          <w:rStyle w:val="StyleUnderline"/>
          <w:highlight w:val="cyan"/>
        </w:rPr>
        <w:t>energy use and CO2 emissions have risen steadily due to population growth</w:t>
      </w:r>
      <w:r w:rsidRPr="003C3A15">
        <w:rPr>
          <w:sz w:val="16"/>
        </w:rPr>
        <w:t>.</w:t>
      </w:r>
    </w:p>
    <w:p w14:paraId="32BC992A" w14:textId="084CA98B" w:rsidR="005116E9" w:rsidRDefault="005116E9" w:rsidP="005116E9"/>
    <w:p w14:paraId="0010DF57" w14:textId="2254B5AB" w:rsidR="005116E9" w:rsidRDefault="005116E9" w:rsidP="005116E9"/>
    <w:p w14:paraId="26CA2948" w14:textId="77777777" w:rsidR="005116E9" w:rsidRDefault="005116E9" w:rsidP="005116E9"/>
    <w:p w14:paraId="7FB6983A" w14:textId="77777777" w:rsidR="005116E9" w:rsidRDefault="005116E9" w:rsidP="005116E9">
      <w:pPr>
        <w:pStyle w:val="Heading3"/>
      </w:pPr>
      <w:r>
        <w:t>A-to “Can adapt to warming”</w:t>
      </w:r>
    </w:p>
    <w:p w14:paraId="1AFAD379" w14:textId="77777777" w:rsidR="005116E9" w:rsidRDefault="005116E9" w:rsidP="005116E9"/>
    <w:p w14:paraId="238F79BD" w14:textId="77777777" w:rsidR="005116E9" w:rsidRPr="00E47BBA" w:rsidRDefault="005116E9" w:rsidP="005116E9">
      <w:pPr>
        <w:pStyle w:val="Heading4"/>
      </w:pPr>
      <w:r>
        <w:t>Can’t adapt to warming – rates likely to be too fast to ensure resilience.</w:t>
      </w:r>
      <w:r w:rsidRPr="007F41ED">
        <w:t xml:space="preserve"> </w:t>
      </w:r>
    </w:p>
    <w:p w14:paraId="523E04A7" w14:textId="77777777" w:rsidR="005116E9" w:rsidRPr="009558CE" w:rsidRDefault="005116E9" w:rsidP="005116E9">
      <w:pPr>
        <w:rPr>
          <w:rStyle w:val="Style13ptBold"/>
        </w:rPr>
      </w:pPr>
      <w:r w:rsidRPr="009558CE">
        <w:rPr>
          <w:rStyle w:val="Style13ptBold"/>
        </w:rPr>
        <w:t xml:space="preserve">EPA </w:t>
      </w:r>
      <w:r>
        <w:rPr>
          <w:rStyle w:val="Style13ptBold"/>
        </w:rPr>
        <w:t>‘</w:t>
      </w:r>
      <w:r w:rsidRPr="009558CE">
        <w:rPr>
          <w:rStyle w:val="Style13ptBold"/>
        </w:rPr>
        <w:t>7</w:t>
      </w:r>
    </w:p>
    <w:p w14:paraId="30454EF7" w14:textId="77777777" w:rsidR="005116E9" w:rsidRPr="00E47BBA" w:rsidRDefault="005116E9" w:rsidP="005116E9">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14:paraId="6DF31A77" w14:textId="77777777" w:rsidR="005116E9" w:rsidRPr="00C826A6" w:rsidRDefault="005116E9" w:rsidP="005116E9"/>
    <w:p w14:paraId="224B450A" w14:textId="77777777" w:rsidR="005116E9" w:rsidRPr="00C826A6" w:rsidRDefault="005116E9" w:rsidP="005116E9">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281D96">
        <w:rPr>
          <w:highlight w:val="cyan"/>
          <w:u w:val="single"/>
        </w:rPr>
        <w:t>observed changes are</w:t>
      </w:r>
      <w:r w:rsidRPr="00C826A6">
        <w:rPr>
          <w:u w:val="single"/>
        </w:rPr>
        <w:t xml:space="preserve"> </w:t>
      </w:r>
      <w:r w:rsidRPr="00281D96">
        <w:rPr>
          <w:highlight w:val="cyan"/>
          <w:u w:val="single"/>
        </w:rPr>
        <w:t>compelling examples of how</w:t>
      </w:r>
      <w:r w:rsidRPr="00C826A6">
        <w:rPr>
          <w:u w:val="single"/>
        </w:rPr>
        <w:t xml:space="preserve"> </w:t>
      </w:r>
      <w:r w:rsidRPr="00281D96">
        <w:rPr>
          <w:highlight w:val="cyan"/>
          <w:u w:val="single"/>
        </w:rPr>
        <w:t>rising temperatures</w:t>
      </w:r>
      <w:r w:rsidRPr="00C826A6">
        <w:rPr>
          <w:u w:val="single"/>
        </w:rPr>
        <w:t xml:space="preserve"> can </w:t>
      </w:r>
      <w:r w:rsidRPr="00281D96">
        <w:rPr>
          <w:highlight w:val="cyan"/>
          <w:u w:val="single"/>
        </w:rPr>
        <w:t>affect the</w:t>
      </w:r>
      <w:r w:rsidRPr="00C826A6">
        <w:rPr>
          <w:u w:val="single"/>
        </w:rPr>
        <w:t xml:space="preserve"> natural </w:t>
      </w:r>
      <w:r w:rsidRPr="00281D96">
        <w:rPr>
          <w:highlight w:val="cyan"/>
          <w:u w:val="single"/>
        </w:rPr>
        <w:t>world</w:t>
      </w:r>
      <w:r w:rsidRPr="00C826A6">
        <w:rPr>
          <w:sz w:val="16"/>
        </w:rPr>
        <w:t xml:space="preserve"> and raise questions of how vulnerable populations will adapt to direct and indirect effects associated with climate change.  The IPCC (IPCC, 2007) has </w:t>
      </w:r>
      <w:proofErr w:type="gramStart"/>
      <w:r w:rsidRPr="00C826A6">
        <w:rPr>
          <w:sz w:val="16"/>
        </w:rPr>
        <w:t>noted,  During</w:t>
      </w:r>
      <w:proofErr w:type="gramEnd"/>
      <w:r w:rsidRPr="00C826A6">
        <w:rPr>
          <w:sz w:val="16"/>
        </w:rPr>
        <w:t xml:space="preserve"> the course of this century </w:t>
      </w:r>
      <w:r w:rsidRPr="00C826A6">
        <w:rPr>
          <w:u w:val="single"/>
        </w:rPr>
        <w:t xml:space="preserve">the </w:t>
      </w:r>
      <w:r w:rsidRPr="00281D96">
        <w:rPr>
          <w:highlight w:val="cyan"/>
          <w:u w:val="single"/>
        </w:rPr>
        <w:t>resilience of</w:t>
      </w:r>
      <w:r w:rsidRPr="00C826A6">
        <w:rPr>
          <w:u w:val="single"/>
        </w:rPr>
        <w:t xml:space="preserve"> many </w:t>
      </w:r>
      <w:r w:rsidRPr="00281D96">
        <w:rPr>
          <w:highlight w:val="cyan"/>
          <w:u w:val="single"/>
        </w:rPr>
        <w:t>ecosystems</w:t>
      </w:r>
      <w:r w:rsidRPr="00C826A6">
        <w:rPr>
          <w:u w:val="single"/>
        </w:rPr>
        <w:t xml:space="preserve"> (</w:t>
      </w:r>
      <w:r w:rsidRPr="00281D96">
        <w:rPr>
          <w:highlight w:val="cyan"/>
          <w:u w:val="single"/>
        </w:rPr>
        <w:t>their ability to adapt</w:t>
      </w:r>
      <w:r w:rsidRPr="00C826A6">
        <w:rPr>
          <w:u w:val="single"/>
        </w:rPr>
        <w:t xml:space="preserve"> naturally) </w:t>
      </w:r>
      <w:r w:rsidRPr="00281D96">
        <w:rPr>
          <w:highlight w:val="cyan"/>
          <w:u w:val="single"/>
        </w:rPr>
        <w:t>is l</w:t>
      </w:r>
      <w:bookmarkStart w:id="1" w:name="_GoBack"/>
      <w:bookmarkEnd w:id="1"/>
      <w:r w:rsidRPr="00281D96">
        <w:rPr>
          <w:highlight w:val="cyan"/>
          <w:u w:val="single"/>
        </w:rPr>
        <w:t>ikely to be</w:t>
      </w:r>
      <w:r w:rsidRPr="00C826A6">
        <w:rPr>
          <w:u w:val="single"/>
        </w:rPr>
        <w:t xml:space="preserve"> </w:t>
      </w:r>
      <w:r w:rsidRPr="00281D96">
        <w:rPr>
          <w:highlight w:val="cyan"/>
          <w:u w:val="single"/>
        </w:rPr>
        <w:t>exceeded by</w:t>
      </w:r>
      <w:r w:rsidRPr="00C826A6">
        <w:rPr>
          <w:u w:val="single"/>
        </w:rPr>
        <w:t xml:space="preserve"> an unprecedented combination of </w:t>
      </w:r>
      <w:r w:rsidRPr="00281D96">
        <w:rPr>
          <w:highlight w:val="cyan"/>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281D96">
        <w:rPr>
          <w:highlight w:val="cyan"/>
          <w:u w:val="single"/>
        </w:rPr>
        <w:t>ecosystems will be exposed to</w:t>
      </w:r>
      <w:r w:rsidRPr="00C826A6">
        <w:rPr>
          <w:u w:val="single"/>
        </w:rPr>
        <w:t xml:space="preserve"> atmospheric </w:t>
      </w:r>
      <w:r w:rsidRPr="00281D96">
        <w:rPr>
          <w:highlight w:val="cyan"/>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281D96">
        <w:rPr>
          <w:highlight w:val="cyan"/>
          <w:u w:val="single"/>
        </w:rPr>
        <w:t>This will</w:t>
      </w:r>
      <w:r w:rsidRPr="00C826A6">
        <w:rPr>
          <w:u w:val="single"/>
        </w:rPr>
        <w:t xml:space="preserve"> alter the structure, </w:t>
      </w:r>
      <w:r w:rsidRPr="00281D96">
        <w:rPr>
          <w:highlight w:val="cyan"/>
          <w:u w:val="single"/>
        </w:rPr>
        <w:t>reduce biodiversity and perturb functioning of most ecosystems</w:t>
      </w:r>
      <w:r w:rsidRPr="00C826A6">
        <w:rPr>
          <w:u w:val="single"/>
        </w:rPr>
        <w:t xml:space="preserve">, and compromise the services they currently provide. </w:t>
      </w:r>
    </w:p>
    <w:p w14:paraId="3CA44336" w14:textId="77777777" w:rsidR="005116E9" w:rsidRPr="007F41ED" w:rsidRDefault="005116E9" w:rsidP="005116E9"/>
    <w:p w14:paraId="04B33966" w14:textId="77777777" w:rsidR="005116E9" w:rsidRDefault="005116E9" w:rsidP="005116E9"/>
    <w:p w14:paraId="6AADBC2B" w14:textId="77777777" w:rsidR="005116E9" w:rsidRDefault="005116E9" w:rsidP="005116E9"/>
    <w:p w14:paraId="2618ADB7" w14:textId="77777777" w:rsidR="005116E9" w:rsidRDefault="005116E9" w:rsidP="005116E9">
      <w:pPr>
        <w:pStyle w:val="Heading3"/>
      </w:pPr>
      <w:r>
        <w:t>A-to “Warming Not Real”</w:t>
      </w:r>
    </w:p>
    <w:p w14:paraId="1BCD1522" w14:textId="77777777" w:rsidR="005116E9" w:rsidRPr="00A66065" w:rsidRDefault="005116E9" w:rsidP="005116E9"/>
    <w:p w14:paraId="25B0700D" w14:textId="77777777" w:rsidR="005116E9" w:rsidRPr="00E47BBA" w:rsidRDefault="005116E9" w:rsidP="005116E9">
      <w:pPr>
        <w:pStyle w:val="Heading4"/>
      </w:pPr>
      <w:r w:rsidRPr="00AE14EC">
        <w:t xml:space="preserve">Global Warming is happening – most recent and best evidence concludes that it is human induced </w:t>
      </w:r>
    </w:p>
    <w:p w14:paraId="7CC76D20" w14:textId="77777777" w:rsidR="005116E9" w:rsidRPr="00DF0AD3" w:rsidRDefault="005116E9" w:rsidP="005116E9">
      <w:pPr>
        <w:rPr>
          <w:rStyle w:val="Style13ptBold"/>
        </w:rPr>
      </w:pPr>
      <w:r w:rsidRPr="00DF0AD3">
        <w:rPr>
          <w:rStyle w:val="Style13ptBold"/>
        </w:rPr>
        <w:t xml:space="preserve">Muller </w:t>
      </w:r>
      <w:r>
        <w:rPr>
          <w:rStyle w:val="Style13ptBold"/>
        </w:rPr>
        <w:t>‘</w:t>
      </w:r>
      <w:r w:rsidRPr="00DF0AD3">
        <w:rPr>
          <w:rStyle w:val="Style13ptBold"/>
        </w:rPr>
        <w:t>12</w:t>
      </w:r>
    </w:p>
    <w:p w14:paraId="09B24CA1" w14:textId="77777777" w:rsidR="005116E9" w:rsidRPr="00E47BBA" w:rsidRDefault="005116E9" w:rsidP="005116E9">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14:paraId="18327476" w14:textId="77777777" w:rsidR="005116E9" w:rsidRPr="00AE14EC" w:rsidRDefault="005116E9" w:rsidP="005116E9">
      <w:pPr>
        <w:rPr>
          <w:sz w:val="16"/>
        </w:rPr>
      </w:pPr>
    </w:p>
    <w:p w14:paraId="62AAA0A4" w14:textId="77777777" w:rsidR="005116E9" w:rsidRPr="007E1E7B" w:rsidRDefault="005116E9" w:rsidP="005116E9">
      <w:pPr>
        <w:rPr>
          <w:bCs/>
          <w:u w:val="single"/>
        </w:rPr>
      </w:pPr>
      <w:r w:rsidRPr="007E1E7B">
        <w:rPr>
          <w:sz w:val="16"/>
        </w:rPr>
        <w:t xml:space="preserve">CALL me a converted skeptic. Three years </w:t>
      </w:r>
      <w:proofErr w:type="gramStart"/>
      <w:r w:rsidRPr="007E1E7B">
        <w:rPr>
          <w:sz w:val="16"/>
        </w:rPr>
        <w:t>ago</w:t>
      </w:r>
      <w:proofErr w:type="gramEnd"/>
      <w:r w:rsidRPr="007E1E7B">
        <w:rPr>
          <w:sz w:val="16"/>
        </w:rPr>
        <w:t xml:space="preserve"> I identified problems in previous climate studies that, in my mind, threw doubt on the very existence of global warming. Last year, </w:t>
      </w:r>
      <w:r w:rsidRPr="00281D96">
        <w:rPr>
          <w:rStyle w:val="StyleUnderline"/>
          <w:highlight w:val="cyan"/>
        </w:rPr>
        <w:t>following</w:t>
      </w:r>
      <w:r w:rsidRPr="007E1E7B">
        <w:rPr>
          <w:sz w:val="16"/>
        </w:rPr>
        <w:t xml:space="preserve"> an </w:t>
      </w:r>
      <w:r w:rsidRPr="00281D96">
        <w:rPr>
          <w:rStyle w:val="StyleUnderline"/>
          <w:highlight w:val="cyan"/>
        </w:rPr>
        <w:t>intensive research</w:t>
      </w:r>
      <w:r w:rsidRPr="007E1E7B">
        <w:rPr>
          <w:sz w:val="16"/>
        </w:rPr>
        <w:t xml:space="preserve"> effort </w:t>
      </w:r>
      <w:r w:rsidRPr="007E1E7B">
        <w:rPr>
          <w:rStyle w:val="StyleUnderline"/>
          <w:b/>
          <w:sz w:val="16"/>
        </w:rPr>
        <w:t>involving a dozen scientists</w:t>
      </w:r>
      <w:r w:rsidRPr="007E1E7B">
        <w:rPr>
          <w:rStyle w:val="StyleUnderline"/>
          <w:sz w:val="16"/>
        </w:rPr>
        <w:t>,</w:t>
      </w:r>
      <w:r w:rsidRPr="007E1E7B">
        <w:rPr>
          <w:rStyle w:val="StyleUnderline"/>
        </w:rPr>
        <w:t xml:space="preserve"> </w:t>
      </w:r>
      <w:r w:rsidRPr="00281D96">
        <w:rPr>
          <w:rStyle w:val="StyleUnderline"/>
          <w:highlight w:val="cyan"/>
        </w:rPr>
        <w:t>I concluded that global warming was real</w:t>
      </w:r>
      <w:r w:rsidRPr="007E1E7B">
        <w:rPr>
          <w:rStyle w:val="StyleUnderline"/>
        </w:rPr>
        <w:t xml:space="preserve"> </w:t>
      </w:r>
      <w:r w:rsidRPr="007E1E7B">
        <w:rPr>
          <w:rStyle w:val="StyleUnderline"/>
          <w:b/>
          <w:sz w:val="16"/>
        </w:rPr>
        <w:t>and that the prior estimates of the rate of warming were correct</w:t>
      </w:r>
      <w:r w:rsidRPr="007E1E7B">
        <w:rPr>
          <w:b/>
          <w:sz w:val="16"/>
        </w:rPr>
        <w:t>.</w:t>
      </w:r>
      <w:r w:rsidRPr="007E1E7B">
        <w:rPr>
          <w:sz w:val="16"/>
        </w:rPr>
        <w:t xml:space="preserve"> I’m now going a step further: </w:t>
      </w:r>
      <w:r w:rsidRPr="00281D96">
        <w:rPr>
          <w:rStyle w:val="StyleUnderline"/>
          <w:highlight w:val="cyan"/>
        </w:rPr>
        <w:t>Humans are almost entirely the cause</w:t>
      </w:r>
      <w:r w:rsidRPr="007E1E7B">
        <w:rPr>
          <w:sz w:val="16"/>
        </w:rPr>
        <w:t>. My total turnaround, in such a short time, is the result of careful and objective analysis by</w:t>
      </w:r>
      <w:r w:rsidRPr="007E1E7B">
        <w:rPr>
          <w:u w:val="single"/>
        </w:rPr>
        <w:t xml:space="preserve"> </w:t>
      </w:r>
      <w:r w:rsidRPr="00281D96">
        <w:rPr>
          <w:rStyle w:val="StyleUnderline"/>
          <w:highlight w:val="cyan"/>
        </w:rPr>
        <w:t>the B</w:t>
      </w:r>
      <w:r w:rsidRPr="007E1E7B">
        <w:rPr>
          <w:rStyle w:val="StyleUnderline"/>
          <w:b/>
          <w:sz w:val="16"/>
        </w:rPr>
        <w:t>erkeley</w:t>
      </w:r>
      <w:r w:rsidRPr="007E1E7B">
        <w:rPr>
          <w:rStyle w:val="StyleUnderline"/>
          <w:sz w:val="16"/>
        </w:rPr>
        <w:t xml:space="preserve"> </w:t>
      </w:r>
      <w:r w:rsidRPr="00281D96">
        <w:rPr>
          <w:rStyle w:val="StyleUnderline"/>
          <w:highlight w:val="cyan"/>
        </w:rPr>
        <w:t>E</w:t>
      </w:r>
      <w:r w:rsidRPr="007E1E7B">
        <w:rPr>
          <w:rStyle w:val="StyleUnderline"/>
          <w:b/>
          <w:sz w:val="16"/>
        </w:rPr>
        <w:t>arth</w:t>
      </w:r>
      <w:r w:rsidRPr="007E1E7B">
        <w:rPr>
          <w:rStyle w:val="StyleUnderline"/>
        </w:rPr>
        <w:t xml:space="preserve"> </w:t>
      </w:r>
      <w:r w:rsidRPr="00281D96">
        <w:rPr>
          <w:rStyle w:val="StyleUnderline"/>
          <w:highlight w:val="cyan"/>
        </w:rPr>
        <w:t>S</w:t>
      </w:r>
      <w:r w:rsidRPr="007E1E7B">
        <w:rPr>
          <w:rStyle w:val="StyleUnderline"/>
          <w:b/>
          <w:sz w:val="16"/>
        </w:rPr>
        <w:t>urface</w:t>
      </w:r>
      <w:r w:rsidRPr="007E1E7B">
        <w:rPr>
          <w:rStyle w:val="StyleUnderline"/>
        </w:rPr>
        <w:t xml:space="preserve"> </w:t>
      </w:r>
      <w:r w:rsidRPr="00281D96">
        <w:rPr>
          <w:rStyle w:val="StyleUnderline"/>
          <w:highlight w:val="cyan"/>
        </w:rPr>
        <w:t>T</w:t>
      </w:r>
      <w:r w:rsidRPr="007E1E7B">
        <w:rPr>
          <w:rStyle w:val="StyleUnderline"/>
          <w:b/>
          <w:sz w:val="16"/>
        </w:rPr>
        <w:t xml:space="preserve">emperature </w:t>
      </w:r>
      <w:r w:rsidRPr="00281D96">
        <w:rPr>
          <w:rStyle w:val="StyleUnderline"/>
          <w:highlight w:val="cyan"/>
        </w:rPr>
        <w:t>project</w:t>
      </w:r>
      <w:r w:rsidRPr="00281D96">
        <w:rPr>
          <w:sz w:val="16"/>
          <w:highlight w:val="cyan"/>
        </w:rPr>
        <w:t>,</w:t>
      </w:r>
      <w:r w:rsidRPr="007E1E7B">
        <w:rPr>
          <w:sz w:val="16"/>
        </w:rPr>
        <w:t xml:space="preserve"> which I founded with my daughter Elizabeth. Our </w:t>
      </w:r>
      <w:r w:rsidRPr="00281D96">
        <w:rPr>
          <w:rStyle w:val="StyleUnderline"/>
          <w:highlight w:val="cyan"/>
        </w:rPr>
        <w:t>results show that the average temperature of the earth’s land has risen</w:t>
      </w:r>
      <w:r w:rsidRPr="007E1E7B">
        <w:rPr>
          <w:rStyle w:val="StyleUnderline"/>
        </w:rPr>
        <w:t xml:space="preserve"> </w:t>
      </w:r>
      <w:r w:rsidRPr="007E1E7B">
        <w:rPr>
          <w:rStyle w:val="StyleUnderline"/>
          <w:b/>
          <w:sz w:val="16"/>
        </w:rPr>
        <w:t>by two and a half degrees Fahrenheit over the past 250 years, including an increase of one and a half degrees over the most recent 50 years</w:t>
      </w:r>
      <w:r w:rsidRPr="007E1E7B">
        <w:rPr>
          <w:sz w:val="16"/>
        </w:rPr>
        <w:t xml:space="preserve">. Moreover, it appears likely that </w:t>
      </w:r>
      <w:r w:rsidRPr="00281D96">
        <w:rPr>
          <w:rStyle w:val="StyleUnderline"/>
          <w:highlight w:val="cyan"/>
        </w:rPr>
        <w:t xml:space="preserve">essentially </w:t>
      </w:r>
      <w:proofErr w:type="gramStart"/>
      <w:r w:rsidRPr="00281D96">
        <w:rPr>
          <w:rStyle w:val="StyleUnderline"/>
          <w:highlight w:val="cyan"/>
        </w:rPr>
        <w:t>all of</w:t>
      </w:r>
      <w:proofErr w:type="gramEnd"/>
      <w:r w:rsidRPr="00281D96">
        <w:rPr>
          <w:rStyle w:val="StyleUnderline"/>
          <w:highlight w:val="cyan"/>
        </w:rPr>
        <w:t xml:space="preserve"> this increase results from the human emission of greenhouse gases.</w:t>
      </w:r>
      <w:r w:rsidRPr="007E1E7B">
        <w:rPr>
          <w:rStyle w:val="StyleUnderline"/>
        </w:rPr>
        <w:t xml:space="preserve"> </w:t>
      </w:r>
      <w:r w:rsidRPr="007E1E7B">
        <w:rPr>
          <w:rStyle w:val="StyleUnderline"/>
          <w:b/>
          <w:sz w:val="16"/>
        </w:rPr>
        <w:t>These findings are stronger than those of the</w:t>
      </w:r>
      <w:r w:rsidRPr="007E1E7B">
        <w:rPr>
          <w:sz w:val="16"/>
        </w:rPr>
        <w:t xml:space="preserve"> Intergovernmental Panel on Climate Change </w:t>
      </w:r>
      <w:r w:rsidRPr="007E1E7B">
        <w:rPr>
          <w:rStyle w:val="StyleUnderline"/>
          <w:b/>
          <w:sz w:val="16"/>
        </w:rPr>
        <w:t>[IPCC</w:t>
      </w:r>
      <w:r w:rsidRPr="007E1E7B">
        <w:rPr>
          <w:rStyle w:val="StyleUnderline"/>
          <w:sz w:val="16"/>
        </w:rPr>
        <w:t>]</w:t>
      </w:r>
      <w:r w:rsidRPr="007E1E7B">
        <w:rPr>
          <w:sz w:val="16"/>
        </w:rPr>
        <w:t xml:space="preserve">, the United Nations group that defines the scientific and diplomatic consensus on global warming. In its 2007 report, the I.P.C.C. concluded only </w:t>
      </w:r>
      <w:r w:rsidRPr="007E1E7B">
        <w:rPr>
          <w:rStyle w:val="StyleUnderline"/>
          <w:b/>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StyleUnderline"/>
          <w:b/>
          <w:sz w:val="16"/>
        </w:rPr>
        <w:t>Berkeley Earth approach used</w:t>
      </w:r>
      <w:r w:rsidRPr="007E1E7B">
        <w:rPr>
          <w:rStyle w:val="StyleUnderline"/>
        </w:rPr>
        <w:t xml:space="preserve"> sophisticated </w:t>
      </w:r>
      <w:r w:rsidRPr="00281D96">
        <w:rPr>
          <w:rStyle w:val="StyleUnderline"/>
          <w:highlight w:val="cyan"/>
        </w:rPr>
        <w:t>statistical methods</w:t>
      </w:r>
      <w:r w:rsidRPr="007E1E7B">
        <w:rPr>
          <w:rStyle w:val="StyleUnderline"/>
        </w:rPr>
        <w:t xml:space="preserve"> </w:t>
      </w:r>
      <w:r w:rsidRPr="007E1E7B">
        <w:rPr>
          <w:rStyle w:val="StyleUnderline"/>
          <w:b/>
          <w:sz w:val="16"/>
        </w:rPr>
        <w:t>developed largely by our lead scientist</w:t>
      </w:r>
      <w:r w:rsidRPr="007E1E7B">
        <w:rPr>
          <w:rStyle w:val="StyleUnderline"/>
          <w:sz w:val="16"/>
        </w:rPr>
        <w:t>,</w:t>
      </w:r>
      <w:r w:rsidRPr="007E1E7B">
        <w:rPr>
          <w:sz w:val="16"/>
        </w:rPr>
        <w:t xml:space="preserve"> Robert Rohde, </w:t>
      </w:r>
      <w:r w:rsidRPr="007E1E7B">
        <w:rPr>
          <w:rStyle w:val="StyleUnderline"/>
          <w:b/>
          <w:sz w:val="16"/>
        </w:rPr>
        <w:t>which</w:t>
      </w:r>
      <w:r w:rsidRPr="007E1E7B">
        <w:rPr>
          <w:sz w:val="16"/>
        </w:rPr>
        <w:t xml:space="preserve"> </w:t>
      </w:r>
      <w:r w:rsidRPr="00281D96">
        <w:rPr>
          <w:rStyle w:val="StyleUnderline"/>
          <w:highlight w:val="cyan"/>
        </w:rPr>
        <w:t xml:space="preserve">allowed us to determine </w:t>
      </w:r>
      <w:r w:rsidRPr="007E1E7B">
        <w:rPr>
          <w:rStyle w:val="StyleUnderline"/>
          <w:sz w:val="16"/>
        </w:rPr>
        <w:t>earth</w:t>
      </w:r>
      <w:r w:rsidRPr="007E1E7B">
        <w:rPr>
          <w:rStyle w:val="StyleUnderline"/>
        </w:rPr>
        <w:t xml:space="preserve"> </w:t>
      </w:r>
      <w:r w:rsidRPr="00281D96">
        <w:rPr>
          <w:rStyle w:val="StyleUnderline"/>
          <w:highlight w:val="cyan"/>
        </w:rPr>
        <w:t xml:space="preserve">land temperature </w:t>
      </w:r>
      <w:r w:rsidRPr="007E1E7B">
        <w:rPr>
          <w:rStyle w:val="StyleUnderline"/>
        </w:rPr>
        <w:t xml:space="preserve">much </w:t>
      </w:r>
      <w:r w:rsidRPr="00281D96">
        <w:rPr>
          <w:rStyle w:val="StyleUnderline"/>
          <w:highlight w:val="cyan"/>
        </w:rPr>
        <w:t>further back in time. We carefully studied</w:t>
      </w:r>
      <w:r w:rsidRPr="007E1E7B">
        <w:rPr>
          <w:sz w:val="16"/>
        </w:rPr>
        <w:t xml:space="preserve"> issues raised by skeptics</w:t>
      </w:r>
      <w:r w:rsidRPr="007E1E7B">
        <w:rPr>
          <w:rStyle w:val="StyleUnderline"/>
        </w:rPr>
        <w:t xml:space="preserve">: </w:t>
      </w:r>
      <w:r w:rsidRPr="00281D96">
        <w:rPr>
          <w:rStyle w:val="StyleUnderline"/>
          <w:highlight w:val="cyan"/>
        </w:rPr>
        <w:t>biases from urban heating</w:t>
      </w:r>
      <w:r w:rsidRPr="007E1E7B">
        <w:rPr>
          <w:sz w:val="16"/>
        </w:rPr>
        <w:t xml:space="preserve"> (we duplicated our results using rural data alone), from </w:t>
      </w:r>
      <w:r w:rsidRPr="00281D96">
        <w:rPr>
          <w:rStyle w:val="StyleUnderline"/>
          <w:highlight w:val="cyan"/>
        </w:rPr>
        <w:t>data selection</w:t>
      </w:r>
      <w:r w:rsidRPr="007E1E7B">
        <w:rPr>
          <w:sz w:val="16"/>
        </w:rPr>
        <w:t xml:space="preserve"> (prior groups selected fewer than 20 percent of the available temperature stations; we used virtually 100 percent), </w:t>
      </w:r>
      <w:r w:rsidRPr="007E1E7B">
        <w:rPr>
          <w:rStyle w:val="StyleUnderline"/>
          <w:sz w:val="16"/>
        </w:rPr>
        <w:t>from</w:t>
      </w:r>
      <w:r w:rsidRPr="007E1E7B">
        <w:rPr>
          <w:rStyle w:val="StyleUnderline"/>
        </w:rPr>
        <w:t xml:space="preserve"> </w:t>
      </w:r>
      <w:r w:rsidRPr="00281D96">
        <w:rPr>
          <w:rStyle w:val="StyleUnderline"/>
          <w:highlight w:val="cyan"/>
        </w:rPr>
        <w:t>poor station quality</w:t>
      </w:r>
      <w:r w:rsidRPr="007E1E7B">
        <w:rPr>
          <w:sz w:val="16"/>
        </w:rPr>
        <w:t xml:space="preserve"> (we separately analyzed good stations and poor ones) </w:t>
      </w:r>
      <w:r w:rsidRPr="00281D96">
        <w:rPr>
          <w:rStyle w:val="StyleUnderline"/>
          <w:highlight w:val="cyan"/>
        </w:rPr>
        <w:t>and from human intervention and data adjustment</w:t>
      </w:r>
      <w:r w:rsidRPr="007E1E7B">
        <w:rPr>
          <w:sz w:val="16"/>
        </w:rPr>
        <w:t xml:space="preserve"> (our work is completely automated and hands-off). In our papers we demonstrate that </w:t>
      </w:r>
      <w:r w:rsidRPr="007E1E7B">
        <w:rPr>
          <w:rStyle w:val="StyleUnderline"/>
          <w:b/>
          <w:sz w:val="16"/>
        </w:rPr>
        <w:t>none of these potentially troublesome effects unduly biased our conclusions. The historic temperature pattern we observed has abrupt dips that match the emissions of known explosive volcanic eruptions</w:t>
      </w:r>
      <w:r w:rsidRPr="007E1E7B">
        <w:rPr>
          <w:rStyle w:val="StyleUnderline"/>
          <w:sz w:val="16"/>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281D96">
        <w:rPr>
          <w:rStyle w:val="StyleUnderline"/>
          <w:highlight w:val="cyan"/>
        </w:rPr>
        <w:t>We tried fitting the shape to simple math functions</w:t>
      </w:r>
      <w:r w:rsidRPr="007E1E7B">
        <w:rPr>
          <w:rStyle w:val="StyleUnderline"/>
        </w:rPr>
        <w:t xml:space="preserve"> </w:t>
      </w:r>
      <w:r w:rsidRPr="007E1E7B">
        <w:rPr>
          <w:rStyle w:val="StyleUnderline"/>
          <w:sz w:val="16"/>
        </w:rPr>
        <w:t>(</w:t>
      </w:r>
      <w:r w:rsidRPr="007E1E7B">
        <w:rPr>
          <w:rStyle w:val="StyleUnderline"/>
          <w:b/>
          <w:sz w:val="16"/>
        </w:rPr>
        <w:t>exponentials, polynomials</w:t>
      </w:r>
      <w:r w:rsidRPr="007E1E7B">
        <w:rPr>
          <w:rStyle w:val="StyleUnderline"/>
          <w:sz w:val="16"/>
        </w:rPr>
        <w:t>),</w:t>
      </w:r>
      <w:r w:rsidRPr="007E1E7B">
        <w:rPr>
          <w:rStyle w:val="StyleUnderline"/>
        </w:rPr>
        <w:t xml:space="preserve"> </w:t>
      </w:r>
      <w:r w:rsidRPr="00281D96">
        <w:rPr>
          <w:rStyle w:val="StyleUnderline"/>
          <w:highlight w:val="cyan"/>
        </w:rPr>
        <w:t>to solar activity and even to rising functions like world population</w:t>
      </w:r>
      <w:r w:rsidRPr="007E1E7B">
        <w:rPr>
          <w:rStyle w:val="StyleUnderline"/>
        </w:rPr>
        <w:t xml:space="preserve">. </w:t>
      </w:r>
      <w:r w:rsidRPr="007E1E7B">
        <w:rPr>
          <w:rStyle w:val="StyleUnderline"/>
          <w:b/>
          <w:sz w:val="16"/>
        </w:rPr>
        <w:t>By far</w:t>
      </w:r>
      <w:r w:rsidRPr="007E1E7B">
        <w:rPr>
          <w:rStyle w:val="StyleUnderline"/>
        </w:rPr>
        <w:t xml:space="preserve"> </w:t>
      </w:r>
      <w:r w:rsidRPr="00281D96">
        <w:rPr>
          <w:rStyle w:val="StyleUnderline"/>
          <w:highlight w:val="cyan"/>
        </w:rPr>
        <w:t xml:space="preserve">the best match was to the record of atmospheric </w:t>
      </w:r>
      <w:r w:rsidRPr="007E1E7B">
        <w:rPr>
          <w:rStyle w:val="StyleUnderline"/>
          <w:b/>
          <w:sz w:val="16"/>
        </w:rPr>
        <w:t>carbon dioxide</w:t>
      </w:r>
      <w:r w:rsidRPr="007E1E7B">
        <w:rPr>
          <w:rStyle w:val="StyleUnderline"/>
        </w:rPr>
        <w:t xml:space="preserve"> </w:t>
      </w:r>
      <w:r w:rsidRPr="00281D96">
        <w:rPr>
          <w:rStyle w:val="StyleUnderline"/>
          <w:highlight w:val="cyan"/>
        </w:rPr>
        <w:t>(CO2),</w:t>
      </w:r>
      <w:r w:rsidRPr="007E1E7B">
        <w:rPr>
          <w:rStyle w:val="StyleUnderline"/>
        </w:rPr>
        <w:t xml:space="preserve"> </w:t>
      </w:r>
      <w:r w:rsidRPr="007E1E7B">
        <w:rPr>
          <w:rStyle w:val="StyleUnderline"/>
          <w:b/>
          <w:sz w:val="16"/>
        </w:rPr>
        <w:t>measured from atmospheric samples and air trapped in polar ice.</w:t>
      </w:r>
      <w:r w:rsidRPr="007E1E7B">
        <w:rPr>
          <w:rStyle w:val="StyleUnderline"/>
        </w:rPr>
        <w:t xml:space="preserve"> </w:t>
      </w:r>
    </w:p>
    <w:p w14:paraId="46E1A23F" w14:textId="77777777" w:rsidR="005116E9" w:rsidRDefault="005116E9" w:rsidP="005116E9"/>
    <w:p w14:paraId="591A2F97" w14:textId="77777777" w:rsidR="005116E9" w:rsidRPr="00C826A6" w:rsidRDefault="005116E9" w:rsidP="005116E9">
      <w:pPr>
        <w:pStyle w:val="Heading4"/>
      </w:pPr>
      <w:r>
        <w:t>Consensus is on our side</w:t>
      </w:r>
    </w:p>
    <w:p w14:paraId="5CA0927D" w14:textId="77777777" w:rsidR="005116E9" w:rsidRPr="00DF0AD3" w:rsidRDefault="005116E9" w:rsidP="005116E9">
      <w:pPr>
        <w:rPr>
          <w:rStyle w:val="Style13ptBold"/>
        </w:rPr>
      </w:pPr>
      <w:bookmarkStart w:id="2" w:name="_Toc235192865"/>
      <w:bookmarkStart w:id="3" w:name="_Toc235332688"/>
      <w:r w:rsidRPr="00DF0AD3">
        <w:rPr>
          <w:rStyle w:val="Style13ptBold"/>
        </w:rPr>
        <w:t xml:space="preserve">EDF </w:t>
      </w:r>
      <w:r>
        <w:rPr>
          <w:rStyle w:val="Style13ptBold"/>
        </w:rPr>
        <w:t>‘</w:t>
      </w:r>
      <w:r w:rsidRPr="00DF0AD3">
        <w:rPr>
          <w:rStyle w:val="Style13ptBold"/>
        </w:rPr>
        <w:t>9</w:t>
      </w:r>
      <w:bookmarkEnd w:id="2"/>
      <w:bookmarkEnd w:id="3"/>
    </w:p>
    <w:p w14:paraId="1720AF10" w14:textId="77777777" w:rsidR="005116E9" w:rsidRPr="00E47BBA" w:rsidRDefault="005116E9" w:rsidP="005116E9">
      <w:pPr>
        <w:rPr>
          <w:sz w:val="16"/>
          <w:szCs w:val="16"/>
        </w:rPr>
      </w:pPr>
      <w:r w:rsidRPr="00E47BBA">
        <w:rPr>
          <w:sz w:val="16"/>
          <w:szCs w:val="16"/>
        </w:rPr>
        <w:t xml:space="preserve">[ENVIRONMENTAL DEFENSE FUND, 1-13 “GLOBAL WARMING MYTHS AND FACTS” -- </w:t>
      </w:r>
      <w:hyperlink r:id="rId10" w:history="1">
        <w:r w:rsidRPr="00E47BBA">
          <w:rPr>
            <w:rStyle w:val="Hyperlink"/>
            <w:sz w:val="16"/>
            <w:szCs w:val="16"/>
          </w:rPr>
          <w:t>http://www.edf.org/page.cfm?tagID=1011</w:t>
        </w:r>
      </w:hyperlink>
      <w:r w:rsidRPr="00E47BBA">
        <w:rPr>
          <w:sz w:val="16"/>
          <w:szCs w:val="16"/>
        </w:rPr>
        <w:t>]</w:t>
      </w:r>
    </w:p>
    <w:p w14:paraId="5BE8B0A2" w14:textId="77777777" w:rsidR="005116E9" w:rsidRPr="00C826A6" w:rsidRDefault="005116E9" w:rsidP="005116E9">
      <w:pPr>
        <w:rPr>
          <w:rStyle w:val="Heading3Char"/>
          <w:b w:val="0"/>
          <w:bCs/>
          <w:i/>
          <w:iCs/>
          <w:sz w:val="14"/>
        </w:rPr>
      </w:pPr>
    </w:p>
    <w:p w14:paraId="08CD1D0F" w14:textId="77777777" w:rsidR="005116E9" w:rsidRPr="00C826A6" w:rsidRDefault="005116E9" w:rsidP="005116E9">
      <w:r w:rsidRPr="00C826A6">
        <w:rPr>
          <w:rStyle w:val="underline"/>
        </w:rPr>
        <w:t xml:space="preserve">FACT: </w:t>
      </w:r>
      <w:r w:rsidRPr="00281D96">
        <w:rPr>
          <w:rStyle w:val="underline"/>
          <w:highlight w:val="cyan"/>
        </w:rPr>
        <w:t>There is no debate among scientists about the basic facts of global warming</w:t>
      </w:r>
      <w:r w:rsidRPr="00281D96">
        <w:rPr>
          <w:sz w:val="16"/>
          <w:highlight w:val="cyan"/>
        </w:rPr>
        <w:t xml:space="preserve">. </w:t>
      </w:r>
      <w:r w:rsidRPr="00281D96">
        <w:rPr>
          <w:rStyle w:val="underline"/>
          <w:highlight w:val="cyan"/>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281D96">
        <w:rPr>
          <w:rStyle w:val="underline"/>
          <w:highlight w:val="cyan"/>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281D96">
        <w:rPr>
          <w:rStyle w:val="underline"/>
          <w:highlight w:val="cyan"/>
        </w:rPr>
        <w:t>the scientific understanding</w:t>
      </w:r>
      <w:r w:rsidRPr="00C826A6">
        <w:rPr>
          <w:sz w:val="16"/>
        </w:rPr>
        <w:t xml:space="preserve"> of climate change </w:t>
      </w:r>
      <w:r w:rsidRPr="00281D96">
        <w:rPr>
          <w:rStyle w:val="underline"/>
          <w:highlight w:val="cyan"/>
        </w:rPr>
        <w:t>i</w:t>
      </w:r>
      <w:r w:rsidRPr="00C826A6">
        <w:rPr>
          <w:rStyle w:val="underline"/>
        </w:rPr>
        <w:t>s</w:t>
      </w:r>
      <w:r w:rsidRPr="00C826A6">
        <w:rPr>
          <w:sz w:val="16"/>
        </w:rPr>
        <w:t xml:space="preserve"> now sufficiently </w:t>
      </w:r>
      <w:r w:rsidRPr="00281D96">
        <w:rPr>
          <w:rStyle w:val="underline"/>
          <w:highlight w:val="cyan"/>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281D96">
        <w:rPr>
          <w:rStyle w:val="underline"/>
          <w:highlight w:val="cyan"/>
        </w:rPr>
        <w:t xml:space="preserve">is about how much and how fast warming will continue </w:t>
      </w:r>
      <w:proofErr w:type="gramStart"/>
      <w:r w:rsidRPr="00281D96">
        <w:rPr>
          <w:rStyle w:val="underline"/>
          <w:highlight w:val="cyan"/>
        </w:rPr>
        <w:t>as a result of</w:t>
      </w:r>
      <w:proofErr w:type="gramEnd"/>
      <w:r w:rsidRPr="00281D96">
        <w:rPr>
          <w:rStyle w:val="underline"/>
          <w:highlight w:val="cyan"/>
        </w:rPr>
        <w:t xml:space="preserve"> heat-trapping emissions.</w:t>
      </w:r>
      <w:r w:rsidRPr="00C826A6">
        <w:rPr>
          <w:rStyle w:val="underline"/>
        </w:rPr>
        <w:t xml:space="preserve"> Scientists have given a clear warning about global warming, and we have more than enough facts — about causes and fixes — to implement solutions right now. </w:t>
      </w:r>
    </w:p>
    <w:p w14:paraId="3FE072A2" w14:textId="77777777" w:rsidR="005116E9" w:rsidRDefault="005116E9" w:rsidP="005116E9">
      <w:pPr>
        <w:pStyle w:val="Heading3"/>
      </w:pPr>
      <w:r>
        <w:t>A-to “</w:t>
      </w:r>
      <w:proofErr w:type="spellStart"/>
      <w:r>
        <w:t>Aff</w:t>
      </w:r>
      <w:proofErr w:type="spellEnd"/>
      <w:r>
        <w:t xml:space="preserve"> = Biased Authors”</w:t>
      </w:r>
    </w:p>
    <w:p w14:paraId="209A94CF" w14:textId="77777777" w:rsidR="005116E9" w:rsidRPr="00A66065" w:rsidRDefault="005116E9" w:rsidP="005116E9"/>
    <w:p w14:paraId="1DC0F617" w14:textId="418B07A4" w:rsidR="005116E9" w:rsidRPr="00E47BBA" w:rsidRDefault="005116E9" w:rsidP="005116E9">
      <w:pPr>
        <w:pStyle w:val="Heading4"/>
      </w:pPr>
      <w:r>
        <w:t>Our climate models are the most accurate- studies of studies prove</w:t>
      </w:r>
    </w:p>
    <w:p w14:paraId="0EAD846F" w14:textId="77777777" w:rsidR="005116E9" w:rsidRPr="00E96E43" w:rsidRDefault="005116E9" w:rsidP="005116E9">
      <w:pPr>
        <w:rPr>
          <w:rStyle w:val="Style13ptBold"/>
        </w:rPr>
      </w:pPr>
      <w:r w:rsidRPr="00E96E43">
        <w:rPr>
          <w:rStyle w:val="Style13ptBold"/>
        </w:rPr>
        <w:t xml:space="preserve">Science Daily </w:t>
      </w:r>
      <w:r>
        <w:rPr>
          <w:rStyle w:val="Style13ptBold"/>
        </w:rPr>
        <w:t>‘</w:t>
      </w:r>
      <w:r w:rsidRPr="00E96E43">
        <w:rPr>
          <w:rStyle w:val="Style13ptBold"/>
        </w:rPr>
        <w:t xml:space="preserve">8 </w:t>
      </w:r>
    </w:p>
    <w:p w14:paraId="31BE5304" w14:textId="77777777" w:rsidR="005116E9" w:rsidRPr="00E47BBA" w:rsidRDefault="005116E9" w:rsidP="005116E9">
      <w:pPr>
        <w:rPr>
          <w:sz w:val="16"/>
          <w:szCs w:val="16"/>
        </w:rPr>
      </w:pPr>
      <w:r w:rsidRPr="00E47BBA">
        <w:rPr>
          <w:sz w:val="16"/>
          <w:szCs w:val="16"/>
        </w:rPr>
        <w:t xml:space="preserve">(4/6, "Climate Models Look Good When Predicting Climate Change", </w:t>
      </w:r>
      <w:hyperlink r:id="rId11" w:history="1">
        <w:r w:rsidRPr="00E47BBA">
          <w:rPr>
            <w:rStyle w:val="Hyperlink"/>
            <w:sz w:val="16"/>
            <w:szCs w:val="16"/>
          </w:rPr>
          <w:t>http://www.sciencedaily.com/releases/2008/04/080402100001.htm</w:t>
        </w:r>
      </w:hyperlink>
      <w:r w:rsidRPr="00E47BBA">
        <w:rPr>
          <w:sz w:val="16"/>
          <w:szCs w:val="16"/>
        </w:rPr>
        <w:t>)</w:t>
      </w:r>
    </w:p>
    <w:p w14:paraId="6D839F3C" w14:textId="77777777" w:rsidR="005116E9" w:rsidRPr="00DF0AD3" w:rsidRDefault="005116E9" w:rsidP="005116E9"/>
    <w:p w14:paraId="6D80B861" w14:textId="77777777" w:rsidR="005116E9" w:rsidRDefault="005116E9" w:rsidP="005116E9">
      <w:pPr>
        <w:rPr>
          <w:rStyle w:val="underline"/>
        </w:rPr>
      </w:pPr>
      <w:r w:rsidRPr="00281D96">
        <w:rPr>
          <w:rStyle w:val="underline"/>
          <w:highlight w:val="cyan"/>
        </w:rPr>
        <w:t>The accuracy of</w:t>
      </w:r>
      <w:r w:rsidRPr="00C826A6">
        <w:rPr>
          <w:rStyle w:val="underline"/>
        </w:rPr>
        <w:t xml:space="preserve"> computer </w:t>
      </w:r>
      <w:r w:rsidRPr="00281D96">
        <w:rPr>
          <w:rStyle w:val="underline"/>
          <w:highlight w:val="cyan"/>
        </w:rPr>
        <w:t>models that predict climate change</w:t>
      </w:r>
      <w:r w:rsidRPr="00C826A6">
        <w:rPr>
          <w:sz w:val="16"/>
        </w:rPr>
        <w:t xml:space="preserve"> over the coming decades </w:t>
      </w:r>
      <w:r w:rsidRPr="00281D96">
        <w:rPr>
          <w:rStyle w:val="underline"/>
          <w:highlight w:val="cyan"/>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281D96">
        <w:rPr>
          <w:rStyle w:val="underline"/>
          <w:highlight w:val="cyan"/>
        </w:rPr>
        <w:t>current</w:t>
      </w:r>
      <w:r w:rsidRPr="00C826A6">
        <w:rPr>
          <w:rStyle w:val="underline"/>
        </w:rPr>
        <w:t xml:space="preserve"> climate </w:t>
      </w:r>
      <w:r w:rsidRPr="00281D96">
        <w:rPr>
          <w:rStyle w:val="underline"/>
          <w:highlight w:val="cyan"/>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w:t>
      </w:r>
      <w:proofErr w:type="gramStart"/>
      <w:r w:rsidRPr="00C826A6">
        <w:rPr>
          <w:sz w:val="16"/>
        </w:rPr>
        <w:t>change  In</w:t>
      </w:r>
      <w:proofErr w:type="gramEnd"/>
      <w:r w:rsidRPr="00C826A6">
        <w:rPr>
          <w:sz w:val="16"/>
        </w:rPr>
        <w:t xml:space="preserve"> the study, co-authors Thomas </w:t>
      </w:r>
      <w:proofErr w:type="spellStart"/>
      <w:r w:rsidRPr="00C826A6">
        <w:rPr>
          <w:rStyle w:val="underline"/>
        </w:rPr>
        <w:t>Reichler</w:t>
      </w:r>
      <w:proofErr w:type="spellEnd"/>
      <w:r w:rsidRPr="00C826A6">
        <w:rPr>
          <w:rStyle w:val="underline"/>
        </w:rPr>
        <w:t xml:space="preserve"> and</w:t>
      </w:r>
      <w:r w:rsidRPr="00C826A6">
        <w:rPr>
          <w:sz w:val="16"/>
        </w:rPr>
        <w:t xml:space="preserve"> </w:t>
      </w:r>
      <w:proofErr w:type="spellStart"/>
      <w:r w:rsidRPr="00C826A6">
        <w:rPr>
          <w:sz w:val="16"/>
        </w:rPr>
        <w:t>Junsu</w:t>
      </w:r>
      <w:proofErr w:type="spellEnd"/>
      <w:r w:rsidRPr="00C826A6">
        <w:rPr>
          <w:sz w:val="16"/>
        </w:rPr>
        <w:t xml:space="preserve">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281D96">
        <w:rPr>
          <w:rStyle w:val="underline"/>
          <w:highlight w:val="cyan"/>
        </w:rPr>
        <w:t>they compare</w:t>
      </w:r>
      <w:r w:rsidRPr="00C826A6">
        <w:rPr>
          <w:rStyle w:val="underline"/>
        </w:rPr>
        <w:t xml:space="preserve"> the </w:t>
      </w:r>
      <w:r w:rsidRPr="00281D96">
        <w:rPr>
          <w:rStyle w:val="underline"/>
          <w:highlight w:val="cyan"/>
        </w:rPr>
        <w:t>output</w:t>
      </w:r>
      <w:r w:rsidRPr="00C826A6">
        <w:rPr>
          <w:rStyle w:val="underline"/>
        </w:rPr>
        <w:t xml:space="preserve"> of the models </w:t>
      </w:r>
      <w:r w:rsidRPr="00281D96">
        <w:rPr>
          <w:rStyle w:val="underline"/>
          <w:highlight w:val="cyan"/>
        </w:rPr>
        <w:t>against</w:t>
      </w:r>
      <w:r w:rsidRPr="00C826A6">
        <w:rPr>
          <w:rStyle w:val="underline"/>
        </w:rPr>
        <w:t xml:space="preserve"> </w:t>
      </w:r>
      <w:r w:rsidRPr="00281D96">
        <w:rPr>
          <w:rStyle w:val="underline"/>
          <w:highlight w:val="cyan"/>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281D96">
        <w:rPr>
          <w:rStyle w:val="underline"/>
          <w:highlight w:val="cyan"/>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xml:space="preserve">," said </w:t>
      </w:r>
      <w:proofErr w:type="spellStart"/>
      <w:r w:rsidRPr="00C826A6">
        <w:rPr>
          <w:sz w:val="16"/>
        </w:rPr>
        <w:t>Reichler</w:t>
      </w:r>
      <w:proofErr w:type="spellEnd"/>
      <w:r w:rsidRPr="00C826A6">
        <w:rPr>
          <w:sz w:val="16"/>
        </w:rPr>
        <w:t>. "</w:t>
      </w:r>
      <w:r w:rsidRPr="00281D96">
        <w:rPr>
          <w:rStyle w:val="underline"/>
          <w:highlight w:val="cyan"/>
        </w:rPr>
        <w:t>We can</w:t>
      </w:r>
      <w:r w:rsidRPr="00C826A6">
        <w:rPr>
          <w:rStyle w:val="underline"/>
        </w:rPr>
        <w:t xml:space="preserve"> now </w:t>
      </w:r>
      <w:r w:rsidRPr="00281D96">
        <w:rPr>
          <w:rStyle w:val="underline"/>
          <w:highlight w:val="cyan"/>
        </w:rPr>
        <w:t>place</w:t>
      </w:r>
      <w:r w:rsidRPr="00C826A6">
        <w:rPr>
          <w:rStyle w:val="underline"/>
        </w:rPr>
        <w:t xml:space="preserve"> </w:t>
      </w:r>
      <w:r w:rsidRPr="00281D96">
        <w:rPr>
          <w:rStyle w:val="underline"/>
          <w:highlight w:val="cyan"/>
        </w:rPr>
        <w:t>a much higher level of confidence in</w:t>
      </w:r>
      <w:r w:rsidRPr="00C826A6">
        <w:rPr>
          <w:rStyle w:val="underline"/>
        </w:rPr>
        <w:t xml:space="preserve"> model-based </w:t>
      </w:r>
      <w:r w:rsidRPr="00281D96">
        <w:rPr>
          <w:rStyle w:val="underline"/>
          <w:highlight w:val="cyan"/>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281D96">
        <w:rPr>
          <w:rStyle w:val="underline"/>
          <w:highlight w:val="cyan"/>
        </w:rPr>
        <w:t>models</w:t>
      </w:r>
      <w:r w:rsidRPr="00C826A6">
        <w:rPr>
          <w:rStyle w:val="underline"/>
        </w:rPr>
        <w:t xml:space="preserve"> </w:t>
      </w:r>
      <w:r w:rsidRPr="00281D96">
        <w:rPr>
          <w:rStyle w:val="underline"/>
          <w:highlight w:val="cyan"/>
        </w:rPr>
        <w:t>used for the IPCC</w:t>
      </w:r>
      <w:r w:rsidRPr="00C826A6">
        <w:rPr>
          <w:rStyle w:val="underline"/>
        </w:rPr>
        <w:t xml:space="preserve"> paper </w:t>
      </w:r>
      <w:r w:rsidRPr="00281D96">
        <w:rPr>
          <w:rStyle w:val="underline"/>
          <w:highlight w:val="cyan"/>
        </w:rPr>
        <w:t>have reached an unprecedented level of realism.</w:t>
      </w:r>
    </w:p>
    <w:p w14:paraId="7E2E5D8A" w14:textId="77777777" w:rsidR="005116E9" w:rsidRPr="004B728B" w:rsidRDefault="005116E9" w:rsidP="005116E9"/>
    <w:p w14:paraId="53C78486" w14:textId="77777777" w:rsidR="005116E9" w:rsidRPr="00C826A6" w:rsidRDefault="005116E9" w:rsidP="005116E9">
      <w:pPr>
        <w:pStyle w:val="Heading4"/>
        <w:rPr>
          <w:rStyle w:val="ft1"/>
          <w:sz w:val="18"/>
          <w:szCs w:val="18"/>
        </w:rPr>
      </w:pPr>
      <w:r>
        <w:t>Neg authors are worse- they’re just special interest hacks</w:t>
      </w:r>
    </w:p>
    <w:p w14:paraId="2833D93B" w14:textId="77777777" w:rsidR="005116E9" w:rsidRPr="00E96E43" w:rsidRDefault="005116E9" w:rsidP="005116E9">
      <w:pPr>
        <w:rPr>
          <w:rStyle w:val="Style13ptBold"/>
        </w:rPr>
      </w:pPr>
      <w:r>
        <w:rPr>
          <w:rStyle w:val="Style13ptBold"/>
        </w:rPr>
        <w:t>Hansen ‘6</w:t>
      </w:r>
    </w:p>
    <w:p w14:paraId="68216A06" w14:textId="77777777" w:rsidR="005116E9" w:rsidRPr="00E47BBA" w:rsidRDefault="005116E9" w:rsidP="005116E9">
      <w:pPr>
        <w:rPr>
          <w:sz w:val="16"/>
          <w:szCs w:val="16"/>
        </w:rPr>
      </w:pPr>
      <w:r w:rsidRPr="00E47BBA">
        <w:rPr>
          <w:sz w:val="16"/>
          <w:szCs w:val="16"/>
        </w:rPr>
        <w:t xml:space="preserve">(Jim. Director of the NASA Goddard Institute for Space Studies, Adjunct Professor of Earth and Environmental Sciences at Columbia University’s Earth Institute. “The Threat to the Planet” The New York Review of Books. Pages 11-12. </w:t>
      </w:r>
      <w:proofErr w:type="gramStart"/>
      <w:r w:rsidRPr="00E47BBA">
        <w:rPr>
          <w:sz w:val="16"/>
          <w:szCs w:val="16"/>
        </w:rPr>
        <w:t>http://www.pdfdownload.org/pdf2html/pdf2html.php?url=http%3A%2F%2Fwww.astro.columbia.edu%2F~roban%2Flab_2006_fall%2Fhansen.pdf&amp;images=yes )</w:t>
      </w:r>
      <w:proofErr w:type="gramEnd"/>
    </w:p>
    <w:p w14:paraId="64ED4DDB" w14:textId="77777777" w:rsidR="005116E9" w:rsidRPr="00C826A6" w:rsidRDefault="005116E9" w:rsidP="005116E9">
      <w:pPr>
        <w:rPr>
          <w:rStyle w:val="ft1"/>
          <w:sz w:val="18"/>
          <w:szCs w:val="18"/>
        </w:rPr>
      </w:pPr>
    </w:p>
    <w:p w14:paraId="7ED0B70D" w14:textId="77777777" w:rsidR="005116E9" w:rsidRPr="00213A5D" w:rsidRDefault="005116E9" w:rsidP="005116E9">
      <w:pPr>
        <w:rPr>
          <w:sz w:val="16"/>
        </w:rPr>
      </w:pPr>
      <w:r w:rsidRPr="00213A5D">
        <w:rPr>
          <w:rStyle w:val="ft1"/>
          <w:sz w:val="16"/>
        </w:rPr>
        <w:t>Why are the same scientists and political forces that succeeded in controlling the threat to the</w:t>
      </w:r>
      <w:r w:rsidRPr="00213A5D">
        <w:rPr>
          <w:sz w:val="16"/>
        </w:rPr>
        <w:t xml:space="preserve"> </w:t>
      </w:r>
      <w:r w:rsidRPr="00213A5D">
        <w:rPr>
          <w:rStyle w:val="ft1"/>
          <w:sz w:val="16"/>
        </w:rPr>
        <w:t>ozone layer now failing miserably to deal with the global warming crisis? Though we depend</w:t>
      </w:r>
      <w:r w:rsidRPr="00213A5D">
        <w:rPr>
          <w:sz w:val="16"/>
        </w:rPr>
        <w:t xml:space="preserve"> </w:t>
      </w:r>
      <w:r w:rsidRPr="00213A5D">
        <w:rPr>
          <w:rStyle w:val="ft1"/>
          <w:sz w:val="16"/>
        </w:rPr>
        <w:t>on fossil fuels far more than we ever did on CFCs, there is plenty of blame to go around.</w:t>
      </w:r>
      <w:r w:rsidRPr="00213A5D">
        <w:rPr>
          <w:sz w:val="16"/>
        </w:rPr>
        <w:t xml:space="preserve"> </w:t>
      </w:r>
      <w:r w:rsidRPr="00213A5D">
        <w:rPr>
          <w:rStyle w:val="ft1"/>
          <w:sz w:val="16"/>
        </w:rPr>
        <w:t>Scientists present the facts about climate change clinically, failing to stress that business-as-</w:t>
      </w:r>
      <w:r w:rsidRPr="00213A5D">
        <w:rPr>
          <w:sz w:val="16"/>
        </w:rPr>
        <w:t xml:space="preserve"> </w:t>
      </w:r>
      <w:r w:rsidRPr="00213A5D">
        <w:rPr>
          <w:rStyle w:val="ft1"/>
          <w:sz w:val="16"/>
        </w:rPr>
        <w:t xml:space="preserve">usual will transform the planet. </w:t>
      </w:r>
      <w:r w:rsidRPr="00281D96">
        <w:rPr>
          <w:rStyle w:val="StyleUnderline"/>
          <w:highlight w:val="cyan"/>
        </w:rPr>
        <w:t>The press and television,</w:t>
      </w:r>
      <w:r w:rsidRPr="00213A5D">
        <w:rPr>
          <w:rStyle w:val="StyleUnderline"/>
        </w:rPr>
        <w:t xml:space="preserve"> </w:t>
      </w:r>
      <w:r w:rsidRPr="00281D96">
        <w:rPr>
          <w:rStyle w:val="StyleUnderline"/>
          <w:highlight w:val="cyan"/>
        </w:rPr>
        <w:t>despite an overwhelming scientific consensus</w:t>
      </w:r>
      <w:r w:rsidRPr="00281D96">
        <w:rPr>
          <w:rStyle w:val="ft1"/>
          <w:sz w:val="16"/>
          <w:highlight w:val="cyan"/>
        </w:rPr>
        <w:t xml:space="preserve"> </w:t>
      </w:r>
      <w:r w:rsidRPr="00213A5D">
        <w:rPr>
          <w:rStyle w:val="ft1"/>
          <w:sz w:val="16"/>
        </w:rPr>
        <w:t xml:space="preserve">concerning global warming, </w:t>
      </w:r>
      <w:r w:rsidRPr="00281D96">
        <w:rPr>
          <w:rStyle w:val="StyleUnderline"/>
          <w:highlight w:val="cyan"/>
        </w:rPr>
        <w:t>give</w:t>
      </w:r>
      <w:r w:rsidRPr="00213A5D">
        <w:rPr>
          <w:rStyle w:val="StyleUnderline"/>
        </w:rPr>
        <w:t xml:space="preserve"> </w:t>
      </w:r>
      <w:r w:rsidRPr="00281D96">
        <w:rPr>
          <w:rStyle w:val="StyleUnderline"/>
          <w:highlight w:val="cyan"/>
        </w:rPr>
        <w:t>equal time to fringe "contrarians</w:t>
      </w:r>
      <w:r w:rsidRPr="00213A5D">
        <w:rPr>
          <w:rStyle w:val="StyleUnderline"/>
        </w:rPr>
        <w:t xml:space="preserve">" </w:t>
      </w:r>
      <w:r w:rsidRPr="00281D96">
        <w:rPr>
          <w:rStyle w:val="StyleUnderline"/>
          <w:highlight w:val="cyan"/>
        </w:rPr>
        <w:t>supported by the fossil fuel industry</w:t>
      </w:r>
      <w:r w:rsidRPr="00213A5D">
        <w:rPr>
          <w:rStyle w:val="StyleUnderline"/>
        </w:rPr>
        <w:t xml:space="preserve">. </w:t>
      </w:r>
      <w:r w:rsidRPr="00281D96">
        <w:rPr>
          <w:rStyle w:val="StyleUnderline"/>
          <w:highlight w:val="cyan"/>
        </w:rPr>
        <w:t>Special interest groups</w:t>
      </w:r>
      <w:r w:rsidRPr="00213A5D">
        <w:rPr>
          <w:rStyle w:val="StyleUnderline"/>
        </w:rPr>
        <w:t xml:space="preserve"> </w:t>
      </w:r>
      <w:r w:rsidRPr="00281D96">
        <w:rPr>
          <w:rStyle w:val="StyleUnderline"/>
          <w:highlight w:val="cyan"/>
        </w:rPr>
        <w:t>mount</w:t>
      </w:r>
      <w:r w:rsidRPr="00213A5D">
        <w:rPr>
          <w:rStyle w:val="ft1"/>
          <w:sz w:val="16"/>
        </w:rPr>
        <w:t xml:space="preserve"> effective </w:t>
      </w:r>
      <w:r w:rsidRPr="00281D96">
        <w:rPr>
          <w:rStyle w:val="Emphasis"/>
          <w:highlight w:val="cyan"/>
        </w:rPr>
        <w:t>disinformation campaigns</w:t>
      </w:r>
      <w:r w:rsidRPr="00213A5D">
        <w:rPr>
          <w:sz w:val="16"/>
        </w:rPr>
        <w:t xml:space="preserve"> </w:t>
      </w:r>
      <w:r w:rsidRPr="00213A5D">
        <w:rPr>
          <w:rStyle w:val="ft1"/>
          <w:sz w:val="16"/>
        </w:rPr>
        <w:t>to sow doubt about the reality of global warming. The government appears to be strongl</w:t>
      </w:r>
      <w:bookmarkStart w:id="4" w:name="12"/>
      <w:bookmarkEnd w:id="4"/>
      <w:r w:rsidRPr="00213A5D">
        <w:rPr>
          <w:rStyle w:val="ft1"/>
          <w:sz w:val="16"/>
        </w:rPr>
        <w:t>y</w:t>
      </w:r>
      <w:r w:rsidRPr="00025AF5">
        <w:rPr>
          <w:u w:val="single"/>
        </w:rPr>
        <w:t xml:space="preserve"> </w:t>
      </w:r>
      <w:r w:rsidRPr="00213A5D">
        <w:rPr>
          <w:rStyle w:val="ft1"/>
          <w:sz w:val="16"/>
        </w:rPr>
        <w:t>influenced by special interests, or otherwise confused and distracted, and it has failed to</w:t>
      </w:r>
      <w:r w:rsidRPr="00213A5D">
        <w:rPr>
          <w:sz w:val="16"/>
        </w:rPr>
        <w:t xml:space="preserve"> </w:t>
      </w:r>
      <w:r w:rsidRPr="00213A5D">
        <w:rPr>
          <w:rStyle w:val="ft1"/>
          <w:sz w:val="16"/>
        </w:rPr>
        <w:t>provide leadership. The public is understandably confused or uninterested.</w:t>
      </w:r>
      <w:r w:rsidRPr="00213A5D">
        <w:rPr>
          <w:sz w:val="16"/>
        </w:rPr>
        <w:t xml:space="preserve"> </w:t>
      </w:r>
      <w:r w:rsidRPr="00213A5D">
        <w:rPr>
          <w:rStyle w:val="ft1"/>
          <w:sz w:val="16"/>
        </w:rPr>
        <w:t>I used to spread the blame uniformly until, when I was about to appear on public television,</w:t>
      </w:r>
      <w:r w:rsidRPr="00213A5D">
        <w:rPr>
          <w:sz w:val="16"/>
        </w:rPr>
        <w:t xml:space="preserve"> </w:t>
      </w:r>
      <w:r w:rsidRPr="00213A5D">
        <w:rPr>
          <w:rStyle w:val="ft1"/>
          <w:sz w:val="16"/>
        </w:rPr>
        <w:t>the producer informed me that the program "must" also include a "contrarian" who would</w:t>
      </w:r>
      <w:r w:rsidRPr="00213A5D">
        <w:rPr>
          <w:sz w:val="16"/>
        </w:rPr>
        <w:t xml:space="preserve"> </w:t>
      </w:r>
      <w:r w:rsidRPr="00213A5D">
        <w:rPr>
          <w:rStyle w:val="ft1"/>
          <w:sz w:val="16"/>
        </w:rPr>
        <w:t>take issue with claims of global warming. Presenting such a view, he told me, was a common</w:t>
      </w:r>
      <w:r w:rsidRPr="00213A5D">
        <w:rPr>
          <w:sz w:val="16"/>
        </w:rPr>
        <w:t xml:space="preserve"> </w:t>
      </w:r>
      <w:r w:rsidRPr="00213A5D">
        <w:rPr>
          <w:rStyle w:val="ft1"/>
          <w:sz w:val="16"/>
        </w:rPr>
        <w:t>practice in commercial television as well as radio and newspapers. Supporters of public TV or</w:t>
      </w:r>
      <w:r w:rsidRPr="00213A5D">
        <w:rPr>
          <w:sz w:val="16"/>
        </w:rPr>
        <w:t xml:space="preserve"> </w:t>
      </w:r>
      <w:r w:rsidRPr="00213A5D">
        <w:rPr>
          <w:rStyle w:val="ft1"/>
          <w:sz w:val="16"/>
        </w:rPr>
        <w:t>advertisers, with their own special interests, require "balance" as a price for their continued</w:t>
      </w:r>
      <w:r w:rsidRPr="00213A5D">
        <w:rPr>
          <w:sz w:val="16"/>
        </w:rPr>
        <w:t xml:space="preserve"> </w:t>
      </w:r>
      <w:r w:rsidRPr="00213A5D">
        <w:rPr>
          <w:rStyle w:val="ft1"/>
          <w:sz w:val="16"/>
        </w:rPr>
        <w:t>financial support. Gore's book reveals that while more than half of the recent newspaper</w:t>
      </w:r>
      <w:r w:rsidRPr="00213A5D">
        <w:rPr>
          <w:sz w:val="16"/>
        </w:rPr>
        <w:t xml:space="preserve"> </w:t>
      </w:r>
      <w:r w:rsidRPr="00213A5D">
        <w:rPr>
          <w:rStyle w:val="ft1"/>
          <w:sz w:val="16"/>
        </w:rPr>
        <w:t>articles on climate change have given equal weight to such contrarian views</w:t>
      </w:r>
      <w:r w:rsidRPr="00213A5D">
        <w:rPr>
          <w:rStyle w:val="StyleUnderline"/>
        </w:rPr>
        <w:t xml:space="preserve">, </w:t>
      </w:r>
      <w:r w:rsidRPr="00281D96">
        <w:rPr>
          <w:rStyle w:val="StyleUnderline"/>
          <w:highlight w:val="cyan"/>
        </w:rPr>
        <w:t>virtually none of the scientific articles in peer-reviewed journals have questioned</w:t>
      </w:r>
      <w:r w:rsidRPr="00213A5D">
        <w:rPr>
          <w:rStyle w:val="ft1"/>
          <w:sz w:val="16"/>
        </w:rPr>
        <w:t xml:space="preserve"> the </w:t>
      </w:r>
      <w:r w:rsidRPr="00281D96">
        <w:rPr>
          <w:rStyle w:val="StyleUnderline"/>
          <w:highlight w:val="cyan"/>
        </w:rPr>
        <w:t>consensus that emissions</w:t>
      </w:r>
      <w:r w:rsidRPr="00213A5D">
        <w:rPr>
          <w:rStyle w:val="StyleUnderline"/>
        </w:rPr>
        <w:t xml:space="preserve"> </w:t>
      </w:r>
      <w:r w:rsidRPr="00281D96">
        <w:rPr>
          <w:rStyle w:val="StyleUnderline"/>
          <w:highlight w:val="cyan"/>
        </w:rPr>
        <w:t>from human activities</w:t>
      </w:r>
      <w:r w:rsidRPr="00213A5D">
        <w:rPr>
          <w:rStyle w:val="StyleUnderline"/>
        </w:rPr>
        <w:t xml:space="preserve"> </w:t>
      </w:r>
      <w:r w:rsidRPr="00281D96">
        <w:rPr>
          <w:rStyle w:val="StyleUnderline"/>
          <w:highlight w:val="cyan"/>
        </w:rPr>
        <w:t>cause</w:t>
      </w:r>
      <w:r w:rsidRPr="00213A5D">
        <w:rPr>
          <w:rStyle w:val="ft1"/>
          <w:sz w:val="16"/>
        </w:rPr>
        <w:t xml:space="preserve"> global </w:t>
      </w:r>
      <w:r w:rsidRPr="00281D96">
        <w:rPr>
          <w:rStyle w:val="StyleUnderline"/>
          <w:highlight w:val="cyan"/>
        </w:rPr>
        <w:t>warming</w:t>
      </w:r>
      <w:r w:rsidRPr="00213A5D">
        <w:rPr>
          <w:rStyle w:val="ft1"/>
          <w:sz w:val="16"/>
        </w:rPr>
        <w:t xml:space="preserve">. As a result, even when the scientific evidence is clear, </w:t>
      </w:r>
      <w:r w:rsidRPr="00281D96">
        <w:rPr>
          <w:rStyle w:val="StyleUnderline"/>
          <w:highlight w:val="cyan"/>
        </w:rPr>
        <w:t>technical nit-picking by contrarians leaves the</w:t>
      </w:r>
      <w:r w:rsidRPr="00213A5D">
        <w:rPr>
          <w:rStyle w:val="ft1"/>
          <w:sz w:val="16"/>
        </w:rPr>
        <w:t xml:space="preserve"> public with the </w:t>
      </w:r>
      <w:r w:rsidRPr="00281D96">
        <w:rPr>
          <w:rStyle w:val="StyleUnderline"/>
          <w:highlight w:val="cyan"/>
        </w:rPr>
        <w:t>false impression</w:t>
      </w:r>
      <w:r w:rsidRPr="00213A5D">
        <w:rPr>
          <w:rStyle w:val="ft1"/>
          <w:sz w:val="16"/>
        </w:rPr>
        <w:t xml:space="preserve"> that </w:t>
      </w:r>
      <w:r w:rsidRPr="00281D96">
        <w:rPr>
          <w:rStyle w:val="StyleUnderline"/>
          <w:highlight w:val="cyan"/>
        </w:rPr>
        <w:t>there is still</w:t>
      </w:r>
      <w:r w:rsidRPr="00213A5D">
        <w:rPr>
          <w:rStyle w:val="ft1"/>
          <w:sz w:val="16"/>
        </w:rPr>
        <w:t xml:space="preserve"> great </w:t>
      </w:r>
      <w:r w:rsidRPr="00213A5D">
        <w:rPr>
          <w:rStyle w:val="StyleUnderline"/>
        </w:rPr>
        <w:t xml:space="preserve">scientific </w:t>
      </w:r>
      <w:r w:rsidRPr="00281D96">
        <w:rPr>
          <w:rStyle w:val="StyleUnderline"/>
          <w:highlight w:val="cyan"/>
        </w:rPr>
        <w:t>uncertainty</w:t>
      </w:r>
      <w:r w:rsidRPr="00213A5D">
        <w:rPr>
          <w:rStyle w:val="StyleUnderline"/>
        </w:rPr>
        <w:t xml:space="preserve"> </w:t>
      </w:r>
      <w:r w:rsidRPr="00281D96">
        <w:rPr>
          <w:rStyle w:val="StyleUnderline"/>
          <w:highlight w:val="cyan"/>
        </w:rPr>
        <w:t>about the reality and causes</w:t>
      </w:r>
      <w:r w:rsidRPr="00213A5D">
        <w:rPr>
          <w:rStyle w:val="StyleUnderline"/>
        </w:rPr>
        <w:t xml:space="preserve"> of climate change</w:t>
      </w:r>
      <w:r w:rsidRPr="00213A5D">
        <w:rPr>
          <w:rStyle w:val="ft1"/>
          <w:sz w:val="16"/>
        </w:rPr>
        <w:t>.</w:t>
      </w:r>
      <w:r w:rsidRPr="00213A5D">
        <w:rPr>
          <w:sz w:val="16"/>
        </w:rPr>
        <w:t xml:space="preserve"> </w:t>
      </w:r>
    </w:p>
    <w:p w14:paraId="280B6E87" w14:textId="77777777" w:rsidR="005116E9" w:rsidRDefault="005116E9" w:rsidP="005116E9"/>
    <w:p w14:paraId="599BEDCF" w14:textId="77777777" w:rsidR="005116E9" w:rsidRDefault="005116E9" w:rsidP="005116E9"/>
    <w:p w14:paraId="4DFF03F4" w14:textId="77777777" w:rsidR="005116E9" w:rsidRDefault="005116E9" w:rsidP="005116E9"/>
    <w:p w14:paraId="4B4774BE" w14:textId="7B0022D8" w:rsidR="005116E9" w:rsidRDefault="005116E9" w:rsidP="005116E9">
      <w:pPr>
        <w:pStyle w:val="Heading3"/>
      </w:pPr>
      <w:r>
        <w:t>Yes, climate change impact</w:t>
      </w:r>
    </w:p>
    <w:p w14:paraId="4F45BDB1" w14:textId="77777777" w:rsidR="005116E9" w:rsidRPr="005116E9" w:rsidRDefault="005116E9" w:rsidP="005116E9"/>
    <w:p w14:paraId="0F567358" w14:textId="77777777" w:rsidR="005116E9" w:rsidRPr="00BC375B" w:rsidRDefault="005116E9" w:rsidP="005116E9">
      <w:pPr>
        <w:pStyle w:val="Heading4"/>
        <w:rPr>
          <w:rFonts w:eastAsia="Times New Roman"/>
        </w:rPr>
      </w:pPr>
      <w:r w:rsidRPr="00BC375B">
        <w:rPr>
          <w:rFonts w:eastAsia="Times New Roman"/>
        </w:rPr>
        <w:t>Warming causes extinction---experts agree</w:t>
      </w:r>
    </w:p>
    <w:p w14:paraId="0293B40A" w14:textId="77777777" w:rsidR="005116E9" w:rsidRDefault="005116E9" w:rsidP="005116E9">
      <w:pPr>
        <w:rPr>
          <w:rFonts w:eastAsia="Calibri" w:cs="Times New Roman"/>
        </w:rPr>
      </w:pPr>
      <w:r w:rsidRPr="001464AF">
        <w:rPr>
          <w:rStyle w:val="Style13ptBold"/>
        </w:rPr>
        <w:t xml:space="preserve">Griffin </w:t>
      </w:r>
      <w:r>
        <w:rPr>
          <w:rStyle w:val="Style13ptBold"/>
        </w:rPr>
        <w:t>‘</w:t>
      </w:r>
      <w:r w:rsidRPr="001464AF">
        <w:rPr>
          <w:rStyle w:val="Style13ptBold"/>
        </w:rPr>
        <w:t>15</w:t>
      </w:r>
      <w:r w:rsidRPr="00BC375B">
        <w:rPr>
          <w:rFonts w:eastAsia="Calibri" w:cs="Times New Roman"/>
        </w:rPr>
        <w:t xml:space="preserve"> </w:t>
      </w:r>
    </w:p>
    <w:p w14:paraId="776E9887" w14:textId="77777777" w:rsidR="005116E9" w:rsidRPr="00213A5D" w:rsidRDefault="005116E9" w:rsidP="005116E9">
      <w:pPr>
        <w:rPr>
          <w:rFonts w:eastAsia="Calibri" w:cs="Times New Roman"/>
          <w:sz w:val="18"/>
          <w:szCs w:val="18"/>
        </w:rPr>
      </w:pPr>
      <w:r w:rsidRPr="00213A5D">
        <w:rPr>
          <w:rFonts w:eastAsia="Calibri" w:cs="Times New Roman"/>
          <w:sz w:val="18"/>
          <w:szCs w:val="18"/>
        </w:rPr>
        <w:t>(David Ray, - emeritus professor of philosophy of religion at Claremont School of Theology and Claremont Graduate University, Co-Director of the Center for Process Studies – “Unprecedented: Can Civilization Survive the CO2 Crisis?”, p142-143, Clarity Press)</w:t>
      </w:r>
    </w:p>
    <w:p w14:paraId="68DE7C63" w14:textId="77777777" w:rsidR="005116E9" w:rsidRDefault="005116E9" w:rsidP="005116E9">
      <w:pPr>
        <w:rPr>
          <w:rFonts w:eastAsia="Calibri" w:cs="Times New Roman"/>
          <w:sz w:val="16"/>
        </w:rPr>
      </w:pPr>
      <w:r w:rsidRPr="00BC375B">
        <w:rPr>
          <w:rFonts w:eastAsia="Calibri" w:cs="Times New Roman"/>
          <w:sz w:val="16"/>
        </w:rPr>
        <w:t xml:space="preserve">Although the idea of extinction was mentioned a few times above, the issue deserves a section to itself. Indeed, even if it seldom makes the evening news, </w:t>
      </w:r>
      <w:r w:rsidRPr="00BC375B">
        <w:rPr>
          <w:rFonts w:eastAsia="Calibri" w:cs="Times New Roman"/>
          <w:u w:val="single"/>
        </w:rPr>
        <w:t xml:space="preserve">extinction is one of the major stories of our time, because </w:t>
      </w:r>
      <w:r w:rsidRPr="00281D96">
        <w:rPr>
          <w:rFonts w:eastAsia="Calibri" w:cs="Times New Roman"/>
          <w:highlight w:val="cyan"/>
          <w:u w:val="single"/>
        </w:rPr>
        <w:t xml:space="preserve">we are </w:t>
      </w:r>
      <w:proofErr w:type="gramStart"/>
      <w:r w:rsidRPr="00281D96">
        <w:rPr>
          <w:rFonts w:eastAsia="Calibri" w:cs="Times New Roman"/>
          <w:b/>
          <w:iCs/>
          <w:highlight w:val="cyan"/>
          <w:u w:val="single"/>
          <w:bdr w:val="single" w:sz="4" w:space="0" w:color="auto"/>
        </w:rPr>
        <w:t>in the midst</w:t>
      </w:r>
      <w:r w:rsidRPr="00281D96">
        <w:rPr>
          <w:rFonts w:eastAsia="Calibri" w:cs="Times New Roman"/>
          <w:highlight w:val="cyan"/>
          <w:u w:val="single"/>
        </w:rPr>
        <w:t xml:space="preserve"> of</w:t>
      </w:r>
      <w:proofErr w:type="gramEnd"/>
      <w:r w:rsidRPr="00281D96">
        <w:rPr>
          <w:rFonts w:eastAsia="Calibri" w:cs="Times New Roman"/>
          <w:highlight w:val="cyan"/>
          <w:u w:val="single"/>
        </w:rPr>
        <w:t xml:space="preserve"> one of the six mass extinctions</w:t>
      </w:r>
      <w:r w:rsidRPr="00BC375B">
        <w:rPr>
          <w:rFonts w:eastAsia="Calibri" w:cs="Times New Roman"/>
          <w:u w:val="single"/>
        </w:rPr>
        <w:t xml:space="preserve"> since the emergence of life on our planet</w:t>
      </w:r>
      <w:r w:rsidRPr="00BC375B">
        <w:rPr>
          <w:rFonts w:eastAsia="Calibri" w:cs="Times New Roman"/>
          <w:sz w:val="16"/>
        </w:rPr>
        <w:t xml:space="preserve">. The previous five mass extinctions were: • The extinction at the end of the Ordovician Period (referred to as “the end-Ordovician extinction”), which occurred about 440 </w:t>
      </w:r>
      <w:proofErr w:type="spellStart"/>
      <w:r w:rsidRPr="00BC375B">
        <w:rPr>
          <w:rFonts w:eastAsia="Calibri" w:cs="Times New Roman"/>
          <w:sz w:val="16"/>
        </w:rPr>
        <w:t>mya</w:t>
      </w:r>
      <w:proofErr w:type="spellEnd"/>
      <w:r w:rsidRPr="00BC375B">
        <w:rPr>
          <w:rFonts w:eastAsia="Calibri" w:cs="Times New Roman"/>
          <w:sz w:val="16"/>
        </w:rPr>
        <w:t xml:space="preserve"> (million years ago);• The end-Devonian extinction, which occurred some 370 </w:t>
      </w:r>
      <w:proofErr w:type="spellStart"/>
      <w:r w:rsidRPr="00BC375B">
        <w:rPr>
          <w:rFonts w:eastAsia="Calibri" w:cs="Times New Roman"/>
          <w:sz w:val="16"/>
        </w:rPr>
        <w:t>mya</w:t>
      </w:r>
      <w:proofErr w:type="spellEnd"/>
      <w:r w:rsidRPr="00BC375B">
        <w:rPr>
          <w:rFonts w:eastAsia="Calibri" w:cs="Times New Roman"/>
          <w:sz w:val="16"/>
        </w:rPr>
        <w:t xml:space="preserve">; • </w:t>
      </w:r>
      <w:r w:rsidRPr="00BC375B">
        <w:rPr>
          <w:rFonts w:eastAsia="Calibri" w:cs="Times New Roman"/>
          <w:u w:val="single"/>
        </w:rPr>
        <w:t>The end-Permian extinction, which was the worst of the extinctions thus far</w:t>
      </w:r>
      <w:r w:rsidRPr="00BC375B">
        <w:rPr>
          <w:rFonts w:eastAsia="Calibri" w:cs="Times New Roman"/>
          <w:sz w:val="16"/>
        </w:rPr>
        <w:t xml:space="preserve">, occurred about 245 </w:t>
      </w:r>
      <w:proofErr w:type="spellStart"/>
      <w:r w:rsidRPr="00BC375B">
        <w:rPr>
          <w:rFonts w:eastAsia="Calibri" w:cs="Times New Roman"/>
          <w:sz w:val="16"/>
        </w:rPr>
        <w:t>mya</w:t>
      </w:r>
      <w:proofErr w:type="spellEnd"/>
      <w:r w:rsidRPr="00BC375B">
        <w:rPr>
          <w:rFonts w:eastAsia="Calibri" w:cs="Times New Roman"/>
          <w:sz w:val="16"/>
        </w:rPr>
        <w:t xml:space="preserve">, having evidently been </w:t>
      </w:r>
      <w:r w:rsidRPr="00BC375B">
        <w:rPr>
          <w:rFonts w:eastAsia="Calibri" w:cs="Times New Roman"/>
          <w:u w:val="single"/>
        </w:rPr>
        <w:t xml:space="preserve">triggered by a massive lava flow in Siberia that increased global temperatures by 6 </w:t>
      </w:r>
      <w:r w:rsidRPr="00BC375B">
        <w:rPr>
          <w:rFonts w:ascii="Times New Roman" w:eastAsia="Calibri" w:hAnsi="Times New Roman" w:cs="Times New Roman"/>
          <w:u w:val="single"/>
        </w:rPr>
        <w:t>̊</w:t>
      </w:r>
      <w:r w:rsidRPr="00BC375B">
        <w:rPr>
          <w:rFonts w:eastAsia="Calibri" w:cs="Times New Roman"/>
          <w:u w:val="single"/>
        </w:rPr>
        <w:t>C, which</w:t>
      </w:r>
      <w:r w:rsidRPr="00BC375B">
        <w:rPr>
          <w:rFonts w:eastAsia="Calibri" w:cs="Times New Roman"/>
          <w:sz w:val="16"/>
        </w:rPr>
        <w:t xml:space="preserve"> melted frozen methane deposits, which in turn raised the temperature even further. This “Great Dying,” as it is called, evidently </w:t>
      </w:r>
      <w:r w:rsidRPr="00BC375B">
        <w:rPr>
          <w:rFonts w:eastAsia="Calibri" w:cs="Times New Roman"/>
          <w:u w:val="single"/>
        </w:rPr>
        <w:t>caused about 95 percent of the planet’s complex organisms to go extinct</w:t>
      </w:r>
      <w:r w:rsidRPr="00BC375B">
        <w:rPr>
          <w:rFonts w:eastAsia="Calibri" w:cs="Times New Roman"/>
          <w:sz w:val="16"/>
        </w:rPr>
        <w:t xml:space="preserve"> – a catastrophe so great that </w:t>
      </w:r>
      <w:r w:rsidRPr="00BC375B">
        <w:rPr>
          <w:rFonts w:eastAsia="Calibri" w:cs="Times New Roman"/>
          <w:u w:val="single"/>
        </w:rPr>
        <w:t>“[it] took about 50 million years for life again to develop the diversity that it had prior to the event.</w:t>
      </w:r>
      <w:r w:rsidRPr="00BC375B">
        <w:rPr>
          <w:rFonts w:eastAsia="Calibri" w:cs="Times New Roman"/>
          <w:sz w:val="16"/>
        </w:rPr>
        <w:t xml:space="preserve">”29• The end-Triassic extinction, which occurred some 210 </w:t>
      </w:r>
      <w:proofErr w:type="spellStart"/>
      <w:r w:rsidRPr="00BC375B">
        <w:rPr>
          <w:rFonts w:eastAsia="Calibri" w:cs="Times New Roman"/>
          <w:sz w:val="16"/>
        </w:rPr>
        <w:t>mya</w:t>
      </w:r>
      <w:proofErr w:type="spellEnd"/>
      <w:r w:rsidRPr="00BC375B">
        <w:rPr>
          <w:rFonts w:eastAsia="Calibri" w:cs="Times New Roman"/>
          <w:sz w:val="16"/>
        </w:rPr>
        <w:t xml:space="preserve"> (shortly after mammals and dinosaurs had evolved), and came about when “an increase in atmospheric CO2 caused acidification of the oceans and global warming” (which is believed to have been caused by volcanoes).30• The end-Cretaceous extinction, which occurred about 65 </w:t>
      </w:r>
      <w:proofErr w:type="spellStart"/>
      <w:r w:rsidRPr="00BC375B">
        <w:rPr>
          <w:rFonts w:eastAsia="Calibri" w:cs="Times New Roman"/>
          <w:sz w:val="16"/>
        </w:rPr>
        <w:t>mya</w:t>
      </w:r>
      <w:proofErr w:type="spellEnd"/>
      <w:r w:rsidRPr="00BC375B">
        <w:rPr>
          <w:rFonts w:eastAsia="Calibri" w:cs="Times New Roman"/>
          <w:sz w:val="16"/>
        </w:rPr>
        <w:t xml:space="preserve">, eliminated (among other animals) the last of the dinosaurs. Whereas </w:t>
      </w:r>
      <w:proofErr w:type="gramStart"/>
      <w:r w:rsidRPr="00BC375B">
        <w:rPr>
          <w:rFonts w:eastAsia="Calibri" w:cs="Times New Roman"/>
          <w:sz w:val="16"/>
        </w:rPr>
        <w:t>all of</w:t>
      </w:r>
      <w:proofErr w:type="gramEnd"/>
      <w:r w:rsidRPr="00BC375B">
        <w:rPr>
          <w:rFonts w:eastAsia="Calibri" w:cs="Times New Roman"/>
          <w:sz w:val="16"/>
        </w:rPr>
        <w:t xml:space="preserve"> those extinctions were caused by various types of natural causes, </w:t>
      </w:r>
      <w:r w:rsidRPr="00281D96">
        <w:rPr>
          <w:rFonts w:eastAsia="Calibri" w:cs="Times New Roman"/>
          <w:highlight w:val="cyan"/>
          <w:u w:val="single"/>
        </w:rPr>
        <w:t>the sixth</w:t>
      </w:r>
      <w:r w:rsidRPr="00BC375B">
        <w:rPr>
          <w:rFonts w:eastAsia="Calibri" w:cs="Times New Roman"/>
          <w:u w:val="single"/>
        </w:rPr>
        <w:t xml:space="preserve"> mass extinction, which </w:t>
      </w:r>
      <w:r w:rsidRPr="00281D96">
        <w:rPr>
          <w:rFonts w:eastAsia="Calibri" w:cs="Times New Roman"/>
          <w:highlight w:val="cyan"/>
          <w:u w:val="single"/>
        </w:rPr>
        <w:t xml:space="preserve">may prove to be the </w:t>
      </w:r>
      <w:r w:rsidRPr="00281D96">
        <w:rPr>
          <w:rFonts w:eastAsia="Calibri" w:cs="Times New Roman"/>
          <w:b/>
          <w:iCs/>
          <w:highlight w:val="cyan"/>
          <w:u w:val="single"/>
          <w:bdr w:val="single" w:sz="4" w:space="0" w:color="auto"/>
        </w:rPr>
        <w:t>worst ever</w:t>
      </w:r>
      <w:r w:rsidRPr="00BC375B">
        <w:rPr>
          <w:rFonts w:eastAsia="Calibri" w:cs="Times New Roman"/>
          <w:u w:val="single"/>
        </w:rPr>
        <w:t>, is unique in being caused by human beings</w:t>
      </w:r>
      <w:r w:rsidRPr="00BC375B">
        <w:rPr>
          <w:rFonts w:eastAsia="Calibri" w:cs="Times New Roman"/>
          <w:sz w:val="16"/>
        </w:rPr>
        <w:t xml:space="preserve">. It began about 100,000 years ago, when humans began spreading from Africa to the rest of the world. The extinction speeded up qualitatively after agriculture began in the Holocene epoch, and even more after the industrial revolution.31 In fact, </w:t>
      </w:r>
      <w:r w:rsidRPr="00281D96">
        <w:rPr>
          <w:rFonts w:eastAsia="Calibri" w:cs="Times New Roman"/>
          <w:highlight w:val="cyan"/>
          <w:u w:val="single"/>
        </w:rPr>
        <w:t>human beings</w:t>
      </w:r>
      <w:r w:rsidRPr="00BC375B">
        <w:rPr>
          <w:rFonts w:eastAsia="Calibri" w:cs="Times New Roman"/>
          <w:sz w:val="16"/>
        </w:rPr>
        <w:t xml:space="preserve">, who </w:t>
      </w:r>
      <w:r w:rsidRPr="00BC375B">
        <w:rPr>
          <w:rFonts w:eastAsia="Calibri" w:cs="Times New Roman"/>
          <w:u w:val="single"/>
        </w:rPr>
        <w:t>now emit about 100 times more CO2 than volcanoes</w:t>
      </w:r>
      <w:r w:rsidRPr="00BC375B">
        <w:rPr>
          <w:rFonts w:eastAsia="Calibri" w:cs="Times New Roman"/>
          <w:sz w:val="16"/>
        </w:rPr>
        <w:t xml:space="preserve">, </w:t>
      </w:r>
      <w:r w:rsidRPr="00281D96">
        <w:rPr>
          <w:rFonts w:eastAsia="Calibri" w:cs="Times New Roman"/>
          <w:highlight w:val="cyan"/>
          <w:u w:val="single"/>
        </w:rPr>
        <w:t>are</w:t>
      </w:r>
      <w:r w:rsidRPr="00BC375B">
        <w:rPr>
          <w:rFonts w:eastAsia="Calibri" w:cs="Times New Roman"/>
          <w:sz w:val="16"/>
        </w:rPr>
        <w:t xml:space="preserve"> evidently </w:t>
      </w:r>
      <w:r w:rsidRPr="00281D96">
        <w:rPr>
          <w:rFonts w:eastAsia="Calibri" w:cs="Times New Roman"/>
          <w:highlight w:val="cyan"/>
          <w:u w:val="single"/>
        </w:rPr>
        <w:t>extinguishing species</w:t>
      </w:r>
      <w:r w:rsidRPr="00BC375B">
        <w:rPr>
          <w:rFonts w:eastAsia="Calibri" w:cs="Times New Roman"/>
          <w:sz w:val="16"/>
        </w:rPr>
        <w:t xml:space="preserve"> – according to a 2010 article in a </w:t>
      </w:r>
      <w:r w:rsidRPr="00BC375B">
        <w:rPr>
          <w:rFonts w:eastAsia="Calibri" w:cs="Times New Roman"/>
          <w:u w:val="single"/>
        </w:rPr>
        <w:t xml:space="preserve">special issue on biological diversity published by the </w:t>
      </w:r>
      <w:r w:rsidRPr="00BC375B">
        <w:rPr>
          <w:rFonts w:eastAsia="Calibri" w:cs="Times New Roman"/>
          <w:b/>
          <w:iCs/>
          <w:u w:val="single"/>
          <w:bdr w:val="single" w:sz="4" w:space="0" w:color="auto"/>
        </w:rPr>
        <w:t>Royal Society</w:t>
      </w:r>
      <w:r w:rsidRPr="00BC375B">
        <w:rPr>
          <w:rFonts w:eastAsia="Calibri" w:cs="Times New Roman"/>
          <w:sz w:val="16"/>
        </w:rPr>
        <w:t xml:space="preserve"> – </w:t>
      </w:r>
      <w:r w:rsidRPr="00281D96">
        <w:rPr>
          <w:rFonts w:eastAsia="Calibri" w:cs="Times New Roman"/>
          <w:highlight w:val="cyan"/>
          <w:u w:val="single"/>
        </w:rPr>
        <w:t>at a rate that “</w:t>
      </w:r>
      <w:r w:rsidRPr="00281D96">
        <w:rPr>
          <w:rFonts w:eastAsia="Calibri" w:cs="Times New Roman"/>
          <w:b/>
          <w:iCs/>
          <w:highlight w:val="cyan"/>
          <w:u w:val="single"/>
          <w:bdr w:val="single" w:sz="4" w:space="0" w:color="auto"/>
        </w:rPr>
        <w:t>far exceeds anything in the fossil record</w:t>
      </w:r>
      <w:r w:rsidRPr="00281D96">
        <w:rPr>
          <w:rFonts w:eastAsia="Calibri" w:cs="Times New Roman"/>
          <w:highlight w:val="cyan"/>
          <w:u w:val="single"/>
        </w:rPr>
        <w:t>.”</w:t>
      </w:r>
      <w:r w:rsidRPr="00BC375B">
        <w:rPr>
          <w:rFonts w:eastAsia="Calibri" w:cs="Times New Roman"/>
          <w:sz w:val="16"/>
        </w:rPr>
        <w:t xml:space="preserve">32Another article in the same issue, written by </w:t>
      </w:r>
      <w:r w:rsidRPr="00BC375B">
        <w:rPr>
          <w:rFonts w:eastAsia="Calibri" w:cs="Times New Roman"/>
          <w:b/>
          <w:iCs/>
          <w:u w:val="single"/>
          <w:bdr w:val="single" w:sz="4" w:space="0" w:color="auto"/>
        </w:rPr>
        <w:t>Jeremy Jackson of the Scripps Institution of Oceanography</w:t>
      </w:r>
      <w:r w:rsidRPr="00BC375B">
        <w:rPr>
          <w:rFonts w:eastAsia="Calibri" w:cs="Times New Roman"/>
          <w:sz w:val="16"/>
        </w:rPr>
        <w:t xml:space="preserve">, discussed </w:t>
      </w:r>
      <w:r w:rsidRPr="00BC375B">
        <w:rPr>
          <w:rFonts w:eastAsia="Calibri" w:cs="Times New Roman"/>
          <w:u w:val="single"/>
        </w:rPr>
        <w:t>extinction caused by ocean acidification</w:t>
      </w:r>
      <w:r w:rsidRPr="00BC375B">
        <w:rPr>
          <w:rFonts w:eastAsia="Calibri" w:cs="Times New Roman"/>
          <w:sz w:val="16"/>
        </w:rPr>
        <w:t>. Explaining that “</w:t>
      </w:r>
      <w:r w:rsidRPr="00BC375B">
        <w:rPr>
          <w:rFonts w:eastAsia="Calibri" w:cs="Times New Roman"/>
          <w:u w:val="single"/>
        </w:rPr>
        <w:t>massive influxes of carbon at the end of the Paleocene caused intense global warming, ocean acidification, mass extinction throughout the deep sea and the worldwide disappearance of coral reefs</w:t>
      </w:r>
      <w:r w:rsidRPr="00BC375B">
        <w:rPr>
          <w:rFonts w:eastAsia="Calibri" w:cs="Times New Roman"/>
          <w:sz w:val="16"/>
        </w:rPr>
        <w:t xml:space="preserve">,” Jackson said that </w:t>
      </w:r>
      <w:r w:rsidRPr="00281D96">
        <w:rPr>
          <w:rFonts w:eastAsia="Calibri" w:cs="Times New Roman"/>
          <w:highlight w:val="cyan"/>
          <w:u w:val="single"/>
        </w:rPr>
        <w:t xml:space="preserve">unless there is </w:t>
      </w:r>
      <w:r w:rsidRPr="00281D96">
        <w:rPr>
          <w:rFonts w:eastAsia="Calibri" w:cs="Times New Roman"/>
          <w:b/>
          <w:iCs/>
          <w:highlight w:val="cyan"/>
          <w:u w:val="single"/>
          <w:bdr w:val="single" w:sz="4" w:space="0" w:color="auto"/>
        </w:rPr>
        <w:t>immediate and decisive conservation</w:t>
      </w:r>
      <w:r w:rsidRPr="00BC375B">
        <w:rPr>
          <w:rFonts w:eastAsia="Calibri" w:cs="Times New Roman"/>
          <w:b/>
          <w:iCs/>
          <w:u w:val="single"/>
          <w:bdr w:val="single" w:sz="4" w:space="0" w:color="auto"/>
        </w:rPr>
        <w:t xml:space="preserve"> action</w:t>
      </w:r>
      <w:r w:rsidRPr="00BC375B">
        <w:rPr>
          <w:rFonts w:eastAsia="Calibri" w:cs="Times New Roman"/>
          <w:sz w:val="16"/>
        </w:rPr>
        <w:t>, “</w:t>
      </w:r>
      <w:r w:rsidRPr="00BC375B">
        <w:rPr>
          <w:rFonts w:eastAsia="Calibri" w:cs="Times New Roman"/>
          <w:u w:val="single"/>
        </w:rPr>
        <w:t xml:space="preserve">another great mass </w:t>
      </w:r>
      <w:r w:rsidRPr="00281D96">
        <w:rPr>
          <w:rFonts w:eastAsia="Calibri" w:cs="Times New Roman"/>
          <w:highlight w:val="cyan"/>
          <w:u w:val="single"/>
        </w:rPr>
        <w:t>extinction</w:t>
      </w:r>
      <w:r w:rsidRPr="00BC375B">
        <w:rPr>
          <w:rFonts w:eastAsia="Calibri" w:cs="Times New Roman"/>
          <w:u w:val="single"/>
        </w:rPr>
        <w:t xml:space="preserve"> affecting all ocean ecosystems and comparable to the upheavals of the geological past </w:t>
      </w:r>
      <w:r w:rsidRPr="00281D96">
        <w:rPr>
          <w:rFonts w:eastAsia="Calibri" w:cs="Times New Roman"/>
          <w:highlight w:val="cyan"/>
          <w:u w:val="single"/>
        </w:rPr>
        <w:t>appears inevitable</w:t>
      </w:r>
      <w:r w:rsidRPr="00BC375B">
        <w:rPr>
          <w:rFonts w:eastAsia="Calibri" w:cs="Times New Roman"/>
          <w:sz w:val="16"/>
        </w:rPr>
        <w:t xml:space="preserve">.”33At the end of her 2014 book, The Sixth Extinction, </w:t>
      </w:r>
      <w:r w:rsidRPr="00BC375B">
        <w:rPr>
          <w:rFonts w:eastAsia="Calibri" w:cs="Times New Roman"/>
          <w:b/>
          <w:iCs/>
          <w:u w:val="single"/>
          <w:bdr w:val="single" w:sz="4" w:space="0" w:color="auto"/>
        </w:rPr>
        <w:t>Elizabeth Kolbert</w:t>
      </w:r>
      <w:r w:rsidRPr="00BC375B">
        <w:rPr>
          <w:rFonts w:eastAsia="Calibri" w:cs="Times New Roman"/>
          <w:sz w:val="16"/>
        </w:rPr>
        <w:t xml:space="preserve"> asked, “In an extinction event of our own making, what happens to us?” Many people seem to think that we self-named Homo sapiens are so wise and powerful that nothing could drive us to extinction. However, she points out, “When a mass extinction occurs, it takes out the weak and also lays low the strong.” The </w:t>
      </w:r>
      <w:r w:rsidRPr="00BC375B">
        <w:rPr>
          <w:rFonts w:eastAsia="Calibri" w:cs="Times New Roman"/>
          <w:b/>
          <w:iCs/>
          <w:u w:val="single"/>
          <w:bdr w:val="single" w:sz="4" w:space="0" w:color="auto"/>
        </w:rPr>
        <w:t>famous anthropologist Richard Leakey</w:t>
      </w:r>
      <w:r w:rsidRPr="00BC375B">
        <w:rPr>
          <w:rFonts w:eastAsia="Calibri" w:cs="Times New Roman"/>
          <w:sz w:val="16"/>
        </w:rPr>
        <w:t>, she added, warned that “</w:t>
      </w:r>
      <w:r w:rsidRPr="00BC375B">
        <w:rPr>
          <w:rFonts w:eastAsia="Calibri" w:cs="Times New Roman"/>
          <w:u w:val="single"/>
        </w:rPr>
        <w:t>Homo sapiens might not only be the agents of the sixth extinction, but also risks being one of its victims</w:t>
      </w:r>
      <w:r w:rsidRPr="00BC375B">
        <w:rPr>
          <w:rFonts w:eastAsia="Calibri" w:cs="Times New Roman"/>
          <w:sz w:val="16"/>
        </w:rPr>
        <w:t xml:space="preserve">.”34 </w:t>
      </w:r>
      <w:r w:rsidRPr="00BC375B">
        <w:rPr>
          <w:rFonts w:eastAsia="Calibri" w:cs="Times New Roman"/>
          <w:u w:val="single"/>
        </w:rPr>
        <w:t>There are now</w:t>
      </w:r>
      <w:r w:rsidRPr="00BC375B">
        <w:rPr>
          <w:rFonts w:eastAsia="Calibri" w:cs="Times New Roman"/>
          <w:sz w:val="16"/>
        </w:rPr>
        <w:t xml:space="preserve"> some </w:t>
      </w:r>
      <w:r w:rsidRPr="00281D96">
        <w:rPr>
          <w:rFonts w:eastAsia="Calibri" w:cs="Times New Roman"/>
          <w:highlight w:val="cyan"/>
          <w:u w:val="single"/>
        </w:rPr>
        <w:t>scientists</w:t>
      </w:r>
      <w:r w:rsidRPr="00BC375B">
        <w:rPr>
          <w:rFonts w:eastAsia="Calibri" w:cs="Times New Roman"/>
          <w:u w:val="single"/>
        </w:rPr>
        <w:t xml:space="preserve"> who </w:t>
      </w:r>
      <w:r w:rsidRPr="00281D96">
        <w:rPr>
          <w:rFonts w:eastAsia="Calibri" w:cs="Times New Roman"/>
          <w:highlight w:val="cyan"/>
          <w:u w:val="single"/>
        </w:rPr>
        <w:t>believe</w:t>
      </w:r>
      <w:r w:rsidRPr="00BC375B">
        <w:rPr>
          <w:rFonts w:eastAsia="Calibri" w:cs="Times New Roman"/>
          <w:u w:val="single"/>
        </w:rPr>
        <w:t xml:space="preserve"> that </w:t>
      </w:r>
      <w:r w:rsidRPr="00281D96">
        <w:rPr>
          <w:rFonts w:eastAsia="Calibri" w:cs="Times New Roman"/>
          <w:b/>
          <w:iCs/>
          <w:highlight w:val="cyan"/>
          <w:u w:val="single"/>
          <w:bdr w:val="single" w:sz="4" w:space="0" w:color="auto"/>
        </w:rPr>
        <w:t>human extinction</w:t>
      </w:r>
      <w:r w:rsidRPr="00BC375B">
        <w:rPr>
          <w:rFonts w:eastAsia="Calibri" w:cs="Times New Roman"/>
          <w:sz w:val="16"/>
        </w:rPr>
        <w:t xml:space="preserve">, or at least near extinction, </w:t>
      </w:r>
      <w:r w:rsidRPr="00281D96">
        <w:rPr>
          <w:rFonts w:eastAsia="Calibri" w:cs="Times New Roman"/>
          <w:b/>
          <w:iCs/>
          <w:highlight w:val="cyan"/>
          <w:u w:val="single"/>
          <w:bdr w:val="single" w:sz="4" w:space="0" w:color="auto"/>
        </w:rPr>
        <w:t xml:space="preserve">will happen </w:t>
      </w:r>
      <w:proofErr w:type="gramStart"/>
      <w:r w:rsidRPr="00281D96">
        <w:rPr>
          <w:rFonts w:eastAsia="Calibri" w:cs="Times New Roman"/>
          <w:b/>
          <w:iCs/>
          <w:highlight w:val="cyan"/>
          <w:u w:val="single"/>
          <w:bdr w:val="single" w:sz="4" w:space="0" w:color="auto"/>
        </w:rPr>
        <w:t>in the near future</w:t>
      </w:r>
      <w:proofErr w:type="gramEnd"/>
      <w:r w:rsidRPr="00BC375B">
        <w:rPr>
          <w:rFonts w:eastAsia="Calibri" w:cs="Times New Roman"/>
          <w:sz w:val="16"/>
        </w:rPr>
        <w:t xml:space="preserve">. </w:t>
      </w:r>
      <w:r w:rsidRPr="00BC375B">
        <w:rPr>
          <w:rFonts w:eastAsia="Calibri" w:cs="Times New Roman"/>
          <w:b/>
          <w:iCs/>
          <w:u w:val="single"/>
          <w:bdr w:val="single" w:sz="4" w:space="0" w:color="auto"/>
        </w:rPr>
        <w:t>Kevin Anderson</w:t>
      </w:r>
      <w:r w:rsidRPr="00BC375B">
        <w:rPr>
          <w:rFonts w:eastAsia="Calibri" w:cs="Times New Roman"/>
          <w:u w:val="single"/>
        </w:rPr>
        <w:t>, director of England’s Tyndall Centre for Climate Change</w:t>
      </w:r>
      <w:r w:rsidRPr="00BC375B">
        <w:rPr>
          <w:rFonts w:eastAsia="Calibri" w:cs="Times New Roman"/>
          <w:sz w:val="16"/>
        </w:rPr>
        <w:t xml:space="preserve">, said in 2009 that </w:t>
      </w:r>
      <w:r w:rsidRPr="00BC375B">
        <w:rPr>
          <w:rFonts w:eastAsia="Calibri" w:cs="Times New Roman"/>
          <w:u w:val="single"/>
        </w:rPr>
        <w:t>if th</w:t>
      </w:r>
      <w:r w:rsidRPr="00281D96">
        <w:rPr>
          <w:rFonts w:eastAsia="Calibri" w:cs="Times New Roman"/>
          <w:highlight w:val="cyan"/>
          <w:u w:val="single"/>
        </w:rPr>
        <w:t>e</w:t>
      </w:r>
      <w:r w:rsidRPr="00BC375B">
        <w:rPr>
          <w:rFonts w:eastAsia="Calibri" w:cs="Times New Roman"/>
          <w:u w:val="single"/>
        </w:rPr>
        <w:t xml:space="preserve"> global temperature rises by 4 </w:t>
      </w:r>
      <w:r w:rsidRPr="00BC375B">
        <w:rPr>
          <w:rFonts w:ascii="Times New Roman" w:eastAsia="Calibri" w:hAnsi="Times New Roman" w:cs="Times New Roman"/>
          <w:u w:val="single"/>
        </w:rPr>
        <w:t>̊</w:t>
      </w:r>
      <w:r w:rsidRPr="00BC375B">
        <w:rPr>
          <w:rFonts w:eastAsia="Calibri" w:cs="Times New Roman"/>
          <w:u w:val="single"/>
        </w:rPr>
        <w:t>C, about 90 percent of the Earth</w:t>
      </w:r>
      <w:r w:rsidRPr="00BC375B">
        <w:rPr>
          <w:rFonts w:eastAsia="Calibri" w:cs="Georgia"/>
          <w:u w:val="single"/>
        </w:rPr>
        <w:t>’</w:t>
      </w:r>
      <w:r w:rsidRPr="00BC375B">
        <w:rPr>
          <w:rFonts w:eastAsia="Calibri" w:cs="Times New Roman"/>
          <w:u w:val="single"/>
        </w:rPr>
        <w:t>s people will die</w:t>
      </w:r>
      <w:r w:rsidRPr="00BC375B">
        <w:rPr>
          <w:rFonts w:eastAsia="Calibri" w:cs="Times New Roman"/>
          <w:sz w:val="16"/>
        </w:rPr>
        <w:t xml:space="preserve"> - although human extinction will not be total, because “a few people with the right sort of resources may put themselves in the right parts of the world and survive.”35 </w:t>
      </w:r>
      <w:r w:rsidRPr="00BC375B">
        <w:rPr>
          <w:rFonts w:eastAsia="Calibri" w:cs="Times New Roman"/>
          <w:u w:val="single"/>
        </w:rPr>
        <w:t>Anderson’s view is considered overly optimistic by others</w:t>
      </w:r>
      <w:r w:rsidRPr="00BC375B">
        <w:rPr>
          <w:rFonts w:eastAsia="Calibri" w:cs="Times New Roman"/>
          <w:sz w:val="16"/>
        </w:rPr>
        <w:t xml:space="preserve">, such as atmospheric and marine scientist </w:t>
      </w:r>
      <w:r w:rsidRPr="00BC375B">
        <w:rPr>
          <w:rFonts w:eastAsia="Calibri" w:cs="Times New Roman"/>
          <w:b/>
          <w:iCs/>
          <w:u w:val="single"/>
          <w:bdr w:val="single" w:sz="4" w:space="0" w:color="auto"/>
        </w:rPr>
        <w:t>Ira Leifer</w:t>
      </w:r>
      <w:r w:rsidRPr="00BC375B">
        <w:rPr>
          <w:rFonts w:eastAsia="Calibri" w:cs="Times New Roman"/>
          <w:sz w:val="16"/>
        </w:rPr>
        <w:t xml:space="preserve"> </w:t>
      </w:r>
      <w:r w:rsidRPr="00BC375B">
        <w:rPr>
          <w:rFonts w:eastAsia="Calibri" w:cs="Times New Roman"/>
          <w:u w:val="single"/>
        </w:rPr>
        <w:t>of the University of California Santa Barbara</w:t>
      </w:r>
      <w:r w:rsidRPr="00BC375B">
        <w:rPr>
          <w:rFonts w:eastAsia="Calibri" w:cs="Times New Roman"/>
          <w:sz w:val="16"/>
        </w:rPr>
        <w:t xml:space="preserve">. Asking what portion of the population would be able to adapt to a global temperature increase of 4 </w:t>
      </w:r>
      <w:r w:rsidRPr="00BC375B">
        <w:rPr>
          <w:rFonts w:ascii="Times New Roman" w:eastAsia="Calibri" w:hAnsi="Times New Roman" w:cs="Times New Roman"/>
          <w:sz w:val="16"/>
        </w:rPr>
        <w:t>̊</w:t>
      </w:r>
      <w:r w:rsidRPr="00BC375B">
        <w:rPr>
          <w:rFonts w:eastAsia="Calibri" w:cs="Times New Roman"/>
          <w:sz w:val="16"/>
        </w:rPr>
        <w:t xml:space="preserve">C, Leifer said he believed that it would be </w:t>
      </w:r>
      <w:r w:rsidRPr="00BC375B">
        <w:rPr>
          <w:rFonts w:eastAsia="Calibri" w:cs="Georgia"/>
          <w:sz w:val="16"/>
        </w:rPr>
        <w:t>“</w:t>
      </w:r>
      <w:r w:rsidRPr="00BC375B">
        <w:rPr>
          <w:rFonts w:eastAsia="Calibri" w:cs="Times New Roman"/>
          <w:sz w:val="16"/>
        </w:rPr>
        <w:t>just a few thousand people [seeking refuge] in the Arctic or Antarctica.</w:t>
      </w:r>
      <w:r w:rsidRPr="00BC375B">
        <w:rPr>
          <w:rFonts w:eastAsia="Calibri" w:cs="Georgia"/>
          <w:sz w:val="16"/>
        </w:rPr>
        <w:t>”</w:t>
      </w:r>
      <w:r w:rsidRPr="00BC375B">
        <w:rPr>
          <w:rFonts w:eastAsia="Calibri" w:cs="Times New Roman"/>
          <w:sz w:val="16"/>
        </w:rPr>
        <w:t>36 Even Leifer</w:t>
      </w:r>
      <w:r w:rsidRPr="00BC375B">
        <w:rPr>
          <w:rFonts w:eastAsia="Calibri" w:cs="Georgia"/>
          <w:sz w:val="16"/>
        </w:rPr>
        <w:t>’</w:t>
      </w:r>
      <w:r w:rsidRPr="00BC375B">
        <w:rPr>
          <w:rFonts w:eastAsia="Calibri" w:cs="Times New Roman"/>
          <w:sz w:val="16"/>
        </w:rPr>
        <w:t xml:space="preserve">s view is too optimistic for other scientists, such as </w:t>
      </w:r>
      <w:r w:rsidRPr="00BC375B">
        <w:rPr>
          <w:rFonts w:eastAsia="Calibri" w:cs="Times New Roman"/>
          <w:u w:val="single"/>
        </w:rPr>
        <w:t>Australian microbiologist</w:t>
      </w:r>
      <w:r w:rsidRPr="00BC375B">
        <w:rPr>
          <w:rFonts w:eastAsia="Calibri" w:cs="Times New Roman"/>
          <w:sz w:val="16"/>
        </w:rPr>
        <w:t xml:space="preserve"> </w:t>
      </w:r>
      <w:r w:rsidRPr="00BC375B">
        <w:rPr>
          <w:rFonts w:eastAsia="Calibri" w:cs="Times New Roman"/>
          <w:b/>
          <w:iCs/>
          <w:u w:val="single"/>
          <w:bdr w:val="single" w:sz="4" w:space="0" w:color="auto"/>
        </w:rPr>
        <w:t xml:space="preserve">Frank </w:t>
      </w:r>
      <w:proofErr w:type="spellStart"/>
      <w:r w:rsidRPr="00BC375B">
        <w:rPr>
          <w:rFonts w:eastAsia="Calibri" w:cs="Times New Roman"/>
          <w:b/>
          <w:iCs/>
          <w:u w:val="single"/>
          <w:bdr w:val="single" w:sz="4" w:space="0" w:color="auto"/>
        </w:rPr>
        <w:t>Fenner</w:t>
      </w:r>
      <w:proofErr w:type="spellEnd"/>
      <w:r w:rsidRPr="00BC375B">
        <w:rPr>
          <w:rFonts w:eastAsia="Calibri" w:cs="Times New Roman"/>
          <w:sz w:val="16"/>
        </w:rPr>
        <w:t xml:space="preserve"> - who had announced the eradication of smallpox to the World Health Assembly in 1980. In 2010, </w:t>
      </w:r>
      <w:proofErr w:type="spellStart"/>
      <w:r w:rsidRPr="00BC375B">
        <w:rPr>
          <w:rFonts w:eastAsia="Calibri" w:cs="Times New Roman"/>
          <w:u w:val="single"/>
        </w:rPr>
        <w:t>Fenner</w:t>
      </w:r>
      <w:proofErr w:type="spellEnd"/>
      <w:r w:rsidRPr="00BC375B">
        <w:rPr>
          <w:rFonts w:eastAsia="Calibri" w:cs="Times New Roman"/>
          <w:sz w:val="16"/>
        </w:rPr>
        <w:t xml:space="preserve">, the author of 22 books and hundreds of scientific articles, </w:t>
      </w:r>
      <w:r w:rsidRPr="00BC375B">
        <w:rPr>
          <w:rFonts w:eastAsia="Calibri" w:cs="Times New Roman"/>
          <w:u w:val="single"/>
        </w:rPr>
        <w:t>said</w:t>
      </w:r>
      <w:r w:rsidRPr="00BC375B">
        <w:rPr>
          <w:rFonts w:eastAsia="Calibri" w:cs="Times New Roman"/>
          <w:sz w:val="16"/>
        </w:rPr>
        <w:t>: “</w:t>
      </w:r>
      <w:r w:rsidRPr="00281D96">
        <w:rPr>
          <w:rFonts w:eastAsia="Calibri" w:cs="Times New Roman"/>
          <w:b/>
          <w:iCs/>
          <w:highlight w:val="cyan"/>
          <w:u w:val="single"/>
          <w:bdr w:val="single" w:sz="4" w:space="0" w:color="auto"/>
        </w:rPr>
        <w:t>Homo sapiens will become extinct</w:t>
      </w:r>
      <w:r w:rsidRPr="00BC375B">
        <w:rPr>
          <w:rFonts w:eastAsia="Calibri" w:cs="Times New Roman"/>
          <w:b/>
          <w:iCs/>
          <w:u w:val="single"/>
          <w:bdr w:val="single" w:sz="4" w:space="0" w:color="auto"/>
        </w:rPr>
        <w:t xml:space="preserve">, perhaps </w:t>
      </w:r>
      <w:r w:rsidRPr="00281D96">
        <w:rPr>
          <w:rFonts w:eastAsia="Calibri" w:cs="Times New Roman"/>
          <w:b/>
          <w:iCs/>
          <w:highlight w:val="cyan"/>
          <w:u w:val="single"/>
          <w:bdr w:val="single" w:sz="4" w:space="0" w:color="auto"/>
        </w:rPr>
        <w:t>within 100 years</w:t>
      </w:r>
      <w:r w:rsidRPr="00BC375B">
        <w:rPr>
          <w:rFonts w:eastAsia="Calibri" w:cs="Times New Roman"/>
          <w:sz w:val="16"/>
        </w:rPr>
        <w:t xml:space="preserve">.”37 Some </w:t>
      </w:r>
      <w:r w:rsidRPr="00281D96">
        <w:rPr>
          <w:rFonts w:eastAsia="Calibri" w:cs="Times New Roman"/>
          <w:highlight w:val="cyan"/>
          <w:u w:val="single"/>
        </w:rPr>
        <w:t>scientists</w:t>
      </w:r>
      <w:r w:rsidRPr="00BC375B">
        <w:rPr>
          <w:rFonts w:eastAsia="Calibri" w:cs="Times New Roman"/>
          <w:u w:val="single"/>
        </w:rPr>
        <w:t xml:space="preserve"> who </w:t>
      </w:r>
      <w:r w:rsidRPr="00281D96">
        <w:rPr>
          <w:rFonts w:eastAsia="Calibri" w:cs="Times New Roman"/>
          <w:highlight w:val="cyan"/>
          <w:u w:val="single"/>
        </w:rPr>
        <w:t>expect an imminent extinction</w:t>
      </w:r>
      <w:r w:rsidRPr="00BC375B">
        <w:rPr>
          <w:rFonts w:eastAsia="Calibri" w:cs="Times New Roman"/>
          <w:u w:val="single"/>
        </w:rPr>
        <w:t xml:space="preserve"> of </w:t>
      </w:r>
      <w:proofErr w:type="gramStart"/>
      <w:r w:rsidRPr="00BC375B">
        <w:rPr>
          <w:rFonts w:eastAsia="Calibri" w:cs="Times New Roman"/>
          <w:u w:val="single"/>
        </w:rPr>
        <w:t>the human race</w:t>
      </w:r>
      <w:proofErr w:type="gramEnd"/>
      <w:r w:rsidRPr="00BC375B">
        <w:rPr>
          <w:rFonts w:eastAsia="Calibri" w:cs="Times New Roman"/>
          <w:u w:val="single"/>
        </w:rPr>
        <w:t xml:space="preserve"> regard methane emissions </w:t>
      </w:r>
      <w:r w:rsidRPr="00281D96">
        <w:rPr>
          <w:rFonts w:eastAsia="Calibri" w:cs="Times New Roman"/>
          <w:highlight w:val="cyan"/>
          <w:u w:val="single"/>
        </w:rPr>
        <w:t>from thawing permafrost</w:t>
      </w:r>
      <w:r w:rsidRPr="00BC375B">
        <w:rPr>
          <w:rFonts w:eastAsia="Calibri" w:cs="Times New Roman"/>
          <w:u w:val="single"/>
        </w:rPr>
        <w:t xml:space="preserve"> as the most likely cause</w:t>
      </w:r>
      <w:r w:rsidRPr="00BC375B">
        <w:rPr>
          <w:rFonts w:eastAsia="Calibri" w:cs="Times New Roman"/>
          <w:sz w:val="16"/>
        </w:rPr>
        <w:t xml:space="preserve">. A good introduction to the thinking of some scientists about the danger of extinction from methane is provided by a 2013 video called “Mass Extinction: Let’s Not,” which was narrated and co-authored by Thom Hartmann.38 Given the seriousness of the danger from methane, the present book might better have been subtitled, “Can Civilization Survive the CO2-CH4 Crisis?” Probably the scientist who has written the most about the demise of </w:t>
      </w:r>
      <w:proofErr w:type="gramStart"/>
      <w:r w:rsidRPr="00BC375B">
        <w:rPr>
          <w:rFonts w:eastAsia="Calibri" w:cs="Times New Roman"/>
          <w:sz w:val="16"/>
        </w:rPr>
        <w:t>the human race</w:t>
      </w:r>
      <w:proofErr w:type="gramEnd"/>
      <w:r w:rsidRPr="00BC375B">
        <w:rPr>
          <w:rFonts w:eastAsia="Calibri" w:cs="Times New Roman"/>
          <w:sz w:val="16"/>
        </w:rPr>
        <w:t xml:space="preserve"> within the next several decades is </w:t>
      </w:r>
      <w:r w:rsidRPr="00BC375B">
        <w:rPr>
          <w:rFonts w:eastAsia="Calibri" w:cs="Times New Roman"/>
          <w:b/>
          <w:iCs/>
          <w:u w:val="single"/>
          <w:bdr w:val="single" w:sz="4" w:space="0" w:color="auto"/>
        </w:rPr>
        <w:t>Guy R. McPherson</w:t>
      </w:r>
      <w:r w:rsidRPr="00BC375B">
        <w:rPr>
          <w:rFonts w:eastAsia="Calibri" w:cs="Times New Roman"/>
          <w:sz w:val="16"/>
        </w:rPr>
        <w:t xml:space="preserve">, </w:t>
      </w:r>
      <w:r w:rsidRPr="00BC375B">
        <w:rPr>
          <w:rFonts w:eastAsia="Calibri" w:cs="Times New Roman"/>
          <w:u w:val="single"/>
        </w:rPr>
        <w:t>professor emeritus of evolutionary biology at the University of Arizona</w:t>
      </w:r>
      <w:r w:rsidRPr="00BC375B">
        <w:rPr>
          <w:rFonts w:eastAsia="Calibri" w:cs="Times New Roman"/>
          <w:sz w:val="16"/>
        </w:rPr>
        <w:t xml:space="preserve">. In various articles, at a blog called “Nature Bats Last,” and in a 2013 book entitled Going Dark, McPherson has presented an array of scenarios through which humanity could become extinct, one of which is due to methane emissions from thawing permafrost.39 </w:t>
      </w:r>
      <w:r w:rsidRPr="00BC375B">
        <w:rPr>
          <w:rFonts w:eastAsia="Calibri" w:cs="Times New Roman"/>
          <w:u w:val="single"/>
        </w:rPr>
        <w:t>The prediction of human extinction through methane emissions has been central</w:t>
      </w:r>
      <w:r w:rsidRPr="00BC375B">
        <w:rPr>
          <w:rFonts w:eastAsia="Calibri" w:cs="Times New Roman"/>
          <w:sz w:val="16"/>
        </w:rPr>
        <w:t xml:space="preserve"> to the thinking of retired Earth-systems scientist Malcolm Light. In 2012, Light wrote that the process of </w:t>
      </w:r>
      <w:r w:rsidRPr="00BC375B">
        <w:rPr>
          <w:rFonts w:eastAsia="Calibri" w:cs="Times New Roman"/>
          <w:u w:val="single"/>
        </w:rPr>
        <w:t xml:space="preserve">significant </w:t>
      </w:r>
      <w:r w:rsidRPr="00281D96">
        <w:rPr>
          <w:rFonts w:eastAsia="Calibri" w:cs="Times New Roman"/>
          <w:highlight w:val="cyan"/>
          <w:u w:val="single"/>
        </w:rPr>
        <w:t>methane release</w:t>
      </w:r>
      <w:r w:rsidRPr="00BC375B">
        <w:rPr>
          <w:rFonts w:eastAsia="Calibri" w:cs="Times New Roman"/>
          <w:sz w:val="16"/>
        </w:rPr>
        <w:t>, which began in 2010, “</w:t>
      </w:r>
      <w:r w:rsidRPr="00281D96">
        <w:rPr>
          <w:rFonts w:eastAsia="Calibri" w:cs="Times New Roman"/>
          <w:highlight w:val="cyan"/>
          <w:u w:val="single"/>
        </w:rPr>
        <w:t>will accelerate</w:t>
      </w:r>
      <w:r w:rsidRPr="00BC375B">
        <w:rPr>
          <w:rFonts w:eastAsia="Calibri" w:cs="Times New Roman"/>
          <w:u w:val="single"/>
        </w:rPr>
        <w:t xml:space="preserve"> exponentially, release huge quantities of methane into the atmosphere </w:t>
      </w:r>
      <w:r w:rsidRPr="00281D96">
        <w:rPr>
          <w:rFonts w:eastAsia="Calibri" w:cs="Times New Roman"/>
          <w:highlight w:val="cyan"/>
          <w:u w:val="single"/>
        </w:rPr>
        <w:t xml:space="preserve">and lead to the </w:t>
      </w:r>
      <w:r w:rsidRPr="00281D96">
        <w:rPr>
          <w:rFonts w:eastAsia="Calibri" w:cs="Times New Roman"/>
          <w:b/>
          <w:iCs/>
          <w:highlight w:val="cyan"/>
          <w:u w:val="single"/>
          <w:bdr w:val="single" w:sz="4" w:space="0" w:color="auto"/>
        </w:rPr>
        <w:t>demise of all life on earth</w:t>
      </w:r>
      <w:r w:rsidRPr="00BC375B">
        <w:rPr>
          <w:rFonts w:eastAsia="Calibri" w:cs="Times New Roman"/>
          <w:u w:val="single"/>
        </w:rPr>
        <w:t xml:space="preserve"> before the middle of this century</w:t>
      </w:r>
      <w:r w:rsidRPr="00BC375B">
        <w:rPr>
          <w:rFonts w:eastAsia="Calibri" w:cs="Times New Roman"/>
          <w:sz w:val="16"/>
        </w:rPr>
        <w:t xml:space="preserve">.” From Light’s point of view, </w:t>
      </w:r>
      <w:r w:rsidRPr="00281D96">
        <w:rPr>
          <w:rFonts w:eastAsia="Calibri" w:cs="Times New Roman"/>
          <w:highlight w:val="cyan"/>
          <w:u w:val="single"/>
        </w:rPr>
        <w:t>the only hope</w:t>
      </w:r>
      <w:r w:rsidRPr="00BC375B">
        <w:rPr>
          <w:rFonts w:eastAsia="Calibri" w:cs="Times New Roman"/>
          <w:u w:val="single"/>
        </w:rPr>
        <w:t xml:space="preserve"> for human survival </w:t>
      </w:r>
      <w:r w:rsidRPr="00281D96">
        <w:rPr>
          <w:rFonts w:eastAsia="Calibri" w:cs="Times New Roman"/>
          <w:highlight w:val="cyan"/>
          <w:u w:val="single"/>
        </w:rPr>
        <w:t xml:space="preserve">is a </w:t>
      </w:r>
      <w:r w:rsidRPr="00281D96">
        <w:rPr>
          <w:rFonts w:eastAsia="Calibri" w:cs="Times New Roman"/>
          <w:b/>
          <w:iCs/>
          <w:highlight w:val="cyan"/>
          <w:u w:val="single"/>
          <w:bdr w:val="single" w:sz="4" w:space="0" w:color="auto"/>
        </w:rPr>
        <w:t>massive reduction in CO2 emissions</w:t>
      </w:r>
      <w:r w:rsidRPr="00BC375B">
        <w:rPr>
          <w:rFonts w:eastAsia="Calibri" w:cs="Times New Roman"/>
          <w:sz w:val="16"/>
        </w:rPr>
        <w:t xml:space="preserve"> combined with the immediate use of geoengineering “as a cooling method in the Arctic to counteract the effects of the methane buildup.”40</w:t>
      </w:r>
    </w:p>
    <w:p w14:paraId="3A56D0C9" w14:textId="57733D36" w:rsidR="005116E9" w:rsidRPr="00614FD3" w:rsidRDefault="005116E9" w:rsidP="005116E9">
      <w:pPr>
        <w:pStyle w:val="Heading4"/>
        <w:rPr>
          <w:rFonts w:cs="Times New Roman"/>
        </w:rPr>
      </w:pPr>
      <w:r w:rsidRPr="00614FD3">
        <w:rPr>
          <w:rFonts w:cs="Times New Roman"/>
        </w:rPr>
        <w:t xml:space="preserve">Tipping points and positive feedbacks </w:t>
      </w:r>
      <w:r>
        <w:rPr>
          <w:rFonts w:cs="Times New Roman"/>
        </w:rPr>
        <w:t>confirm our impacts.</w:t>
      </w:r>
    </w:p>
    <w:p w14:paraId="2F947B4C" w14:textId="77777777" w:rsidR="005116E9" w:rsidRDefault="005116E9" w:rsidP="005116E9">
      <w:r w:rsidRPr="00614FD3">
        <w:rPr>
          <w:rStyle w:val="Style13ptBold"/>
        </w:rPr>
        <w:t xml:space="preserve">Klein </w:t>
      </w:r>
      <w:r>
        <w:rPr>
          <w:rStyle w:val="Style13ptBold"/>
        </w:rPr>
        <w:t>‘</w:t>
      </w:r>
      <w:r w:rsidRPr="00614FD3">
        <w:rPr>
          <w:rStyle w:val="Style13ptBold"/>
        </w:rPr>
        <w:t>14</w:t>
      </w:r>
      <w:r>
        <w:t xml:space="preserve"> </w:t>
      </w:r>
    </w:p>
    <w:p w14:paraId="6E4AE900" w14:textId="77777777" w:rsidR="005116E9" w:rsidRPr="00213A5D" w:rsidRDefault="005116E9" w:rsidP="005116E9">
      <w:pPr>
        <w:rPr>
          <w:sz w:val="18"/>
          <w:szCs w:val="18"/>
        </w:rPr>
      </w:pPr>
      <w:r w:rsidRPr="00213A5D">
        <w:rPr>
          <w:sz w:val="18"/>
          <w:szCs w:val="18"/>
        </w:rPr>
        <w:t>Naomi Klein is an award-winning journalist, syndicated columnist, former Miliband Fellow at the London School of Economics, member of the board of directors of 350.org, This Changes Everything: Capitalism vs. the Climate, pp. 12-14</w:t>
      </w:r>
    </w:p>
    <w:p w14:paraId="4AD98F66" w14:textId="77777777" w:rsidR="005116E9" w:rsidRPr="00614FD3" w:rsidRDefault="005116E9" w:rsidP="005116E9">
      <w:pPr>
        <w:rPr>
          <w:sz w:val="14"/>
        </w:rPr>
      </w:pPr>
      <w:r w:rsidRPr="00614FD3">
        <w:rPr>
          <w:sz w:val="14"/>
        </w:rPr>
        <w:t>In a 2012 report, the World Bank laid out the gamble implied by that target. “</w:t>
      </w:r>
      <w:r w:rsidRPr="00281D96">
        <w:rPr>
          <w:rStyle w:val="StyleUnderline"/>
          <w:highlight w:val="cyan"/>
        </w:rPr>
        <w:t>As</w:t>
      </w:r>
      <w:r w:rsidRPr="00614FD3">
        <w:rPr>
          <w:rStyle w:val="StyleUnderline"/>
        </w:rPr>
        <w:t xml:space="preserve"> global </w:t>
      </w:r>
      <w:r w:rsidRPr="00281D96">
        <w:rPr>
          <w:rStyle w:val="StyleUnderline"/>
          <w:highlight w:val="cyan"/>
        </w:rPr>
        <w:t>warming approaches</w:t>
      </w:r>
      <w:r w:rsidRPr="00614FD3">
        <w:rPr>
          <w:rStyle w:val="StyleUnderline"/>
        </w:rPr>
        <w:t xml:space="preserve"> and exceeds </w:t>
      </w:r>
      <w:r w:rsidRPr="00281D96">
        <w:rPr>
          <w:rStyle w:val="StyleUnderline"/>
          <w:highlight w:val="cyan"/>
        </w:rPr>
        <w:t>2-degrees</w:t>
      </w:r>
      <w:r w:rsidRPr="00614FD3">
        <w:rPr>
          <w:rStyle w:val="StyleUnderline"/>
        </w:rPr>
        <w:t xml:space="preserve"> Celsius, </w:t>
      </w:r>
      <w:r w:rsidRPr="00281D96">
        <w:rPr>
          <w:rStyle w:val="StyleUnderline"/>
          <w:highlight w:val="cyan"/>
        </w:rPr>
        <w:t>there is a</w:t>
      </w:r>
      <w:r w:rsidRPr="00614FD3">
        <w:rPr>
          <w:rStyle w:val="StyleUnderline"/>
        </w:rPr>
        <w:t xml:space="preserve"> </w:t>
      </w:r>
      <w:r w:rsidRPr="00281D96">
        <w:rPr>
          <w:rStyle w:val="StyleUnderline"/>
          <w:highlight w:val="cyan"/>
        </w:rPr>
        <w:t>risk of</w:t>
      </w:r>
      <w:r w:rsidRPr="00614FD3">
        <w:rPr>
          <w:rStyle w:val="StyleUnderline"/>
        </w:rPr>
        <w:t xml:space="preserve"> triggering </w:t>
      </w:r>
      <w:r w:rsidRPr="00281D96">
        <w:rPr>
          <w:rStyle w:val="Emphasis"/>
          <w:highlight w:val="cyan"/>
        </w:rPr>
        <w:t>nonlinear tipping elements</w:t>
      </w:r>
      <w:r w:rsidRPr="00614FD3">
        <w:rPr>
          <w:sz w:val="14"/>
        </w:rPr>
        <w:t xml:space="preserve">. </w:t>
      </w:r>
      <w:r w:rsidRPr="00614FD3">
        <w:rPr>
          <w:rStyle w:val="StyleUnderline"/>
        </w:rPr>
        <w:t>Examples include</w:t>
      </w:r>
      <w:r w:rsidRPr="00614FD3">
        <w:rPr>
          <w:sz w:val="14"/>
        </w:rPr>
        <w:t xml:space="preserve"> the disintegration of the West Antarctic ice sheet leading to more rapid sea-level rise, or </w:t>
      </w:r>
      <w:r w:rsidRPr="00614FD3">
        <w:rPr>
          <w:rStyle w:val="StyleUnderline"/>
        </w:rPr>
        <w:t>large-scale Amazon dieback drastically affecting ecosystems, rivers, agriculture, energy production, and livelihoods</w:t>
      </w:r>
      <w:r w:rsidRPr="00614FD3">
        <w:rPr>
          <w:sz w:val="14"/>
        </w:rPr>
        <w:t>. This would further add to 21</w:t>
      </w:r>
      <w:r w:rsidRPr="00614FD3">
        <w:rPr>
          <w:sz w:val="14"/>
          <w:vertAlign w:val="superscript"/>
        </w:rPr>
        <w:t>st</w:t>
      </w:r>
      <w:r w:rsidRPr="00614FD3">
        <w:rPr>
          <w:sz w:val="14"/>
        </w:rPr>
        <w:t xml:space="preserve">-century global warming and impact entire continents.” In other words, once we allow temperatures to climb past a certain point, where the mercury stops is not in our </w:t>
      </w:r>
      <w:proofErr w:type="gramStart"/>
      <w:r w:rsidRPr="00614FD3">
        <w:rPr>
          <w:sz w:val="14"/>
        </w:rPr>
        <w:t>control.</w:t>
      </w:r>
      <w:r w:rsidRPr="00614FD3">
        <w:rPr>
          <w:sz w:val="12"/>
        </w:rPr>
        <w:t>¶</w:t>
      </w:r>
      <w:proofErr w:type="gramEnd"/>
      <w:r w:rsidRPr="00614FD3">
        <w:rPr>
          <w:sz w:val="14"/>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281D96">
        <w:rPr>
          <w:rStyle w:val="StyleUnderline"/>
          <w:highlight w:val="cyan"/>
        </w:rPr>
        <w:t>we’re on track to a 4-C</w:t>
      </w:r>
      <w:r w:rsidRPr="00614FD3">
        <w:rPr>
          <w:rStyle w:val="StyleUnderline"/>
        </w:rPr>
        <w:t xml:space="preserve"> warmer </w:t>
      </w:r>
      <w:r w:rsidRPr="00281D96">
        <w:rPr>
          <w:rStyle w:val="StyleUnderline"/>
          <w:highlight w:val="cyan"/>
        </w:rPr>
        <w:t>world</w:t>
      </w:r>
      <w:r w:rsidRPr="00614FD3">
        <w:rPr>
          <w:sz w:val="14"/>
        </w:rPr>
        <w:t xml:space="preserve"> [by century’s end] </w:t>
      </w:r>
      <w:r w:rsidRPr="00281D96">
        <w:rPr>
          <w:rStyle w:val="StyleUnderline"/>
          <w:highlight w:val="cyan"/>
        </w:rPr>
        <w:t>marked by</w:t>
      </w:r>
      <w:r w:rsidRPr="00614FD3">
        <w:rPr>
          <w:rStyle w:val="StyleUnderline"/>
        </w:rPr>
        <w:t xml:space="preserve"> </w:t>
      </w:r>
      <w:r w:rsidRPr="00614FD3">
        <w:rPr>
          <w:rStyle w:val="Emphasis"/>
        </w:rPr>
        <w:t xml:space="preserve">extreme </w:t>
      </w:r>
      <w:r w:rsidRPr="00281D96">
        <w:rPr>
          <w:rStyle w:val="Emphasis"/>
          <w:highlight w:val="cyan"/>
        </w:rPr>
        <w:t>heat waves</w:t>
      </w:r>
      <w:r w:rsidRPr="00614FD3">
        <w:rPr>
          <w:rStyle w:val="StyleUnderline"/>
        </w:rPr>
        <w:t xml:space="preserve">, </w:t>
      </w:r>
      <w:r w:rsidRPr="00281D96">
        <w:rPr>
          <w:rStyle w:val="Emphasis"/>
          <w:highlight w:val="cyan"/>
        </w:rPr>
        <w:t>declining</w:t>
      </w:r>
      <w:r w:rsidRPr="00614FD3">
        <w:rPr>
          <w:rStyle w:val="Emphasis"/>
        </w:rPr>
        <w:t xml:space="preserve"> global </w:t>
      </w:r>
      <w:r w:rsidRPr="00281D96">
        <w:rPr>
          <w:rStyle w:val="Emphasis"/>
          <w:highlight w:val="cyan"/>
        </w:rPr>
        <w:t>food</w:t>
      </w:r>
      <w:r w:rsidRPr="00614FD3">
        <w:rPr>
          <w:rStyle w:val="Emphasis"/>
        </w:rPr>
        <w:t xml:space="preserve"> stocks</w:t>
      </w:r>
      <w:r w:rsidRPr="00614FD3">
        <w:rPr>
          <w:rStyle w:val="StyleUnderline"/>
        </w:rPr>
        <w:t xml:space="preserve">, </w:t>
      </w:r>
      <w:r w:rsidRPr="00281D96">
        <w:rPr>
          <w:rStyle w:val="Emphasis"/>
          <w:highlight w:val="cyan"/>
        </w:rPr>
        <w:t>loss of ecosystems</w:t>
      </w:r>
      <w:r w:rsidRPr="00614FD3">
        <w:rPr>
          <w:rStyle w:val="StyleUnderline"/>
        </w:rPr>
        <w:t xml:space="preserve"> and biodiversity, </w:t>
      </w:r>
      <w:r w:rsidRPr="00281D96">
        <w:rPr>
          <w:rStyle w:val="StyleUnderline"/>
          <w:highlight w:val="cyan"/>
        </w:rPr>
        <w:t>and</w:t>
      </w:r>
      <w:r w:rsidRPr="00614FD3">
        <w:rPr>
          <w:rStyle w:val="StyleUnderline"/>
        </w:rPr>
        <w:t xml:space="preserve"> </w:t>
      </w:r>
      <w:r w:rsidRPr="00614FD3">
        <w:rPr>
          <w:rStyle w:val="Emphasis"/>
        </w:rPr>
        <w:t xml:space="preserve">life-threatening </w:t>
      </w:r>
      <w:r w:rsidRPr="00281D96">
        <w:rPr>
          <w:rStyle w:val="Emphasis"/>
          <w:highlight w:val="cyan"/>
        </w:rPr>
        <w:t>sea level rise</w:t>
      </w:r>
      <w:r w:rsidRPr="00614FD3">
        <w:rPr>
          <w:sz w:val="14"/>
        </w:rPr>
        <w:t>.” And the report cautioned that, “</w:t>
      </w:r>
      <w:r w:rsidRPr="00281D96">
        <w:rPr>
          <w:rStyle w:val="StyleUnderline"/>
          <w:highlight w:val="cyan"/>
        </w:rPr>
        <w:t>there is</w:t>
      </w:r>
      <w:r w:rsidRPr="00614FD3">
        <w:rPr>
          <w:rStyle w:val="StyleUnderline"/>
        </w:rPr>
        <w:t xml:space="preserve"> also </w:t>
      </w:r>
      <w:r w:rsidRPr="00281D96">
        <w:rPr>
          <w:rStyle w:val="Emphasis"/>
          <w:highlight w:val="cyan"/>
        </w:rPr>
        <w:t>no certainty that</w:t>
      </w:r>
      <w:r w:rsidRPr="00614FD3">
        <w:rPr>
          <w:rStyle w:val="Emphasis"/>
        </w:rPr>
        <w:t xml:space="preserve"> </w:t>
      </w:r>
      <w:r w:rsidRPr="00281D96">
        <w:rPr>
          <w:rStyle w:val="Emphasis"/>
          <w:highlight w:val="cyan"/>
        </w:rPr>
        <w:t>adaptation</w:t>
      </w:r>
      <w:r w:rsidRPr="00614FD3">
        <w:rPr>
          <w:rStyle w:val="Emphasis"/>
        </w:rPr>
        <w:t xml:space="preserve"> to a 4-C world </w:t>
      </w:r>
      <w:r w:rsidRPr="00281D96">
        <w:rPr>
          <w:rStyle w:val="Emphasis"/>
          <w:highlight w:val="cyan"/>
        </w:rPr>
        <w:t>is possible</w:t>
      </w:r>
      <w:r w:rsidRPr="00614FD3">
        <w:rPr>
          <w:sz w:val="14"/>
        </w:rPr>
        <w:t xml:space="preserve">.” Kevin Anderson, former director (now deputy director) of the Tyndall Centre for Climate Change, which has quickly established itself as one of the </w:t>
      </w:r>
      <w:proofErr w:type="gramStart"/>
      <w:r w:rsidRPr="00614FD3">
        <w:rPr>
          <w:sz w:val="14"/>
        </w:rPr>
        <w:t>U.K’s</w:t>
      </w:r>
      <w:proofErr w:type="gramEnd"/>
      <w:r w:rsidRPr="00614FD3">
        <w:rPr>
          <w:sz w:val="14"/>
        </w:rPr>
        <w:t xml:space="preserve"> premier climate research institutions, is even blunter; he says </w:t>
      </w:r>
      <w:r w:rsidRPr="00614FD3">
        <w:rPr>
          <w:rStyle w:val="StyleUnderline"/>
        </w:rPr>
        <w:t>4 degrees Celsius warming</w:t>
      </w:r>
      <w:r w:rsidRPr="00614FD3">
        <w:rPr>
          <w:sz w:val="14"/>
        </w:rPr>
        <w:t>—7.2 degrees Fahrenheit—</w:t>
      </w:r>
      <w:r w:rsidRPr="00614FD3">
        <w:rPr>
          <w:rStyle w:val="StyleUnderline"/>
        </w:rPr>
        <w:t>is “incompatible with an organized, equitable, and civilized global community</w:t>
      </w:r>
      <w:r w:rsidRPr="00614FD3">
        <w:rPr>
          <w:sz w:val="14"/>
        </w:rPr>
        <w:t>.”</w:t>
      </w:r>
      <w:r w:rsidRPr="00614FD3">
        <w:rPr>
          <w:sz w:val="12"/>
        </w:rPr>
        <w:t>¶</w:t>
      </w:r>
      <w:r w:rsidRPr="00614FD3">
        <w:rPr>
          <w:sz w:val="14"/>
        </w:rPr>
        <w:t xml:space="preserve"> We don’t know exactly what a 4 degree Celsius world would look like, but even the best-case scenario is likely to be calamitous. </w:t>
      </w:r>
      <w:r w:rsidRPr="00614FD3">
        <w:rPr>
          <w:rStyle w:val="StyleUnderline"/>
        </w:rPr>
        <w:t>Four degrees of warming could raise global sea levels by 1 or possibly even 2 meters by 2100</w:t>
      </w:r>
      <w:r w:rsidRPr="00614FD3">
        <w:rPr>
          <w:sz w:val="14"/>
        </w:rPr>
        <w:t xml:space="preserve"> (and would lock in at least a few additional meters over future centuries). This would drown some island nations such as the Maldives and </w:t>
      </w:r>
      <w:proofErr w:type="gramStart"/>
      <w:r w:rsidRPr="00614FD3">
        <w:rPr>
          <w:sz w:val="14"/>
        </w:rPr>
        <w:t>Tuvalu, and</w:t>
      </w:r>
      <w:proofErr w:type="gramEnd"/>
      <w:r w:rsidRPr="00614FD3">
        <w:rPr>
          <w:sz w:val="14"/>
        </w:rPr>
        <w:t xml:space="preserve">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w:t>
      </w:r>
      <w:proofErr w:type="gramStart"/>
      <w:r w:rsidRPr="00614FD3">
        <w:rPr>
          <w:sz w:val="14"/>
        </w:rPr>
        <w:t>Shanghai.</w:t>
      </w:r>
      <w:r w:rsidRPr="00614FD3">
        <w:rPr>
          <w:sz w:val="12"/>
        </w:rPr>
        <w:t>¶</w:t>
      </w:r>
      <w:proofErr w:type="gramEnd"/>
      <w:r w:rsidRPr="00614FD3">
        <w:rPr>
          <w:sz w:val="14"/>
        </w:rPr>
        <w:t xml:space="preserve"> Meanwhile, </w:t>
      </w:r>
      <w:r w:rsidRPr="00614FD3">
        <w:rPr>
          <w:rStyle w:val="StyleUnderline"/>
        </w:rPr>
        <w:t>brutal heat waves that can kill tens of thousands of people</w:t>
      </w:r>
      <w:r w:rsidRPr="00614FD3">
        <w:rPr>
          <w:sz w:val="14"/>
        </w:rPr>
        <w:t xml:space="preserve">, even in wealthy countries, </w:t>
      </w:r>
      <w:r w:rsidRPr="00614FD3">
        <w:rPr>
          <w:rStyle w:val="StyleUnderline"/>
        </w:rPr>
        <w:t>would become entirely unremarkable summer events on every continent but Antarctica</w:t>
      </w:r>
      <w:r w:rsidRPr="00614FD3">
        <w:rPr>
          <w:sz w:val="14"/>
        </w:rPr>
        <w:t xml:space="preserve">. </w:t>
      </w:r>
      <w:r w:rsidRPr="00614FD3">
        <w:rPr>
          <w:rStyle w:val="StyleUnderline"/>
        </w:rPr>
        <w:t xml:space="preserve">The </w:t>
      </w:r>
      <w:r w:rsidRPr="00281D96">
        <w:rPr>
          <w:rStyle w:val="StyleUnderline"/>
          <w:highlight w:val="cyan"/>
        </w:rPr>
        <w:t>heat would</w:t>
      </w:r>
      <w:r w:rsidRPr="00614FD3">
        <w:rPr>
          <w:rStyle w:val="StyleUnderline"/>
        </w:rPr>
        <w:t xml:space="preserve"> also </w:t>
      </w:r>
      <w:r w:rsidRPr="00281D96">
        <w:rPr>
          <w:rStyle w:val="StyleUnderline"/>
          <w:highlight w:val="cyan"/>
        </w:rPr>
        <w:t xml:space="preserve">cause staple crops to suffer </w:t>
      </w:r>
      <w:r w:rsidRPr="00281D96">
        <w:rPr>
          <w:rStyle w:val="Emphasis"/>
          <w:highlight w:val="cyan"/>
        </w:rPr>
        <w:t>dramatic</w:t>
      </w:r>
      <w:r w:rsidRPr="00614FD3">
        <w:rPr>
          <w:rStyle w:val="Emphasis"/>
        </w:rPr>
        <w:t xml:space="preserve"> yield </w:t>
      </w:r>
      <w:r w:rsidRPr="00281D96">
        <w:rPr>
          <w:rStyle w:val="Emphasis"/>
          <w:highlight w:val="cyan"/>
        </w:rPr>
        <w:t>losses</w:t>
      </w:r>
      <w:r w:rsidRPr="00614FD3">
        <w:rPr>
          <w:rStyle w:val="StyleUnderline"/>
        </w:rPr>
        <w:t xml:space="preserve"> across the globe</w:t>
      </w:r>
      <w:r w:rsidRPr="00614FD3">
        <w:rPr>
          <w:sz w:val="14"/>
        </w:rPr>
        <w:t xml:space="preserve"> (it is possible that Indian wheat and U.S. could plummet by as much as 60 percent), this at a time </w:t>
      </w:r>
      <w:r w:rsidRPr="00281D96">
        <w:rPr>
          <w:rStyle w:val="StyleUnderline"/>
          <w:highlight w:val="cyan"/>
        </w:rPr>
        <w:t>when demand will be surging</w:t>
      </w:r>
      <w:r w:rsidRPr="00614FD3">
        <w:rPr>
          <w:rStyle w:val="StyleUnderline"/>
        </w:rPr>
        <w:t xml:space="preserve"> due to population growth and a growing demand for meat</w:t>
      </w:r>
      <w:r w:rsidRPr="00614FD3">
        <w:rPr>
          <w:sz w:val="14"/>
        </w:rPr>
        <w:t xml:space="preserve">. And since crops will be facing not just heat stress but also extreme events such as wide-ranging droughts, flooding, or pest outbreaks, the </w:t>
      </w:r>
      <w:r w:rsidRPr="00614FD3">
        <w:rPr>
          <w:rStyle w:val="StyleUnderline"/>
        </w:rPr>
        <w:t>losses could easily turn out to be more severe than the models have predicted</w:t>
      </w:r>
      <w:r w:rsidRPr="00614FD3">
        <w:rPr>
          <w:sz w:val="14"/>
        </w:rPr>
        <w:t xml:space="preserve">. </w:t>
      </w:r>
      <w:r w:rsidRPr="00614FD3">
        <w:rPr>
          <w:rStyle w:val="StyleUnderline"/>
        </w:rPr>
        <w:t xml:space="preserve">When you </w:t>
      </w:r>
      <w:r w:rsidRPr="00281D96">
        <w:rPr>
          <w:rStyle w:val="StyleUnderline"/>
          <w:highlight w:val="cyan"/>
        </w:rPr>
        <w:t>add</w:t>
      </w:r>
      <w:r w:rsidRPr="00614FD3">
        <w:rPr>
          <w:rStyle w:val="StyleUnderline"/>
        </w:rPr>
        <w:t xml:space="preserve"> ruinous </w:t>
      </w:r>
      <w:r w:rsidRPr="00281D96">
        <w:rPr>
          <w:rStyle w:val="StyleUnderline"/>
          <w:highlight w:val="cyan"/>
        </w:rPr>
        <w:t>hurricanes</w:t>
      </w:r>
      <w:r w:rsidRPr="00614FD3">
        <w:rPr>
          <w:rStyle w:val="StyleUnderline"/>
        </w:rPr>
        <w:t xml:space="preserve">, raging </w:t>
      </w:r>
      <w:r w:rsidRPr="00281D96">
        <w:rPr>
          <w:rStyle w:val="StyleUnderline"/>
          <w:highlight w:val="cyan"/>
        </w:rPr>
        <w:t>wildfires, fisheries collapses</w:t>
      </w:r>
      <w:r w:rsidRPr="00614FD3">
        <w:rPr>
          <w:rStyle w:val="StyleUnderline"/>
        </w:rPr>
        <w:t xml:space="preserve">, widespread </w:t>
      </w:r>
      <w:r w:rsidRPr="00281D96">
        <w:rPr>
          <w:rStyle w:val="StyleUnderline"/>
          <w:highlight w:val="cyan"/>
        </w:rPr>
        <w:t>disruptions to water</w:t>
      </w:r>
      <w:r w:rsidRPr="00614FD3">
        <w:rPr>
          <w:rStyle w:val="StyleUnderline"/>
        </w:rPr>
        <w:t xml:space="preserve"> supplies, </w:t>
      </w:r>
      <w:r w:rsidRPr="00281D96">
        <w:rPr>
          <w:rStyle w:val="StyleUnderline"/>
          <w:highlight w:val="cyan"/>
        </w:rPr>
        <w:t>extinctions, and</w:t>
      </w:r>
      <w:r w:rsidRPr="00614FD3">
        <w:rPr>
          <w:rStyle w:val="StyleUnderline"/>
        </w:rPr>
        <w:t xml:space="preserve"> globe-trotting </w:t>
      </w:r>
      <w:r w:rsidRPr="00281D96">
        <w:rPr>
          <w:rStyle w:val="StyleUnderline"/>
          <w:highlight w:val="cyan"/>
        </w:rPr>
        <w:t>diseases</w:t>
      </w:r>
      <w:r w:rsidRPr="00614FD3">
        <w:rPr>
          <w:rStyle w:val="StyleUnderline"/>
        </w:rPr>
        <w:t xml:space="preserve"> to the mix, it indeed becomes difficult to imagine that a peaceful, ordered society could be sustained</w:t>
      </w:r>
      <w:r w:rsidRPr="00614FD3">
        <w:rPr>
          <w:sz w:val="14"/>
        </w:rPr>
        <w:t xml:space="preserve"> (that is, where such a thing exists in the first place).</w:t>
      </w:r>
      <w:r w:rsidRPr="00614FD3">
        <w:rPr>
          <w:sz w:val="12"/>
        </w:rPr>
        <w:t>¶</w:t>
      </w:r>
      <w:r w:rsidRPr="00614FD3">
        <w:rPr>
          <w:sz w:val="14"/>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614FD3">
        <w:rPr>
          <w:rStyle w:val="StyleUnderline"/>
        </w:rPr>
        <w:t xml:space="preserve">4 degrees could bring about </w:t>
      </w:r>
      <w:proofErr w:type="gramStart"/>
      <w:r w:rsidRPr="00614FD3">
        <w:rPr>
          <w:rStyle w:val="StyleUnderline"/>
        </w:rPr>
        <w:t>a number of</w:t>
      </w:r>
      <w:proofErr w:type="gramEnd"/>
      <w:r w:rsidRPr="00614FD3">
        <w:rPr>
          <w:rStyle w:val="StyleUnderline"/>
        </w:rPr>
        <w:t xml:space="preserve"> extremely dangerous feedback loops</w:t>
      </w:r>
      <w:r w:rsidRPr="00614FD3">
        <w:rPr>
          <w:sz w:val="14"/>
        </w:rPr>
        <w:t xml:space="preserve">—an Arctic that is regularly ice-free in September, for instance, or, according to one recent study, </w:t>
      </w:r>
      <w:r w:rsidRPr="00614FD3">
        <w:rPr>
          <w:rStyle w:val="StyleUnderline"/>
        </w:rPr>
        <w:t>global vegetation that is too saturated to act as a reliable “sink</w:t>
      </w:r>
      <w:r w:rsidRPr="00614FD3">
        <w:rPr>
          <w:sz w:val="14"/>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w:t>
      </w:r>
      <w:proofErr w:type="gramStart"/>
      <w:r w:rsidRPr="00614FD3">
        <w:rPr>
          <w:sz w:val="14"/>
        </w:rPr>
        <w:t>This likely spells</w:t>
      </w:r>
      <w:proofErr w:type="gramEnd"/>
      <w:r w:rsidRPr="00614FD3">
        <w:rPr>
          <w:sz w:val="14"/>
        </w:rPr>
        <w:t xml:space="preserve"> down for the entire West Antarctic ice sheet, which according to lead study author Eric </w:t>
      </w:r>
      <w:proofErr w:type="spellStart"/>
      <w:r w:rsidRPr="00614FD3">
        <w:rPr>
          <w:sz w:val="14"/>
        </w:rPr>
        <w:t>Rignot</w:t>
      </w:r>
      <w:proofErr w:type="spellEnd"/>
      <w:r w:rsidRPr="00614FD3">
        <w:rPr>
          <w:sz w:val="14"/>
        </w:rPr>
        <w:t xml:space="preserve"> “comes with a sea level rise between three and five </w:t>
      </w:r>
      <w:proofErr w:type="spellStart"/>
      <w:r w:rsidRPr="00614FD3">
        <w:rPr>
          <w:sz w:val="14"/>
        </w:rPr>
        <w:t>metres</w:t>
      </w:r>
      <w:proofErr w:type="spellEnd"/>
      <w:r w:rsidRPr="00614FD3">
        <w:rPr>
          <w:sz w:val="14"/>
        </w:rPr>
        <w:t xml:space="preserve">. Such an event will displace millions of people worldwide.” The disintegration, however, could unfold over centuries and there is still time for emission reductions to slow down the process and prevent the worst. </w:t>
      </w:r>
      <w:r w:rsidRPr="00614FD3">
        <w:rPr>
          <w:sz w:val="12"/>
        </w:rPr>
        <w:t>¶</w:t>
      </w:r>
      <w:r w:rsidRPr="00614FD3">
        <w:rPr>
          <w:sz w:val="14"/>
        </w:rPr>
        <w:t xml:space="preserve"> Much more frightening than any of this is the fact that </w:t>
      </w:r>
      <w:r w:rsidRPr="00614FD3">
        <w:rPr>
          <w:rStyle w:val="StyleUnderline"/>
        </w:rPr>
        <w:t xml:space="preserve">plenty of mainstream </w:t>
      </w:r>
      <w:r w:rsidRPr="00281D96">
        <w:rPr>
          <w:rStyle w:val="StyleUnderline"/>
          <w:highlight w:val="cyan"/>
        </w:rPr>
        <w:t>analysts think that</w:t>
      </w:r>
      <w:r w:rsidRPr="00614FD3">
        <w:rPr>
          <w:rStyle w:val="StyleUnderline"/>
        </w:rPr>
        <w:t xml:space="preserve"> </w:t>
      </w:r>
      <w:r w:rsidRPr="00614FD3">
        <w:rPr>
          <w:sz w:val="14"/>
        </w:rPr>
        <w:t xml:space="preserve">on our current emissions trajectory, </w:t>
      </w:r>
      <w:r w:rsidRPr="00281D96">
        <w:rPr>
          <w:rStyle w:val="StyleUnderline"/>
          <w:highlight w:val="cyan"/>
        </w:rPr>
        <w:t>we are headed for</w:t>
      </w:r>
      <w:r w:rsidRPr="00614FD3">
        <w:rPr>
          <w:rStyle w:val="StyleUnderline"/>
        </w:rPr>
        <w:t xml:space="preserve"> </w:t>
      </w:r>
      <w:r w:rsidRPr="00614FD3">
        <w:rPr>
          <w:rStyle w:val="Emphasis"/>
        </w:rPr>
        <w:t xml:space="preserve">even </w:t>
      </w:r>
      <w:r w:rsidRPr="00281D96">
        <w:rPr>
          <w:rStyle w:val="Emphasis"/>
          <w:highlight w:val="cyan"/>
        </w:rPr>
        <w:t>more than 4 degrees</w:t>
      </w:r>
      <w:r w:rsidRPr="00614FD3">
        <w:rPr>
          <w:rStyle w:val="StyleUnderline"/>
        </w:rPr>
        <w:t xml:space="preserve"> of warming</w:t>
      </w:r>
      <w:r w:rsidRPr="00614FD3">
        <w:rPr>
          <w:sz w:val="14"/>
        </w:rPr>
        <w:t xml:space="preserve">. In 2011, the usually staid International Energy Agency (IEA) issued a report predicting that </w:t>
      </w:r>
      <w:r w:rsidRPr="00614FD3">
        <w:rPr>
          <w:rStyle w:val="StyleUnderline"/>
        </w:rPr>
        <w:t xml:space="preserve">we are </w:t>
      </w:r>
      <w:proofErr w:type="gramStart"/>
      <w:r w:rsidRPr="00614FD3">
        <w:rPr>
          <w:rStyle w:val="StyleUnderline"/>
        </w:rPr>
        <w:t>actually on</w:t>
      </w:r>
      <w:proofErr w:type="gramEnd"/>
      <w:r w:rsidRPr="00614FD3">
        <w:rPr>
          <w:rStyle w:val="StyleUnderline"/>
        </w:rPr>
        <w:t xml:space="preserve"> track for </w:t>
      </w:r>
      <w:r w:rsidRPr="00281D96">
        <w:rPr>
          <w:rStyle w:val="StyleUnderline"/>
          <w:highlight w:val="cyan"/>
        </w:rPr>
        <w:t>6 degrees</w:t>
      </w:r>
      <w:r w:rsidRPr="00614FD3">
        <w:rPr>
          <w:rStyle w:val="StyleUnderline"/>
        </w:rPr>
        <w:t xml:space="preserve"> Celsius</w:t>
      </w:r>
      <w:r w:rsidRPr="00614FD3">
        <w:rPr>
          <w:sz w:val="14"/>
        </w:rPr>
        <w:t xml:space="preserve">—10.8 degrees Fahrenheit—of warming. And as the IEA’s chief economist put it: “Everybody, even the school children, knows that </w:t>
      </w:r>
      <w:r w:rsidRPr="00614FD3">
        <w:rPr>
          <w:rStyle w:val="StyleUnderline"/>
        </w:rPr>
        <w:t xml:space="preserve">this </w:t>
      </w:r>
      <w:r w:rsidRPr="00281D96">
        <w:rPr>
          <w:rStyle w:val="StyleUnderline"/>
          <w:highlight w:val="cyan"/>
        </w:rPr>
        <w:t>will have catastrophic implications</w:t>
      </w:r>
      <w:r w:rsidRPr="00614FD3">
        <w:rPr>
          <w:rStyle w:val="StyleUnderline"/>
        </w:rPr>
        <w:t xml:space="preserve"> for all of us</w:t>
      </w:r>
      <w:r w:rsidRPr="00614FD3">
        <w:rPr>
          <w:sz w:val="14"/>
        </w:rPr>
        <w:t xml:space="preserve">.” (The evidence indicates that </w:t>
      </w:r>
      <w:r w:rsidRPr="00614FD3">
        <w:rPr>
          <w:rStyle w:val="StyleUnderline"/>
        </w:rPr>
        <w:t>6 degrees of warming is likely to set in motion several major tipping points</w:t>
      </w:r>
      <w:r w:rsidRPr="00614FD3">
        <w:rPr>
          <w:sz w:val="14"/>
        </w:rPr>
        <w:t xml:space="preserve">—not only slower ones such as the </w:t>
      </w:r>
      <w:proofErr w:type="gramStart"/>
      <w:r w:rsidRPr="00614FD3">
        <w:rPr>
          <w:sz w:val="14"/>
        </w:rPr>
        <w:t>aforementioned breakdown</w:t>
      </w:r>
      <w:proofErr w:type="gramEnd"/>
      <w:r w:rsidRPr="00614FD3">
        <w:rPr>
          <w:sz w:val="14"/>
        </w:rPr>
        <w:t xml:space="preserve"> of the West Antarctic ice sheet, but possibly more abrupt ones, </w:t>
      </w:r>
      <w:r w:rsidRPr="00281D96">
        <w:rPr>
          <w:rStyle w:val="StyleUnderline"/>
          <w:highlight w:val="cyan"/>
        </w:rPr>
        <w:t>like</w:t>
      </w:r>
      <w:r w:rsidRPr="00614FD3">
        <w:rPr>
          <w:sz w:val="14"/>
        </w:rPr>
        <w:t xml:space="preserve"> </w:t>
      </w:r>
      <w:r w:rsidRPr="00614FD3">
        <w:rPr>
          <w:rStyle w:val="StyleUnderline"/>
        </w:rPr>
        <w:t xml:space="preserve">massive </w:t>
      </w:r>
      <w:r w:rsidRPr="00281D96">
        <w:rPr>
          <w:rStyle w:val="StyleUnderline"/>
          <w:highlight w:val="cyan"/>
        </w:rPr>
        <w:t>releases of methane from</w:t>
      </w:r>
      <w:r w:rsidRPr="00614FD3">
        <w:rPr>
          <w:rStyle w:val="StyleUnderline"/>
        </w:rPr>
        <w:t xml:space="preserve"> Arctic </w:t>
      </w:r>
      <w:r w:rsidRPr="00281D96">
        <w:rPr>
          <w:rStyle w:val="StyleUnderline"/>
          <w:highlight w:val="cyan"/>
        </w:rPr>
        <w:t>permafrost</w:t>
      </w:r>
      <w:r w:rsidRPr="00614FD3">
        <w:rPr>
          <w:sz w:val="14"/>
        </w:rPr>
        <w:t>.) The accounting giant PricewaterhouseCoopers as also published a report warning businesses that we are headed for “4-</w:t>
      </w:r>
      <w:proofErr w:type="gramStart"/>
      <w:r w:rsidRPr="00614FD3">
        <w:rPr>
          <w:sz w:val="14"/>
        </w:rPr>
        <w:t>C ,</w:t>
      </w:r>
      <w:proofErr w:type="gramEnd"/>
      <w:r w:rsidRPr="00614FD3">
        <w:rPr>
          <w:sz w:val="14"/>
        </w:rPr>
        <w:t xml:space="preserve"> or even 6-C” of warming.</w:t>
      </w:r>
      <w:r w:rsidRPr="00614FD3">
        <w:rPr>
          <w:sz w:val="12"/>
        </w:rPr>
        <w:t>¶</w:t>
      </w:r>
      <w:r w:rsidRPr="00614FD3">
        <w:rPr>
          <w:sz w:val="14"/>
        </w:rPr>
        <w:t xml:space="preserve"> These various projections are the equivalent of every alarm in your house going off simultaneously. And then every alarm on your street going off as well, one by one by one. They mean, quite simply, that </w:t>
      </w:r>
      <w:r w:rsidRPr="00281D96">
        <w:rPr>
          <w:rStyle w:val="StyleUnderline"/>
          <w:highlight w:val="cyan"/>
        </w:rPr>
        <w:t xml:space="preserve">climate change has become an </w:t>
      </w:r>
      <w:r w:rsidRPr="00281D96">
        <w:rPr>
          <w:rStyle w:val="Emphasis"/>
          <w:highlight w:val="cyan"/>
        </w:rPr>
        <w:t>existential crisis</w:t>
      </w:r>
      <w:r w:rsidRPr="00614FD3">
        <w:rPr>
          <w:rStyle w:val="Emphasis"/>
        </w:rPr>
        <w:t xml:space="preserve"> for the human species</w:t>
      </w:r>
      <w:r w:rsidRPr="00614FD3">
        <w:rPr>
          <w:sz w:val="14"/>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w:t>
      </w:r>
      <w:proofErr w:type="gramStart"/>
      <w:r w:rsidRPr="00614FD3">
        <w:rPr>
          <w:sz w:val="14"/>
        </w:rPr>
        <w:t>vast majority</w:t>
      </w:r>
      <w:proofErr w:type="gramEnd"/>
      <w:r w:rsidRPr="00614FD3">
        <w:rPr>
          <w:sz w:val="14"/>
        </w:rPr>
        <w:t xml:space="preserve"> of nuclear scientists never told us that we were almost certainly going to put our civilization in peril if we kept going about our daily lives as usual, doing exactly what we were already going, which is what climate scientists have been telling us for years. </w:t>
      </w:r>
      <w:r w:rsidRPr="00614FD3">
        <w:rPr>
          <w:sz w:val="12"/>
        </w:rPr>
        <w:t>¶</w:t>
      </w:r>
      <w:r w:rsidRPr="00614FD3">
        <w:rPr>
          <w:sz w:val="14"/>
        </w:rPr>
        <w:t xml:space="preserve"> As the Ohio State University climatologist Lonnie G. Thompson, a world-renowned specialist on glacier melt, explained in 2010, “</w:t>
      </w:r>
      <w:r w:rsidRPr="00281D96">
        <w:rPr>
          <w:rStyle w:val="StyleUnderline"/>
          <w:highlight w:val="cyan"/>
        </w:rPr>
        <w:t>Climatologists</w:t>
      </w:r>
      <w:r w:rsidRPr="00614FD3">
        <w:rPr>
          <w:sz w:val="14"/>
        </w:rPr>
        <w:t xml:space="preserve">, like other scientists, </w:t>
      </w:r>
      <w:r w:rsidRPr="00614FD3">
        <w:rPr>
          <w:rStyle w:val="StyleUnderline"/>
        </w:rPr>
        <w:t xml:space="preserve">tend to be a stolid group. We </w:t>
      </w:r>
      <w:r w:rsidRPr="00281D96">
        <w:rPr>
          <w:rStyle w:val="StyleUnderline"/>
          <w:highlight w:val="cyan"/>
        </w:rPr>
        <w:t>are not given to theatrical rantings</w:t>
      </w:r>
      <w:r w:rsidRPr="00614FD3">
        <w:rPr>
          <w:sz w:val="14"/>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281D96">
        <w:rPr>
          <w:rStyle w:val="Emphasis"/>
          <w:highlight w:val="cyan"/>
        </w:rPr>
        <w:t>all of us</w:t>
      </w:r>
      <w:r w:rsidRPr="00281D96">
        <w:rPr>
          <w:sz w:val="14"/>
          <w:highlight w:val="cyan"/>
        </w:rPr>
        <w:t xml:space="preserve"> </w:t>
      </w:r>
      <w:r w:rsidRPr="00281D96">
        <w:rPr>
          <w:rStyle w:val="StyleUnderline"/>
          <w:highlight w:val="cyan"/>
        </w:rPr>
        <w:t>are</w:t>
      </w:r>
      <w:r w:rsidRPr="00614FD3">
        <w:rPr>
          <w:rStyle w:val="StyleUnderline"/>
        </w:rPr>
        <w:t xml:space="preserve"> now </w:t>
      </w:r>
      <w:r w:rsidRPr="00281D96">
        <w:rPr>
          <w:rStyle w:val="StyleUnderline"/>
          <w:highlight w:val="cyan"/>
        </w:rPr>
        <w:t>convinced that</w:t>
      </w:r>
      <w:r w:rsidRPr="00614FD3">
        <w:rPr>
          <w:rStyle w:val="StyleUnderline"/>
        </w:rPr>
        <w:t xml:space="preserve"> global </w:t>
      </w:r>
      <w:r w:rsidRPr="00281D96">
        <w:rPr>
          <w:rStyle w:val="StyleUnderline"/>
          <w:highlight w:val="cyan"/>
        </w:rPr>
        <w:t>warming poses a</w:t>
      </w:r>
      <w:r w:rsidRPr="00614FD3">
        <w:rPr>
          <w:rStyle w:val="StyleUnderline"/>
        </w:rPr>
        <w:t xml:space="preserve"> </w:t>
      </w:r>
      <w:r w:rsidRPr="00614FD3">
        <w:rPr>
          <w:rStyle w:val="Emphasis"/>
        </w:rPr>
        <w:t xml:space="preserve">clear and present </w:t>
      </w:r>
      <w:r w:rsidRPr="00281D96">
        <w:rPr>
          <w:rStyle w:val="Emphasis"/>
          <w:highlight w:val="cyan"/>
        </w:rPr>
        <w:t>danger to civilization</w:t>
      </w:r>
      <w:r w:rsidRPr="00614FD3">
        <w:rPr>
          <w:sz w:val="14"/>
        </w:rPr>
        <w:t>.”</w:t>
      </w:r>
    </w:p>
    <w:p w14:paraId="21E23FCE" w14:textId="77777777" w:rsidR="005116E9" w:rsidRPr="005116E9" w:rsidRDefault="005116E9" w:rsidP="005116E9"/>
    <w:p w14:paraId="0E702EB9" w14:textId="00BD32B9" w:rsidR="005116E9" w:rsidRDefault="005116E9" w:rsidP="00857A91"/>
    <w:p w14:paraId="754F8991" w14:textId="77777777" w:rsidR="005116E9" w:rsidRDefault="005116E9" w:rsidP="00857A91"/>
    <w:p w14:paraId="1050AD45" w14:textId="457E92CC" w:rsidR="00857A91" w:rsidRDefault="00857A91" w:rsidP="00546C14">
      <w:pPr>
        <w:pStyle w:val="Heading1"/>
      </w:pPr>
    </w:p>
    <w:p w14:paraId="23D27CD8" w14:textId="16D37586" w:rsidR="008B1A98" w:rsidRDefault="00546C14" w:rsidP="008B1A98">
      <w:pPr>
        <w:pStyle w:val="Heading1"/>
      </w:pPr>
      <w:r>
        <w:t>**</w:t>
      </w:r>
      <w:proofErr w:type="spellStart"/>
      <w:r w:rsidR="008B1A98">
        <w:t>Aff</w:t>
      </w:r>
      <w:proofErr w:type="spellEnd"/>
      <w:r w:rsidR="008B1A98">
        <w:t xml:space="preserve"> answers begin here</w:t>
      </w:r>
    </w:p>
    <w:p w14:paraId="32925926" w14:textId="3372DC00" w:rsidR="008B1A98" w:rsidRDefault="008B1A98" w:rsidP="008B1A98"/>
    <w:p w14:paraId="586EB3A1" w14:textId="7725EEDE" w:rsidR="008B1A98" w:rsidRDefault="008B1A98" w:rsidP="008B1A98">
      <w:pPr>
        <w:pStyle w:val="Heading2"/>
      </w:pPr>
      <w:r>
        <w:t>2AC Frontline vs. Wages Scenario</w:t>
      </w:r>
    </w:p>
    <w:p w14:paraId="679AB048" w14:textId="77777777" w:rsidR="008A424D" w:rsidRDefault="008A424D" w:rsidP="008B1A98"/>
    <w:p w14:paraId="084BC651" w14:textId="74D48E92" w:rsidR="008A424D" w:rsidRDefault="008A424D" w:rsidP="008A424D">
      <w:pPr>
        <w:pStyle w:val="Heading3"/>
      </w:pPr>
      <w:r>
        <w:t>2AC vs. Wages</w:t>
      </w:r>
    </w:p>
    <w:p w14:paraId="44DDB3E9" w14:textId="77777777" w:rsidR="008A424D" w:rsidRDefault="008A424D" w:rsidP="008B1A98"/>
    <w:p w14:paraId="4F2A9224" w14:textId="5CB2F5A5" w:rsidR="008A424D" w:rsidRDefault="008A424D" w:rsidP="008A424D">
      <w:pPr>
        <w:pStyle w:val="Heading4"/>
      </w:pPr>
      <w:proofErr w:type="gramStart"/>
      <w:r>
        <w:t>(  )</w:t>
      </w:r>
      <w:proofErr w:type="gramEnd"/>
      <w:r>
        <w:t xml:space="preserve"> Not unique - immigration is up now</w:t>
      </w:r>
    </w:p>
    <w:p w14:paraId="2F35526F" w14:textId="77777777" w:rsidR="008A424D" w:rsidRPr="0017796F" w:rsidRDefault="008A424D" w:rsidP="008A424D">
      <w:pPr>
        <w:rPr>
          <w:rStyle w:val="Style13ptBold"/>
        </w:rPr>
      </w:pPr>
      <w:r w:rsidRPr="0017796F">
        <w:rPr>
          <w:rStyle w:val="Style13ptBold"/>
        </w:rPr>
        <w:t>Ford ‘18</w:t>
      </w:r>
    </w:p>
    <w:p w14:paraId="2BA8409F" w14:textId="77777777" w:rsidR="008A424D" w:rsidRPr="0017796F" w:rsidRDefault="008A424D" w:rsidP="008A424D">
      <w:pPr>
        <w:rPr>
          <w:sz w:val="18"/>
          <w:szCs w:val="18"/>
        </w:rPr>
      </w:pPr>
      <w:r w:rsidRPr="0017796F">
        <w:rPr>
          <w:sz w:val="18"/>
          <w:szCs w:val="18"/>
        </w:rPr>
        <w:t xml:space="preserve">Internally quoting Customs and Border Protection statistics - Matt Ford is a staff writer at The New Republic. “The Immigration Forces Beyond Trump’s Control” - </w:t>
      </w:r>
      <w:r w:rsidRPr="0017796F">
        <w:rPr>
          <w:sz w:val="18"/>
          <w:szCs w:val="18"/>
          <w:u w:val="single"/>
        </w:rPr>
        <w:t>New Republic</w:t>
      </w:r>
      <w:r w:rsidRPr="0017796F">
        <w:rPr>
          <w:sz w:val="18"/>
          <w:szCs w:val="18"/>
        </w:rPr>
        <w:t xml:space="preserve"> – June 8</w:t>
      </w:r>
      <w:r w:rsidRPr="0017796F">
        <w:rPr>
          <w:sz w:val="18"/>
          <w:szCs w:val="18"/>
          <w:vertAlign w:val="superscript"/>
        </w:rPr>
        <w:t>th</w:t>
      </w:r>
      <w:r w:rsidRPr="0017796F">
        <w:rPr>
          <w:sz w:val="18"/>
          <w:szCs w:val="18"/>
        </w:rPr>
        <w:t xml:space="preserve"> - #</w:t>
      </w:r>
      <w:proofErr w:type="spellStart"/>
      <w:r w:rsidRPr="0017796F">
        <w:rPr>
          <w:sz w:val="18"/>
          <w:szCs w:val="18"/>
        </w:rPr>
        <w:t>CutWithRJ</w:t>
      </w:r>
      <w:proofErr w:type="spellEnd"/>
      <w:r w:rsidRPr="0017796F">
        <w:rPr>
          <w:sz w:val="18"/>
          <w:szCs w:val="18"/>
        </w:rPr>
        <w:t xml:space="preserve"> - https://newrepublic.com/article/148879/immigration-forces-beyond-trumps-control</w:t>
      </w:r>
    </w:p>
    <w:p w14:paraId="70C3D47F" w14:textId="77777777" w:rsidR="008A424D" w:rsidRDefault="008A424D" w:rsidP="008A424D"/>
    <w:p w14:paraId="23BC09F2" w14:textId="77777777" w:rsidR="008A424D" w:rsidRPr="0017796F" w:rsidRDefault="008A424D" w:rsidP="008A424D">
      <w:pPr>
        <w:rPr>
          <w:sz w:val="16"/>
        </w:rPr>
      </w:pPr>
      <w:r w:rsidRPr="00281D96">
        <w:rPr>
          <w:rStyle w:val="StyleUnderline"/>
          <w:highlight w:val="cyan"/>
        </w:rPr>
        <w:t>Last December</w:t>
      </w:r>
      <w:r w:rsidRPr="0017796F">
        <w:rPr>
          <w:sz w:val="16"/>
        </w:rPr>
        <w:t xml:space="preserve">, the </w:t>
      </w:r>
      <w:r w:rsidRPr="00281D96">
        <w:rPr>
          <w:rStyle w:val="StyleUnderline"/>
          <w:highlight w:val="cyan"/>
        </w:rPr>
        <w:t>Trump</w:t>
      </w:r>
      <w:r w:rsidRPr="0017796F">
        <w:rPr>
          <w:sz w:val="16"/>
        </w:rPr>
        <w:t xml:space="preserve"> administration </w:t>
      </w:r>
      <w:r w:rsidRPr="00281D96">
        <w:rPr>
          <w:rStyle w:val="StyleUnderline"/>
          <w:highlight w:val="cyan"/>
        </w:rPr>
        <w:t>celebrated</w:t>
      </w:r>
      <w:r w:rsidRPr="0017796F">
        <w:rPr>
          <w:sz w:val="16"/>
        </w:rPr>
        <w:t xml:space="preserve"> what it thought was a major accomplishment: </w:t>
      </w:r>
      <w:r w:rsidRPr="00281D96">
        <w:rPr>
          <w:rStyle w:val="StyleUnderline"/>
          <w:highlight w:val="cyan"/>
        </w:rPr>
        <w:t>a 24 percent drop in arrests at the U.S.-Mexico border</w:t>
      </w:r>
      <w:r w:rsidRPr="0017796F">
        <w:rPr>
          <w:sz w:val="16"/>
        </w:rPr>
        <w:t xml:space="preserve"> in the 2017 fiscal year. </w:t>
      </w:r>
      <w:r w:rsidRPr="00281D96">
        <w:rPr>
          <w:rStyle w:val="StyleUnderline"/>
          <w:highlight w:val="cyan"/>
        </w:rPr>
        <w:t>The</w:t>
      </w:r>
      <w:r w:rsidRPr="0017796F">
        <w:rPr>
          <w:rStyle w:val="StyleUnderline"/>
        </w:rPr>
        <w:t xml:space="preserve"> </w:t>
      </w:r>
      <w:r w:rsidRPr="0017796F">
        <w:rPr>
          <w:sz w:val="16"/>
        </w:rPr>
        <w:t xml:space="preserve">310,531 </w:t>
      </w:r>
      <w:r w:rsidRPr="00281D96">
        <w:rPr>
          <w:rStyle w:val="StyleUnderline"/>
          <w:highlight w:val="cyan"/>
        </w:rPr>
        <w:t>arrests made</w:t>
      </w:r>
      <w:r w:rsidRPr="0017796F">
        <w:rPr>
          <w:sz w:val="16"/>
        </w:rPr>
        <w:t xml:space="preserve">, </w:t>
      </w:r>
      <w:r w:rsidRPr="00281D96">
        <w:rPr>
          <w:rStyle w:val="StyleUnderline"/>
          <w:highlight w:val="cyan"/>
        </w:rPr>
        <w:t>a 46-year low</w:t>
      </w:r>
      <w:r w:rsidRPr="0017796F">
        <w:rPr>
          <w:sz w:val="16"/>
        </w:rPr>
        <w:t xml:space="preserve">, </w:t>
      </w:r>
      <w:r w:rsidRPr="00281D96">
        <w:rPr>
          <w:rStyle w:val="StyleUnderline"/>
          <w:highlight w:val="cyan"/>
        </w:rPr>
        <w:t>marked a</w:t>
      </w:r>
      <w:r w:rsidRPr="0017796F">
        <w:rPr>
          <w:sz w:val="16"/>
        </w:rPr>
        <w:t xml:space="preserve"> significant d</w:t>
      </w:r>
      <w:r w:rsidRPr="00281D96">
        <w:rPr>
          <w:rStyle w:val="StyleUnderline"/>
          <w:highlight w:val="cyan"/>
        </w:rPr>
        <w:t>ecrease in one of the key indicators that measures unauthorized crossings</w:t>
      </w:r>
      <w:r w:rsidRPr="0017796F">
        <w:rPr>
          <w:sz w:val="16"/>
        </w:rPr>
        <w:t xml:space="preserve"> into the United States.</w:t>
      </w:r>
    </w:p>
    <w:p w14:paraId="7FD63B7D" w14:textId="77777777" w:rsidR="008A424D" w:rsidRPr="0017796F" w:rsidRDefault="008A424D" w:rsidP="008A424D">
      <w:pPr>
        <w:rPr>
          <w:sz w:val="16"/>
        </w:rPr>
      </w:pPr>
      <w:r w:rsidRPr="00281D96">
        <w:rPr>
          <w:rStyle w:val="StyleUnderline"/>
          <w:highlight w:val="cyan"/>
        </w:rPr>
        <w:t>U.S. immigration officials attributed the decline to Trump’s hardline policies since taking office</w:t>
      </w:r>
      <w:r w:rsidRPr="0017796F">
        <w:rPr>
          <w:sz w:val="16"/>
        </w:rPr>
        <w:t>. “We have clearly seen the successful results of the president’s commitment to supporting the front-line officers and agents of [the Department of Homeland Security] as they enforce the law and secure our borders,” Elaine Duke, DHS’ acting secretary at the time, told reporters.</w:t>
      </w:r>
    </w:p>
    <w:p w14:paraId="58B51B8D" w14:textId="77777777" w:rsidR="008A424D" w:rsidRPr="0017796F" w:rsidRDefault="008A424D" w:rsidP="008A424D">
      <w:pPr>
        <w:rPr>
          <w:sz w:val="16"/>
        </w:rPr>
      </w:pPr>
      <w:r w:rsidRPr="00281D96">
        <w:rPr>
          <w:rStyle w:val="Emphasis"/>
          <w:highlight w:val="cyan"/>
        </w:rPr>
        <w:t>The celebration appears to be over.</w:t>
      </w:r>
      <w:r w:rsidRPr="0017796F">
        <w:rPr>
          <w:sz w:val="16"/>
        </w:rPr>
        <w:t xml:space="preserve"> </w:t>
      </w:r>
      <w:r w:rsidRPr="00281D96">
        <w:rPr>
          <w:rStyle w:val="Emphasis"/>
          <w:highlight w:val="cyan"/>
        </w:rPr>
        <w:t>C</w:t>
      </w:r>
      <w:r w:rsidRPr="0017796F">
        <w:rPr>
          <w:sz w:val="16"/>
        </w:rPr>
        <w:t xml:space="preserve">ustoms and </w:t>
      </w:r>
      <w:r w:rsidRPr="00281D96">
        <w:rPr>
          <w:rStyle w:val="Emphasis"/>
          <w:highlight w:val="cyan"/>
        </w:rPr>
        <w:t>B</w:t>
      </w:r>
      <w:r w:rsidRPr="0017796F">
        <w:rPr>
          <w:sz w:val="16"/>
        </w:rPr>
        <w:t xml:space="preserve">order </w:t>
      </w:r>
      <w:r w:rsidRPr="00281D96">
        <w:rPr>
          <w:rStyle w:val="Emphasis"/>
          <w:highlight w:val="cyan"/>
        </w:rPr>
        <w:t>P</w:t>
      </w:r>
      <w:r w:rsidRPr="0017796F">
        <w:rPr>
          <w:sz w:val="16"/>
        </w:rPr>
        <w:t xml:space="preserve">rotection </w:t>
      </w:r>
      <w:r w:rsidRPr="00281D96">
        <w:rPr>
          <w:rStyle w:val="StyleUnderline"/>
          <w:highlight w:val="cyan"/>
        </w:rPr>
        <w:t>statistics</w:t>
      </w:r>
      <w:r w:rsidRPr="0017796F">
        <w:rPr>
          <w:sz w:val="16"/>
        </w:rPr>
        <w:t xml:space="preserve"> released earlier this week </w:t>
      </w:r>
      <w:r w:rsidRPr="00281D96">
        <w:rPr>
          <w:rStyle w:val="StyleUnderline"/>
          <w:highlight w:val="cyan"/>
        </w:rPr>
        <w:t xml:space="preserve">showed that arrests </w:t>
      </w:r>
      <w:r w:rsidRPr="00281D96">
        <w:rPr>
          <w:rStyle w:val="Emphasis"/>
          <w:highlight w:val="cyan"/>
        </w:rPr>
        <w:t>have risen for three straight months.</w:t>
      </w:r>
      <w:r w:rsidRPr="0017796F">
        <w:rPr>
          <w:sz w:val="16"/>
        </w:rPr>
        <w:t xml:space="preserve"> While border crossings ebb and flow with the seasons, </w:t>
      </w:r>
      <w:r w:rsidRPr="00281D96">
        <w:rPr>
          <w:rStyle w:val="Emphasis"/>
          <w:highlight w:val="cyan"/>
        </w:rPr>
        <w:t>the numbers are markedly higher compared to the same period last year.</w:t>
      </w:r>
      <w:r w:rsidRPr="0017796F">
        <w:rPr>
          <w:sz w:val="16"/>
        </w:rPr>
        <w:t xml:space="preserve"> </w:t>
      </w:r>
      <w:r w:rsidRPr="00281D96">
        <w:rPr>
          <w:rStyle w:val="StyleUnderline"/>
          <w:highlight w:val="cyan"/>
        </w:rPr>
        <w:t>U.S. officials made 160 percent more arrests</w:t>
      </w:r>
      <w:r w:rsidRPr="0017796F">
        <w:rPr>
          <w:sz w:val="16"/>
        </w:rPr>
        <w:t xml:space="preserve"> in May 2018 than in May 2017, DHS officials said on Wednesday.</w:t>
      </w:r>
    </w:p>
    <w:p w14:paraId="36939FFD" w14:textId="4C6F3FC2" w:rsidR="00546C14" w:rsidRDefault="00546C14" w:rsidP="008B1A98"/>
    <w:p w14:paraId="62EDCB1E" w14:textId="1436BF19" w:rsidR="00B557F9" w:rsidRDefault="00B557F9" w:rsidP="00B557F9">
      <w:pPr>
        <w:pStyle w:val="Heading4"/>
      </w:pPr>
      <w:proofErr w:type="gramStart"/>
      <w:r>
        <w:t>(  )</w:t>
      </w:r>
      <w:proofErr w:type="gramEnd"/>
      <w:r>
        <w:t xml:space="preserve"> Link makes no sense – </w:t>
      </w:r>
      <w:proofErr w:type="spellStart"/>
      <w:r>
        <w:t>DREAMers</w:t>
      </w:r>
      <w:proofErr w:type="spellEnd"/>
      <w:r>
        <w:t xml:space="preserve"> are already in the US. Many already have jobs. If they do not, it’s likely that they a fulfilling the plan’s requirement to complete a degree – and degree completion is unlikely to push down wages.</w:t>
      </w:r>
    </w:p>
    <w:p w14:paraId="58B41ED4" w14:textId="77777777" w:rsidR="0024674D" w:rsidRDefault="0024674D" w:rsidP="008B1A98"/>
    <w:p w14:paraId="40C49889" w14:textId="04DE74B4" w:rsidR="00546C14" w:rsidRDefault="008A424D" w:rsidP="00546C14">
      <w:pPr>
        <w:pStyle w:val="Heading4"/>
      </w:pPr>
      <w:proofErr w:type="gramStart"/>
      <w:r>
        <w:t>(  )</w:t>
      </w:r>
      <w:proofErr w:type="gramEnd"/>
      <w:r>
        <w:t xml:space="preserve"> </w:t>
      </w:r>
      <w:r w:rsidR="00546C14">
        <w:t>Their Subsequent Family-Based Migration link is wrong.</w:t>
      </w:r>
    </w:p>
    <w:p w14:paraId="511C9051" w14:textId="77777777" w:rsidR="00546C14" w:rsidRPr="001D5B89" w:rsidRDefault="00546C14" w:rsidP="00546C14">
      <w:pPr>
        <w:rPr>
          <w:rStyle w:val="Style13ptBold"/>
        </w:rPr>
      </w:pPr>
      <w:proofErr w:type="spellStart"/>
      <w:r w:rsidRPr="001D5B89">
        <w:rPr>
          <w:rStyle w:val="Style13ptBold"/>
        </w:rPr>
        <w:t>Gelatt</w:t>
      </w:r>
      <w:proofErr w:type="spellEnd"/>
      <w:r w:rsidRPr="001D5B89">
        <w:rPr>
          <w:rStyle w:val="Style13ptBold"/>
        </w:rPr>
        <w:t xml:space="preserve"> ‘17</w:t>
      </w:r>
    </w:p>
    <w:p w14:paraId="4FD95761" w14:textId="77777777" w:rsidR="00546C14" w:rsidRPr="001D5B89" w:rsidRDefault="00546C14" w:rsidP="00546C14">
      <w:pPr>
        <w:rPr>
          <w:sz w:val="18"/>
          <w:szCs w:val="18"/>
        </w:rPr>
      </w:pPr>
      <w:r w:rsidRPr="001D5B89">
        <w:rPr>
          <w:sz w:val="18"/>
          <w:szCs w:val="18"/>
        </w:rPr>
        <w:t xml:space="preserve">et al; Dr. Julia </w:t>
      </w:r>
      <w:proofErr w:type="spellStart"/>
      <w:r w:rsidRPr="001D5B89">
        <w:rPr>
          <w:sz w:val="18"/>
          <w:szCs w:val="18"/>
        </w:rPr>
        <w:t>Gelatt</w:t>
      </w:r>
      <w:proofErr w:type="spellEnd"/>
      <w:r w:rsidRPr="001D5B89">
        <w:rPr>
          <w:sz w:val="18"/>
          <w:szCs w:val="18"/>
        </w:rPr>
        <w:t xml:space="preserve"> is a Senior Policy Analyst at the Migration Policy Institute, working with the U.S. Immigration Policy Program. Her work focuses on the legal immigration system, demographic trends, and the implications of local, state, and federal U.S. immigration policy. Dr. </w:t>
      </w:r>
      <w:proofErr w:type="spellStart"/>
      <w:r w:rsidRPr="001D5B89">
        <w:rPr>
          <w:sz w:val="18"/>
          <w:szCs w:val="18"/>
        </w:rPr>
        <w:t>Gelatt</w:t>
      </w:r>
      <w:proofErr w:type="spellEnd"/>
      <w:r w:rsidRPr="001D5B89">
        <w:rPr>
          <w:sz w:val="18"/>
          <w:szCs w:val="18"/>
        </w:rPr>
        <w:t xml:space="preserve"> earned her PhD in sociology, with a specialization in demography, from Princeton University, where her work focused on the relationship between immigration status and children’s health and well-being. - “Legalization for </w:t>
      </w:r>
      <w:proofErr w:type="spellStart"/>
      <w:r w:rsidRPr="001D5B89">
        <w:rPr>
          <w:sz w:val="18"/>
          <w:szCs w:val="18"/>
        </w:rPr>
        <w:t>DREAMers</w:t>
      </w:r>
      <w:proofErr w:type="spellEnd"/>
      <w:r w:rsidRPr="001D5B89">
        <w:rPr>
          <w:sz w:val="18"/>
          <w:szCs w:val="18"/>
        </w:rPr>
        <w:t xml:space="preserve">: A Realistic Appraisal of Potential Chain Migration” - Migration Policy Institute – COMMENTARY - NOVEMBER 2017 - </w:t>
      </w:r>
      <w:r>
        <w:rPr>
          <w:sz w:val="18"/>
          <w:szCs w:val="18"/>
        </w:rPr>
        <w:t xml:space="preserve">Modified for language that may offend - </w:t>
      </w:r>
      <w:r w:rsidRPr="001D5B89">
        <w:rPr>
          <w:sz w:val="18"/>
          <w:szCs w:val="18"/>
        </w:rPr>
        <w:t>#</w:t>
      </w:r>
      <w:proofErr w:type="spellStart"/>
      <w:r w:rsidRPr="001D5B89">
        <w:rPr>
          <w:sz w:val="18"/>
          <w:szCs w:val="18"/>
        </w:rPr>
        <w:t>CutWithRJ</w:t>
      </w:r>
      <w:proofErr w:type="spellEnd"/>
      <w:r w:rsidRPr="001D5B89">
        <w:rPr>
          <w:sz w:val="18"/>
          <w:szCs w:val="18"/>
        </w:rPr>
        <w:t xml:space="preserve"> - https://www.migrationpolicy.org/news/legalization-dreamers-realistic-appraisal-potential-chain-migration</w:t>
      </w:r>
    </w:p>
    <w:p w14:paraId="5FFA09EA" w14:textId="77777777" w:rsidR="00546C14" w:rsidRDefault="00546C14" w:rsidP="00546C14"/>
    <w:p w14:paraId="165B4282" w14:textId="77777777" w:rsidR="00546C14" w:rsidRPr="001D5B89" w:rsidRDefault="00546C14" w:rsidP="00546C14">
      <w:pPr>
        <w:rPr>
          <w:sz w:val="16"/>
        </w:rPr>
      </w:pPr>
      <w:r w:rsidRPr="00281D96">
        <w:rPr>
          <w:rStyle w:val="StyleUnderline"/>
          <w:highlight w:val="cyan"/>
        </w:rPr>
        <w:t>Amid</w:t>
      </w:r>
      <w:r w:rsidRPr="001D5B89">
        <w:rPr>
          <w:sz w:val="16"/>
        </w:rPr>
        <w:t xml:space="preserve"> growing </w:t>
      </w:r>
      <w:r w:rsidRPr="00281D96">
        <w:rPr>
          <w:rStyle w:val="StyleUnderline"/>
          <w:highlight w:val="cyan"/>
        </w:rPr>
        <w:t>momentum in Congress to pass DREAM Act legislation</w:t>
      </w:r>
      <w:r w:rsidRPr="001D5B89">
        <w:rPr>
          <w:rStyle w:val="StyleUnderline"/>
        </w:rPr>
        <w:t xml:space="preserve"> before the</w:t>
      </w:r>
      <w:r w:rsidRPr="001D5B89">
        <w:rPr>
          <w:sz w:val="16"/>
        </w:rPr>
        <w:t xml:space="preserve"> Deferred Action for Childhood Arrivals (</w:t>
      </w:r>
      <w:r w:rsidRPr="001D5B89">
        <w:rPr>
          <w:rStyle w:val="StyleUnderline"/>
        </w:rPr>
        <w:t>DACA</w:t>
      </w:r>
      <w:r w:rsidRPr="001D5B89">
        <w:rPr>
          <w:sz w:val="16"/>
        </w:rPr>
        <w:t xml:space="preserve">) </w:t>
      </w:r>
      <w:r w:rsidRPr="001D5B89">
        <w:rPr>
          <w:rStyle w:val="StyleUnderline"/>
        </w:rPr>
        <w:t>program expires</w:t>
      </w:r>
      <w:r w:rsidRPr="001D5B89">
        <w:rPr>
          <w:sz w:val="16"/>
        </w:rPr>
        <w:t xml:space="preserve">, </w:t>
      </w:r>
      <w:r w:rsidRPr="00281D96">
        <w:rPr>
          <w:rStyle w:val="StyleUnderline"/>
          <w:highlight w:val="cyan"/>
        </w:rPr>
        <w:t xml:space="preserve">critics are arguing that legalization would spur vast new </w:t>
      </w:r>
      <w:r w:rsidRPr="00410190">
        <w:rPr>
          <w:rStyle w:val="StyleUnderline"/>
        </w:rPr>
        <w:t>“</w:t>
      </w:r>
      <w:r w:rsidRPr="00410190">
        <w:rPr>
          <w:rStyle w:val="StyleUnderline"/>
          <w:strike/>
        </w:rPr>
        <w:t>chain migration</w:t>
      </w:r>
      <w:r w:rsidRPr="00410190">
        <w:rPr>
          <w:rStyle w:val="StyleUnderline"/>
        </w:rPr>
        <w:t>”</w:t>
      </w:r>
      <w:r w:rsidRPr="001D5B89">
        <w:rPr>
          <w:sz w:val="16"/>
        </w:rPr>
        <w:t xml:space="preserve"> </w:t>
      </w:r>
      <w:r w:rsidRPr="00281D96">
        <w:rPr>
          <w:rStyle w:val="Emphasis"/>
          <w:highlight w:val="cyan"/>
        </w:rPr>
        <w:t>(subsequent family-based migration)</w:t>
      </w:r>
      <w:r w:rsidRPr="00410190">
        <w:t xml:space="preserve"> </w:t>
      </w:r>
      <w:r w:rsidRPr="001D5B89">
        <w:rPr>
          <w:rStyle w:val="StyleUnderline"/>
        </w:rPr>
        <w:t xml:space="preserve">because </w:t>
      </w:r>
      <w:proofErr w:type="spellStart"/>
      <w:r w:rsidRPr="001D5B89">
        <w:rPr>
          <w:rStyle w:val="StyleUnderline"/>
        </w:rPr>
        <w:t>DREAMers</w:t>
      </w:r>
      <w:proofErr w:type="spellEnd"/>
      <w:r w:rsidRPr="001D5B89">
        <w:rPr>
          <w:rStyle w:val="StyleUnderline"/>
        </w:rPr>
        <w:t xml:space="preserve"> could eventually sponsor their family members</w:t>
      </w:r>
      <w:r w:rsidRPr="001D5B89">
        <w:rPr>
          <w:sz w:val="16"/>
        </w:rPr>
        <w:t xml:space="preserve"> </w:t>
      </w:r>
      <w:r w:rsidRPr="001D5B89">
        <w:rPr>
          <w:rStyle w:val="StyleUnderline"/>
        </w:rPr>
        <w:t>for green cards</w:t>
      </w:r>
      <w:r w:rsidRPr="001D5B89">
        <w:rPr>
          <w:sz w:val="16"/>
        </w:rPr>
        <w:t xml:space="preserve">. In fact, </w:t>
      </w:r>
      <w:r w:rsidRPr="001D5B89">
        <w:rPr>
          <w:rStyle w:val="StyleUnderline"/>
        </w:rPr>
        <w:t>they argue that each unauthorized immigrant legalized via the DREAM Act could sponsor as many as 6.4 relatives,</w:t>
      </w:r>
      <w:r w:rsidRPr="001D5B89">
        <w:rPr>
          <w:sz w:val="16"/>
        </w:rPr>
        <w:t xml:space="preserve"> on average, for legal permanent residence.</w:t>
      </w:r>
    </w:p>
    <w:p w14:paraId="4613294D" w14:textId="77777777" w:rsidR="00546C14" w:rsidRPr="001D5B89" w:rsidRDefault="00546C14" w:rsidP="00546C14">
      <w:pPr>
        <w:rPr>
          <w:rStyle w:val="StyleUnderline"/>
        </w:rPr>
      </w:pPr>
      <w:r w:rsidRPr="00281D96">
        <w:rPr>
          <w:rStyle w:val="StyleUnderline"/>
          <w:highlight w:val="cyan"/>
        </w:rPr>
        <w:t>While research shows that after obtaining</w:t>
      </w:r>
      <w:r w:rsidRPr="001D5B89">
        <w:rPr>
          <w:sz w:val="16"/>
        </w:rPr>
        <w:t xml:space="preserve"> legal permanent resident (</w:t>
      </w:r>
      <w:r w:rsidRPr="00281D96">
        <w:rPr>
          <w:rStyle w:val="StyleUnderline"/>
          <w:highlight w:val="cyan"/>
        </w:rPr>
        <w:t>LPR</w:t>
      </w:r>
      <w:r w:rsidRPr="001D5B89">
        <w:rPr>
          <w:sz w:val="16"/>
        </w:rPr>
        <w:t xml:space="preserve">) status </w:t>
      </w:r>
      <w:r w:rsidRPr="00281D96">
        <w:rPr>
          <w:rStyle w:val="StyleUnderline"/>
          <w:highlight w:val="cyan"/>
        </w:rPr>
        <w:t>or citizenship</w:t>
      </w:r>
      <w:r w:rsidRPr="001D5B89">
        <w:rPr>
          <w:sz w:val="16"/>
        </w:rPr>
        <w:t xml:space="preserve">, </w:t>
      </w:r>
      <w:r w:rsidRPr="00281D96">
        <w:rPr>
          <w:rStyle w:val="StyleUnderline"/>
          <w:highlight w:val="cyan"/>
        </w:rPr>
        <w:t xml:space="preserve">immigrants </w:t>
      </w:r>
      <w:r w:rsidRPr="00281D96">
        <w:rPr>
          <w:rStyle w:val="Emphasis"/>
          <w:highlight w:val="cyan"/>
        </w:rPr>
        <w:t>in past decades</w:t>
      </w:r>
      <w:r w:rsidRPr="001D5B89">
        <w:rPr>
          <w:sz w:val="16"/>
        </w:rPr>
        <w:t xml:space="preserve"> </w:t>
      </w:r>
      <w:r w:rsidRPr="00281D96">
        <w:rPr>
          <w:rStyle w:val="StyleUnderline"/>
          <w:highlight w:val="cyan"/>
        </w:rPr>
        <w:t>have sponsored an average of about 3.5 relatives each</w:t>
      </w:r>
      <w:r w:rsidRPr="001D5B89">
        <w:rPr>
          <w:sz w:val="16"/>
        </w:rPr>
        <w:t xml:space="preserve">, </w:t>
      </w:r>
      <w:r w:rsidRPr="00281D96">
        <w:rPr>
          <w:rStyle w:val="StyleUnderline"/>
          <w:highlight w:val="cyan"/>
        </w:rPr>
        <w:t>these comparisons cannot be applied to</w:t>
      </w:r>
      <w:r w:rsidRPr="001D5B89">
        <w:rPr>
          <w:sz w:val="16"/>
        </w:rPr>
        <w:t xml:space="preserve"> DACA recipients and the broader population of young unauthorized immigrants brought to the United States as children (known as </w:t>
      </w:r>
      <w:proofErr w:type="spellStart"/>
      <w:r w:rsidRPr="00281D96">
        <w:rPr>
          <w:rStyle w:val="StyleUnderline"/>
          <w:highlight w:val="cyan"/>
        </w:rPr>
        <w:t>DREAMers</w:t>
      </w:r>
      <w:proofErr w:type="spellEnd"/>
      <w:r w:rsidRPr="001D5B89">
        <w:rPr>
          <w:sz w:val="16"/>
        </w:rPr>
        <w:t xml:space="preserve">). There are two key reasons for this, as will be outlined below: </w:t>
      </w:r>
      <w:proofErr w:type="spellStart"/>
      <w:r w:rsidRPr="00281D96">
        <w:rPr>
          <w:rStyle w:val="StyleUnderline"/>
          <w:highlight w:val="cyan"/>
        </w:rPr>
        <w:t>DREAMers</w:t>
      </w:r>
      <w:proofErr w:type="spellEnd"/>
      <w:r w:rsidRPr="00281D96">
        <w:rPr>
          <w:rStyle w:val="StyleUnderline"/>
          <w:highlight w:val="cyan"/>
        </w:rPr>
        <w:t xml:space="preserve"> have very different characteristics</w:t>
      </w:r>
      <w:r w:rsidRPr="001D5B89">
        <w:rPr>
          <w:sz w:val="16"/>
        </w:rPr>
        <w:t xml:space="preserve"> than most green-card holders, </w:t>
      </w:r>
      <w:r w:rsidRPr="00281D96">
        <w:rPr>
          <w:rStyle w:val="StyleUnderline"/>
          <w:highlight w:val="cyan"/>
        </w:rPr>
        <w:t>and their family members face constrained immigration possibilities.</w:t>
      </w:r>
    </w:p>
    <w:p w14:paraId="68245207" w14:textId="77777777" w:rsidR="00546C14" w:rsidRPr="001D5B89" w:rsidRDefault="00546C14" w:rsidP="00546C14">
      <w:pPr>
        <w:rPr>
          <w:sz w:val="16"/>
        </w:rPr>
      </w:pPr>
      <w:r w:rsidRPr="001D5B89">
        <w:rPr>
          <w:sz w:val="16"/>
        </w:rPr>
        <w:t xml:space="preserve">The Migration Policy Institute (MPI) estimates that </w:t>
      </w:r>
      <w:r w:rsidRPr="00281D96">
        <w:rPr>
          <w:rStyle w:val="StyleUnderline"/>
          <w:highlight w:val="cyan"/>
        </w:rPr>
        <w:t xml:space="preserve">by the time </w:t>
      </w:r>
      <w:proofErr w:type="spellStart"/>
      <w:r w:rsidRPr="00281D96">
        <w:rPr>
          <w:rStyle w:val="StyleUnderline"/>
          <w:highlight w:val="cyan"/>
        </w:rPr>
        <w:t>DREAMers</w:t>
      </w:r>
      <w:proofErr w:type="spellEnd"/>
      <w:r w:rsidRPr="00281D96">
        <w:rPr>
          <w:rStyle w:val="StyleUnderline"/>
          <w:highlight w:val="cyan"/>
        </w:rPr>
        <w:t xml:space="preserve"> obtain citizenship</w:t>
      </w:r>
      <w:r w:rsidRPr="001D5B89">
        <w:rPr>
          <w:sz w:val="16"/>
        </w:rPr>
        <w:t>—a process that would take at least five years—</w:t>
      </w:r>
      <w:r w:rsidRPr="00281D96">
        <w:rPr>
          <w:rStyle w:val="StyleUnderline"/>
          <w:highlight w:val="cyan"/>
        </w:rPr>
        <w:t>an average of 0.36 of their spouses and parents would be able to obtain a green card under the most generous of the DREAM Act</w:t>
      </w:r>
      <w:r w:rsidRPr="001D5B89">
        <w:rPr>
          <w:sz w:val="16"/>
        </w:rPr>
        <w:t xml:space="preserve">-type </w:t>
      </w:r>
      <w:r w:rsidRPr="00281D96">
        <w:rPr>
          <w:rStyle w:val="StyleUnderline"/>
          <w:highlight w:val="cyan"/>
        </w:rPr>
        <w:t>bills</w:t>
      </w:r>
      <w:r w:rsidRPr="001D5B89">
        <w:rPr>
          <w:rStyle w:val="StyleUnderline"/>
        </w:rPr>
        <w:t xml:space="preserve"> </w:t>
      </w:r>
      <w:r w:rsidRPr="001D5B89">
        <w:rPr>
          <w:sz w:val="16"/>
        </w:rPr>
        <w:t xml:space="preserve">introduced in Congress. </w:t>
      </w:r>
      <w:r w:rsidRPr="00281D96">
        <w:rPr>
          <w:rStyle w:val="StyleUnderline"/>
          <w:highlight w:val="cyan"/>
        </w:rPr>
        <w:t>Because of existing visa backlogs</w:t>
      </w:r>
      <w:r w:rsidRPr="001D5B89">
        <w:rPr>
          <w:sz w:val="16"/>
        </w:rPr>
        <w:t xml:space="preserve">, </w:t>
      </w:r>
      <w:r w:rsidRPr="00281D96">
        <w:rPr>
          <w:rStyle w:val="StyleUnderline"/>
          <w:highlight w:val="cyan"/>
        </w:rPr>
        <w:t>it would take them another 13 years</w:t>
      </w:r>
      <w:r w:rsidRPr="001D5B89">
        <w:rPr>
          <w:sz w:val="16"/>
        </w:rPr>
        <w:t xml:space="preserve"> or more </w:t>
      </w:r>
      <w:r w:rsidRPr="00281D96">
        <w:rPr>
          <w:rStyle w:val="StyleUnderline"/>
          <w:highlight w:val="cyan"/>
        </w:rPr>
        <w:t>to sponsor</w:t>
      </w:r>
      <w:r w:rsidRPr="001D5B89">
        <w:rPr>
          <w:sz w:val="16"/>
        </w:rPr>
        <w:t xml:space="preserve"> 0.34 to 0.67 </w:t>
      </w:r>
      <w:r w:rsidRPr="00281D96">
        <w:rPr>
          <w:rStyle w:val="StyleUnderline"/>
          <w:highlight w:val="cyan"/>
        </w:rPr>
        <w:t>siblings</w:t>
      </w:r>
      <w:r w:rsidRPr="001D5B89">
        <w:rPr>
          <w:rStyle w:val="StyleUnderline"/>
        </w:rPr>
        <w:t xml:space="preserve"> </w:t>
      </w:r>
      <w:r w:rsidRPr="001D5B89">
        <w:rPr>
          <w:sz w:val="16"/>
        </w:rPr>
        <w:t>(a number that includes the spouses and minor children of those siblings).</w:t>
      </w:r>
    </w:p>
    <w:p w14:paraId="546BB554" w14:textId="77777777" w:rsidR="00546C14" w:rsidRPr="001D5B89" w:rsidRDefault="00546C14" w:rsidP="00546C14">
      <w:pPr>
        <w:rPr>
          <w:sz w:val="16"/>
        </w:rPr>
      </w:pPr>
      <w:r w:rsidRPr="001D5B89">
        <w:rPr>
          <w:sz w:val="16"/>
        </w:rPr>
        <w:t xml:space="preserve">In other words, </w:t>
      </w:r>
      <w:r w:rsidRPr="00281D96">
        <w:rPr>
          <w:rStyle w:val="StyleUnderline"/>
          <w:highlight w:val="cyan"/>
        </w:rPr>
        <w:t>over a lifetime</w:t>
      </w:r>
      <w:r w:rsidRPr="001D5B89">
        <w:rPr>
          <w:sz w:val="16"/>
        </w:rPr>
        <w:t xml:space="preserve">, </w:t>
      </w:r>
      <w:r w:rsidRPr="00281D96">
        <w:rPr>
          <w:rStyle w:val="StyleUnderline"/>
          <w:highlight w:val="cyan"/>
        </w:rPr>
        <w:t xml:space="preserve">the average legalizing </w:t>
      </w:r>
      <w:proofErr w:type="spellStart"/>
      <w:r w:rsidRPr="00281D96">
        <w:rPr>
          <w:rStyle w:val="StyleUnderline"/>
          <w:highlight w:val="cyan"/>
        </w:rPr>
        <w:t>DREAMer</w:t>
      </w:r>
      <w:proofErr w:type="spellEnd"/>
      <w:r w:rsidRPr="00281D96">
        <w:rPr>
          <w:rStyle w:val="StyleUnderline"/>
          <w:highlight w:val="cyan"/>
        </w:rPr>
        <w:t xml:space="preserve"> would sponsor </w:t>
      </w:r>
      <w:r w:rsidRPr="00281D96">
        <w:rPr>
          <w:rStyle w:val="Emphasis"/>
          <w:highlight w:val="cyan"/>
        </w:rPr>
        <w:t>at most about one family member</w:t>
      </w:r>
      <w:r w:rsidRPr="001D5B89">
        <w:rPr>
          <w:sz w:val="16"/>
        </w:rPr>
        <w:t>—</w:t>
      </w:r>
      <w:r w:rsidRPr="00281D96">
        <w:rPr>
          <w:rStyle w:val="StyleUnderline"/>
          <w:highlight w:val="cyan"/>
        </w:rPr>
        <w:t>a number that is a far cry from the estimates of</w:t>
      </w:r>
      <w:r w:rsidRPr="001D5B89">
        <w:rPr>
          <w:sz w:val="16"/>
        </w:rPr>
        <w:t xml:space="preserve"> 3.5 to 6.4 relatives that rely on </w:t>
      </w:r>
      <w:r w:rsidRPr="00281D96">
        <w:rPr>
          <w:rStyle w:val="StyleUnderline"/>
          <w:highlight w:val="cyan"/>
        </w:rPr>
        <w:t>older data</w:t>
      </w:r>
      <w:r w:rsidRPr="001D5B89">
        <w:rPr>
          <w:sz w:val="16"/>
        </w:rPr>
        <w:t xml:space="preserve"> and cover different populations.</w:t>
      </w:r>
    </w:p>
    <w:p w14:paraId="79760C59" w14:textId="77777777" w:rsidR="00546C14" w:rsidRDefault="00546C14" w:rsidP="008B1A98"/>
    <w:p w14:paraId="1009EE4A" w14:textId="31A5ED5A" w:rsidR="00546C14" w:rsidRDefault="00546C14" w:rsidP="008B1A98"/>
    <w:p w14:paraId="2AEA6A1D" w14:textId="77777777" w:rsidR="0024674D" w:rsidRPr="00401299" w:rsidRDefault="0024674D" w:rsidP="0024674D">
      <w:pPr>
        <w:pStyle w:val="Heading4"/>
      </w:pPr>
      <w:proofErr w:type="gramStart"/>
      <w:r>
        <w:t>(  )</w:t>
      </w:r>
      <w:proofErr w:type="gramEnd"/>
      <w:r>
        <w:t xml:space="preserve"> No link and Turn - </w:t>
      </w:r>
      <w:proofErr w:type="spellStart"/>
      <w:r>
        <w:t>DREAMers</w:t>
      </w:r>
      <w:proofErr w:type="spellEnd"/>
      <w:r>
        <w:t xml:space="preserve"> won’t kill wages and will boost the overall economy</w:t>
      </w:r>
    </w:p>
    <w:p w14:paraId="7DF5B678" w14:textId="77777777" w:rsidR="0024674D" w:rsidRDefault="0024674D" w:rsidP="0024674D">
      <w:proofErr w:type="spellStart"/>
      <w:r w:rsidRPr="00B07C44">
        <w:rPr>
          <w:rStyle w:val="Style13ptBold"/>
        </w:rPr>
        <w:t>Hsin</w:t>
      </w:r>
      <w:proofErr w:type="spellEnd"/>
      <w:r w:rsidRPr="00B07C44">
        <w:rPr>
          <w:rStyle w:val="Style13ptBold"/>
        </w:rPr>
        <w:t xml:space="preserve"> 18</w:t>
      </w:r>
      <w:r>
        <w:t xml:space="preserve"> </w:t>
      </w:r>
    </w:p>
    <w:p w14:paraId="566614ED" w14:textId="77777777" w:rsidR="0024674D" w:rsidRPr="001C10E5" w:rsidRDefault="0024674D" w:rsidP="0024674D">
      <w:pPr>
        <w:rPr>
          <w:sz w:val="18"/>
          <w:szCs w:val="18"/>
          <w:u w:val="single"/>
        </w:rPr>
      </w:pPr>
      <w:r w:rsidRPr="001C10E5">
        <w:rPr>
          <w:bCs/>
          <w:sz w:val="18"/>
          <w:szCs w:val="18"/>
        </w:rPr>
        <w:t xml:space="preserve">Amy </w:t>
      </w:r>
      <w:proofErr w:type="spellStart"/>
      <w:r w:rsidRPr="001C10E5">
        <w:rPr>
          <w:bCs/>
          <w:sz w:val="18"/>
          <w:szCs w:val="18"/>
        </w:rPr>
        <w:t>Hsin</w:t>
      </w:r>
      <w:proofErr w:type="spellEnd"/>
      <w:r w:rsidRPr="001C10E5">
        <w:rPr>
          <w:sz w:val="18"/>
          <w:szCs w:val="18"/>
        </w:rPr>
        <w:t xml:space="preserve"> is an Associate Professor Department of Sociology Queens College, CUNY. The author holds an M. A., in Economics, New York University, and a B. A., in Economics, New York University. Amy’s work has been supported by the Stanford Center on Poverty and Inequality, “'Dreamers' could give US economy – and even American workers – a boost”, </w:t>
      </w:r>
      <w:r w:rsidRPr="001C10E5">
        <w:rPr>
          <w:sz w:val="18"/>
          <w:szCs w:val="18"/>
          <w:u w:val="single"/>
        </w:rPr>
        <w:t>Chicago Tribune</w:t>
      </w:r>
      <w:r w:rsidRPr="001C10E5">
        <w:rPr>
          <w:sz w:val="18"/>
          <w:szCs w:val="18"/>
        </w:rPr>
        <w:t xml:space="preserve"> - Jan 23, http://www.chicagotribune.com/sns-dreamers-could-give-us-economy-and-even-american-workers-a-boost-90377-20180119-story.html</w:t>
      </w:r>
    </w:p>
    <w:p w14:paraId="253DA157" w14:textId="77777777" w:rsidR="0024674D" w:rsidRDefault="0024674D" w:rsidP="0024674D">
      <w:pPr>
        <w:rPr>
          <w:u w:val="single"/>
        </w:rPr>
      </w:pPr>
      <w:r w:rsidRPr="00E60971">
        <w:rPr>
          <w:rStyle w:val="Emphasis"/>
        </w:rPr>
        <w:t>Impact of Dreamer citizenship on wages</w:t>
      </w:r>
      <w:r w:rsidRPr="00B07C44">
        <w:rPr>
          <w:sz w:val="16"/>
        </w:rPr>
        <w:t xml:space="preserve"> My research with economists Ryan Edwards and </w:t>
      </w:r>
      <w:proofErr w:type="spellStart"/>
      <w:r w:rsidRPr="00B07C44">
        <w:rPr>
          <w:sz w:val="16"/>
        </w:rPr>
        <w:t>Francesc</w:t>
      </w:r>
      <w:proofErr w:type="spellEnd"/>
      <w:r w:rsidRPr="00B07C44">
        <w:rPr>
          <w:sz w:val="16"/>
        </w:rPr>
        <w:t xml:space="preserve"> Ortega estimated the economic impact of the 2017 DREAM Act if it were to become law. About 2.1 million of the undocumented youths would likely be eligible to become citizens based on its age and educational requirements. </w:t>
      </w:r>
      <w:r w:rsidRPr="00281D96">
        <w:rPr>
          <w:rStyle w:val="StyleUnderline"/>
          <w:highlight w:val="cyan"/>
        </w:rPr>
        <w:t>Our research showed that immigrants</w:t>
      </w:r>
      <w:r w:rsidRPr="00401299">
        <w:rPr>
          <w:u w:val="single"/>
        </w:rPr>
        <w:t xml:space="preserve"> given permanent legal work permits </w:t>
      </w:r>
      <w:r w:rsidRPr="00281D96">
        <w:rPr>
          <w:highlight w:val="cyan"/>
          <w:u w:val="single"/>
        </w:rPr>
        <w:t xml:space="preserve">under the DREAM Act would not compete with low-skilled U.S.-born workers because </w:t>
      </w:r>
      <w:r w:rsidRPr="00281D96">
        <w:rPr>
          <w:b/>
          <w:highlight w:val="cyan"/>
          <w:u w:val="single"/>
        </w:rPr>
        <w:t>only those with at least a high school degree are eligible for legalization</w:t>
      </w:r>
      <w:r w:rsidRPr="00B07C44">
        <w:rPr>
          <w:sz w:val="16"/>
        </w:rPr>
        <w:t xml:space="preserve">. </w:t>
      </w:r>
      <w:r w:rsidRPr="0049612A">
        <w:rPr>
          <w:rStyle w:val="StyleUnderline"/>
        </w:rPr>
        <w:t>The act also</w:t>
      </w:r>
      <w:r w:rsidRPr="00B07C44">
        <w:rPr>
          <w:sz w:val="16"/>
        </w:rPr>
        <w:t xml:space="preserve"> </w:t>
      </w:r>
      <w:r w:rsidRPr="00401299">
        <w:rPr>
          <w:b/>
          <w:u w:val="single"/>
        </w:rPr>
        <w:t>encourages college attendance by making it one of the conditions for attaining legal residency.</w:t>
      </w:r>
      <w:r>
        <w:rPr>
          <w:b/>
          <w:u w:val="single"/>
        </w:rPr>
        <w:t xml:space="preserve"> </w:t>
      </w:r>
      <w:r w:rsidRPr="00B07C44">
        <w:rPr>
          <w:sz w:val="16"/>
        </w:rPr>
        <w:t xml:space="preserve">We also found that the act would have no significant effect on the wages of U.S.-born workers regardless of education level because Dreamers make up such a small fraction of the labor force. </w:t>
      </w:r>
      <w:r w:rsidRPr="00281D96">
        <w:rPr>
          <w:highlight w:val="cyan"/>
          <w:u w:val="single"/>
        </w:rPr>
        <w:t xml:space="preserve">U.S.-born college graduates and high school dropouts would experience </w:t>
      </w:r>
      <w:r w:rsidRPr="00281D96">
        <w:rPr>
          <w:rStyle w:val="Emphasis"/>
          <w:highlight w:val="cyan"/>
        </w:rPr>
        <w:t>no change in wages</w:t>
      </w:r>
      <w:r w:rsidRPr="00B07C44">
        <w:rPr>
          <w:sz w:val="16"/>
        </w:rPr>
        <w:t xml:space="preserve">. Those with some college may experience small declines of at most 0.2 percent a year, </w:t>
      </w:r>
      <w:r w:rsidRPr="00281D96">
        <w:rPr>
          <w:rStyle w:val="StyleUnderline"/>
          <w:highlight w:val="cyan"/>
        </w:rPr>
        <w:t xml:space="preserve">while high school graduates would </w:t>
      </w:r>
      <w:proofErr w:type="gramStart"/>
      <w:r w:rsidRPr="00281D96">
        <w:rPr>
          <w:rStyle w:val="StyleUnderline"/>
          <w:highlight w:val="cyan"/>
        </w:rPr>
        <w:t xml:space="preserve">actually </w:t>
      </w:r>
      <w:r w:rsidRPr="00281D96">
        <w:rPr>
          <w:rStyle w:val="Emphasis"/>
          <w:highlight w:val="cyan"/>
        </w:rPr>
        <w:t>experience</w:t>
      </w:r>
      <w:proofErr w:type="gramEnd"/>
      <w:r w:rsidRPr="00281D96">
        <w:rPr>
          <w:rStyle w:val="Emphasis"/>
          <w:highlight w:val="cyan"/>
        </w:rPr>
        <w:t xml:space="preserve"> wage increases</w:t>
      </w:r>
      <w:r w:rsidRPr="00401299">
        <w:rPr>
          <w:u w:val="single"/>
        </w:rPr>
        <w:t xml:space="preserve"> </w:t>
      </w:r>
      <w:r w:rsidRPr="00B07C44">
        <w:rPr>
          <w:sz w:val="16"/>
        </w:rPr>
        <w:t xml:space="preserve">of a similar magnitude. </w:t>
      </w:r>
      <w:r w:rsidRPr="00401299">
        <w:rPr>
          <w:b/>
          <w:u w:val="single"/>
        </w:rPr>
        <w:t>For the legalized immigrants, however, the benefits would be substantial</w:t>
      </w:r>
      <w:r w:rsidRPr="00B07C44">
        <w:rPr>
          <w:sz w:val="16"/>
        </w:rPr>
        <w:t xml:space="preserve">. For example, </w:t>
      </w:r>
      <w:r w:rsidRPr="00401299">
        <w:rPr>
          <w:u w:val="single"/>
        </w:rPr>
        <w:t xml:space="preserve">legalized immigrants with some college education would see wages increase by </w:t>
      </w:r>
      <w:r w:rsidRPr="00401299">
        <w:rPr>
          <w:b/>
          <w:u w:val="single"/>
        </w:rPr>
        <w:t>about 15 percent</w:t>
      </w:r>
      <w:r w:rsidRPr="00401299">
        <w:rPr>
          <w:u w:val="single"/>
        </w:rPr>
        <w:t>, driven by expansions in employment opportunities due to legalization and by the educational gains that the DREAM Act encourages.</w:t>
      </w:r>
      <w:r>
        <w:rPr>
          <w:u w:val="single"/>
        </w:rPr>
        <w:t xml:space="preserve"> </w:t>
      </w:r>
      <w:r w:rsidRPr="00401299">
        <w:rPr>
          <w:u w:val="single"/>
        </w:rPr>
        <w:t>Broader economic benefits</w:t>
      </w:r>
      <w:r>
        <w:rPr>
          <w:u w:val="single"/>
        </w:rPr>
        <w:t xml:space="preserve"> </w:t>
      </w:r>
      <w:r w:rsidRPr="00281D96">
        <w:rPr>
          <w:rStyle w:val="Emphasis"/>
          <w:highlight w:val="cyan"/>
        </w:rPr>
        <w:t>The DREAM Act also promotes overall economic growth</w:t>
      </w:r>
      <w:r w:rsidRPr="00401299">
        <w:rPr>
          <w:u w:val="single"/>
        </w:rPr>
        <w:t xml:space="preserve"> </w:t>
      </w:r>
      <w:r w:rsidRPr="00281D96">
        <w:rPr>
          <w:highlight w:val="cyan"/>
          <w:u w:val="single"/>
        </w:rPr>
        <w:t>by increasing the productivity of legalized workers and expanding the tax base</w:t>
      </w:r>
      <w:r w:rsidRPr="00401299">
        <w:rPr>
          <w:u w:val="single"/>
        </w:rPr>
        <w:t>.</w:t>
      </w:r>
      <w:r w:rsidRPr="00B07C44">
        <w:rPr>
          <w:sz w:val="16"/>
        </w:rPr>
        <w:t xml:space="preserve"> </w:t>
      </w:r>
      <w:r w:rsidRPr="00401299">
        <w:rPr>
          <w:u w:val="single"/>
        </w:rPr>
        <w:t xml:space="preserve">Lacking legal work options, </w:t>
      </w:r>
      <w:r w:rsidRPr="00281D96">
        <w:rPr>
          <w:b/>
          <w:highlight w:val="cyan"/>
          <w:u w:val="single"/>
        </w:rPr>
        <w:t>Dreamers tend to be overqualified for the jobs they hold</w:t>
      </w:r>
      <w:r w:rsidRPr="00B07C44">
        <w:rPr>
          <w:sz w:val="16"/>
        </w:rPr>
        <w:t xml:space="preserve">. My ongoing work with sociologist Holly Reed shows that the </w:t>
      </w:r>
      <w:r w:rsidRPr="00401299">
        <w:rPr>
          <w:b/>
          <w:u w:val="single"/>
        </w:rPr>
        <w:t>undocumented youth who make it to college are more motivated and academically prepared compared with their U.S.-born peers</w:t>
      </w:r>
      <w:r w:rsidRPr="00B07C44">
        <w:rPr>
          <w:sz w:val="16"/>
        </w:rPr>
        <w:t xml:space="preserve">. This is at least in part </w:t>
      </w:r>
      <w:r w:rsidRPr="00401299">
        <w:rPr>
          <w:u w:val="single"/>
        </w:rPr>
        <w:t>because they had to overcome greater odds to attend college</w:t>
      </w:r>
      <w:r w:rsidRPr="00B07C44">
        <w:rPr>
          <w:sz w:val="16"/>
        </w:rPr>
        <w:t xml:space="preserve">. We find that </w:t>
      </w:r>
      <w:r w:rsidRPr="00401299">
        <w:rPr>
          <w:u w:val="single"/>
        </w:rPr>
        <w:t>they are also more likely than their native-born peers to graduate college with a degree</w:t>
      </w:r>
      <w:r w:rsidRPr="00B07C44">
        <w:rPr>
          <w:sz w:val="16"/>
        </w:rPr>
        <w:t xml:space="preserve">. Yet despite being highly motivated and accomplished, undocumented college graduates are employed in jobs that are not commensurate with their education level, according to sociologist Esther Cho. </w:t>
      </w:r>
      <w:r w:rsidRPr="00281D96">
        <w:rPr>
          <w:highlight w:val="cyan"/>
          <w:u w:val="single"/>
        </w:rPr>
        <w:t xml:space="preserve">With </w:t>
      </w:r>
      <w:r w:rsidRPr="00281D96">
        <w:rPr>
          <w:rStyle w:val="Emphasis"/>
          <w:highlight w:val="cyan"/>
        </w:rPr>
        <w:t>legal</w:t>
      </w:r>
      <w:r w:rsidRPr="00281D96">
        <w:rPr>
          <w:highlight w:val="cyan"/>
          <w:u w:val="single"/>
        </w:rPr>
        <w:t xml:space="preserve"> work options, they will be able to find jobs that match their skills and qualifications, making them more productive.</w:t>
      </w:r>
      <w:r>
        <w:rPr>
          <w:u w:val="single"/>
        </w:rPr>
        <w:t xml:space="preserve"> </w:t>
      </w:r>
      <w:r w:rsidRPr="00281D96">
        <w:rPr>
          <w:rStyle w:val="StyleUnderline"/>
          <w:highlight w:val="cyan"/>
        </w:rPr>
        <w:t>Legalization also improves</w:t>
      </w:r>
      <w:r w:rsidRPr="00B07C44">
        <w:rPr>
          <w:sz w:val="16"/>
        </w:rPr>
        <w:t xml:space="preserve"> the </w:t>
      </w:r>
      <w:r w:rsidRPr="00281D96">
        <w:rPr>
          <w:highlight w:val="cyan"/>
          <w:u w:val="single"/>
        </w:rPr>
        <w:t>mental health</w:t>
      </w:r>
      <w:r w:rsidRPr="00401299">
        <w:rPr>
          <w:u w:val="single"/>
        </w:rPr>
        <w:t xml:space="preserve"> of immigrants </w:t>
      </w:r>
      <w:r w:rsidRPr="00281D96">
        <w:rPr>
          <w:highlight w:val="cyan"/>
          <w:u w:val="single"/>
        </w:rPr>
        <w:t>by removing</w:t>
      </w:r>
      <w:r w:rsidRPr="00401299">
        <w:rPr>
          <w:u w:val="single"/>
        </w:rPr>
        <w:t xml:space="preserve"> the social stigma of being labeled a criminal and </w:t>
      </w:r>
      <w:r w:rsidRPr="00281D96">
        <w:rPr>
          <w:highlight w:val="cyan"/>
          <w:u w:val="single"/>
        </w:rPr>
        <w:t>the looming threat of</w:t>
      </w:r>
      <w:r w:rsidRPr="00401299">
        <w:rPr>
          <w:u w:val="single"/>
        </w:rPr>
        <w:t xml:space="preserve"> arrest and </w:t>
      </w:r>
      <w:r w:rsidRPr="00281D96">
        <w:rPr>
          <w:highlight w:val="cyan"/>
          <w:u w:val="single"/>
        </w:rPr>
        <w:t>deportation.</w:t>
      </w:r>
      <w:r>
        <w:rPr>
          <w:u w:val="single"/>
        </w:rPr>
        <w:t xml:space="preserve"> </w:t>
      </w:r>
      <w:r w:rsidRPr="00281D96">
        <w:rPr>
          <w:highlight w:val="cyan"/>
          <w:u w:val="single"/>
        </w:rPr>
        <w:t>From an economic standpoint, healthier and happier workers also make for a more productive workforce</w:t>
      </w:r>
      <w:r w:rsidRPr="00401299">
        <w:rPr>
          <w:u w:val="single"/>
        </w:rPr>
        <w:t>.</w:t>
      </w:r>
    </w:p>
    <w:p w14:paraId="458F70E2" w14:textId="77777777" w:rsidR="0024674D" w:rsidRDefault="0024674D" w:rsidP="008B1A98"/>
    <w:p w14:paraId="4C0F29D0" w14:textId="01781C63" w:rsidR="00546C14" w:rsidRDefault="00B557F9" w:rsidP="00546C14">
      <w:pPr>
        <w:pStyle w:val="Heading4"/>
      </w:pPr>
      <w:proofErr w:type="gramStart"/>
      <w:r>
        <w:t>(  )</w:t>
      </w:r>
      <w:proofErr w:type="gramEnd"/>
      <w:r>
        <w:t xml:space="preserve"> </w:t>
      </w:r>
      <w:r w:rsidR="00546C14">
        <w:t>Not unique – wages down now. Neg stats don’t account for inflation.</w:t>
      </w:r>
    </w:p>
    <w:p w14:paraId="7CC3FEC7" w14:textId="77777777" w:rsidR="00546C14" w:rsidRPr="000E13E0" w:rsidRDefault="00546C14" w:rsidP="00546C14">
      <w:pPr>
        <w:rPr>
          <w:rStyle w:val="Style13ptBold"/>
        </w:rPr>
      </w:pPr>
      <w:r w:rsidRPr="000E13E0">
        <w:rPr>
          <w:rStyle w:val="Style13ptBold"/>
        </w:rPr>
        <w:t>Stein ‘18</w:t>
      </w:r>
    </w:p>
    <w:p w14:paraId="06121FEB" w14:textId="77777777" w:rsidR="00546C14" w:rsidRPr="000E13E0" w:rsidRDefault="00546C14" w:rsidP="00546C14">
      <w:pPr>
        <w:rPr>
          <w:sz w:val="18"/>
          <w:szCs w:val="18"/>
        </w:rPr>
      </w:pPr>
      <w:r w:rsidRPr="000E13E0">
        <w:rPr>
          <w:sz w:val="18"/>
          <w:szCs w:val="18"/>
        </w:rPr>
        <w:t xml:space="preserve">et al; Jeff Stein covers policy for The Washington Post He has covered the Republican tax law, health-care policy and immigration, among other topics. Before joining The Post, Stein was a congressional reporter for Vox.  “For the biggest group of American workers, wages aren't just flat. They're falling” - </w:t>
      </w:r>
      <w:r w:rsidRPr="000E13E0">
        <w:rPr>
          <w:sz w:val="18"/>
          <w:szCs w:val="18"/>
          <w:u w:val="single"/>
        </w:rPr>
        <w:t>St Louis Post Dispatch</w:t>
      </w:r>
      <w:r w:rsidRPr="000E13E0">
        <w:rPr>
          <w:sz w:val="18"/>
          <w:szCs w:val="18"/>
        </w:rPr>
        <w:t xml:space="preserve"> – June 16</w:t>
      </w:r>
      <w:r w:rsidRPr="000E13E0">
        <w:rPr>
          <w:sz w:val="18"/>
          <w:szCs w:val="18"/>
          <w:vertAlign w:val="superscript"/>
        </w:rPr>
        <w:t>th</w:t>
      </w:r>
      <w:r w:rsidRPr="000E13E0">
        <w:rPr>
          <w:sz w:val="18"/>
          <w:szCs w:val="18"/>
        </w:rPr>
        <w:t xml:space="preserve"> - #</w:t>
      </w:r>
      <w:proofErr w:type="spellStart"/>
      <w:r w:rsidRPr="000E13E0">
        <w:rPr>
          <w:sz w:val="18"/>
          <w:szCs w:val="18"/>
        </w:rPr>
        <w:t>CutWithRJ</w:t>
      </w:r>
      <w:proofErr w:type="spellEnd"/>
      <w:r w:rsidRPr="000E13E0">
        <w:rPr>
          <w:sz w:val="18"/>
          <w:szCs w:val="18"/>
        </w:rPr>
        <w:t xml:space="preserve"> - https://www.stltoday.com/business/local/for-the-biggest-group-of-american-workers-wages-aren-t/article_a3126b3e-bb13-5b16-b394-fc6abf329144.html</w:t>
      </w:r>
    </w:p>
    <w:p w14:paraId="005F2529" w14:textId="77777777" w:rsidR="00546C14" w:rsidRDefault="00546C14" w:rsidP="00546C14"/>
    <w:p w14:paraId="5D213E81" w14:textId="77777777" w:rsidR="00546C14" w:rsidRPr="000E13E0" w:rsidRDefault="00546C14" w:rsidP="00546C14">
      <w:pPr>
        <w:rPr>
          <w:sz w:val="16"/>
        </w:rPr>
      </w:pPr>
      <w:r w:rsidRPr="00281D96">
        <w:rPr>
          <w:rStyle w:val="StyleUnderline"/>
          <w:highlight w:val="cyan"/>
        </w:rPr>
        <w:t xml:space="preserve">The average hourly wage paid to a key group of U.S. workers </w:t>
      </w:r>
      <w:r w:rsidRPr="00281D96">
        <w:rPr>
          <w:rStyle w:val="Emphasis"/>
          <w:highlight w:val="cyan"/>
        </w:rPr>
        <w:t>has fallen from last year</w:t>
      </w:r>
      <w:r w:rsidRPr="000E13E0">
        <w:rPr>
          <w:sz w:val="16"/>
        </w:rPr>
        <w:t xml:space="preserve"> when accounting for inflation, as an economy that appears strong by several measures continues to fail to create bigger paychecks.</w:t>
      </w:r>
    </w:p>
    <w:p w14:paraId="5F67C5F0" w14:textId="77777777" w:rsidR="00546C14" w:rsidRPr="000E13E0" w:rsidRDefault="00546C14" w:rsidP="00546C14">
      <w:pPr>
        <w:rPr>
          <w:sz w:val="16"/>
        </w:rPr>
      </w:pPr>
      <w:r w:rsidRPr="00281D96">
        <w:rPr>
          <w:rStyle w:val="StyleUnderline"/>
          <w:highlight w:val="cyan"/>
        </w:rPr>
        <w:t xml:space="preserve">For workers in "production and nonsupervisory" positions, the value of the average paycheck has </w:t>
      </w:r>
      <w:proofErr w:type="gramStart"/>
      <w:r w:rsidRPr="00281D96">
        <w:rPr>
          <w:rStyle w:val="StyleUnderline"/>
          <w:highlight w:val="cyan"/>
        </w:rPr>
        <w:t>actually declined</w:t>
      </w:r>
      <w:proofErr w:type="gramEnd"/>
      <w:r w:rsidRPr="000E13E0">
        <w:rPr>
          <w:rStyle w:val="StyleUnderline"/>
        </w:rPr>
        <w:t xml:space="preserve"> </w:t>
      </w:r>
      <w:r w:rsidRPr="000E13E0">
        <w:rPr>
          <w:sz w:val="16"/>
        </w:rPr>
        <w:t>in the past year. For those workers, average "real wages" — a measure of pay that takes inflation into account — fell from $22.62 in May 2017 to $22.59 in May 2018, the Bureau of Labor Statistics reported earlier this week.</w:t>
      </w:r>
    </w:p>
    <w:p w14:paraId="2B215FB5" w14:textId="77777777" w:rsidR="00546C14" w:rsidRPr="000E13E0" w:rsidRDefault="00546C14" w:rsidP="00546C14">
      <w:pPr>
        <w:rPr>
          <w:sz w:val="16"/>
        </w:rPr>
      </w:pPr>
      <w:r w:rsidRPr="000E13E0">
        <w:rPr>
          <w:sz w:val="16"/>
        </w:rPr>
        <w:t xml:space="preserve">This pool of workers includes those in manufacturing and construction jobs, as well as all "nonsupervisory" workers in service industries such health care or fast food. </w:t>
      </w:r>
      <w:r w:rsidRPr="00281D96">
        <w:rPr>
          <w:rStyle w:val="StyleUnderline"/>
          <w:highlight w:val="cyan"/>
        </w:rPr>
        <w:t xml:space="preserve">The group accounts for </w:t>
      </w:r>
      <w:r w:rsidRPr="000E13E0">
        <w:rPr>
          <w:sz w:val="16"/>
        </w:rPr>
        <w:t xml:space="preserve">about </w:t>
      </w:r>
      <w:r w:rsidRPr="00281D96">
        <w:rPr>
          <w:rStyle w:val="Emphasis"/>
          <w:highlight w:val="cyan"/>
        </w:rPr>
        <w:t>four-fifths of the privately employed workers</w:t>
      </w:r>
      <w:r w:rsidRPr="000E13E0">
        <w:rPr>
          <w:sz w:val="16"/>
        </w:rPr>
        <w:t xml:space="preserve"> in America, according to BLS.</w:t>
      </w:r>
    </w:p>
    <w:p w14:paraId="3A615C39" w14:textId="77777777" w:rsidR="00546C14" w:rsidRPr="000E13E0" w:rsidRDefault="00546C14" w:rsidP="00546C14">
      <w:pPr>
        <w:rPr>
          <w:sz w:val="16"/>
          <w:szCs w:val="16"/>
        </w:rPr>
      </w:pPr>
      <w:r w:rsidRPr="00281D96">
        <w:rPr>
          <w:rStyle w:val="StyleUnderline"/>
          <w:highlight w:val="cyan"/>
        </w:rPr>
        <w:t>Without adjusting for inflation, these</w:t>
      </w:r>
      <w:r w:rsidRPr="000E13E0">
        <w:rPr>
          <w:sz w:val="16"/>
          <w:szCs w:val="16"/>
        </w:rPr>
        <w:t xml:space="preserve"> "nonsupervisory" </w:t>
      </w:r>
      <w:r w:rsidRPr="00281D96">
        <w:rPr>
          <w:rStyle w:val="StyleUnderline"/>
          <w:highlight w:val="cyan"/>
        </w:rPr>
        <w:t xml:space="preserve">workers saw their average hourly earnings jump </w:t>
      </w:r>
      <w:r w:rsidRPr="00281D96">
        <w:rPr>
          <w:rStyle w:val="Emphasis"/>
          <w:highlight w:val="cyan"/>
        </w:rPr>
        <w:t>2.8 percent</w:t>
      </w:r>
      <w:r w:rsidRPr="000E13E0">
        <w:rPr>
          <w:sz w:val="16"/>
          <w:szCs w:val="16"/>
        </w:rPr>
        <w:t xml:space="preserve"> from last year. </w:t>
      </w:r>
      <w:r w:rsidRPr="00281D96">
        <w:rPr>
          <w:rStyle w:val="StyleUnderline"/>
          <w:highlight w:val="cyan"/>
        </w:rPr>
        <w:t xml:space="preserve">But that was not enough to keep pace with the </w:t>
      </w:r>
      <w:r w:rsidRPr="00281D96">
        <w:rPr>
          <w:rStyle w:val="Emphasis"/>
          <w:highlight w:val="cyan"/>
        </w:rPr>
        <w:t>2.9 percent increase in inflation</w:t>
      </w:r>
      <w:r w:rsidRPr="00281D96">
        <w:rPr>
          <w:rStyle w:val="StyleUnderline"/>
          <w:highlight w:val="cyan"/>
        </w:rPr>
        <w:t>,</w:t>
      </w:r>
      <w:r w:rsidRPr="000E13E0">
        <w:rPr>
          <w:sz w:val="16"/>
          <w:szCs w:val="16"/>
        </w:rPr>
        <w:t xml:space="preserve"> which economists attributed to rising gas prices.</w:t>
      </w:r>
    </w:p>
    <w:p w14:paraId="441BDCC2" w14:textId="77777777" w:rsidR="00546C14" w:rsidRPr="000E13E0" w:rsidRDefault="00546C14" w:rsidP="00546C14">
      <w:pPr>
        <w:rPr>
          <w:sz w:val="16"/>
          <w:szCs w:val="16"/>
        </w:rPr>
      </w:pPr>
      <w:r w:rsidRPr="000E13E0">
        <w:rPr>
          <w:sz w:val="16"/>
          <w:szCs w:val="16"/>
        </w:rPr>
        <w:t>"</w:t>
      </w:r>
      <w:r w:rsidRPr="00CA6A5F">
        <w:rPr>
          <w:rStyle w:val="StyleUnderline"/>
        </w:rPr>
        <w:t>This is very likely because of the spike in oil prices</w:t>
      </w:r>
      <w:r w:rsidRPr="000E13E0">
        <w:rPr>
          <w:sz w:val="16"/>
          <w:szCs w:val="16"/>
        </w:rPr>
        <w:t xml:space="preserve"> eating into inflation-adjusted earnings," said Allen Sinai, chief global economist and strategist at Decision Economics. "We pay for energy-related costs out of our wages, out of our compensation. And it's making a real impact."</w:t>
      </w:r>
    </w:p>
    <w:p w14:paraId="7BF0E773" w14:textId="77777777" w:rsidR="00546C14" w:rsidRPr="000E13E0" w:rsidRDefault="00546C14" w:rsidP="00546C14">
      <w:pPr>
        <w:rPr>
          <w:sz w:val="16"/>
        </w:rPr>
      </w:pPr>
      <w:r w:rsidRPr="00281D96">
        <w:rPr>
          <w:rStyle w:val="StyleUnderline"/>
          <w:highlight w:val="cyan"/>
        </w:rPr>
        <w:t>The fall in those wages has alarmed</w:t>
      </w:r>
      <w:r w:rsidRPr="000E13E0">
        <w:rPr>
          <w:sz w:val="16"/>
        </w:rPr>
        <w:t xml:space="preserve"> some </w:t>
      </w:r>
      <w:r w:rsidRPr="00281D96">
        <w:rPr>
          <w:rStyle w:val="StyleUnderline"/>
          <w:highlight w:val="cyan"/>
        </w:rPr>
        <w:t>economists</w:t>
      </w:r>
      <w:r w:rsidRPr="000E13E0">
        <w:rPr>
          <w:sz w:val="16"/>
        </w:rPr>
        <w:t xml:space="preserve">, who say paychecks should be getting fatter at a time when unemployment is </w:t>
      </w:r>
      <w:proofErr w:type="gramStart"/>
      <w:r w:rsidRPr="000E13E0">
        <w:rPr>
          <w:sz w:val="16"/>
        </w:rPr>
        <w:t>low</w:t>
      </w:r>
      <w:proofErr w:type="gramEnd"/>
      <w:r w:rsidRPr="000E13E0">
        <w:rPr>
          <w:sz w:val="16"/>
        </w:rPr>
        <w:t xml:space="preserve"> and businesses are hiring.</w:t>
      </w:r>
    </w:p>
    <w:p w14:paraId="7A313019" w14:textId="77777777" w:rsidR="00546C14" w:rsidRDefault="00546C14" w:rsidP="008B1A98"/>
    <w:p w14:paraId="4950554B" w14:textId="42B37E9F" w:rsidR="00546C14" w:rsidRDefault="00B557F9" w:rsidP="00546C14">
      <w:pPr>
        <w:pStyle w:val="Heading4"/>
      </w:pPr>
      <w:proofErr w:type="gramStart"/>
      <w:r>
        <w:t>(  )</w:t>
      </w:r>
      <w:proofErr w:type="gramEnd"/>
      <w:r>
        <w:t xml:space="preserve"> </w:t>
      </w:r>
      <w:r w:rsidR="00546C14">
        <w:t xml:space="preserve">Immigration doesn’t hurt wages – </w:t>
      </w:r>
      <w:proofErr w:type="spellStart"/>
      <w:r w:rsidR="00546C14">
        <w:t>Borjas</w:t>
      </w:r>
      <w:proofErr w:type="spellEnd"/>
      <w:r w:rsidR="00546C14">
        <w:t xml:space="preserve"> is wrong.</w:t>
      </w:r>
    </w:p>
    <w:p w14:paraId="29E50041" w14:textId="77777777" w:rsidR="00546C14" w:rsidRPr="000A14BA" w:rsidRDefault="00546C14" w:rsidP="00546C14">
      <w:pPr>
        <w:rPr>
          <w:rStyle w:val="Style13ptBold"/>
        </w:rPr>
      </w:pPr>
      <w:r w:rsidRPr="000A14BA">
        <w:rPr>
          <w:rStyle w:val="Style13ptBold"/>
        </w:rPr>
        <w:t>Smith ‘1</w:t>
      </w:r>
      <w:r>
        <w:rPr>
          <w:rStyle w:val="Style13ptBold"/>
        </w:rPr>
        <w:t>8</w:t>
      </w:r>
    </w:p>
    <w:p w14:paraId="51478791" w14:textId="77777777" w:rsidR="00546C14" w:rsidRPr="003E2B6A" w:rsidRDefault="00546C14" w:rsidP="00546C14">
      <w:pPr>
        <w:rPr>
          <w:sz w:val="18"/>
          <w:szCs w:val="18"/>
        </w:rPr>
      </w:pPr>
      <w:r w:rsidRPr="003E2B6A">
        <w:rPr>
          <w:sz w:val="18"/>
          <w:szCs w:val="18"/>
        </w:rPr>
        <w:t xml:space="preserve">Noah Smith is a Bloomberg Opinion columnist. He was an assistant professor of finance at Stony Brook University, and he blogs at </w:t>
      </w:r>
      <w:proofErr w:type="spellStart"/>
      <w:r w:rsidRPr="003E2B6A">
        <w:rPr>
          <w:sz w:val="18"/>
          <w:szCs w:val="18"/>
        </w:rPr>
        <w:t>Noahpinion</w:t>
      </w:r>
      <w:proofErr w:type="spellEnd"/>
      <w:r w:rsidRPr="003E2B6A">
        <w:rPr>
          <w:sz w:val="18"/>
          <w:szCs w:val="18"/>
        </w:rPr>
        <w:t>. “</w:t>
      </w:r>
      <w:r>
        <w:rPr>
          <w:sz w:val="18"/>
          <w:szCs w:val="18"/>
        </w:rPr>
        <w:t>Immigrants Haven't Hurt Pay for Americans</w:t>
      </w:r>
      <w:r w:rsidRPr="003E2B6A">
        <w:rPr>
          <w:sz w:val="18"/>
          <w:szCs w:val="18"/>
        </w:rPr>
        <w:t xml:space="preserve">” – </w:t>
      </w:r>
      <w:r w:rsidRPr="00492FF5">
        <w:rPr>
          <w:sz w:val="18"/>
          <w:szCs w:val="18"/>
          <w:u w:val="single"/>
        </w:rPr>
        <w:t xml:space="preserve">Bloomberg </w:t>
      </w:r>
      <w:r>
        <w:rPr>
          <w:sz w:val="18"/>
          <w:szCs w:val="18"/>
        </w:rPr>
        <w:t>–</w:t>
      </w:r>
      <w:r w:rsidRPr="003E2B6A">
        <w:rPr>
          <w:sz w:val="18"/>
          <w:szCs w:val="18"/>
        </w:rPr>
        <w:t xml:space="preserve"> </w:t>
      </w:r>
      <w:r>
        <w:rPr>
          <w:sz w:val="18"/>
          <w:szCs w:val="18"/>
        </w:rPr>
        <w:t>Feb 14</w:t>
      </w:r>
      <w:r w:rsidRPr="00492FF5">
        <w:rPr>
          <w:sz w:val="18"/>
          <w:szCs w:val="18"/>
          <w:vertAlign w:val="superscript"/>
        </w:rPr>
        <w:t>th</w:t>
      </w:r>
      <w:r>
        <w:rPr>
          <w:sz w:val="18"/>
          <w:szCs w:val="18"/>
        </w:rPr>
        <w:t>, 2018</w:t>
      </w:r>
      <w:r w:rsidRPr="003E2B6A">
        <w:rPr>
          <w:sz w:val="18"/>
          <w:szCs w:val="18"/>
        </w:rPr>
        <w:t xml:space="preserve"> - </w:t>
      </w:r>
      <w:r>
        <w:rPr>
          <w:sz w:val="18"/>
          <w:szCs w:val="18"/>
        </w:rPr>
        <w:t xml:space="preserve"> #</w:t>
      </w:r>
      <w:proofErr w:type="spellStart"/>
      <w:r>
        <w:rPr>
          <w:sz w:val="18"/>
          <w:szCs w:val="18"/>
        </w:rPr>
        <w:t>CutWithRJ</w:t>
      </w:r>
      <w:proofErr w:type="spellEnd"/>
      <w:r>
        <w:rPr>
          <w:sz w:val="18"/>
          <w:szCs w:val="18"/>
        </w:rPr>
        <w:t>- https://www.bloomberg.com/view/articles/2018-02-14/immigrants-haven-t-hurt-pay-for-americans</w:t>
      </w:r>
    </w:p>
    <w:p w14:paraId="4028AA3B" w14:textId="77777777" w:rsidR="00546C14" w:rsidRDefault="00546C14" w:rsidP="00546C14"/>
    <w:p w14:paraId="73176A21" w14:textId="77777777" w:rsidR="00546C14" w:rsidRPr="00492FF5" w:rsidRDefault="00546C14" w:rsidP="00546C14">
      <w:pPr>
        <w:rPr>
          <w:rStyle w:val="Emphasis"/>
        </w:rPr>
      </w:pPr>
      <w:r w:rsidRPr="00281D96">
        <w:rPr>
          <w:rStyle w:val="Emphasis"/>
          <w:highlight w:val="cyan"/>
        </w:rPr>
        <w:t xml:space="preserve">Wages </w:t>
      </w:r>
      <w:proofErr w:type="gramStart"/>
      <w:r w:rsidRPr="00281D96">
        <w:rPr>
          <w:rStyle w:val="Emphasis"/>
          <w:highlight w:val="cyan"/>
        </w:rPr>
        <w:t>actually rose</w:t>
      </w:r>
      <w:proofErr w:type="gramEnd"/>
      <w:r w:rsidRPr="00281D96">
        <w:rPr>
          <w:rStyle w:val="Emphasis"/>
          <w:highlight w:val="cyan"/>
        </w:rPr>
        <w:t xml:space="preserve"> faster when more foreign laborers were entering the U.S.</w:t>
      </w:r>
    </w:p>
    <w:p w14:paraId="644F65E1" w14:textId="77777777" w:rsidR="00546C14" w:rsidRPr="00492FF5" w:rsidRDefault="00546C14" w:rsidP="00546C14">
      <w:pPr>
        <w:rPr>
          <w:sz w:val="16"/>
        </w:rPr>
      </w:pPr>
      <w:r w:rsidRPr="00492FF5">
        <w:rPr>
          <w:sz w:val="16"/>
        </w:rPr>
        <w:t xml:space="preserve">As President Donald Trump’s push for immigration restriction continues, his supporters among </w:t>
      </w:r>
      <w:r w:rsidRPr="00281D96">
        <w:rPr>
          <w:rStyle w:val="StyleUnderline"/>
          <w:highlight w:val="cyan"/>
        </w:rPr>
        <w:t>the pundit class continue to make economic arguments for closing the country’s gates</w:t>
      </w:r>
      <w:r w:rsidRPr="00492FF5">
        <w:rPr>
          <w:sz w:val="16"/>
        </w:rPr>
        <w:t xml:space="preserve">. That’s only understandable -- </w:t>
      </w:r>
      <w:r w:rsidRPr="00281D96">
        <w:rPr>
          <w:rStyle w:val="StyleUnderline"/>
          <w:highlight w:val="cyan"/>
        </w:rPr>
        <w:t>it’s easy to blame immigrant competition for economic woes</w:t>
      </w:r>
      <w:r w:rsidRPr="00492FF5">
        <w:rPr>
          <w:sz w:val="16"/>
        </w:rPr>
        <w:t xml:space="preserve">. </w:t>
      </w:r>
      <w:r w:rsidRPr="00281D96">
        <w:rPr>
          <w:rStyle w:val="StyleUnderline"/>
          <w:highlight w:val="cyan"/>
        </w:rPr>
        <w:t xml:space="preserve">But very often, </w:t>
      </w:r>
      <w:r w:rsidRPr="00281D96">
        <w:rPr>
          <w:rStyle w:val="Emphasis"/>
          <w:highlight w:val="cyan"/>
        </w:rPr>
        <w:t>it’s wrong</w:t>
      </w:r>
      <w:r w:rsidRPr="00492FF5">
        <w:rPr>
          <w:rStyle w:val="Emphasis"/>
        </w:rPr>
        <w:t>.</w:t>
      </w:r>
    </w:p>
    <w:p w14:paraId="5504462C" w14:textId="77777777" w:rsidR="00546C14" w:rsidRPr="00492FF5" w:rsidRDefault="00546C14" w:rsidP="00546C14">
      <w:pPr>
        <w:rPr>
          <w:sz w:val="16"/>
          <w:szCs w:val="16"/>
        </w:rPr>
      </w:pPr>
      <w:r w:rsidRPr="00492FF5">
        <w:rPr>
          <w:sz w:val="16"/>
          <w:szCs w:val="16"/>
        </w:rPr>
        <w:t>On a recent appearance on Fox News, classicist and historian Victor Davis Hanson started off with some good and important points about the need for a shared culture to bind together the U.S.’s multiracial society. But he then continued to make some very dodgy economic arguments. Hanson asserted that “the Trump miracle [is] giving empowerment to the working … classes,” and that this empowerment was also being driven by “a radical curtailment [of] illegal immigration.” Hanson credits reduced illegal immigration with lower unemployment and increasing competition for workers.</w:t>
      </w:r>
    </w:p>
    <w:p w14:paraId="2004F33B" w14:textId="77777777" w:rsidR="00546C14" w:rsidRPr="00492FF5" w:rsidRDefault="00546C14" w:rsidP="00546C14">
      <w:pPr>
        <w:rPr>
          <w:sz w:val="16"/>
          <w:szCs w:val="16"/>
        </w:rPr>
      </w:pPr>
      <w:r w:rsidRPr="00492FF5">
        <w:rPr>
          <w:sz w:val="16"/>
          <w:szCs w:val="16"/>
        </w:rPr>
        <w:t>Hanson is right about two big things. First, illegal immigration has indeed been radically curtailed:</w:t>
      </w:r>
    </w:p>
    <w:p w14:paraId="78F3F1D3" w14:textId="77777777" w:rsidR="00546C14" w:rsidRPr="00492FF5" w:rsidRDefault="00546C14" w:rsidP="00546C14">
      <w:pPr>
        <w:rPr>
          <w:sz w:val="16"/>
          <w:szCs w:val="16"/>
        </w:rPr>
      </w:pPr>
      <w:r w:rsidRPr="00492FF5">
        <w:rPr>
          <w:sz w:val="16"/>
          <w:szCs w:val="16"/>
        </w:rPr>
        <w:t>The decline didn’t happen under Trump; it began under George W. Bush, when the Great Recession abruptly reduced demand for low-skilled labor. But illegal immigration didn’t pick up again after the recovery began, thanks to several factors -- increased deportations and stronger border enforcement by the Barack Obama administration, combined with much lower fertility and higher income levels in Mexico, the main source of illegal immigration.</w:t>
      </w:r>
    </w:p>
    <w:p w14:paraId="41913239" w14:textId="77777777" w:rsidR="00546C14" w:rsidRPr="00492FF5" w:rsidRDefault="00546C14" w:rsidP="00546C14">
      <w:pPr>
        <w:rPr>
          <w:sz w:val="16"/>
          <w:szCs w:val="16"/>
        </w:rPr>
      </w:pPr>
      <w:r w:rsidRPr="00492FF5">
        <w:rPr>
          <w:sz w:val="16"/>
          <w:szCs w:val="16"/>
        </w:rPr>
        <w:t>Hanson is also correct that U.S. unemployment is very low:</w:t>
      </w:r>
    </w:p>
    <w:p w14:paraId="7A40973C" w14:textId="77777777" w:rsidR="00546C14" w:rsidRPr="00492FF5" w:rsidRDefault="00546C14" w:rsidP="00546C14">
      <w:pPr>
        <w:rPr>
          <w:sz w:val="16"/>
          <w:szCs w:val="16"/>
        </w:rPr>
      </w:pPr>
      <w:r w:rsidRPr="00492FF5">
        <w:rPr>
          <w:sz w:val="16"/>
          <w:szCs w:val="16"/>
        </w:rPr>
        <w:t>Though a better measure of labor-market health, the prime-age employment-to-population ratio, shows more modest performance:</w:t>
      </w:r>
    </w:p>
    <w:p w14:paraId="1AF6D388" w14:textId="77777777" w:rsidR="00546C14" w:rsidRPr="00492FF5" w:rsidRDefault="00546C14" w:rsidP="00546C14">
      <w:pPr>
        <w:rPr>
          <w:sz w:val="16"/>
          <w:szCs w:val="16"/>
        </w:rPr>
      </w:pPr>
      <w:r w:rsidRPr="00492FF5">
        <w:rPr>
          <w:sz w:val="16"/>
          <w:szCs w:val="16"/>
        </w:rPr>
        <w:t>But was the halting of illegal immigration responsible for the recovery of employment? There are good reasons to think that it was a minor factor at best.</w:t>
      </w:r>
    </w:p>
    <w:p w14:paraId="0A1DD044" w14:textId="77777777" w:rsidR="00546C14" w:rsidRPr="00492FF5" w:rsidRDefault="00546C14" w:rsidP="00546C14">
      <w:pPr>
        <w:rPr>
          <w:rStyle w:val="StyleUnderline"/>
        </w:rPr>
      </w:pPr>
      <w:proofErr w:type="gramStart"/>
      <w:r w:rsidRPr="00492FF5">
        <w:rPr>
          <w:sz w:val="16"/>
        </w:rPr>
        <w:t>First of all</w:t>
      </w:r>
      <w:proofErr w:type="gramEnd"/>
      <w:r w:rsidRPr="00492FF5">
        <w:rPr>
          <w:sz w:val="16"/>
        </w:rPr>
        <w:t xml:space="preserve">, </w:t>
      </w:r>
      <w:r w:rsidRPr="00281D96">
        <w:rPr>
          <w:rStyle w:val="StyleUnderline"/>
          <w:highlight w:val="cyan"/>
        </w:rPr>
        <w:t>research shows that low-skilled immigration has at most a small effect on</w:t>
      </w:r>
      <w:r w:rsidRPr="00492FF5">
        <w:rPr>
          <w:sz w:val="16"/>
        </w:rPr>
        <w:t xml:space="preserve"> the </w:t>
      </w:r>
      <w:r w:rsidRPr="00281D96">
        <w:rPr>
          <w:rStyle w:val="StyleUnderline"/>
          <w:highlight w:val="cyan"/>
        </w:rPr>
        <w:t>wages</w:t>
      </w:r>
      <w:r w:rsidRPr="00492FF5">
        <w:rPr>
          <w:sz w:val="16"/>
        </w:rPr>
        <w:t xml:space="preserve"> of native-born workers. </w:t>
      </w:r>
      <w:r w:rsidRPr="00281D96">
        <w:rPr>
          <w:rStyle w:val="StyleUnderline"/>
          <w:highlight w:val="cyan"/>
        </w:rPr>
        <w:t>Though</w:t>
      </w:r>
      <w:r w:rsidRPr="00492FF5">
        <w:rPr>
          <w:rStyle w:val="StyleUnderline"/>
        </w:rPr>
        <w:t xml:space="preserve"> </w:t>
      </w:r>
      <w:r w:rsidRPr="00492FF5">
        <w:rPr>
          <w:sz w:val="16"/>
        </w:rPr>
        <w:t xml:space="preserve">one high-profile researcher, Harvard University’s George </w:t>
      </w:r>
      <w:proofErr w:type="spellStart"/>
      <w:r w:rsidRPr="00281D96">
        <w:rPr>
          <w:rStyle w:val="StyleUnderline"/>
          <w:highlight w:val="cyan"/>
        </w:rPr>
        <w:t>Borjas</w:t>
      </w:r>
      <w:proofErr w:type="spellEnd"/>
      <w:r w:rsidRPr="00492FF5">
        <w:rPr>
          <w:sz w:val="16"/>
        </w:rPr>
        <w:t xml:space="preserve">, </w:t>
      </w:r>
      <w:r w:rsidRPr="00281D96">
        <w:rPr>
          <w:rStyle w:val="StyleUnderline"/>
          <w:highlight w:val="cyan"/>
        </w:rPr>
        <w:t>has claimed to find more deleterious effects</w:t>
      </w:r>
      <w:r w:rsidRPr="00492FF5">
        <w:rPr>
          <w:sz w:val="16"/>
        </w:rPr>
        <w:t>,</w:t>
      </w:r>
      <w:r w:rsidRPr="00492FF5">
        <w:rPr>
          <w:rStyle w:val="Emphasis"/>
        </w:rPr>
        <w:t xml:space="preserve"> </w:t>
      </w:r>
      <w:r w:rsidRPr="00281D96">
        <w:rPr>
          <w:rStyle w:val="Emphasis"/>
          <w:highlight w:val="cyan"/>
        </w:rPr>
        <w:t>repeated studies</w:t>
      </w:r>
      <w:r w:rsidRPr="008A424D">
        <w:rPr>
          <w:rStyle w:val="Emphasis"/>
        </w:rPr>
        <w:t xml:space="preserve"> </w:t>
      </w:r>
      <w:r w:rsidRPr="00492FF5">
        <w:rPr>
          <w:sz w:val="16"/>
        </w:rPr>
        <w:t xml:space="preserve">of refugee influxes </w:t>
      </w:r>
      <w:r w:rsidRPr="00281D96">
        <w:rPr>
          <w:rStyle w:val="Emphasis"/>
          <w:highlight w:val="cyan"/>
        </w:rPr>
        <w:t>have found very small or nonexistent impacts on employment and wages</w:t>
      </w:r>
      <w:r w:rsidRPr="00492FF5">
        <w:rPr>
          <w:sz w:val="16"/>
        </w:rPr>
        <w:t xml:space="preserve">. Since refugees tend to be very low-skilled immigrants, these findings imply that </w:t>
      </w:r>
      <w:r w:rsidRPr="00281D96">
        <w:rPr>
          <w:rStyle w:val="StyleUnderline"/>
          <w:highlight w:val="cyan"/>
        </w:rPr>
        <w:t>illegal immigration to the U.S. didn’t put many</w:t>
      </w:r>
      <w:r w:rsidRPr="00492FF5">
        <w:rPr>
          <w:sz w:val="16"/>
        </w:rPr>
        <w:t xml:space="preserve"> -- </w:t>
      </w:r>
      <w:r w:rsidRPr="00281D96">
        <w:rPr>
          <w:rStyle w:val="StyleUnderline"/>
          <w:highlight w:val="cyan"/>
        </w:rPr>
        <w:t>or any</w:t>
      </w:r>
      <w:r w:rsidRPr="00492FF5">
        <w:rPr>
          <w:sz w:val="16"/>
        </w:rPr>
        <w:t xml:space="preserve"> -- native-born </w:t>
      </w:r>
      <w:r w:rsidRPr="00281D96">
        <w:rPr>
          <w:rStyle w:val="StyleUnderline"/>
          <w:highlight w:val="cyan"/>
        </w:rPr>
        <w:t>Americans out of work.</w:t>
      </w:r>
    </w:p>
    <w:p w14:paraId="34CB7B99" w14:textId="77777777" w:rsidR="00546C14" w:rsidRDefault="00546C14" w:rsidP="00546C14"/>
    <w:p w14:paraId="1F3E2C1A" w14:textId="7B0D6882" w:rsidR="008A424D" w:rsidRDefault="00B557F9" w:rsidP="008A424D">
      <w:pPr>
        <w:pStyle w:val="Heading4"/>
      </w:pPr>
      <w:proofErr w:type="gramStart"/>
      <w:r>
        <w:t>(  )</w:t>
      </w:r>
      <w:proofErr w:type="gramEnd"/>
      <w:r>
        <w:t xml:space="preserve"> </w:t>
      </w:r>
      <w:r w:rsidR="008A424D">
        <w:t>Wages not key to economy. The causality makes no sense - wages down now, even when the general economy is up.</w:t>
      </w:r>
    </w:p>
    <w:p w14:paraId="2F2EAF4C" w14:textId="77777777" w:rsidR="008A424D" w:rsidRPr="000A14BA" w:rsidRDefault="008A424D" w:rsidP="008A424D">
      <w:pPr>
        <w:rPr>
          <w:rStyle w:val="Style13ptBold"/>
        </w:rPr>
      </w:pPr>
      <w:r w:rsidRPr="000A14BA">
        <w:rPr>
          <w:rStyle w:val="Style13ptBold"/>
        </w:rPr>
        <w:t>Smith ‘1</w:t>
      </w:r>
      <w:r>
        <w:rPr>
          <w:rStyle w:val="Style13ptBold"/>
        </w:rPr>
        <w:t>8</w:t>
      </w:r>
    </w:p>
    <w:p w14:paraId="2D07C5E3" w14:textId="77777777" w:rsidR="008A424D" w:rsidRDefault="008A424D" w:rsidP="008A424D">
      <w:r w:rsidRPr="003E2B6A">
        <w:rPr>
          <w:sz w:val="18"/>
          <w:szCs w:val="18"/>
        </w:rPr>
        <w:t xml:space="preserve">Noah Smith is a Bloomberg Opinion columnist. He was an assistant professor of finance at Stony Brook University, and he blogs at </w:t>
      </w:r>
      <w:proofErr w:type="spellStart"/>
      <w:r w:rsidRPr="003E2B6A">
        <w:rPr>
          <w:sz w:val="18"/>
          <w:szCs w:val="18"/>
        </w:rPr>
        <w:t>Noahpinion</w:t>
      </w:r>
      <w:proofErr w:type="spellEnd"/>
      <w:r w:rsidRPr="003E2B6A">
        <w:rPr>
          <w:sz w:val="18"/>
          <w:szCs w:val="18"/>
        </w:rPr>
        <w:t>.</w:t>
      </w:r>
      <w:r>
        <w:rPr>
          <w:sz w:val="18"/>
          <w:szCs w:val="18"/>
        </w:rPr>
        <w:t xml:space="preserve"> “Everything Is Booming Except for Wages” - </w:t>
      </w:r>
      <w:proofErr w:type="gramStart"/>
      <w:r w:rsidRPr="00C34B23">
        <w:rPr>
          <w:sz w:val="18"/>
          <w:szCs w:val="18"/>
          <w:u w:val="single"/>
        </w:rPr>
        <w:t>Bloomberg</w:t>
      </w:r>
      <w:r>
        <w:rPr>
          <w:sz w:val="18"/>
          <w:szCs w:val="18"/>
        </w:rPr>
        <w:t xml:space="preserve">  -</w:t>
      </w:r>
      <w:proofErr w:type="gramEnd"/>
      <w:r>
        <w:rPr>
          <w:sz w:val="18"/>
          <w:szCs w:val="18"/>
        </w:rPr>
        <w:t xml:space="preserve"> February 23, 2018- #</w:t>
      </w:r>
      <w:proofErr w:type="spellStart"/>
      <w:r>
        <w:rPr>
          <w:sz w:val="18"/>
          <w:szCs w:val="18"/>
        </w:rPr>
        <w:t>CutWithRJ</w:t>
      </w:r>
      <w:proofErr w:type="spellEnd"/>
      <w:r>
        <w:rPr>
          <w:sz w:val="18"/>
          <w:szCs w:val="18"/>
        </w:rPr>
        <w:t xml:space="preserve"> – NOTE: there are a series of colons in the card – these are for charts that were not cut-and-paste. No text omitted. </w:t>
      </w:r>
    </w:p>
    <w:p w14:paraId="1E3F4FB0" w14:textId="77777777" w:rsidR="008A424D" w:rsidRDefault="008A424D" w:rsidP="008A424D"/>
    <w:p w14:paraId="7DE0CB94" w14:textId="77777777" w:rsidR="008A424D" w:rsidRPr="00C34B23" w:rsidRDefault="008A424D" w:rsidP="008A424D">
      <w:pPr>
        <w:rPr>
          <w:sz w:val="16"/>
        </w:rPr>
      </w:pPr>
      <w:r w:rsidRPr="00281D96">
        <w:rPr>
          <w:rStyle w:val="StyleUnderline"/>
          <w:highlight w:val="cyan"/>
        </w:rPr>
        <w:t>It’s</w:t>
      </w:r>
      <w:r w:rsidRPr="00C34B23">
        <w:rPr>
          <w:sz w:val="16"/>
        </w:rPr>
        <w:t xml:space="preserve"> now </w:t>
      </w:r>
      <w:r w:rsidRPr="00281D96">
        <w:rPr>
          <w:rStyle w:val="StyleUnderline"/>
          <w:highlight w:val="cyan"/>
        </w:rPr>
        <w:t>safe to say</w:t>
      </w:r>
      <w:r w:rsidRPr="00C34B23">
        <w:rPr>
          <w:rStyle w:val="StyleUnderline"/>
        </w:rPr>
        <w:t xml:space="preserve"> </w:t>
      </w:r>
      <w:r w:rsidRPr="00C34B23">
        <w:rPr>
          <w:sz w:val="16"/>
        </w:rPr>
        <w:t xml:space="preserve">that </w:t>
      </w:r>
      <w:r w:rsidRPr="00281D96">
        <w:rPr>
          <w:rStyle w:val="StyleUnderline"/>
          <w:highlight w:val="cyan"/>
        </w:rPr>
        <w:t>the U.S. economy is in a boom</w:t>
      </w:r>
      <w:r w:rsidRPr="00C34B23">
        <w:rPr>
          <w:sz w:val="16"/>
        </w:rPr>
        <w:t>.</w:t>
      </w:r>
    </w:p>
    <w:p w14:paraId="33EEF942" w14:textId="77777777" w:rsidR="008A424D" w:rsidRPr="00C34B23" w:rsidRDefault="008A424D" w:rsidP="008A424D">
      <w:pPr>
        <w:rPr>
          <w:sz w:val="16"/>
        </w:rPr>
      </w:pPr>
      <w:r w:rsidRPr="00C34B23">
        <w:rPr>
          <w:sz w:val="16"/>
        </w:rPr>
        <w:t xml:space="preserve">Small business leaders are saying it. </w:t>
      </w:r>
      <w:r w:rsidRPr="00281D96">
        <w:rPr>
          <w:rStyle w:val="StyleUnderline"/>
          <w:highlight w:val="cyan"/>
        </w:rPr>
        <w:t>Measures of business optimism</w:t>
      </w:r>
      <w:r w:rsidRPr="00C34B23">
        <w:rPr>
          <w:sz w:val="16"/>
        </w:rPr>
        <w:t xml:space="preserve">, tracked by the National Federation of Independent Business, </w:t>
      </w:r>
      <w:r w:rsidRPr="00281D96">
        <w:rPr>
          <w:rStyle w:val="StyleUnderline"/>
          <w:highlight w:val="cyan"/>
        </w:rPr>
        <w:t>are at all-time highs</w:t>
      </w:r>
      <w:r w:rsidRPr="00C34B23">
        <w:rPr>
          <w:sz w:val="16"/>
        </w:rPr>
        <w:t>:</w:t>
      </w:r>
    </w:p>
    <w:p w14:paraId="71DD22A1" w14:textId="77777777" w:rsidR="008A424D" w:rsidRPr="00C34B23" w:rsidRDefault="008A424D" w:rsidP="008A424D">
      <w:pPr>
        <w:rPr>
          <w:sz w:val="16"/>
          <w:szCs w:val="16"/>
        </w:rPr>
      </w:pPr>
      <w:r w:rsidRPr="00C34B23">
        <w:rPr>
          <w:sz w:val="16"/>
          <w:szCs w:val="16"/>
        </w:rPr>
        <w:t>These heady survey measures haven’t yet been matched by hard data, but the hard numbers are looking good too. Business investment as a percent of gross domestic product is almost as high as it’s been since the recession:</w:t>
      </w:r>
    </w:p>
    <w:p w14:paraId="4B866988" w14:textId="77777777" w:rsidR="008A424D" w:rsidRPr="00C34B23" w:rsidRDefault="008A424D" w:rsidP="008A424D">
      <w:pPr>
        <w:rPr>
          <w:sz w:val="16"/>
        </w:rPr>
      </w:pPr>
      <w:r w:rsidRPr="00C34B23">
        <w:rPr>
          <w:sz w:val="16"/>
        </w:rPr>
        <w:t xml:space="preserve">Meanwhile, broad </w:t>
      </w:r>
      <w:r w:rsidRPr="00281D96">
        <w:rPr>
          <w:rStyle w:val="StyleUnderline"/>
          <w:highlight w:val="cyan"/>
        </w:rPr>
        <w:t>measures of unemployment are as low as at the peak of the mid-2000s</w:t>
      </w:r>
      <w:r w:rsidRPr="00C34B23">
        <w:rPr>
          <w:sz w:val="16"/>
        </w:rPr>
        <w:t xml:space="preserve"> boom:</w:t>
      </w:r>
    </w:p>
    <w:p w14:paraId="7E8B67BC" w14:textId="77777777" w:rsidR="008A424D" w:rsidRPr="00C34B23" w:rsidRDefault="008A424D" w:rsidP="008A424D">
      <w:pPr>
        <w:rPr>
          <w:sz w:val="16"/>
          <w:szCs w:val="16"/>
        </w:rPr>
      </w:pPr>
      <w:r w:rsidRPr="00C34B23">
        <w:rPr>
          <w:sz w:val="16"/>
          <w:szCs w:val="16"/>
        </w:rPr>
        <w:t>And job creation continues at a healthy clip.</w:t>
      </w:r>
    </w:p>
    <w:p w14:paraId="451795A0" w14:textId="77777777" w:rsidR="008A424D" w:rsidRPr="00C34B23" w:rsidRDefault="008A424D" w:rsidP="008A424D">
      <w:pPr>
        <w:rPr>
          <w:sz w:val="16"/>
        </w:rPr>
      </w:pPr>
      <w:r w:rsidRPr="00C34B23">
        <w:rPr>
          <w:sz w:val="16"/>
        </w:rPr>
        <w:t xml:space="preserve">In other words, </w:t>
      </w:r>
      <w:r w:rsidRPr="00281D96">
        <w:rPr>
          <w:rStyle w:val="StyleUnderline"/>
          <w:highlight w:val="cyan"/>
        </w:rPr>
        <w:t>it’s time to stop calling this a recovery, and start calling it a boom</w:t>
      </w:r>
      <w:r w:rsidRPr="00C34B23">
        <w:rPr>
          <w:sz w:val="16"/>
        </w:rPr>
        <w:t>. This is very good news for President Donald Trump, whose 2020 re-election bid will be strengthened by good economic times, even though the degree to which presidential policies really affect the economy is dubious.</w:t>
      </w:r>
    </w:p>
    <w:p w14:paraId="34D3FE8E" w14:textId="77777777" w:rsidR="008A424D" w:rsidRPr="00C34B23" w:rsidRDefault="008A424D" w:rsidP="008A424D">
      <w:pPr>
        <w:rPr>
          <w:sz w:val="16"/>
        </w:rPr>
      </w:pPr>
      <w:r w:rsidRPr="00281D96">
        <w:rPr>
          <w:rStyle w:val="StyleUnderline"/>
          <w:highlight w:val="cyan"/>
        </w:rPr>
        <w:t>But one important economic indicator remains disturbingly subdued</w:t>
      </w:r>
      <w:r w:rsidRPr="00C34B23">
        <w:rPr>
          <w:sz w:val="16"/>
        </w:rPr>
        <w:t xml:space="preserve"> -- </w:t>
      </w:r>
      <w:r w:rsidRPr="00281D96">
        <w:rPr>
          <w:rStyle w:val="Emphasis"/>
          <w:highlight w:val="cyan"/>
        </w:rPr>
        <w:t>wages.</w:t>
      </w:r>
    </w:p>
    <w:p w14:paraId="43D968D9" w14:textId="77777777" w:rsidR="008A424D" w:rsidRPr="00C34B23" w:rsidRDefault="008A424D" w:rsidP="008A424D">
      <w:pPr>
        <w:rPr>
          <w:sz w:val="16"/>
          <w:szCs w:val="16"/>
        </w:rPr>
      </w:pPr>
      <w:r w:rsidRPr="00C34B23">
        <w:rPr>
          <w:sz w:val="16"/>
          <w:szCs w:val="16"/>
        </w:rPr>
        <w:t>In dollar terms, wage growth has been superficially healthy -- in January, average hourly earnings rose 2.9 percent from a year earlier. But consumer prices increased 2.1 percent during the same period. In other words, real hourly earnings grew by only 0.8 percent -- less than half the real growth rate of the overall economy.</w:t>
      </w:r>
    </w:p>
    <w:p w14:paraId="06982FD1" w14:textId="77777777" w:rsidR="008A424D" w:rsidRPr="00C34B23" w:rsidRDefault="008A424D" w:rsidP="008A424D">
      <w:pPr>
        <w:rPr>
          <w:sz w:val="16"/>
          <w:szCs w:val="16"/>
        </w:rPr>
      </w:pPr>
      <w:r w:rsidRPr="00C34B23">
        <w:rPr>
          <w:sz w:val="16"/>
          <w:szCs w:val="16"/>
        </w:rPr>
        <w:t xml:space="preserve">Meanwhile, the NFIB survey reports that 31 percent of employers are paying their workers more. But this is also presumably unadjusted for inflation. Because inflation is positive in most years, wages tend to go up on average every year. But that doesn’t mean workers are </w:t>
      </w:r>
      <w:proofErr w:type="gramStart"/>
      <w:r w:rsidRPr="00C34B23">
        <w:rPr>
          <w:sz w:val="16"/>
          <w:szCs w:val="16"/>
        </w:rPr>
        <w:t>actually getting</w:t>
      </w:r>
      <w:proofErr w:type="gramEnd"/>
      <w:r w:rsidRPr="00C34B23">
        <w:rPr>
          <w:sz w:val="16"/>
          <w:szCs w:val="16"/>
        </w:rPr>
        <w:t xml:space="preserve"> more purchasing power.</w:t>
      </w:r>
    </w:p>
    <w:p w14:paraId="176F1662" w14:textId="77777777" w:rsidR="008A424D" w:rsidRPr="00C34B23" w:rsidRDefault="008A424D" w:rsidP="008A424D">
      <w:pPr>
        <w:rPr>
          <w:sz w:val="16"/>
        </w:rPr>
      </w:pPr>
      <w:r w:rsidRPr="00281D96">
        <w:rPr>
          <w:rStyle w:val="StyleUnderline"/>
          <w:highlight w:val="cyan"/>
        </w:rPr>
        <w:t>In terms of real wage growth</w:t>
      </w:r>
      <w:r w:rsidRPr="00C34B23">
        <w:rPr>
          <w:sz w:val="16"/>
        </w:rPr>
        <w:t xml:space="preserve">, </w:t>
      </w:r>
      <w:r w:rsidRPr="00281D96">
        <w:rPr>
          <w:rStyle w:val="StyleUnderline"/>
          <w:highlight w:val="cyan"/>
        </w:rPr>
        <w:t>2017 wasn't</w:t>
      </w:r>
      <w:r w:rsidRPr="00C34B23">
        <w:rPr>
          <w:rStyle w:val="StyleUnderline"/>
        </w:rPr>
        <w:t xml:space="preserve"> </w:t>
      </w:r>
      <w:r w:rsidRPr="00C34B23">
        <w:rPr>
          <w:sz w:val="16"/>
        </w:rPr>
        <w:t xml:space="preserve">a </w:t>
      </w:r>
      <w:r w:rsidRPr="00281D96">
        <w:rPr>
          <w:rStyle w:val="StyleUnderline"/>
          <w:highlight w:val="cyan"/>
        </w:rPr>
        <w:t>great</w:t>
      </w:r>
      <w:r w:rsidRPr="00C34B23">
        <w:rPr>
          <w:rStyle w:val="StyleUnderline"/>
        </w:rPr>
        <w:t xml:space="preserve"> </w:t>
      </w:r>
      <w:r w:rsidRPr="00C34B23">
        <w:rPr>
          <w:sz w:val="16"/>
        </w:rPr>
        <w:t xml:space="preserve">year, and for nonsupervisory workers </w:t>
      </w:r>
      <w:r w:rsidRPr="00281D96">
        <w:rPr>
          <w:rStyle w:val="StyleUnderline"/>
          <w:highlight w:val="cyan"/>
        </w:rPr>
        <w:t>it was especially slow</w:t>
      </w:r>
      <w:r w:rsidRPr="00C34B23">
        <w:rPr>
          <w:sz w:val="16"/>
        </w:rPr>
        <w:t>:</w:t>
      </w:r>
    </w:p>
    <w:p w14:paraId="37E5AE2B" w14:textId="77777777" w:rsidR="00546C14" w:rsidRDefault="00546C14" w:rsidP="00546C14"/>
    <w:p w14:paraId="0A24706F" w14:textId="77777777" w:rsidR="00546C14" w:rsidRDefault="00546C14" w:rsidP="008B1A98"/>
    <w:p w14:paraId="0A12A2D3" w14:textId="0627AF79" w:rsidR="008B1A98" w:rsidRDefault="008B1A98" w:rsidP="008B1A98">
      <w:pPr>
        <w:pStyle w:val="Heading2"/>
      </w:pPr>
      <w:r>
        <w:t>2AC frontline vs. Green Sustainability Scenario</w:t>
      </w:r>
    </w:p>
    <w:p w14:paraId="04EFC611" w14:textId="7D8E3F55" w:rsidR="008B1A98" w:rsidRDefault="008B1A98" w:rsidP="008B1A98"/>
    <w:p w14:paraId="5DAD4E57" w14:textId="78A93DAD" w:rsidR="008B1A98" w:rsidRDefault="008B1A98" w:rsidP="008B1A98">
      <w:pPr>
        <w:pStyle w:val="Heading3"/>
      </w:pPr>
      <w:r>
        <w:t xml:space="preserve">2AC </w:t>
      </w:r>
      <w:r w:rsidR="008A424D">
        <w:t>vs. Green Sustainability</w:t>
      </w:r>
    </w:p>
    <w:p w14:paraId="5CA34774" w14:textId="6130304E" w:rsidR="008B1A98" w:rsidRDefault="008B1A98" w:rsidP="008B1A98"/>
    <w:p w14:paraId="1984958C" w14:textId="77777777" w:rsidR="008A424D" w:rsidRDefault="008A424D" w:rsidP="008A424D">
      <w:pPr>
        <w:pStyle w:val="Heading4"/>
      </w:pPr>
      <w:proofErr w:type="gramStart"/>
      <w:r>
        <w:t>(  )</w:t>
      </w:r>
      <w:proofErr w:type="gramEnd"/>
      <w:r>
        <w:t xml:space="preserve"> Not unique - immigration is up now</w:t>
      </w:r>
    </w:p>
    <w:p w14:paraId="0E69D2B6" w14:textId="77777777" w:rsidR="008A424D" w:rsidRPr="0017796F" w:rsidRDefault="008A424D" w:rsidP="008A424D">
      <w:pPr>
        <w:rPr>
          <w:rStyle w:val="Style13ptBold"/>
        </w:rPr>
      </w:pPr>
      <w:r w:rsidRPr="0017796F">
        <w:rPr>
          <w:rStyle w:val="Style13ptBold"/>
        </w:rPr>
        <w:t>Ford ‘18</w:t>
      </w:r>
    </w:p>
    <w:p w14:paraId="0CC54219" w14:textId="77777777" w:rsidR="008A424D" w:rsidRPr="0017796F" w:rsidRDefault="008A424D" w:rsidP="008A424D">
      <w:pPr>
        <w:rPr>
          <w:sz w:val="18"/>
          <w:szCs w:val="18"/>
        </w:rPr>
      </w:pPr>
      <w:r w:rsidRPr="0017796F">
        <w:rPr>
          <w:sz w:val="18"/>
          <w:szCs w:val="18"/>
        </w:rPr>
        <w:t xml:space="preserve">Internally quoting Customs and Border Protection statistics - Matt Ford is a staff writer at The New Republic. “The Immigration Forces Beyond Trump’s Control” - </w:t>
      </w:r>
      <w:r w:rsidRPr="0017796F">
        <w:rPr>
          <w:sz w:val="18"/>
          <w:szCs w:val="18"/>
          <w:u w:val="single"/>
        </w:rPr>
        <w:t>New Republic</w:t>
      </w:r>
      <w:r w:rsidRPr="0017796F">
        <w:rPr>
          <w:sz w:val="18"/>
          <w:szCs w:val="18"/>
        </w:rPr>
        <w:t xml:space="preserve"> – June 8</w:t>
      </w:r>
      <w:r w:rsidRPr="0017796F">
        <w:rPr>
          <w:sz w:val="18"/>
          <w:szCs w:val="18"/>
          <w:vertAlign w:val="superscript"/>
        </w:rPr>
        <w:t>th</w:t>
      </w:r>
      <w:r w:rsidRPr="0017796F">
        <w:rPr>
          <w:sz w:val="18"/>
          <w:szCs w:val="18"/>
        </w:rPr>
        <w:t xml:space="preserve"> - #</w:t>
      </w:r>
      <w:proofErr w:type="spellStart"/>
      <w:r w:rsidRPr="0017796F">
        <w:rPr>
          <w:sz w:val="18"/>
          <w:szCs w:val="18"/>
        </w:rPr>
        <w:t>CutWithRJ</w:t>
      </w:r>
      <w:proofErr w:type="spellEnd"/>
      <w:r w:rsidRPr="0017796F">
        <w:rPr>
          <w:sz w:val="18"/>
          <w:szCs w:val="18"/>
        </w:rPr>
        <w:t xml:space="preserve"> - https://newrepublic.com/article/148879/immigration-forces-beyond-trumps-control</w:t>
      </w:r>
    </w:p>
    <w:p w14:paraId="0685727B" w14:textId="77777777" w:rsidR="008A424D" w:rsidRDefault="008A424D" w:rsidP="008A424D"/>
    <w:p w14:paraId="48859167" w14:textId="77777777" w:rsidR="008A424D" w:rsidRPr="0017796F" w:rsidRDefault="008A424D" w:rsidP="008A424D">
      <w:pPr>
        <w:rPr>
          <w:sz w:val="16"/>
        </w:rPr>
      </w:pPr>
      <w:r w:rsidRPr="00281D96">
        <w:rPr>
          <w:rStyle w:val="StyleUnderline"/>
          <w:highlight w:val="cyan"/>
        </w:rPr>
        <w:t>Last December</w:t>
      </w:r>
      <w:r w:rsidRPr="0017796F">
        <w:rPr>
          <w:sz w:val="16"/>
        </w:rPr>
        <w:t xml:space="preserve">, the </w:t>
      </w:r>
      <w:r w:rsidRPr="00281D96">
        <w:rPr>
          <w:rStyle w:val="StyleUnderline"/>
          <w:highlight w:val="cyan"/>
        </w:rPr>
        <w:t>Trump</w:t>
      </w:r>
      <w:r w:rsidRPr="0017796F">
        <w:rPr>
          <w:sz w:val="16"/>
        </w:rPr>
        <w:t xml:space="preserve"> administration </w:t>
      </w:r>
      <w:r w:rsidRPr="00281D96">
        <w:rPr>
          <w:rStyle w:val="StyleUnderline"/>
          <w:highlight w:val="cyan"/>
        </w:rPr>
        <w:t>celebrated</w:t>
      </w:r>
      <w:r w:rsidRPr="0017796F">
        <w:rPr>
          <w:sz w:val="16"/>
        </w:rPr>
        <w:t xml:space="preserve"> what it thought was a major accomplishment: </w:t>
      </w:r>
      <w:r w:rsidRPr="00281D96">
        <w:rPr>
          <w:rStyle w:val="StyleUnderline"/>
          <w:highlight w:val="cyan"/>
        </w:rPr>
        <w:t>a 24 percent drop in arrests at the U.S.-Mexico border</w:t>
      </w:r>
      <w:r w:rsidRPr="0017796F">
        <w:rPr>
          <w:sz w:val="16"/>
        </w:rPr>
        <w:t xml:space="preserve"> in the 2017 fiscal year. </w:t>
      </w:r>
      <w:r w:rsidRPr="00281D96">
        <w:rPr>
          <w:rStyle w:val="StyleUnderline"/>
          <w:highlight w:val="cyan"/>
        </w:rPr>
        <w:t>The</w:t>
      </w:r>
      <w:r w:rsidRPr="0017796F">
        <w:rPr>
          <w:rStyle w:val="StyleUnderline"/>
        </w:rPr>
        <w:t xml:space="preserve"> </w:t>
      </w:r>
      <w:r w:rsidRPr="0017796F">
        <w:rPr>
          <w:sz w:val="16"/>
        </w:rPr>
        <w:t xml:space="preserve">310,531 </w:t>
      </w:r>
      <w:r w:rsidRPr="00281D96">
        <w:rPr>
          <w:rStyle w:val="StyleUnderline"/>
          <w:highlight w:val="cyan"/>
        </w:rPr>
        <w:t>arrests made</w:t>
      </w:r>
      <w:r w:rsidRPr="0017796F">
        <w:rPr>
          <w:sz w:val="16"/>
        </w:rPr>
        <w:t xml:space="preserve">, </w:t>
      </w:r>
      <w:r w:rsidRPr="00281D96">
        <w:rPr>
          <w:rStyle w:val="StyleUnderline"/>
          <w:highlight w:val="cyan"/>
        </w:rPr>
        <w:t>a 46-year low</w:t>
      </w:r>
      <w:r w:rsidRPr="0017796F">
        <w:rPr>
          <w:sz w:val="16"/>
        </w:rPr>
        <w:t xml:space="preserve">, </w:t>
      </w:r>
      <w:r w:rsidRPr="00281D96">
        <w:rPr>
          <w:rStyle w:val="StyleUnderline"/>
          <w:highlight w:val="cyan"/>
        </w:rPr>
        <w:t>marked a</w:t>
      </w:r>
      <w:r w:rsidRPr="0017796F">
        <w:rPr>
          <w:sz w:val="16"/>
        </w:rPr>
        <w:t xml:space="preserve"> significant d</w:t>
      </w:r>
      <w:r w:rsidRPr="00281D96">
        <w:rPr>
          <w:rStyle w:val="StyleUnderline"/>
          <w:highlight w:val="cyan"/>
        </w:rPr>
        <w:t>ecrease in one of the key indicators that measures unauthorized crossings</w:t>
      </w:r>
      <w:r w:rsidRPr="0017796F">
        <w:rPr>
          <w:sz w:val="16"/>
        </w:rPr>
        <w:t xml:space="preserve"> into the United States.</w:t>
      </w:r>
    </w:p>
    <w:p w14:paraId="47280983" w14:textId="77777777" w:rsidR="008A424D" w:rsidRPr="0017796F" w:rsidRDefault="008A424D" w:rsidP="008A424D">
      <w:pPr>
        <w:rPr>
          <w:sz w:val="16"/>
        </w:rPr>
      </w:pPr>
      <w:r w:rsidRPr="00281D96">
        <w:rPr>
          <w:rStyle w:val="StyleUnderline"/>
          <w:highlight w:val="cyan"/>
        </w:rPr>
        <w:t>U.S. immigration officials attributed the decline to Trump’s hardline policies since taking office</w:t>
      </w:r>
      <w:r w:rsidRPr="0017796F">
        <w:rPr>
          <w:sz w:val="16"/>
        </w:rPr>
        <w:t>. “We have clearly seen the successful results of the president’s commitment to supporting the front-line officers and agents of [the Department of Homeland Security] as they enforce the law and secure our borders,” Elaine Duke, DHS’ acting secretary at the time, told reporters.</w:t>
      </w:r>
    </w:p>
    <w:p w14:paraId="6601D269" w14:textId="77777777" w:rsidR="008A424D" w:rsidRPr="0017796F" w:rsidRDefault="008A424D" w:rsidP="008A424D">
      <w:pPr>
        <w:rPr>
          <w:sz w:val="16"/>
        </w:rPr>
      </w:pPr>
      <w:r w:rsidRPr="00281D96">
        <w:rPr>
          <w:rStyle w:val="Emphasis"/>
          <w:highlight w:val="cyan"/>
        </w:rPr>
        <w:t>The celebration appears to be over.</w:t>
      </w:r>
      <w:r w:rsidRPr="0017796F">
        <w:rPr>
          <w:sz w:val="16"/>
        </w:rPr>
        <w:t xml:space="preserve"> </w:t>
      </w:r>
      <w:r w:rsidRPr="00281D96">
        <w:rPr>
          <w:rStyle w:val="Emphasis"/>
          <w:highlight w:val="cyan"/>
        </w:rPr>
        <w:t>C</w:t>
      </w:r>
      <w:r w:rsidRPr="0017796F">
        <w:rPr>
          <w:sz w:val="16"/>
        </w:rPr>
        <w:t xml:space="preserve">ustoms and </w:t>
      </w:r>
      <w:r w:rsidRPr="00281D96">
        <w:rPr>
          <w:rStyle w:val="Emphasis"/>
          <w:highlight w:val="cyan"/>
        </w:rPr>
        <w:t>B</w:t>
      </w:r>
      <w:r w:rsidRPr="0017796F">
        <w:rPr>
          <w:sz w:val="16"/>
        </w:rPr>
        <w:t xml:space="preserve">order </w:t>
      </w:r>
      <w:r w:rsidRPr="00281D96">
        <w:rPr>
          <w:rStyle w:val="Emphasis"/>
          <w:highlight w:val="cyan"/>
        </w:rPr>
        <w:t>P</w:t>
      </w:r>
      <w:r w:rsidRPr="0017796F">
        <w:rPr>
          <w:sz w:val="16"/>
        </w:rPr>
        <w:t xml:space="preserve">rotection </w:t>
      </w:r>
      <w:r w:rsidRPr="00281D96">
        <w:rPr>
          <w:rStyle w:val="StyleUnderline"/>
          <w:highlight w:val="cyan"/>
        </w:rPr>
        <w:t>statistics</w:t>
      </w:r>
      <w:r w:rsidRPr="0017796F">
        <w:rPr>
          <w:sz w:val="16"/>
        </w:rPr>
        <w:t xml:space="preserve"> released earlier this week </w:t>
      </w:r>
      <w:r w:rsidRPr="00281D96">
        <w:rPr>
          <w:rStyle w:val="StyleUnderline"/>
          <w:highlight w:val="cyan"/>
        </w:rPr>
        <w:t xml:space="preserve">showed that arrests </w:t>
      </w:r>
      <w:r w:rsidRPr="00281D96">
        <w:rPr>
          <w:rStyle w:val="Emphasis"/>
          <w:highlight w:val="cyan"/>
        </w:rPr>
        <w:t>have risen for three straight months.</w:t>
      </w:r>
      <w:r w:rsidRPr="0017796F">
        <w:rPr>
          <w:sz w:val="16"/>
        </w:rPr>
        <w:t xml:space="preserve"> While border crossings ebb and flow with the seasons, </w:t>
      </w:r>
      <w:r w:rsidRPr="00281D96">
        <w:rPr>
          <w:rStyle w:val="Emphasis"/>
          <w:highlight w:val="cyan"/>
        </w:rPr>
        <w:t>the numbers are markedly higher compared to the same period last year.</w:t>
      </w:r>
      <w:r w:rsidRPr="0017796F">
        <w:rPr>
          <w:sz w:val="16"/>
        </w:rPr>
        <w:t xml:space="preserve"> </w:t>
      </w:r>
      <w:r w:rsidRPr="00281D96">
        <w:rPr>
          <w:rStyle w:val="StyleUnderline"/>
          <w:highlight w:val="cyan"/>
        </w:rPr>
        <w:t>U.S. officials made 160 percent more arrests</w:t>
      </w:r>
      <w:r w:rsidRPr="0017796F">
        <w:rPr>
          <w:sz w:val="16"/>
        </w:rPr>
        <w:t xml:space="preserve"> in May 2018 than in May 2017, DHS officials said on Wednesday.</w:t>
      </w:r>
    </w:p>
    <w:p w14:paraId="10B9FF93" w14:textId="20EE3EE6" w:rsidR="00546C14" w:rsidRDefault="00546C14" w:rsidP="008B1A98"/>
    <w:p w14:paraId="6EEFC14A" w14:textId="17C1166C" w:rsidR="00866B4B" w:rsidRDefault="00866B4B" w:rsidP="00866B4B">
      <w:pPr>
        <w:pStyle w:val="Heading4"/>
      </w:pPr>
      <w:proofErr w:type="gramStart"/>
      <w:r>
        <w:t>(  )</w:t>
      </w:r>
      <w:proofErr w:type="gramEnd"/>
      <w:r>
        <w:t xml:space="preserve"> Link makes no sense – </w:t>
      </w:r>
      <w:proofErr w:type="spellStart"/>
      <w:r>
        <w:t>DREAMers</w:t>
      </w:r>
      <w:proofErr w:type="spellEnd"/>
      <w:r>
        <w:t xml:space="preserve"> are already in the US. They’re already consuming resources and most have lived here for year. Plan does very little to change overall US consumption. </w:t>
      </w:r>
    </w:p>
    <w:p w14:paraId="1C613682" w14:textId="77777777" w:rsidR="00866B4B" w:rsidRDefault="00866B4B" w:rsidP="008B1A98"/>
    <w:p w14:paraId="5B6FF188" w14:textId="1D350648" w:rsidR="00546C14" w:rsidRDefault="008A424D" w:rsidP="00546C14">
      <w:pPr>
        <w:pStyle w:val="Heading4"/>
      </w:pPr>
      <w:proofErr w:type="gramStart"/>
      <w:r>
        <w:t>(  )</w:t>
      </w:r>
      <w:proofErr w:type="gramEnd"/>
      <w:r>
        <w:t xml:space="preserve"> </w:t>
      </w:r>
      <w:r w:rsidR="00546C14">
        <w:t>Their Subsequent Family-Based Migration link is wrong.</w:t>
      </w:r>
    </w:p>
    <w:p w14:paraId="7091DDBF" w14:textId="77777777" w:rsidR="00546C14" w:rsidRPr="001D5B89" w:rsidRDefault="00546C14" w:rsidP="00546C14">
      <w:pPr>
        <w:rPr>
          <w:rStyle w:val="Style13ptBold"/>
        </w:rPr>
      </w:pPr>
      <w:proofErr w:type="spellStart"/>
      <w:r w:rsidRPr="001D5B89">
        <w:rPr>
          <w:rStyle w:val="Style13ptBold"/>
        </w:rPr>
        <w:t>Gelatt</w:t>
      </w:r>
      <w:proofErr w:type="spellEnd"/>
      <w:r w:rsidRPr="001D5B89">
        <w:rPr>
          <w:rStyle w:val="Style13ptBold"/>
        </w:rPr>
        <w:t xml:space="preserve"> ‘17</w:t>
      </w:r>
    </w:p>
    <w:p w14:paraId="26F4E572" w14:textId="77777777" w:rsidR="00546C14" w:rsidRPr="001D5B89" w:rsidRDefault="00546C14" w:rsidP="00546C14">
      <w:pPr>
        <w:rPr>
          <w:sz w:val="18"/>
          <w:szCs w:val="18"/>
        </w:rPr>
      </w:pPr>
      <w:r w:rsidRPr="001D5B89">
        <w:rPr>
          <w:sz w:val="18"/>
          <w:szCs w:val="18"/>
        </w:rPr>
        <w:t xml:space="preserve">et al; Dr. Julia </w:t>
      </w:r>
      <w:proofErr w:type="spellStart"/>
      <w:r w:rsidRPr="001D5B89">
        <w:rPr>
          <w:sz w:val="18"/>
          <w:szCs w:val="18"/>
        </w:rPr>
        <w:t>Gelatt</w:t>
      </w:r>
      <w:proofErr w:type="spellEnd"/>
      <w:r w:rsidRPr="001D5B89">
        <w:rPr>
          <w:sz w:val="18"/>
          <w:szCs w:val="18"/>
        </w:rPr>
        <w:t xml:space="preserve"> is a Senior Policy Analyst at the Migration Policy Institute, working with the U.S. Immigration Policy Program. Her work focuses on the legal immigration system, demographic trends, and the implications of local, state, and federal U.S. immigration policy. Dr. </w:t>
      </w:r>
      <w:proofErr w:type="spellStart"/>
      <w:r w:rsidRPr="001D5B89">
        <w:rPr>
          <w:sz w:val="18"/>
          <w:szCs w:val="18"/>
        </w:rPr>
        <w:t>Gelatt</w:t>
      </w:r>
      <w:proofErr w:type="spellEnd"/>
      <w:r w:rsidRPr="001D5B89">
        <w:rPr>
          <w:sz w:val="18"/>
          <w:szCs w:val="18"/>
        </w:rPr>
        <w:t xml:space="preserve"> earned her PhD in sociology, with a specialization in demography, from Princeton University, where her work focused on the relationship between immigration status and children’s health and well-being. - “Legalization for </w:t>
      </w:r>
      <w:proofErr w:type="spellStart"/>
      <w:r w:rsidRPr="001D5B89">
        <w:rPr>
          <w:sz w:val="18"/>
          <w:szCs w:val="18"/>
        </w:rPr>
        <w:t>DREAMers</w:t>
      </w:r>
      <w:proofErr w:type="spellEnd"/>
      <w:r w:rsidRPr="001D5B89">
        <w:rPr>
          <w:sz w:val="18"/>
          <w:szCs w:val="18"/>
        </w:rPr>
        <w:t xml:space="preserve">: A Realistic Appraisal of Potential Chain Migration” - Migration Policy Institute – COMMENTARY - NOVEMBER 2017 - </w:t>
      </w:r>
      <w:r>
        <w:rPr>
          <w:sz w:val="18"/>
          <w:szCs w:val="18"/>
        </w:rPr>
        <w:t xml:space="preserve">Modified for language that may offend - </w:t>
      </w:r>
      <w:r w:rsidRPr="001D5B89">
        <w:rPr>
          <w:sz w:val="18"/>
          <w:szCs w:val="18"/>
        </w:rPr>
        <w:t>#</w:t>
      </w:r>
      <w:proofErr w:type="spellStart"/>
      <w:r w:rsidRPr="001D5B89">
        <w:rPr>
          <w:sz w:val="18"/>
          <w:szCs w:val="18"/>
        </w:rPr>
        <w:t>CutWithRJ</w:t>
      </w:r>
      <w:proofErr w:type="spellEnd"/>
      <w:r w:rsidRPr="001D5B89">
        <w:rPr>
          <w:sz w:val="18"/>
          <w:szCs w:val="18"/>
        </w:rPr>
        <w:t xml:space="preserve"> - https://www.migrationpolicy.org/news/legalization-dreamers-realistic-appraisal-potential-chain-migration</w:t>
      </w:r>
    </w:p>
    <w:p w14:paraId="1C130009" w14:textId="77777777" w:rsidR="00546C14" w:rsidRDefault="00546C14" w:rsidP="00546C14"/>
    <w:p w14:paraId="1FF526E6" w14:textId="77777777" w:rsidR="00546C14" w:rsidRPr="001D5B89" w:rsidRDefault="00546C14" w:rsidP="00546C14">
      <w:pPr>
        <w:rPr>
          <w:sz w:val="16"/>
        </w:rPr>
      </w:pPr>
      <w:r w:rsidRPr="00281D96">
        <w:rPr>
          <w:rStyle w:val="StyleUnderline"/>
          <w:highlight w:val="cyan"/>
        </w:rPr>
        <w:t>Amid</w:t>
      </w:r>
      <w:r w:rsidRPr="001D5B89">
        <w:rPr>
          <w:sz w:val="16"/>
        </w:rPr>
        <w:t xml:space="preserve"> growing </w:t>
      </w:r>
      <w:r w:rsidRPr="00281D96">
        <w:rPr>
          <w:rStyle w:val="StyleUnderline"/>
          <w:highlight w:val="cyan"/>
        </w:rPr>
        <w:t>momentum in Congress to pass DREAM Act legislation</w:t>
      </w:r>
      <w:r w:rsidRPr="001D5B89">
        <w:rPr>
          <w:rStyle w:val="StyleUnderline"/>
        </w:rPr>
        <w:t xml:space="preserve"> before the</w:t>
      </w:r>
      <w:r w:rsidRPr="001D5B89">
        <w:rPr>
          <w:sz w:val="16"/>
        </w:rPr>
        <w:t xml:space="preserve"> Deferred Action for Childhood Arrivals (</w:t>
      </w:r>
      <w:r w:rsidRPr="001D5B89">
        <w:rPr>
          <w:rStyle w:val="StyleUnderline"/>
        </w:rPr>
        <w:t>DACA</w:t>
      </w:r>
      <w:r w:rsidRPr="001D5B89">
        <w:rPr>
          <w:sz w:val="16"/>
        </w:rPr>
        <w:t xml:space="preserve">) </w:t>
      </w:r>
      <w:r w:rsidRPr="001D5B89">
        <w:rPr>
          <w:rStyle w:val="StyleUnderline"/>
        </w:rPr>
        <w:t>program expires</w:t>
      </w:r>
      <w:r w:rsidRPr="001D5B89">
        <w:rPr>
          <w:sz w:val="16"/>
        </w:rPr>
        <w:t xml:space="preserve">, </w:t>
      </w:r>
      <w:r w:rsidRPr="00281D96">
        <w:rPr>
          <w:rStyle w:val="StyleUnderline"/>
          <w:highlight w:val="cyan"/>
        </w:rPr>
        <w:t xml:space="preserve">critics are arguing that legalization would spur vast new </w:t>
      </w:r>
      <w:r w:rsidRPr="00410190">
        <w:rPr>
          <w:rStyle w:val="StyleUnderline"/>
        </w:rPr>
        <w:t>“</w:t>
      </w:r>
      <w:r w:rsidRPr="00410190">
        <w:rPr>
          <w:rStyle w:val="StyleUnderline"/>
          <w:strike/>
        </w:rPr>
        <w:t>chain migration</w:t>
      </w:r>
      <w:r w:rsidRPr="00410190">
        <w:rPr>
          <w:rStyle w:val="StyleUnderline"/>
        </w:rPr>
        <w:t>”</w:t>
      </w:r>
      <w:r w:rsidRPr="001D5B89">
        <w:rPr>
          <w:sz w:val="16"/>
        </w:rPr>
        <w:t xml:space="preserve"> </w:t>
      </w:r>
      <w:r w:rsidRPr="00281D96">
        <w:rPr>
          <w:rStyle w:val="Emphasis"/>
          <w:highlight w:val="cyan"/>
        </w:rPr>
        <w:t>(subsequent family-based migration)</w:t>
      </w:r>
      <w:r w:rsidRPr="00410190">
        <w:t xml:space="preserve"> </w:t>
      </w:r>
      <w:r w:rsidRPr="001D5B89">
        <w:rPr>
          <w:rStyle w:val="StyleUnderline"/>
        </w:rPr>
        <w:t xml:space="preserve">because </w:t>
      </w:r>
      <w:proofErr w:type="spellStart"/>
      <w:r w:rsidRPr="001D5B89">
        <w:rPr>
          <w:rStyle w:val="StyleUnderline"/>
        </w:rPr>
        <w:t>DREAMers</w:t>
      </w:r>
      <w:proofErr w:type="spellEnd"/>
      <w:r w:rsidRPr="001D5B89">
        <w:rPr>
          <w:rStyle w:val="StyleUnderline"/>
        </w:rPr>
        <w:t xml:space="preserve"> could eventually sponsor their family members</w:t>
      </w:r>
      <w:r w:rsidRPr="001D5B89">
        <w:rPr>
          <w:sz w:val="16"/>
        </w:rPr>
        <w:t xml:space="preserve"> </w:t>
      </w:r>
      <w:r w:rsidRPr="001D5B89">
        <w:rPr>
          <w:rStyle w:val="StyleUnderline"/>
        </w:rPr>
        <w:t>for green cards</w:t>
      </w:r>
      <w:r w:rsidRPr="001D5B89">
        <w:rPr>
          <w:sz w:val="16"/>
        </w:rPr>
        <w:t xml:space="preserve">. In fact, </w:t>
      </w:r>
      <w:r w:rsidRPr="001D5B89">
        <w:rPr>
          <w:rStyle w:val="StyleUnderline"/>
        </w:rPr>
        <w:t>they argue that each unauthorized immigrant legalized via the DREAM Act could sponsor as many as 6.4 relatives,</w:t>
      </w:r>
      <w:r w:rsidRPr="001D5B89">
        <w:rPr>
          <w:sz w:val="16"/>
        </w:rPr>
        <w:t xml:space="preserve"> on average, for legal permanent residence.</w:t>
      </w:r>
    </w:p>
    <w:p w14:paraId="1AE1FFED" w14:textId="77777777" w:rsidR="00546C14" w:rsidRPr="001D5B89" w:rsidRDefault="00546C14" w:rsidP="00546C14">
      <w:pPr>
        <w:rPr>
          <w:rStyle w:val="StyleUnderline"/>
        </w:rPr>
      </w:pPr>
      <w:r w:rsidRPr="00281D96">
        <w:rPr>
          <w:rStyle w:val="StyleUnderline"/>
          <w:highlight w:val="cyan"/>
        </w:rPr>
        <w:t>While research shows that after obtaining</w:t>
      </w:r>
      <w:r w:rsidRPr="001D5B89">
        <w:rPr>
          <w:sz w:val="16"/>
        </w:rPr>
        <w:t xml:space="preserve"> legal permanent resident (</w:t>
      </w:r>
      <w:r w:rsidRPr="00281D96">
        <w:rPr>
          <w:rStyle w:val="StyleUnderline"/>
          <w:highlight w:val="cyan"/>
        </w:rPr>
        <w:t>LPR</w:t>
      </w:r>
      <w:r w:rsidRPr="001D5B89">
        <w:rPr>
          <w:sz w:val="16"/>
        </w:rPr>
        <w:t xml:space="preserve">) status </w:t>
      </w:r>
      <w:r w:rsidRPr="00281D96">
        <w:rPr>
          <w:rStyle w:val="StyleUnderline"/>
          <w:highlight w:val="cyan"/>
        </w:rPr>
        <w:t>or citizenship</w:t>
      </w:r>
      <w:r w:rsidRPr="001D5B89">
        <w:rPr>
          <w:sz w:val="16"/>
        </w:rPr>
        <w:t xml:space="preserve">, </w:t>
      </w:r>
      <w:r w:rsidRPr="00281D96">
        <w:rPr>
          <w:rStyle w:val="StyleUnderline"/>
          <w:highlight w:val="cyan"/>
        </w:rPr>
        <w:t xml:space="preserve">immigrants </w:t>
      </w:r>
      <w:r w:rsidRPr="00281D96">
        <w:rPr>
          <w:rStyle w:val="Emphasis"/>
          <w:highlight w:val="cyan"/>
        </w:rPr>
        <w:t>in past decades</w:t>
      </w:r>
      <w:r w:rsidRPr="001D5B89">
        <w:rPr>
          <w:sz w:val="16"/>
        </w:rPr>
        <w:t xml:space="preserve"> </w:t>
      </w:r>
      <w:r w:rsidRPr="00281D96">
        <w:rPr>
          <w:rStyle w:val="StyleUnderline"/>
          <w:highlight w:val="cyan"/>
        </w:rPr>
        <w:t>have sponsored an average of about 3.5 relatives each</w:t>
      </w:r>
      <w:r w:rsidRPr="001D5B89">
        <w:rPr>
          <w:sz w:val="16"/>
        </w:rPr>
        <w:t xml:space="preserve">, </w:t>
      </w:r>
      <w:r w:rsidRPr="00281D96">
        <w:rPr>
          <w:rStyle w:val="StyleUnderline"/>
          <w:highlight w:val="cyan"/>
        </w:rPr>
        <w:t>these comparisons cannot be applied to</w:t>
      </w:r>
      <w:r w:rsidRPr="001D5B89">
        <w:rPr>
          <w:sz w:val="16"/>
        </w:rPr>
        <w:t xml:space="preserve"> DACA recipients and the broader population of young unauthorized immigrants brought to the United States as children (known as </w:t>
      </w:r>
      <w:proofErr w:type="spellStart"/>
      <w:r w:rsidRPr="00281D96">
        <w:rPr>
          <w:rStyle w:val="StyleUnderline"/>
          <w:highlight w:val="cyan"/>
        </w:rPr>
        <w:t>DREAMers</w:t>
      </w:r>
      <w:proofErr w:type="spellEnd"/>
      <w:r w:rsidRPr="001D5B89">
        <w:rPr>
          <w:sz w:val="16"/>
        </w:rPr>
        <w:t xml:space="preserve">). There are two key reasons for this, as will be outlined below: </w:t>
      </w:r>
      <w:proofErr w:type="spellStart"/>
      <w:r w:rsidRPr="00281D96">
        <w:rPr>
          <w:rStyle w:val="StyleUnderline"/>
          <w:highlight w:val="cyan"/>
        </w:rPr>
        <w:t>DREAMers</w:t>
      </w:r>
      <w:proofErr w:type="spellEnd"/>
      <w:r w:rsidRPr="00281D96">
        <w:rPr>
          <w:rStyle w:val="StyleUnderline"/>
          <w:highlight w:val="cyan"/>
        </w:rPr>
        <w:t xml:space="preserve"> have very different characteristics</w:t>
      </w:r>
      <w:r w:rsidRPr="001D5B89">
        <w:rPr>
          <w:sz w:val="16"/>
        </w:rPr>
        <w:t xml:space="preserve"> than most green-card holders, </w:t>
      </w:r>
      <w:r w:rsidRPr="00281D96">
        <w:rPr>
          <w:rStyle w:val="StyleUnderline"/>
          <w:highlight w:val="cyan"/>
        </w:rPr>
        <w:t>and their family members face constrained immigration possibilities.</w:t>
      </w:r>
    </w:p>
    <w:p w14:paraId="6B23EDAE" w14:textId="77777777" w:rsidR="00546C14" w:rsidRPr="001D5B89" w:rsidRDefault="00546C14" w:rsidP="00546C14">
      <w:pPr>
        <w:rPr>
          <w:sz w:val="16"/>
        </w:rPr>
      </w:pPr>
      <w:r w:rsidRPr="001D5B89">
        <w:rPr>
          <w:sz w:val="16"/>
        </w:rPr>
        <w:t xml:space="preserve">The Migration Policy Institute (MPI) estimates that </w:t>
      </w:r>
      <w:r w:rsidRPr="00281D96">
        <w:rPr>
          <w:rStyle w:val="StyleUnderline"/>
          <w:highlight w:val="cyan"/>
        </w:rPr>
        <w:t xml:space="preserve">by the time </w:t>
      </w:r>
      <w:proofErr w:type="spellStart"/>
      <w:r w:rsidRPr="00281D96">
        <w:rPr>
          <w:rStyle w:val="StyleUnderline"/>
          <w:highlight w:val="cyan"/>
        </w:rPr>
        <w:t>DREAMers</w:t>
      </w:r>
      <w:proofErr w:type="spellEnd"/>
      <w:r w:rsidRPr="00281D96">
        <w:rPr>
          <w:rStyle w:val="StyleUnderline"/>
          <w:highlight w:val="cyan"/>
        </w:rPr>
        <w:t xml:space="preserve"> obtain citizenship</w:t>
      </w:r>
      <w:r w:rsidRPr="001D5B89">
        <w:rPr>
          <w:sz w:val="16"/>
        </w:rPr>
        <w:t>—a process that would take at least five years—</w:t>
      </w:r>
      <w:r w:rsidRPr="00281D96">
        <w:rPr>
          <w:rStyle w:val="StyleUnderline"/>
          <w:highlight w:val="cyan"/>
        </w:rPr>
        <w:t>an average of 0.36 of their spouses and parents would be able to obtain a green card under the most generous of the DREAM Act</w:t>
      </w:r>
      <w:r w:rsidRPr="001D5B89">
        <w:rPr>
          <w:sz w:val="16"/>
        </w:rPr>
        <w:t xml:space="preserve">-type </w:t>
      </w:r>
      <w:r w:rsidRPr="00281D96">
        <w:rPr>
          <w:rStyle w:val="StyleUnderline"/>
          <w:highlight w:val="cyan"/>
        </w:rPr>
        <w:t>bills</w:t>
      </w:r>
      <w:r w:rsidRPr="001D5B89">
        <w:rPr>
          <w:rStyle w:val="StyleUnderline"/>
        </w:rPr>
        <w:t xml:space="preserve"> </w:t>
      </w:r>
      <w:r w:rsidRPr="001D5B89">
        <w:rPr>
          <w:sz w:val="16"/>
        </w:rPr>
        <w:t xml:space="preserve">introduced in Congress. </w:t>
      </w:r>
      <w:r w:rsidRPr="00281D96">
        <w:rPr>
          <w:rStyle w:val="StyleUnderline"/>
          <w:highlight w:val="cyan"/>
        </w:rPr>
        <w:t>Because of existing visa backlogs</w:t>
      </w:r>
      <w:r w:rsidRPr="001D5B89">
        <w:rPr>
          <w:sz w:val="16"/>
        </w:rPr>
        <w:t xml:space="preserve">, </w:t>
      </w:r>
      <w:r w:rsidRPr="00281D96">
        <w:rPr>
          <w:rStyle w:val="StyleUnderline"/>
          <w:highlight w:val="cyan"/>
        </w:rPr>
        <w:t>it would take them another 13 years</w:t>
      </w:r>
      <w:r w:rsidRPr="001D5B89">
        <w:rPr>
          <w:sz w:val="16"/>
        </w:rPr>
        <w:t xml:space="preserve"> or more </w:t>
      </w:r>
      <w:r w:rsidRPr="00281D96">
        <w:rPr>
          <w:rStyle w:val="StyleUnderline"/>
          <w:highlight w:val="cyan"/>
        </w:rPr>
        <w:t>to sponsor</w:t>
      </w:r>
      <w:r w:rsidRPr="001D5B89">
        <w:rPr>
          <w:sz w:val="16"/>
        </w:rPr>
        <w:t xml:space="preserve"> 0.34 to 0.67 </w:t>
      </w:r>
      <w:r w:rsidRPr="00281D96">
        <w:rPr>
          <w:rStyle w:val="StyleUnderline"/>
          <w:highlight w:val="cyan"/>
        </w:rPr>
        <w:t>siblings</w:t>
      </w:r>
      <w:r w:rsidRPr="001D5B89">
        <w:rPr>
          <w:rStyle w:val="StyleUnderline"/>
        </w:rPr>
        <w:t xml:space="preserve"> </w:t>
      </w:r>
      <w:r w:rsidRPr="001D5B89">
        <w:rPr>
          <w:sz w:val="16"/>
        </w:rPr>
        <w:t>(a number that includes the spouses and minor children of those siblings).</w:t>
      </w:r>
    </w:p>
    <w:p w14:paraId="5C620A18" w14:textId="77777777" w:rsidR="00546C14" w:rsidRPr="001D5B89" w:rsidRDefault="00546C14" w:rsidP="00546C14">
      <w:pPr>
        <w:rPr>
          <w:sz w:val="16"/>
        </w:rPr>
      </w:pPr>
      <w:r w:rsidRPr="001D5B89">
        <w:rPr>
          <w:sz w:val="16"/>
        </w:rPr>
        <w:t xml:space="preserve">In other words, </w:t>
      </w:r>
      <w:r w:rsidRPr="00281D96">
        <w:rPr>
          <w:rStyle w:val="StyleUnderline"/>
          <w:highlight w:val="cyan"/>
        </w:rPr>
        <w:t>over a lifetime</w:t>
      </w:r>
      <w:r w:rsidRPr="001D5B89">
        <w:rPr>
          <w:sz w:val="16"/>
        </w:rPr>
        <w:t xml:space="preserve">, </w:t>
      </w:r>
      <w:r w:rsidRPr="00281D96">
        <w:rPr>
          <w:rStyle w:val="StyleUnderline"/>
          <w:highlight w:val="cyan"/>
        </w:rPr>
        <w:t xml:space="preserve">the average legalizing </w:t>
      </w:r>
      <w:proofErr w:type="spellStart"/>
      <w:r w:rsidRPr="00281D96">
        <w:rPr>
          <w:rStyle w:val="StyleUnderline"/>
          <w:highlight w:val="cyan"/>
        </w:rPr>
        <w:t>DREAMer</w:t>
      </w:r>
      <w:proofErr w:type="spellEnd"/>
      <w:r w:rsidRPr="00281D96">
        <w:rPr>
          <w:rStyle w:val="StyleUnderline"/>
          <w:highlight w:val="cyan"/>
        </w:rPr>
        <w:t xml:space="preserve"> would sponsor </w:t>
      </w:r>
      <w:r w:rsidRPr="00281D96">
        <w:rPr>
          <w:rStyle w:val="Emphasis"/>
          <w:highlight w:val="cyan"/>
        </w:rPr>
        <w:t>at most about one family member</w:t>
      </w:r>
      <w:r w:rsidRPr="001D5B89">
        <w:rPr>
          <w:sz w:val="16"/>
        </w:rPr>
        <w:t>—</w:t>
      </w:r>
      <w:r w:rsidRPr="00281D96">
        <w:rPr>
          <w:rStyle w:val="StyleUnderline"/>
          <w:highlight w:val="cyan"/>
        </w:rPr>
        <w:t>a number that is a far cry from the estimates of</w:t>
      </w:r>
      <w:r w:rsidRPr="001D5B89">
        <w:rPr>
          <w:sz w:val="16"/>
        </w:rPr>
        <w:t xml:space="preserve"> 3.5 to 6.4 relatives that rely on </w:t>
      </w:r>
      <w:r w:rsidRPr="00281D96">
        <w:rPr>
          <w:rStyle w:val="StyleUnderline"/>
          <w:highlight w:val="cyan"/>
        </w:rPr>
        <w:t>older data</w:t>
      </w:r>
      <w:r w:rsidRPr="001D5B89">
        <w:rPr>
          <w:sz w:val="16"/>
        </w:rPr>
        <w:t xml:space="preserve"> and cover different populations.</w:t>
      </w:r>
    </w:p>
    <w:p w14:paraId="44BB2B11" w14:textId="77777777" w:rsidR="00546C14" w:rsidRDefault="00546C14" w:rsidP="008B1A98"/>
    <w:p w14:paraId="51EDFB55" w14:textId="31CFD514" w:rsidR="00546C14" w:rsidRDefault="00546C14" w:rsidP="008B1A98"/>
    <w:p w14:paraId="7EF923E6" w14:textId="2D6B6494" w:rsidR="008B1A98" w:rsidRDefault="008A424D" w:rsidP="008B1A98">
      <w:pPr>
        <w:pStyle w:val="Heading4"/>
      </w:pPr>
      <w:proofErr w:type="gramStart"/>
      <w:r>
        <w:t>(  )</w:t>
      </w:r>
      <w:proofErr w:type="gramEnd"/>
      <w:r>
        <w:t xml:space="preserve"> </w:t>
      </w:r>
      <w:r w:rsidR="008B1A98">
        <w:t xml:space="preserve">PFIR’s </w:t>
      </w:r>
      <w:r w:rsidR="00546C14">
        <w:t xml:space="preserve">impact </w:t>
      </w:r>
      <w:r w:rsidR="008B1A98">
        <w:t xml:space="preserve">claims are inaccurate. It </w:t>
      </w:r>
      <w:r w:rsidR="008B1A98" w:rsidRPr="00C07A61">
        <w:rPr>
          <w:i/>
          <w:u w:val="single"/>
        </w:rPr>
        <w:t>is</w:t>
      </w:r>
      <w:r w:rsidR="008B1A98">
        <w:t xml:space="preserve"> a cover for violent nativism.</w:t>
      </w:r>
    </w:p>
    <w:p w14:paraId="36E32AF0" w14:textId="77777777" w:rsidR="008B1A98" w:rsidRPr="00C07A61" w:rsidRDefault="008B1A98" w:rsidP="008B1A98">
      <w:pPr>
        <w:rPr>
          <w:rStyle w:val="Style13ptBold"/>
        </w:rPr>
      </w:pPr>
      <w:r w:rsidRPr="00C07A61">
        <w:rPr>
          <w:rStyle w:val="Style13ptBold"/>
        </w:rPr>
        <w:t>S.P.L.C. ‘10</w:t>
      </w:r>
    </w:p>
    <w:p w14:paraId="43F300BE" w14:textId="77777777" w:rsidR="008B1A98" w:rsidRPr="00C07A61" w:rsidRDefault="008B1A98" w:rsidP="008B1A98">
      <w:pPr>
        <w:rPr>
          <w:sz w:val="18"/>
          <w:szCs w:val="18"/>
        </w:rPr>
      </w:pPr>
      <w:r w:rsidRPr="00C07A61">
        <w:rPr>
          <w:sz w:val="18"/>
          <w:szCs w:val="18"/>
        </w:rPr>
        <w:t xml:space="preserve">The Southern Poverty Law Center (SPLC) is an American nonprofit legal advocacy organization specializing in civil rights and public interest litigation based in Montgomery, Alabama </w:t>
      </w:r>
      <w:proofErr w:type="gramStart"/>
      <w:r w:rsidRPr="00C07A61">
        <w:rPr>
          <w:sz w:val="18"/>
          <w:szCs w:val="18"/>
        </w:rPr>
        <w:t>-“</w:t>
      </w:r>
      <w:proofErr w:type="gramEnd"/>
      <w:r w:rsidRPr="00C07A61">
        <w:rPr>
          <w:sz w:val="18"/>
          <w:szCs w:val="18"/>
        </w:rPr>
        <w:t>Greenwash: Nativists, Environmentalism and the Hypocrisy of Hate” - June 30, 2010 - https://www.splcenter.org/20100630/greenwash-nativists-environmentalism-and-hypocrisy-hate</w:t>
      </w:r>
    </w:p>
    <w:p w14:paraId="5C7064C5" w14:textId="77777777" w:rsidR="008B1A98" w:rsidRDefault="008B1A98" w:rsidP="008B1A98"/>
    <w:p w14:paraId="5ED6BB0C" w14:textId="77777777" w:rsidR="008B1A98" w:rsidRPr="00C07A61" w:rsidRDefault="008B1A98" w:rsidP="008B1A98">
      <w:pPr>
        <w:rPr>
          <w:sz w:val="16"/>
        </w:rPr>
      </w:pPr>
      <w:r w:rsidRPr="00281D96">
        <w:rPr>
          <w:rStyle w:val="StyleUnderline"/>
          <w:highlight w:val="cyan"/>
        </w:rPr>
        <w:t>Environmentalists need to be aware of so-called</w:t>
      </w:r>
      <w:r w:rsidRPr="00C07A61">
        <w:rPr>
          <w:sz w:val="16"/>
        </w:rPr>
        <w:t xml:space="preserve"> "</w:t>
      </w:r>
      <w:r w:rsidRPr="00281D96">
        <w:rPr>
          <w:rStyle w:val="Emphasis"/>
          <w:highlight w:val="cyan"/>
        </w:rPr>
        <w:t>p</w:t>
      </w:r>
      <w:r w:rsidRPr="00C07A61">
        <w:rPr>
          <w:sz w:val="16"/>
        </w:rPr>
        <w:t>r</w:t>
      </w:r>
      <w:r w:rsidRPr="00C07A61">
        <w:rPr>
          <w:rStyle w:val="StyleUnderline"/>
        </w:rPr>
        <w:t>ogressives</w:t>
      </w:r>
      <w:r w:rsidRPr="00C07A61">
        <w:rPr>
          <w:sz w:val="16"/>
        </w:rPr>
        <w:t xml:space="preserve"> </w:t>
      </w:r>
      <w:r w:rsidRPr="00281D96">
        <w:rPr>
          <w:rStyle w:val="Emphasis"/>
          <w:highlight w:val="cyan"/>
        </w:rPr>
        <w:t>f</w:t>
      </w:r>
      <w:r w:rsidRPr="00C07A61">
        <w:rPr>
          <w:rStyle w:val="StyleUnderline"/>
        </w:rPr>
        <w:t>or</w:t>
      </w:r>
      <w:r w:rsidRPr="00C07A61">
        <w:rPr>
          <w:sz w:val="16"/>
        </w:rPr>
        <w:t xml:space="preserve"> </w:t>
      </w:r>
      <w:r w:rsidRPr="00281D96">
        <w:rPr>
          <w:rStyle w:val="Emphasis"/>
          <w:highlight w:val="cyan"/>
        </w:rPr>
        <w:t>i</w:t>
      </w:r>
      <w:r w:rsidRPr="00C07A61">
        <w:rPr>
          <w:rStyle w:val="StyleUnderline"/>
        </w:rPr>
        <w:t>mmigration</w:t>
      </w:r>
      <w:r w:rsidRPr="00C07A61">
        <w:rPr>
          <w:sz w:val="16"/>
        </w:rPr>
        <w:t xml:space="preserve"> </w:t>
      </w:r>
      <w:r w:rsidRPr="00281D96">
        <w:rPr>
          <w:rStyle w:val="Emphasis"/>
          <w:highlight w:val="cyan"/>
        </w:rPr>
        <w:t>r</w:t>
      </w:r>
      <w:r w:rsidRPr="00C07A61">
        <w:rPr>
          <w:rStyle w:val="StyleUnderline"/>
        </w:rPr>
        <w:t>eform</w:t>
      </w:r>
      <w:r w:rsidRPr="00C07A61">
        <w:rPr>
          <w:sz w:val="16"/>
        </w:rPr>
        <w:t xml:space="preserve">" </w:t>
      </w:r>
      <w:r w:rsidRPr="00281D96">
        <w:rPr>
          <w:rStyle w:val="StyleUnderline"/>
          <w:highlight w:val="cyan"/>
        </w:rPr>
        <w:t>and their true motives</w:t>
      </w:r>
      <w:r w:rsidRPr="00C07A61">
        <w:rPr>
          <w:sz w:val="16"/>
        </w:rPr>
        <w:t xml:space="preserve">. </w:t>
      </w:r>
      <w:r w:rsidRPr="00281D96">
        <w:rPr>
          <w:rStyle w:val="StyleUnderline"/>
          <w:highlight w:val="cyan"/>
        </w:rPr>
        <w:t>These individuals</w:t>
      </w:r>
      <w:r w:rsidRPr="00C07A61">
        <w:rPr>
          <w:sz w:val="16"/>
        </w:rPr>
        <w:t xml:space="preserve"> and organizations </w:t>
      </w:r>
      <w:r w:rsidRPr="00281D96">
        <w:rPr>
          <w:rStyle w:val="StyleUnderline"/>
          <w:highlight w:val="cyan"/>
        </w:rPr>
        <w:t>do not see protecting the environment as their primary goal</w:t>
      </w:r>
      <w:r w:rsidRPr="00C07A61">
        <w:rPr>
          <w:sz w:val="16"/>
        </w:rPr>
        <w:t xml:space="preserve"> — </w:t>
      </w:r>
      <w:r w:rsidRPr="00281D96">
        <w:rPr>
          <w:rStyle w:val="StyleUnderline"/>
          <w:highlight w:val="cyan"/>
        </w:rPr>
        <w:t>on the contrary</w:t>
      </w:r>
      <w:r w:rsidRPr="00C07A61">
        <w:rPr>
          <w:sz w:val="16"/>
        </w:rPr>
        <w:t xml:space="preserve">, </w:t>
      </w:r>
      <w:r w:rsidRPr="00281D96">
        <w:rPr>
          <w:rStyle w:val="StyleUnderline"/>
          <w:highlight w:val="cyan"/>
        </w:rPr>
        <w:t>the nativists are first and foremost about radically restricting immigration</w:t>
      </w:r>
      <w:r w:rsidRPr="00C07A61">
        <w:rPr>
          <w:sz w:val="16"/>
        </w:rPr>
        <w:t xml:space="preserve">. </w:t>
      </w:r>
      <w:r w:rsidRPr="00281D96">
        <w:rPr>
          <w:rStyle w:val="StyleUnderline"/>
          <w:highlight w:val="cyan"/>
        </w:rPr>
        <w:t>Environmentalists should not fall for their rhetoric.</w:t>
      </w:r>
    </w:p>
    <w:p w14:paraId="6ED2A142" w14:textId="77777777" w:rsidR="008B1A98" w:rsidRDefault="008B1A98" w:rsidP="008B1A98"/>
    <w:p w14:paraId="21816261" w14:textId="1E736163" w:rsidR="008B1A98" w:rsidRDefault="008A424D" w:rsidP="008B1A98">
      <w:pPr>
        <w:pStyle w:val="Heading4"/>
      </w:pPr>
      <w:proofErr w:type="gramStart"/>
      <w:r>
        <w:t>(  )</w:t>
      </w:r>
      <w:proofErr w:type="gramEnd"/>
      <w:r>
        <w:t xml:space="preserve"> </w:t>
      </w:r>
      <w:r w:rsidR="008B1A98">
        <w:t>This is more than impact defense</w:t>
      </w:r>
      <w:r w:rsidR="00546C14">
        <w:t xml:space="preserve">. We also </w:t>
      </w:r>
      <w:proofErr w:type="spellStart"/>
      <w:r w:rsidR="00546C14">
        <w:t>Kritik</w:t>
      </w:r>
      <w:proofErr w:type="spellEnd"/>
      <w:r w:rsidR="00546C14">
        <w:t xml:space="preserve"> </w:t>
      </w:r>
      <w:r w:rsidR="008B1A98">
        <w:t>their population claims – they’re a false and violent distortion. It displaces blame away from US consumers and fosters unacceptable, anti-immigrant agendas.</w:t>
      </w:r>
    </w:p>
    <w:p w14:paraId="7BA7F163" w14:textId="77777777" w:rsidR="008B1A98" w:rsidRPr="00FA5B46" w:rsidRDefault="008B1A98" w:rsidP="008B1A98">
      <w:pPr>
        <w:rPr>
          <w:rStyle w:val="Style13ptBold"/>
        </w:rPr>
      </w:pPr>
      <w:r w:rsidRPr="00FA5B46">
        <w:rPr>
          <w:rStyle w:val="Style13ptBold"/>
        </w:rPr>
        <w:t>Levinson ‘10</w:t>
      </w:r>
    </w:p>
    <w:p w14:paraId="74E44E1C" w14:textId="77777777" w:rsidR="008B1A98" w:rsidRPr="00FA5B46" w:rsidRDefault="008B1A98" w:rsidP="008B1A98">
      <w:pPr>
        <w:rPr>
          <w:sz w:val="18"/>
          <w:szCs w:val="18"/>
        </w:rPr>
      </w:pPr>
      <w:r w:rsidRPr="00FA5B46">
        <w:rPr>
          <w:sz w:val="18"/>
          <w:szCs w:val="18"/>
        </w:rPr>
        <w:t>et al; Jenny Levison is Interim Senior Vice President of Development &amp; Partnerships at the new Race Forward. The new Race Forward is the union of two leading racial justice non-profit organizations: Race Forward and Center for Social Inclusion (CSI). She has written and edited articles, white papers, blogs, and reports for some of the country’s leading racial justice organizations. Jenny has worked for over 20 years at the nexus of the arts, media, justice, and equity. “APPLY THE BRAKES: ANTI-IMMIGRANT CO-OPTATION OF THE ENVIRONMENTAL MOVEMENT” - Center for New Community – 2010 - #</w:t>
      </w:r>
      <w:proofErr w:type="spellStart"/>
      <w:r w:rsidRPr="00FA5B46">
        <w:rPr>
          <w:sz w:val="18"/>
          <w:szCs w:val="18"/>
        </w:rPr>
        <w:t>CutWithRJ</w:t>
      </w:r>
      <w:proofErr w:type="spellEnd"/>
      <w:r w:rsidRPr="00FA5B46">
        <w:rPr>
          <w:sz w:val="18"/>
          <w:szCs w:val="18"/>
        </w:rPr>
        <w:t xml:space="preserve"> - http://imagine2050.newcomm.org/wp-content/uploads/ATB_shortreport.pdf</w:t>
      </w:r>
    </w:p>
    <w:p w14:paraId="75957EC8" w14:textId="77777777" w:rsidR="008B1A98" w:rsidRDefault="008B1A98" w:rsidP="008B1A98"/>
    <w:p w14:paraId="032DAD2E" w14:textId="77777777" w:rsidR="008B1A98" w:rsidRPr="00666B9C" w:rsidRDefault="008B1A98" w:rsidP="008B1A98">
      <w:pPr>
        <w:rPr>
          <w:sz w:val="16"/>
        </w:rPr>
      </w:pPr>
      <w:r w:rsidRPr="003F4D30">
        <w:rPr>
          <w:rStyle w:val="StyleUnderline"/>
        </w:rPr>
        <w:t>The discussion</w:t>
      </w:r>
      <w:r w:rsidRPr="00666B9C">
        <w:rPr>
          <w:sz w:val="16"/>
        </w:rPr>
        <w:t xml:space="preserve"> that ATB seeks to broadcast is </w:t>
      </w:r>
      <w:r w:rsidRPr="003F4D30">
        <w:rPr>
          <w:rStyle w:val="StyleUnderline"/>
        </w:rPr>
        <w:t>essentially neo-Malthusian</w:t>
      </w:r>
      <w:r w:rsidRPr="00666B9C">
        <w:rPr>
          <w:sz w:val="16"/>
        </w:rPr>
        <w:t xml:space="preserve">. The theory was born when </w:t>
      </w:r>
      <w:r w:rsidRPr="003F4D30">
        <w:rPr>
          <w:rStyle w:val="StyleUnderline"/>
        </w:rPr>
        <w:t>Thomas Malthus</w:t>
      </w:r>
      <w:r w:rsidRPr="00666B9C">
        <w:rPr>
          <w:sz w:val="16"/>
        </w:rPr>
        <w:t xml:space="preserve"> published “An Essay on the Principle of Population in 1798” in which he </w:t>
      </w:r>
      <w:r w:rsidRPr="003F4D30">
        <w:rPr>
          <w:rStyle w:val="StyleUnderline"/>
        </w:rPr>
        <w:t>stated that the discrepancy between the rate of population and the rate of food growth would lead to a permanent food shortage for humans.</w:t>
      </w:r>
      <w:r w:rsidRPr="00666B9C">
        <w:rPr>
          <w:sz w:val="16"/>
        </w:rPr>
        <w:t xml:space="preserve"> </w:t>
      </w:r>
      <w:r w:rsidRPr="003F4D30">
        <w:rPr>
          <w:rStyle w:val="StyleUnderline"/>
        </w:rPr>
        <w:t>Malthus’ works gained influence</w:t>
      </w:r>
      <w:r w:rsidRPr="00666B9C">
        <w:rPr>
          <w:sz w:val="16"/>
        </w:rPr>
        <w:t xml:space="preserve"> in rapidly transforming 19th Century England </w:t>
      </w:r>
      <w:r w:rsidRPr="003F4D30">
        <w:rPr>
          <w:rStyle w:val="StyleUnderline"/>
        </w:rPr>
        <w:t>and,</w:t>
      </w:r>
      <w:r w:rsidRPr="00666B9C">
        <w:rPr>
          <w:sz w:val="16"/>
        </w:rPr>
        <w:t xml:space="preserve"> combined with later Social Darwinism, </w:t>
      </w:r>
      <w:r w:rsidRPr="003F4D30">
        <w:rPr>
          <w:rStyle w:val="StyleUnderline"/>
        </w:rPr>
        <w:t>were used to justify ideologies that essentially blamed the victims of early industrial development</w:t>
      </w:r>
      <w:r w:rsidRPr="00666B9C">
        <w:rPr>
          <w:sz w:val="16"/>
        </w:rPr>
        <w:t xml:space="preserve"> — a development that swallowed up, displaced and destroyed populations, and which was itself highly artificial and environmentally destructive — </w:t>
      </w:r>
      <w:r w:rsidRPr="003F4D30">
        <w:rPr>
          <w:rStyle w:val="StyleUnderline"/>
        </w:rPr>
        <w:t>for their own misfortune</w:t>
      </w:r>
      <w:r w:rsidRPr="00666B9C">
        <w:rPr>
          <w:sz w:val="16"/>
        </w:rPr>
        <w:t>.</w:t>
      </w:r>
    </w:p>
    <w:p w14:paraId="0A596E31" w14:textId="77777777" w:rsidR="008B1A98" w:rsidRPr="003F4D30" w:rsidRDefault="008B1A98" w:rsidP="008B1A98">
      <w:pPr>
        <w:rPr>
          <w:sz w:val="16"/>
        </w:rPr>
      </w:pPr>
      <w:r w:rsidRPr="003F4D30">
        <w:rPr>
          <w:sz w:val="16"/>
        </w:rPr>
        <w:t xml:space="preserve">Specifically, </w:t>
      </w:r>
      <w:r w:rsidRPr="00281D96">
        <w:rPr>
          <w:rStyle w:val="StyleUnderline"/>
          <w:highlight w:val="cyan"/>
        </w:rPr>
        <w:t>anti-immigrant activists belonging to the neo-Malthusian tradition</w:t>
      </w:r>
      <w:r w:rsidRPr="003F4D30">
        <w:rPr>
          <w:sz w:val="16"/>
        </w:rPr>
        <w:t xml:space="preserve"> </w:t>
      </w:r>
      <w:r w:rsidRPr="00281D96">
        <w:rPr>
          <w:rStyle w:val="StyleUnderline"/>
          <w:highlight w:val="cyan"/>
        </w:rPr>
        <w:t>claim that populations are constrained by the carrying capacity of the environment</w:t>
      </w:r>
      <w:r w:rsidRPr="003F4D30">
        <w:rPr>
          <w:sz w:val="16"/>
        </w:rPr>
        <w:t xml:space="preserve">, </w:t>
      </w:r>
      <w:r w:rsidRPr="00281D96">
        <w:rPr>
          <w:rStyle w:val="StyleUnderline"/>
          <w:highlight w:val="cyan"/>
        </w:rPr>
        <w:t>and that population growth causes environmental degradation</w:t>
      </w:r>
      <w:r w:rsidRPr="003F4D30">
        <w:rPr>
          <w:sz w:val="16"/>
        </w:rPr>
        <w:t xml:space="preserve">. </w:t>
      </w:r>
      <w:r w:rsidRPr="00281D96">
        <w:rPr>
          <w:rStyle w:val="StyleUnderline"/>
          <w:highlight w:val="cyan"/>
        </w:rPr>
        <w:t>They argue that immigrants contribute to the degradation of the environment</w:t>
      </w:r>
      <w:r w:rsidRPr="003F4D30">
        <w:rPr>
          <w:sz w:val="16"/>
        </w:rPr>
        <w:t xml:space="preserve"> </w:t>
      </w:r>
      <w:r w:rsidRPr="003F4D30">
        <w:rPr>
          <w:rStyle w:val="StyleUnderline"/>
        </w:rPr>
        <w:t>by</w:t>
      </w:r>
      <w:r w:rsidRPr="003F4D30">
        <w:rPr>
          <w:sz w:val="16"/>
        </w:rPr>
        <w:t xml:space="preserve"> urban sprawl, congestion, pollution, waste generation, </w:t>
      </w:r>
      <w:r w:rsidRPr="003F4D30">
        <w:rPr>
          <w:rStyle w:val="StyleUnderline"/>
        </w:rPr>
        <w:t>water consumption, land conversion, depletion of natural resources, and biodiversity loss</w:t>
      </w:r>
      <w:r w:rsidRPr="003F4D30">
        <w:rPr>
          <w:sz w:val="16"/>
        </w:rPr>
        <w:t xml:space="preserve">, and have gone so far as to create a formula (change in pollution multiplied by change in population) to demonstrate these relationships.5,6 Neo-Malthusian doctrine has been invoked over the years by </w:t>
      </w:r>
      <w:r w:rsidRPr="00281D96">
        <w:rPr>
          <w:rStyle w:val="StyleUnderline"/>
          <w:highlight w:val="cyan"/>
        </w:rPr>
        <w:t>these individuals</w:t>
      </w:r>
      <w:r w:rsidRPr="003F4D30">
        <w:rPr>
          <w:sz w:val="16"/>
        </w:rPr>
        <w:t xml:space="preserve"> and organizations to </w:t>
      </w:r>
      <w:r w:rsidRPr="00281D96">
        <w:rPr>
          <w:rStyle w:val="StyleUnderline"/>
          <w:highlight w:val="cyan"/>
        </w:rPr>
        <w:t>argue that compassion for those starving and destroyed eventually backfires</w:t>
      </w:r>
      <w:r w:rsidRPr="003F4D30">
        <w:rPr>
          <w:sz w:val="16"/>
        </w:rPr>
        <w:t xml:space="preserve">, </w:t>
      </w:r>
      <w:r w:rsidRPr="00281D96">
        <w:rPr>
          <w:rStyle w:val="StyleUnderline"/>
          <w:highlight w:val="cyan"/>
        </w:rPr>
        <w:t>leading to greater future catastrophe.</w:t>
      </w:r>
    </w:p>
    <w:p w14:paraId="23E51549" w14:textId="77777777" w:rsidR="008B1A98" w:rsidRPr="003F4D30" w:rsidRDefault="008B1A98" w:rsidP="008B1A98">
      <w:pPr>
        <w:rPr>
          <w:sz w:val="16"/>
        </w:rPr>
      </w:pPr>
      <w:r w:rsidRPr="003F4D30">
        <w:rPr>
          <w:sz w:val="16"/>
        </w:rPr>
        <w:t xml:space="preserve">ATB </w:t>
      </w:r>
      <w:r w:rsidRPr="00281D96">
        <w:rPr>
          <w:rStyle w:val="Emphasis"/>
          <w:highlight w:val="cyan"/>
        </w:rPr>
        <w:t>arguments on immigrants and population</w:t>
      </w:r>
      <w:r w:rsidRPr="003F4D30">
        <w:rPr>
          <w:sz w:val="16"/>
        </w:rPr>
        <w:t xml:space="preserve"> </w:t>
      </w:r>
      <w:r w:rsidRPr="00281D96">
        <w:rPr>
          <w:rStyle w:val="StyleUnderline"/>
          <w:highlight w:val="cyan"/>
        </w:rPr>
        <w:t>pull directly from the neo-Malthusian</w:t>
      </w:r>
      <w:r w:rsidRPr="003F4D30">
        <w:rPr>
          <w:sz w:val="16"/>
        </w:rPr>
        <w:t xml:space="preserve"> stance — </w:t>
      </w:r>
      <w:r w:rsidRPr="00281D96">
        <w:rPr>
          <w:rStyle w:val="StyleUnderline"/>
          <w:highlight w:val="cyan"/>
        </w:rPr>
        <w:t>displacing blame from the negative influence of</w:t>
      </w:r>
      <w:r w:rsidRPr="003F4D30">
        <w:rPr>
          <w:sz w:val="16"/>
        </w:rPr>
        <w:t xml:space="preserve"> economic </w:t>
      </w:r>
      <w:r w:rsidRPr="00281D96">
        <w:rPr>
          <w:rStyle w:val="StyleUnderline"/>
          <w:highlight w:val="cyan"/>
        </w:rPr>
        <w:t>globalization onto populations that are the worst impacted</w:t>
      </w:r>
      <w:r w:rsidRPr="003F4D30">
        <w:rPr>
          <w:sz w:val="16"/>
        </w:rPr>
        <w:t xml:space="preserve">. </w:t>
      </w:r>
      <w:r w:rsidRPr="00281D96">
        <w:rPr>
          <w:rStyle w:val="StyleUnderline"/>
          <w:highlight w:val="cyan"/>
        </w:rPr>
        <w:t>This push</w:t>
      </w:r>
      <w:r w:rsidRPr="003F4D30">
        <w:rPr>
          <w:sz w:val="16"/>
        </w:rPr>
        <w:t xml:space="preserve"> by ATB to distort “cause and effect” </w:t>
      </w:r>
      <w:r w:rsidRPr="00281D96">
        <w:rPr>
          <w:rStyle w:val="StyleUnderline"/>
          <w:highlight w:val="cyan"/>
        </w:rPr>
        <w:t>serves to intentionally transform a</w:t>
      </w:r>
      <w:r w:rsidRPr="003F4D30">
        <w:rPr>
          <w:sz w:val="16"/>
        </w:rPr>
        <w:t xml:space="preserve"> holistic </w:t>
      </w:r>
      <w:r w:rsidRPr="00281D96">
        <w:rPr>
          <w:rStyle w:val="StyleUnderline"/>
          <w:highlight w:val="cyan"/>
        </w:rPr>
        <w:t>environmental philosophy based on greater care</w:t>
      </w:r>
      <w:r w:rsidRPr="003F4D30">
        <w:rPr>
          <w:sz w:val="16"/>
        </w:rPr>
        <w:t xml:space="preserve"> towards the world and each other, </w:t>
      </w:r>
      <w:r w:rsidRPr="00281D96">
        <w:rPr>
          <w:rStyle w:val="StyleUnderline"/>
          <w:highlight w:val="cyan"/>
        </w:rPr>
        <w:t>into misanthropy.</w:t>
      </w:r>
      <w:r w:rsidRPr="003F4D30">
        <w:rPr>
          <w:sz w:val="16"/>
        </w:rPr>
        <w:t xml:space="preserve"> Ecological thinking based on dynamic and interconnected natural systems turns into a philosophy that treats national and state borders as unchallengeable nature. </w:t>
      </w:r>
      <w:r w:rsidRPr="00281D96">
        <w:rPr>
          <w:rStyle w:val="StyleUnderline"/>
          <w:highlight w:val="cyan"/>
        </w:rPr>
        <w:t>People become pollutants</w:t>
      </w:r>
      <w:r w:rsidRPr="003F4D30">
        <w:rPr>
          <w:sz w:val="16"/>
        </w:rPr>
        <w:t xml:space="preserve">, </w:t>
      </w:r>
      <w:r w:rsidRPr="00281D96">
        <w:rPr>
          <w:rStyle w:val="StyleUnderline"/>
          <w:highlight w:val="cyan"/>
        </w:rPr>
        <w:t>with all the racial overtones of such a social construction</w:t>
      </w:r>
      <w:r w:rsidRPr="003F4D30">
        <w:rPr>
          <w:sz w:val="16"/>
        </w:rPr>
        <w:t>.</w:t>
      </w:r>
    </w:p>
    <w:p w14:paraId="266E66EE" w14:textId="77777777" w:rsidR="008B1A98" w:rsidRDefault="008B1A98" w:rsidP="008B1A98"/>
    <w:p w14:paraId="746F85BF" w14:textId="77777777" w:rsidR="008B1A98" w:rsidRDefault="008B1A98" w:rsidP="008B1A98">
      <w:r>
        <w:t>(Note: “ATB” is an acronym that references “Apply the Brakes” – a group that sometimes advances claims about the need to reduce immigration as part of a broader agenda to reduce the environmental impacts of US population growth.)</w:t>
      </w:r>
    </w:p>
    <w:p w14:paraId="756AEB4E" w14:textId="77777777" w:rsidR="008B1A98" w:rsidRDefault="008B1A98" w:rsidP="008B1A98"/>
    <w:p w14:paraId="21D1FBC2" w14:textId="3A5C20DA" w:rsidR="008B1A98" w:rsidRDefault="008A424D" w:rsidP="008B1A98">
      <w:pPr>
        <w:pStyle w:val="Heading4"/>
      </w:pPr>
      <w:proofErr w:type="gramStart"/>
      <w:r>
        <w:t>(  )</w:t>
      </w:r>
      <w:proofErr w:type="gramEnd"/>
      <w:r>
        <w:t xml:space="preserve"> </w:t>
      </w:r>
      <w:r w:rsidR="008B1A98">
        <w:t xml:space="preserve">US </w:t>
      </w:r>
      <w:r w:rsidR="003806F1">
        <w:t xml:space="preserve">not key. US </w:t>
      </w:r>
      <w:r w:rsidR="008B1A98">
        <w:t xml:space="preserve">overpopulation </w:t>
      </w:r>
      <w:r w:rsidR="003806F1">
        <w:t>claims</w:t>
      </w:r>
      <w:r w:rsidR="008B1A98">
        <w:t xml:space="preserve"> are wrong – it’s very unlikely that our </w:t>
      </w:r>
      <w:r w:rsidR="008B1A98" w:rsidRPr="000A7599">
        <w:rPr>
          <w:i/>
          <w:u w:val="single"/>
        </w:rPr>
        <w:t>narrow domestic plan</w:t>
      </w:r>
      <w:r w:rsidR="008B1A98">
        <w:t xml:space="preserve"> will be </w:t>
      </w:r>
      <w:r w:rsidR="008B1A98" w:rsidRPr="000A7599">
        <w:rPr>
          <w:i/>
          <w:u w:val="single"/>
        </w:rPr>
        <w:t xml:space="preserve">the cause </w:t>
      </w:r>
      <w:r w:rsidR="00546C14">
        <w:rPr>
          <w:i/>
          <w:u w:val="single"/>
        </w:rPr>
        <w:t xml:space="preserve">of a </w:t>
      </w:r>
      <w:r w:rsidR="008B1A98" w:rsidRPr="000A7599">
        <w:rPr>
          <w:i/>
          <w:u w:val="single"/>
        </w:rPr>
        <w:t>global tipping point</w:t>
      </w:r>
      <w:r w:rsidR="008B1A98">
        <w:t xml:space="preserve">. </w:t>
      </w:r>
    </w:p>
    <w:p w14:paraId="0FB41506" w14:textId="77777777" w:rsidR="008B1A98" w:rsidRPr="000A7599" w:rsidRDefault="008B1A98" w:rsidP="008B1A98">
      <w:pPr>
        <w:rPr>
          <w:rStyle w:val="Style13ptBold"/>
        </w:rPr>
      </w:pPr>
      <w:r w:rsidRPr="000A7599">
        <w:rPr>
          <w:rStyle w:val="Style13ptBold"/>
        </w:rPr>
        <w:t>Stone ‘17</w:t>
      </w:r>
    </w:p>
    <w:p w14:paraId="0A974EF7" w14:textId="77777777" w:rsidR="008B1A98" w:rsidRPr="000A7599" w:rsidRDefault="008B1A98" w:rsidP="008B1A98">
      <w:pPr>
        <w:rPr>
          <w:sz w:val="18"/>
          <w:szCs w:val="18"/>
        </w:rPr>
      </w:pPr>
      <w:r w:rsidRPr="000A7599">
        <w:rPr>
          <w:sz w:val="18"/>
          <w:szCs w:val="18"/>
        </w:rPr>
        <w:t>Lyman Stone is a regional population economics researcher</w:t>
      </w:r>
      <w:r>
        <w:rPr>
          <w:sz w:val="18"/>
          <w:szCs w:val="18"/>
        </w:rPr>
        <w:t xml:space="preserve"> that specializes in migration. The author is also </w:t>
      </w:r>
      <w:r w:rsidRPr="000A7599">
        <w:rPr>
          <w:sz w:val="18"/>
          <w:szCs w:val="18"/>
        </w:rPr>
        <w:t xml:space="preserve">an agricultural economist at </w:t>
      </w:r>
      <w:proofErr w:type="gramStart"/>
      <w:r w:rsidRPr="000A7599">
        <w:rPr>
          <w:sz w:val="18"/>
          <w:szCs w:val="18"/>
        </w:rPr>
        <w:t>The</w:t>
      </w:r>
      <w:proofErr w:type="gramEnd"/>
      <w:r w:rsidRPr="000A7599">
        <w:rPr>
          <w:sz w:val="18"/>
          <w:szCs w:val="18"/>
        </w:rPr>
        <w:t xml:space="preserve"> USDA. “Why you shouldn’t obsess about “overpopulation”” – </w:t>
      </w:r>
      <w:r w:rsidRPr="00DF4268">
        <w:rPr>
          <w:sz w:val="18"/>
          <w:szCs w:val="18"/>
          <w:u w:val="single"/>
        </w:rPr>
        <w:t>Vox</w:t>
      </w:r>
      <w:r w:rsidRPr="000A7599">
        <w:rPr>
          <w:sz w:val="18"/>
          <w:szCs w:val="18"/>
        </w:rPr>
        <w:t xml:space="preserve"> - Dec 12, 2017 - #</w:t>
      </w:r>
      <w:proofErr w:type="spellStart"/>
      <w:r w:rsidRPr="000A7599">
        <w:rPr>
          <w:sz w:val="18"/>
          <w:szCs w:val="18"/>
        </w:rPr>
        <w:t>CutWithRJ</w:t>
      </w:r>
      <w:proofErr w:type="spellEnd"/>
      <w:r w:rsidRPr="000A7599">
        <w:rPr>
          <w:sz w:val="18"/>
          <w:szCs w:val="18"/>
        </w:rPr>
        <w:t xml:space="preserve"> - https://www.vox.com/the-big-idea/2017/12/12/16766872/overpopulation-exaggerated-concern-climate-change</w:t>
      </w:r>
    </w:p>
    <w:p w14:paraId="69BD0DA7" w14:textId="77777777" w:rsidR="008B1A98" w:rsidRDefault="008B1A98" w:rsidP="008B1A98"/>
    <w:p w14:paraId="14C1BB27" w14:textId="77777777" w:rsidR="008B1A98" w:rsidRPr="00DF4268" w:rsidRDefault="008B1A98" w:rsidP="008B1A98">
      <w:pPr>
        <w:rPr>
          <w:rStyle w:val="Emphasis"/>
        </w:rPr>
      </w:pPr>
      <w:r w:rsidRPr="00DF4268">
        <w:rPr>
          <w:sz w:val="16"/>
        </w:rPr>
        <w:t xml:space="preserve">But </w:t>
      </w:r>
      <w:r w:rsidRPr="00DF4268">
        <w:rPr>
          <w:rStyle w:val="StyleUnderline"/>
        </w:rPr>
        <w:t>the truth is that</w:t>
      </w:r>
      <w:r w:rsidRPr="00DF4268">
        <w:rPr>
          <w:sz w:val="16"/>
        </w:rPr>
        <w:t xml:space="preserve"> </w:t>
      </w:r>
      <w:r w:rsidRPr="00281D96">
        <w:rPr>
          <w:rStyle w:val="StyleUnderline"/>
          <w:highlight w:val="cyan"/>
        </w:rPr>
        <w:t>overpopulation</w:t>
      </w:r>
      <w:r w:rsidRPr="00DF4268">
        <w:rPr>
          <w:sz w:val="16"/>
        </w:rPr>
        <w:t xml:space="preserve"> </w:t>
      </w:r>
      <w:r w:rsidRPr="00281D96">
        <w:rPr>
          <w:rStyle w:val="StyleUnderline"/>
          <w:highlight w:val="cyan"/>
        </w:rPr>
        <w:t>in the U</w:t>
      </w:r>
      <w:r w:rsidRPr="00DF4268">
        <w:rPr>
          <w:sz w:val="16"/>
        </w:rPr>
        <w:t xml:space="preserve">nited </w:t>
      </w:r>
      <w:r w:rsidRPr="00281D96">
        <w:rPr>
          <w:rStyle w:val="StyleUnderline"/>
          <w:highlight w:val="cyan"/>
        </w:rPr>
        <w:t>S</w:t>
      </w:r>
      <w:r w:rsidRPr="00DF4268">
        <w:rPr>
          <w:sz w:val="16"/>
        </w:rPr>
        <w:t xml:space="preserve">tates </w:t>
      </w:r>
      <w:r w:rsidRPr="00281D96">
        <w:rPr>
          <w:rStyle w:val="Emphasis"/>
          <w:highlight w:val="cyan"/>
        </w:rPr>
        <w:t>is not even close to a serious problem.</w:t>
      </w:r>
      <w:r w:rsidRPr="00DF4268">
        <w:rPr>
          <w:sz w:val="16"/>
        </w:rPr>
        <w:t xml:space="preserve"> </w:t>
      </w:r>
      <w:r w:rsidRPr="00281D96">
        <w:rPr>
          <w:rStyle w:val="StyleUnderline"/>
          <w:highlight w:val="cyan"/>
        </w:rPr>
        <w:t xml:space="preserve">Even globally, </w:t>
      </w:r>
      <w:r w:rsidRPr="00281D96">
        <w:rPr>
          <w:rStyle w:val="Emphasis"/>
          <w:highlight w:val="cyan"/>
        </w:rPr>
        <w:t>overpopulation is an overstated problem.</w:t>
      </w:r>
    </w:p>
    <w:p w14:paraId="673587D4" w14:textId="77777777" w:rsidR="008B1A98" w:rsidRPr="00DF4268" w:rsidRDefault="008B1A98" w:rsidP="008B1A98">
      <w:pPr>
        <w:rPr>
          <w:sz w:val="16"/>
        </w:rPr>
      </w:pPr>
      <w:r w:rsidRPr="00DF4268">
        <w:rPr>
          <w:rStyle w:val="StyleUnderline"/>
        </w:rPr>
        <w:t xml:space="preserve">It’s simplest to start with just the United States. How many people can the country support? Because I am an agricultural economist by profession, my bias is to first think about food. </w:t>
      </w:r>
      <w:r w:rsidRPr="00DF4268">
        <w:rPr>
          <w:sz w:val="16"/>
        </w:rPr>
        <w:t>One simple question is how many people can the United States feed? Well, our net agricultural exports account for about 25 percent of the physical volume of agricultural production, which suggests that if we redirected those exports internally, the US could probably support approximately 25 percent more people. That’s assuming current technology and current diets and current land use.</w:t>
      </w:r>
    </w:p>
    <w:p w14:paraId="0BA8C6DB" w14:textId="77777777" w:rsidR="008B1A98" w:rsidRPr="00DF4268" w:rsidRDefault="008B1A98" w:rsidP="008B1A98">
      <w:pPr>
        <w:rPr>
          <w:sz w:val="16"/>
        </w:rPr>
      </w:pPr>
      <w:r w:rsidRPr="00DF4268">
        <w:rPr>
          <w:sz w:val="16"/>
        </w:rPr>
        <w:t xml:space="preserve">In short, </w:t>
      </w:r>
      <w:r w:rsidRPr="00DF4268">
        <w:rPr>
          <w:rStyle w:val="StyleUnderline"/>
        </w:rPr>
        <w:t>we could feed more than 400 million people</w:t>
      </w:r>
      <w:r w:rsidRPr="00DF4268">
        <w:rPr>
          <w:sz w:val="16"/>
        </w:rPr>
        <w:t xml:space="preserve">, total, </w:t>
      </w:r>
      <w:r w:rsidRPr="00DF4268">
        <w:rPr>
          <w:rStyle w:val="StyleUnderline"/>
        </w:rPr>
        <w:t>merely by consuming locally what we now export</w:t>
      </w:r>
      <w:r w:rsidRPr="00DF4268">
        <w:rPr>
          <w:sz w:val="16"/>
        </w:rPr>
        <w:t>.</w:t>
      </w:r>
    </w:p>
    <w:p w14:paraId="64E1762E" w14:textId="77777777" w:rsidR="008B1A98" w:rsidRPr="00DF4268" w:rsidRDefault="008B1A98" w:rsidP="008B1A98">
      <w:pPr>
        <w:rPr>
          <w:sz w:val="16"/>
          <w:szCs w:val="16"/>
        </w:rPr>
      </w:pPr>
      <w:r w:rsidRPr="00DF4268">
        <w:rPr>
          <w:sz w:val="16"/>
          <w:szCs w:val="16"/>
        </w:rPr>
        <w:t>If you assume that a growing population induces more land to be shifted to food production (because farming becomes more profitable), that food imports can rise, and that agricultural innovation continues apace, it becomes clear that our land can physically support even more people than that — I estimate as much as double our current population. And given that agricultural yields are far lower in the developing world today than in the United States, thanks to the much lower level of technological advancement and managerial expertise in those countries, the truth is that the rest of the world has plenty of potential for increased food production: more than enough to feed itself and provide imports for a more populous United States. Merely tweaking foreign land use rules could unlock large gains in agricultural production.</w:t>
      </w:r>
    </w:p>
    <w:p w14:paraId="387FAC83" w14:textId="77777777" w:rsidR="008B1A98" w:rsidRPr="00DF4268" w:rsidRDefault="008B1A98" w:rsidP="008B1A98">
      <w:pPr>
        <w:rPr>
          <w:sz w:val="16"/>
        </w:rPr>
      </w:pPr>
      <w:r w:rsidRPr="00DF4268">
        <w:rPr>
          <w:rStyle w:val="StyleUnderline"/>
        </w:rPr>
        <w:t>I also approach this problem as a regional economist specializing in migration</w:t>
      </w:r>
      <w:r w:rsidRPr="00DF4268">
        <w:rPr>
          <w:sz w:val="16"/>
        </w:rPr>
        <w:t xml:space="preserve">, so I also think of the American population issue through the lens of population density comparisons. Consider that the European Union has approximately 300 people per square mile, making it as dense as the ninth-densest US state (that is, </w:t>
      </w:r>
      <w:proofErr w:type="gramStart"/>
      <w:r w:rsidRPr="00DF4268">
        <w:rPr>
          <w:sz w:val="16"/>
        </w:rPr>
        <w:t>similar to</w:t>
      </w:r>
      <w:proofErr w:type="gramEnd"/>
      <w:r w:rsidRPr="00DF4268">
        <w:rPr>
          <w:sz w:val="16"/>
        </w:rPr>
        <w:t xml:space="preserve"> Pennsylvania or Florida). The continental United States </w:t>
      </w:r>
      <w:proofErr w:type="gramStart"/>
      <w:r w:rsidRPr="00DF4268">
        <w:rPr>
          <w:sz w:val="16"/>
        </w:rPr>
        <w:t>on the whole</w:t>
      </w:r>
      <w:proofErr w:type="gramEnd"/>
      <w:r w:rsidRPr="00DF4268">
        <w:rPr>
          <w:sz w:val="16"/>
        </w:rPr>
        <w:t xml:space="preserve"> has about 110 people per square mile (excluding Alaska, an outlier), making the US less than one-third as densely peopled as the EU. Yet the European Union, too, has roughly balanced or even slightly positive agricultural trade. That suggests that Europe, too, has no trouble feeding itself despite being three times as densely settled as the United States.</w:t>
      </w:r>
    </w:p>
    <w:p w14:paraId="1509E35A" w14:textId="77777777" w:rsidR="008B1A98" w:rsidRPr="00DF4268" w:rsidRDefault="008B1A98" w:rsidP="008B1A98">
      <w:pPr>
        <w:rPr>
          <w:sz w:val="16"/>
          <w:szCs w:val="16"/>
        </w:rPr>
      </w:pPr>
      <w:r w:rsidRPr="00DF4268">
        <w:rPr>
          <w:sz w:val="16"/>
          <w:szCs w:val="16"/>
        </w:rPr>
        <w:t>If the continental United States were as heavily settled as the EU, the US would have nearly a billion people living in it. Granted, the Western US is extremely dry and thus might not support an EU-density population. (Again, I assume we aren’t going to populate remote Alaska.) Nonetheless, if just the states east of the Mississippi had European-style population density, and the other states maintained current population, then the United States would still have more than 400 million people.</w:t>
      </w:r>
    </w:p>
    <w:p w14:paraId="3763AB4B" w14:textId="77777777" w:rsidR="008B1A98" w:rsidRPr="00DF4268" w:rsidRDefault="008B1A98" w:rsidP="008B1A98">
      <w:pPr>
        <w:rPr>
          <w:sz w:val="16"/>
          <w:szCs w:val="16"/>
        </w:rPr>
      </w:pPr>
      <w:r w:rsidRPr="00DF4268">
        <w:rPr>
          <w:sz w:val="16"/>
          <w:szCs w:val="16"/>
        </w:rPr>
        <w:t>Every time I show Americans these calculations, they respond with surprise, but the truth is that getting European-style densities wouldn’t require technological change. It wouldn’t even require any non-voluntary lifestyle changes or new regulations: Simple deregulation of the housing industry would do the trick. Reducing parking requirements for new apartment buildings, removing height limits, altering restrictive lot sizes (namely lot minimums), and generally just allowing landowners to build freely on their property would greatly reduce the cost of living and boost population growth and density. It would prompt Americans to move to denser areas while also lowering housing prices and easing family budgets — which would itself increase fertility. (Recall that many American families wish they could afford more children.)</w:t>
      </w:r>
    </w:p>
    <w:p w14:paraId="05AF2D8C" w14:textId="77777777" w:rsidR="008B1A98" w:rsidRPr="00DF4268" w:rsidRDefault="008B1A98" w:rsidP="008B1A98">
      <w:pPr>
        <w:rPr>
          <w:sz w:val="16"/>
        </w:rPr>
      </w:pPr>
      <w:r w:rsidRPr="00DF4268">
        <w:rPr>
          <w:sz w:val="16"/>
        </w:rPr>
        <w:t xml:space="preserve">The concern with overpopulation, naturally, often dovetails with concerns about climate change. </w:t>
      </w:r>
      <w:r w:rsidRPr="00281D96">
        <w:rPr>
          <w:rStyle w:val="Emphasis"/>
          <w:highlight w:val="cyan"/>
        </w:rPr>
        <w:t>Won’t higher population devastate the environment?</w:t>
      </w:r>
      <w:r w:rsidRPr="00DF4268">
        <w:rPr>
          <w:sz w:val="16"/>
        </w:rPr>
        <w:t xml:space="preserve"> We can answer that question </w:t>
      </w:r>
      <w:proofErr w:type="gramStart"/>
      <w:r w:rsidRPr="00DF4268">
        <w:rPr>
          <w:sz w:val="16"/>
        </w:rPr>
        <w:t>fairly easily</w:t>
      </w:r>
      <w:proofErr w:type="gramEnd"/>
      <w:r w:rsidRPr="00DF4268">
        <w:rPr>
          <w:sz w:val="16"/>
        </w:rPr>
        <w:t>, making use of forecasts of population, GDP per capita, and emissions intensity per dollar by country. We can come up with some scenarios and then compare them to estimates of emissions needed to keep global warming manageable.</w:t>
      </w:r>
    </w:p>
    <w:p w14:paraId="2C730A69" w14:textId="77777777" w:rsidR="008B1A98" w:rsidRPr="00DF4268" w:rsidRDefault="008B1A98" w:rsidP="008B1A98">
      <w:pPr>
        <w:rPr>
          <w:sz w:val="16"/>
          <w:szCs w:val="16"/>
        </w:rPr>
      </w:pPr>
      <w:r w:rsidRPr="00DF4268">
        <w:rPr>
          <w:sz w:val="16"/>
          <w:szCs w:val="16"/>
        </w:rPr>
        <w:t>I show a daunting number of scenarios above, but they’re color-coded to make following them easier. The greenish lines show emissions under different population scenarios. The most steeply climbing line assumes only a modest decline in global fertility rates, while the lowest (green) scenario assumes a very rapid decline in total fertility rates — frankly, an unattainable decline.</w:t>
      </w:r>
    </w:p>
    <w:p w14:paraId="54631A9C" w14:textId="77777777" w:rsidR="008B1A98" w:rsidRPr="00DF4268" w:rsidRDefault="008B1A98" w:rsidP="008B1A98">
      <w:pPr>
        <w:rPr>
          <w:sz w:val="16"/>
          <w:szCs w:val="16"/>
        </w:rPr>
      </w:pPr>
      <w:r w:rsidRPr="00DF4268">
        <w:rPr>
          <w:sz w:val="16"/>
          <w:szCs w:val="16"/>
        </w:rPr>
        <w:t>The teal line assumes that fertility rates in every country go directly to replacement rate in 2016 (down for most poor countries, up for rich ones), and stay there. The central green line assumes fertility declines in the future following the historic trend. As you can see from these crude extrapolations, fertility rates do have substantial long-run effects on emissions.</w:t>
      </w:r>
    </w:p>
    <w:p w14:paraId="7900C2E9" w14:textId="77777777" w:rsidR="008B1A98" w:rsidRPr="000A7599" w:rsidRDefault="008B1A98" w:rsidP="008B1A98">
      <w:pPr>
        <w:rPr>
          <w:rStyle w:val="Emphasis"/>
        </w:rPr>
      </w:pPr>
      <w:r w:rsidRPr="00DF4268">
        <w:rPr>
          <w:sz w:val="16"/>
        </w:rPr>
        <w:t xml:space="preserve">But note </w:t>
      </w:r>
      <w:r w:rsidRPr="00281D96">
        <w:rPr>
          <w:rStyle w:val="StyleUnderline"/>
          <w:highlight w:val="cyan"/>
        </w:rPr>
        <w:t>those</w:t>
      </w:r>
      <w:r w:rsidRPr="00DF4268">
        <w:rPr>
          <w:sz w:val="16"/>
        </w:rPr>
        <w:t xml:space="preserve"> two gray </w:t>
      </w:r>
      <w:r w:rsidRPr="00281D96">
        <w:rPr>
          <w:rStyle w:val="StyleUnderline"/>
          <w:highlight w:val="cyan"/>
        </w:rPr>
        <w:t>lines</w:t>
      </w:r>
      <w:r w:rsidRPr="00DF4268">
        <w:rPr>
          <w:sz w:val="16"/>
        </w:rPr>
        <w:t xml:space="preserve">. They’re important: They </w:t>
      </w:r>
      <w:r w:rsidRPr="00281D96">
        <w:rPr>
          <w:rStyle w:val="StyleUnderline"/>
          <w:highlight w:val="cyan"/>
        </w:rPr>
        <w:t xml:space="preserve">show where emissions need to go </w:t>
      </w:r>
      <w:proofErr w:type="gramStart"/>
      <w:r w:rsidRPr="00281D96">
        <w:rPr>
          <w:rStyle w:val="StyleUnderline"/>
          <w:highlight w:val="cyan"/>
        </w:rPr>
        <w:t>in order to</w:t>
      </w:r>
      <w:proofErr w:type="gramEnd"/>
      <w:r w:rsidRPr="00281D96">
        <w:rPr>
          <w:rStyle w:val="StyleUnderline"/>
          <w:highlight w:val="cyan"/>
        </w:rPr>
        <w:t xml:space="preserve"> prevent sharp rises in global temperatures</w:t>
      </w:r>
      <w:r w:rsidRPr="00DF4268">
        <w:rPr>
          <w:sz w:val="16"/>
        </w:rPr>
        <w:t xml:space="preserve">. </w:t>
      </w:r>
      <w:r w:rsidRPr="00281D96">
        <w:rPr>
          <w:rStyle w:val="StyleUnderline"/>
          <w:highlight w:val="cyan"/>
        </w:rPr>
        <w:t>The</w:t>
      </w:r>
      <w:r w:rsidRPr="00DF4268">
        <w:rPr>
          <w:sz w:val="16"/>
        </w:rPr>
        <w:t xml:space="preserve"> paler of the </w:t>
      </w:r>
      <w:r w:rsidRPr="00281D96">
        <w:rPr>
          <w:rStyle w:val="StyleUnderline"/>
          <w:highlight w:val="cyan"/>
        </w:rPr>
        <w:t>two show</w:t>
      </w:r>
      <w:r w:rsidRPr="00DF4268">
        <w:rPr>
          <w:sz w:val="16"/>
        </w:rPr>
        <w:t xml:space="preserve">s emissions required for </w:t>
      </w:r>
      <w:r w:rsidRPr="00281D96">
        <w:rPr>
          <w:rStyle w:val="StyleUnderline"/>
          <w:highlight w:val="cyan"/>
        </w:rPr>
        <w:t xml:space="preserve">less than </w:t>
      </w:r>
      <w:proofErr w:type="gramStart"/>
      <w:r w:rsidRPr="00281D96">
        <w:rPr>
          <w:rStyle w:val="StyleUnderline"/>
          <w:highlight w:val="cyan"/>
        </w:rPr>
        <w:t>2 degree</w:t>
      </w:r>
      <w:proofErr w:type="gramEnd"/>
      <w:r w:rsidRPr="00281D96">
        <w:rPr>
          <w:rStyle w:val="StyleUnderline"/>
          <w:highlight w:val="cyan"/>
        </w:rPr>
        <w:t xml:space="preserve"> Celsius increase</w:t>
      </w:r>
      <w:r w:rsidRPr="00DF4268">
        <w:rPr>
          <w:sz w:val="16"/>
        </w:rPr>
        <w:t xml:space="preserve">, </w:t>
      </w:r>
      <w:r w:rsidRPr="000A7599">
        <w:rPr>
          <w:rStyle w:val="StyleUnderline"/>
        </w:rPr>
        <w:t>broadly seen as</w:t>
      </w:r>
      <w:r w:rsidRPr="00DF4268">
        <w:rPr>
          <w:sz w:val="16"/>
        </w:rPr>
        <w:t xml:space="preserve"> </w:t>
      </w:r>
      <w:r w:rsidRPr="00281D96">
        <w:rPr>
          <w:rStyle w:val="StyleUnderline"/>
          <w:highlight w:val="cyan"/>
        </w:rPr>
        <w:t>the benchmark for a “serious” global warming solution</w:t>
      </w:r>
      <w:r w:rsidRPr="00DF4268">
        <w:rPr>
          <w:sz w:val="16"/>
        </w:rPr>
        <w:t xml:space="preserve">. </w:t>
      </w:r>
      <w:r w:rsidRPr="000A7599">
        <w:rPr>
          <w:rStyle w:val="StyleUnderline"/>
        </w:rPr>
        <w:t>The</w:t>
      </w:r>
      <w:r w:rsidRPr="00DF4268">
        <w:rPr>
          <w:sz w:val="16"/>
        </w:rPr>
        <w:t xml:space="preserve"> darker gray </w:t>
      </w:r>
      <w:r w:rsidRPr="000A7599">
        <w:rPr>
          <w:rStyle w:val="StyleUnderline"/>
        </w:rPr>
        <w:t xml:space="preserve">line would get us down to a 2.5 to </w:t>
      </w:r>
      <w:proofErr w:type="gramStart"/>
      <w:r w:rsidRPr="000A7599">
        <w:rPr>
          <w:rStyle w:val="StyleUnderline"/>
        </w:rPr>
        <w:t>2.7 degree</w:t>
      </w:r>
      <w:proofErr w:type="gramEnd"/>
      <w:r w:rsidRPr="000A7599">
        <w:rPr>
          <w:rStyle w:val="StyleUnderline"/>
        </w:rPr>
        <w:t xml:space="preserve"> increase</w:t>
      </w:r>
      <w:r w:rsidRPr="00DF4268">
        <w:rPr>
          <w:sz w:val="16"/>
        </w:rPr>
        <w:t xml:space="preserve">, which is more or less what the Paris climate agreement committed participating countries to strive for. </w:t>
      </w:r>
      <w:r w:rsidRPr="00281D96">
        <w:rPr>
          <w:rStyle w:val="Emphasis"/>
          <w:highlight w:val="cyan"/>
        </w:rPr>
        <w:t>No amount of population control achieves those goals.</w:t>
      </w:r>
    </w:p>
    <w:p w14:paraId="2D426898" w14:textId="77777777" w:rsidR="008B1A98" w:rsidRPr="00DF4268" w:rsidRDefault="008B1A98" w:rsidP="008B1A98">
      <w:pPr>
        <w:rPr>
          <w:sz w:val="16"/>
          <w:szCs w:val="16"/>
        </w:rPr>
      </w:pPr>
      <w:r w:rsidRPr="00DF4268">
        <w:rPr>
          <w:sz w:val="16"/>
          <w:szCs w:val="16"/>
        </w:rPr>
        <w:t xml:space="preserve">One complication is that fertility decline tends to increase GDP per capita, as families invest more in human capital for each child. What happens if GDP growth is much faster than in my baseline scenario? That sharply rising purple line shows emissions if we retain baseline fertility but global GDP per capita rises to </w:t>
      </w:r>
      <w:proofErr w:type="gramStart"/>
      <w:r w:rsidRPr="00DF4268">
        <w:rPr>
          <w:sz w:val="16"/>
          <w:szCs w:val="16"/>
        </w:rPr>
        <w:t>$100,000 real</w:t>
      </w:r>
      <w:proofErr w:type="gramEnd"/>
      <w:r w:rsidRPr="00DF4268">
        <w:rPr>
          <w:sz w:val="16"/>
          <w:szCs w:val="16"/>
        </w:rPr>
        <w:t xml:space="preserve"> dollars. (It is under $12,000 today.) The much lower pink line shows what happens if we retain current fertility but global GDP per capita peaks in 2050 at about $20,000, then declines. Emissions are much lower, but they’re still far above the levels necessary to prevent extreme warming.</w:t>
      </w:r>
    </w:p>
    <w:p w14:paraId="67B3641C" w14:textId="77777777" w:rsidR="008B1A98" w:rsidRPr="00DF4268" w:rsidRDefault="008B1A98" w:rsidP="008B1A98">
      <w:pPr>
        <w:rPr>
          <w:sz w:val="16"/>
          <w:szCs w:val="16"/>
        </w:rPr>
      </w:pPr>
      <w:r w:rsidRPr="00DF4268">
        <w:rPr>
          <w:sz w:val="16"/>
          <w:szCs w:val="16"/>
        </w:rPr>
        <w:t xml:space="preserve">Finally, the red and orange lines show different assumptions about technology and society. The red line assumes that the amount of CO2 it takes to produce $1 of GDP declines much slower than it has in the past 25 years. The orange line assumes it declines substantially faster. Achieving either scenario requires a global economy that is substantially less dependent on fossil fuels than it is today in either </w:t>
      </w:r>
      <w:proofErr w:type="gramStart"/>
      <w:r w:rsidRPr="00DF4268">
        <w:rPr>
          <w:sz w:val="16"/>
          <w:szCs w:val="16"/>
        </w:rPr>
        <w:t>case, but</w:t>
      </w:r>
      <w:proofErr w:type="gramEnd"/>
      <w:r w:rsidRPr="00DF4268">
        <w:rPr>
          <w:sz w:val="16"/>
          <w:szCs w:val="16"/>
        </w:rPr>
        <w:t xml:space="preserve"> reaching the most optimistic scenario requires a near-total elimination of fossil fuel power generation on developed countries (as France has done, with its commitment to nuclear power).</w:t>
      </w:r>
    </w:p>
    <w:p w14:paraId="68147EA8" w14:textId="77777777" w:rsidR="008B1A98" w:rsidRPr="00DF4268" w:rsidRDefault="008B1A98" w:rsidP="008B1A98">
      <w:pPr>
        <w:rPr>
          <w:sz w:val="16"/>
          <w:szCs w:val="16"/>
        </w:rPr>
      </w:pPr>
      <w:r w:rsidRPr="00DF4268">
        <w:rPr>
          <w:sz w:val="16"/>
          <w:szCs w:val="16"/>
        </w:rPr>
        <w:t>Either scenario is technologically possible, though we would need big breakthroughs in cost-effectiveness of alternative energy for the best-case outcomes. But compared to the “cost” involved, these tech and social measures have the biggest bang.</w:t>
      </w:r>
    </w:p>
    <w:p w14:paraId="754BCFDD" w14:textId="77777777" w:rsidR="008B1A98" w:rsidRPr="00DF4268" w:rsidRDefault="008B1A98" w:rsidP="008B1A98">
      <w:pPr>
        <w:rPr>
          <w:sz w:val="16"/>
          <w:szCs w:val="16"/>
        </w:rPr>
      </w:pPr>
      <w:r w:rsidRPr="00DF4268">
        <w:rPr>
          <w:sz w:val="16"/>
          <w:szCs w:val="16"/>
        </w:rPr>
        <w:t>But unfortunately, even if we combine lower fertility, more efficient technology, and lower economic growth (the brown line), by the 2030s we are once again overshooting necessary emissions. In other words, this entire exercise is hopeless within current technological constraints. The only hope for the climate is a quantum-leap breakthrough in carbon efficiency — beyond what we observe in even very carbon-efficient economies. Fertility on its own won’t make a serious dent.</w:t>
      </w:r>
    </w:p>
    <w:p w14:paraId="78725382" w14:textId="77777777" w:rsidR="008B1A98" w:rsidRPr="00DF4268" w:rsidRDefault="008B1A98" w:rsidP="008B1A98">
      <w:pPr>
        <w:rPr>
          <w:sz w:val="16"/>
          <w:szCs w:val="16"/>
        </w:rPr>
      </w:pPr>
      <w:r w:rsidRPr="00DF4268">
        <w:rPr>
          <w:sz w:val="16"/>
          <w:szCs w:val="16"/>
        </w:rPr>
        <w:t>And it gets worse: Fertility declines may offset themselves even when couples have zero children. An American couple that forgoes a child might take an extra vacation, say, a road trip across Peru — burning extra fossil fuel for airfares and extra driving. The couple’s plane ticket alone to Peru would produce between 3 and 7 metric-ton equivalents of CO2. Add in the couple’s double consumption of housing (their home is vacant while they travel), their increase in driving (it’s a road trip), their increase in eating and other consumption (it’s vacation, after all), and that single vacation has about the same carbon impact as a baby in its first year (some 10 tons of carbon, let’s estimate).</w:t>
      </w:r>
    </w:p>
    <w:p w14:paraId="54FA96BD" w14:textId="77777777" w:rsidR="008B1A98" w:rsidRPr="00DF4268" w:rsidRDefault="008B1A98" w:rsidP="008B1A98">
      <w:pPr>
        <w:rPr>
          <w:sz w:val="16"/>
          <w:szCs w:val="16"/>
        </w:rPr>
      </w:pPr>
      <w:r w:rsidRPr="00DF4268">
        <w:rPr>
          <w:sz w:val="16"/>
          <w:szCs w:val="16"/>
        </w:rPr>
        <w:t>Because of this higher-intensity consumption by childless couples, while lower fertility could reduce long-run emissions, it probably has no net impact on short-run emissions — or even increases them. And short-run emissions have the largest impact on future temperatures (because there is a time delay between carbon emissions and climate impact).</w:t>
      </w:r>
    </w:p>
    <w:p w14:paraId="2C75BBE2" w14:textId="77777777" w:rsidR="008B1A98" w:rsidRPr="00DF4268" w:rsidRDefault="008B1A98" w:rsidP="008B1A98">
      <w:pPr>
        <w:rPr>
          <w:sz w:val="16"/>
        </w:rPr>
      </w:pPr>
      <w:r w:rsidRPr="00DF4268">
        <w:rPr>
          <w:sz w:val="16"/>
        </w:rPr>
        <w:t xml:space="preserve">But </w:t>
      </w:r>
      <w:r w:rsidRPr="00281D96">
        <w:rPr>
          <w:rStyle w:val="StyleUnderline"/>
          <w:highlight w:val="cyan"/>
        </w:rPr>
        <w:t>this is all moot when considering the</w:t>
      </w:r>
      <w:r w:rsidRPr="00DF4268">
        <w:rPr>
          <w:sz w:val="16"/>
        </w:rPr>
        <w:t xml:space="preserve"> </w:t>
      </w:r>
      <w:r w:rsidRPr="00281D96">
        <w:rPr>
          <w:rStyle w:val="StyleUnderline"/>
          <w:highlight w:val="cyan"/>
        </w:rPr>
        <w:t>U</w:t>
      </w:r>
      <w:r w:rsidRPr="00DF4268">
        <w:rPr>
          <w:sz w:val="16"/>
        </w:rPr>
        <w:t xml:space="preserve">nited </w:t>
      </w:r>
      <w:r w:rsidRPr="00281D96">
        <w:rPr>
          <w:rStyle w:val="StyleUnderline"/>
          <w:highlight w:val="cyan"/>
        </w:rPr>
        <w:t>S</w:t>
      </w:r>
      <w:r w:rsidRPr="00DF4268">
        <w:rPr>
          <w:sz w:val="16"/>
        </w:rPr>
        <w:t>tates</w:t>
      </w:r>
      <w:r w:rsidRPr="00281D96">
        <w:rPr>
          <w:rStyle w:val="Emphasis"/>
          <w:highlight w:val="cyan"/>
        </w:rPr>
        <w:t>!</w:t>
      </w:r>
      <w:r w:rsidRPr="00DF4268">
        <w:rPr>
          <w:sz w:val="16"/>
        </w:rPr>
        <w:t xml:space="preserve"> </w:t>
      </w:r>
      <w:r w:rsidRPr="00281D96">
        <w:rPr>
          <w:rStyle w:val="StyleUnderline"/>
          <w:highlight w:val="cyan"/>
        </w:rPr>
        <w:t>The US has lower carbon intensity</w:t>
      </w:r>
      <w:r w:rsidRPr="00DF4268">
        <w:rPr>
          <w:sz w:val="16"/>
        </w:rPr>
        <w:t xml:space="preserve"> per dollar of GDP </w:t>
      </w:r>
      <w:r w:rsidRPr="00281D96">
        <w:rPr>
          <w:rStyle w:val="StyleUnderline"/>
          <w:highlight w:val="cyan"/>
        </w:rPr>
        <w:t>than average for the world</w:t>
      </w:r>
      <w:r w:rsidRPr="00DF4268">
        <w:rPr>
          <w:sz w:val="16"/>
        </w:rPr>
        <w:t xml:space="preserve">, </w:t>
      </w:r>
      <w:r w:rsidRPr="00281D96">
        <w:rPr>
          <w:rStyle w:val="StyleUnderline"/>
          <w:highlight w:val="cyan"/>
        </w:rPr>
        <w:t xml:space="preserve">and </w:t>
      </w:r>
      <w:r w:rsidRPr="00281D96">
        <w:rPr>
          <w:rStyle w:val="Emphasis"/>
          <w:highlight w:val="cyan"/>
        </w:rPr>
        <w:t>US population growth is an extremely small component of global emissions forecasts</w:t>
      </w:r>
      <w:r w:rsidRPr="00DF4268">
        <w:rPr>
          <w:sz w:val="16"/>
        </w:rPr>
        <w:t>. And since US population and GDP growth are already extremely low in comparison to the rest of the world, marginally raising fertility will have an infinitesimally small impact on the growth path of carbon emissions. Virtually the entire determinative calculation for future carbon emissions can be summed up in the pace of shifts away from fossil fuels in the largest economies, and the population and economic growth trajectories in developing countries.</w:t>
      </w:r>
    </w:p>
    <w:p w14:paraId="3BB5A42B" w14:textId="77777777" w:rsidR="008B1A98" w:rsidRPr="00DF4268" w:rsidRDefault="008B1A98" w:rsidP="008B1A98">
      <w:pPr>
        <w:rPr>
          <w:sz w:val="16"/>
        </w:rPr>
      </w:pPr>
      <w:r w:rsidRPr="00DF4268">
        <w:rPr>
          <w:sz w:val="16"/>
        </w:rPr>
        <w:t xml:space="preserve">As you can see, </w:t>
      </w:r>
      <w:r w:rsidRPr="00281D96">
        <w:rPr>
          <w:rStyle w:val="Emphasis"/>
          <w:highlight w:val="cyan"/>
        </w:rPr>
        <w:t>even if US population stopped growing</w:t>
      </w:r>
      <w:r w:rsidRPr="00DF4268">
        <w:rPr>
          <w:sz w:val="16"/>
        </w:rPr>
        <w:t xml:space="preserve"> </w:t>
      </w:r>
      <w:r w:rsidRPr="000A7599">
        <w:rPr>
          <w:rStyle w:val="StyleUnderline"/>
        </w:rPr>
        <w:t>at around 325 million people</w:t>
      </w:r>
      <w:r w:rsidRPr="00DF4268">
        <w:rPr>
          <w:sz w:val="16"/>
        </w:rPr>
        <w:t xml:space="preserve"> in 2017 </w:t>
      </w:r>
      <w:r w:rsidRPr="00281D96">
        <w:rPr>
          <w:rStyle w:val="Emphasis"/>
          <w:highlight w:val="cyan"/>
        </w:rPr>
        <w:t>and flatlined</w:t>
      </w:r>
      <w:r w:rsidRPr="00DF4268">
        <w:rPr>
          <w:sz w:val="16"/>
        </w:rPr>
        <w:t xml:space="preserve"> out, </w:t>
      </w:r>
      <w:r w:rsidRPr="00281D96">
        <w:rPr>
          <w:rStyle w:val="Emphasis"/>
          <w:highlight w:val="cyan"/>
        </w:rPr>
        <w:t>it would produce at best a marginal change in global emissions.</w:t>
      </w:r>
      <w:r w:rsidRPr="00DF4268">
        <w:rPr>
          <w:sz w:val="16"/>
        </w:rPr>
        <w:t xml:space="preserve"> </w:t>
      </w:r>
      <w:r w:rsidRPr="00281D96">
        <w:rPr>
          <w:rStyle w:val="StyleUnderline"/>
          <w:highlight w:val="cyan"/>
        </w:rPr>
        <w:t xml:space="preserve">Plus, accomplishing that trend would require </w:t>
      </w:r>
      <w:r w:rsidRPr="00DF4268">
        <w:rPr>
          <w:sz w:val="16"/>
        </w:rPr>
        <w:t xml:space="preserve">draconian anti-fertility policies and extremely </w:t>
      </w:r>
      <w:r w:rsidRPr="00281D96">
        <w:rPr>
          <w:rStyle w:val="StyleUnderline"/>
          <w:highlight w:val="cyan"/>
        </w:rPr>
        <w:t>strict immigration laws</w:t>
      </w:r>
      <w:r w:rsidRPr="00DF4268">
        <w:rPr>
          <w:sz w:val="16"/>
        </w:rPr>
        <w:t xml:space="preserve">. On the other hand, </w:t>
      </w:r>
      <w:r w:rsidRPr="00281D96">
        <w:rPr>
          <w:rStyle w:val="StyleUnderline"/>
          <w:highlight w:val="cyan"/>
        </w:rPr>
        <w:t>even if US population rises over 500 million people</w:t>
      </w:r>
      <w:r w:rsidRPr="00DF4268">
        <w:rPr>
          <w:sz w:val="16"/>
        </w:rPr>
        <w:t xml:space="preserve">, </w:t>
      </w:r>
      <w:r w:rsidRPr="00281D96">
        <w:rPr>
          <w:rStyle w:val="Emphasis"/>
          <w:highlight w:val="cyan"/>
        </w:rPr>
        <w:t>the impact on the world is barely noticeable.</w:t>
      </w:r>
      <w:r w:rsidRPr="00DF4268">
        <w:rPr>
          <w:sz w:val="16"/>
        </w:rPr>
        <w:t xml:space="preserve"> Meanwhile, </w:t>
      </w:r>
      <w:r w:rsidRPr="00281D96">
        <w:rPr>
          <w:rStyle w:val="StyleUnderline"/>
          <w:highlight w:val="cyan"/>
        </w:rPr>
        <w:t>lowering US carbon intensity</w:t>
      </w:r>
      <w:r w:rsidRPr="00DF4268">
        <w:rPr>
          <w:sz w:val="16"/>
        </w:rPr>
        <w:t xml:space="preserve"> by about a third, to around the level of manufacturing-superpower Germany today, </w:t>
      </w:r>
      <w:r w:rsidRPr="00281D96">
        <w:rPr>
          <w:rStyle w:val="StyleUnderline"/>
          <w:highlight w:val="cyan"/>
        </w:rPr>
        <w:t>has a bigger effect than preventing 100 million Americans</w:t>
      </w:r>
      <w:r w:rsidRPr="00DF4268">
        <w:rPr>
          <w:sz w:val="16"/>
        </w:rPr>
        <w:t xml:space="preserve"> from existing.</w:t>
      </w:r>
    </w:p>
    <w:p w14:paraId="4267E202" w14:textId="77777777" w:rsidR="008B1A98" w:rsidRDefault="008B1A98" w:rsidP="008B1A98"/>
    <w:p w14:paraId="26563F25" w14:textId="4F86B224" w:rsidR="008B1A98" w:rsidRDefault="008B1A98" w:rsidP="008B1A98"/>
    <w:p w14:paraId="573C0F1A" w14:textId="706EEDAA" w:rsidR="005A09A6" w:rsidRDefault="008D0FDA" w:rsidP="005A09A6">
      <w:pPr>
        <w:pStyle w:val="Heading4"/>
      </w:pPr>
      <w:proofErr w:type="gramStart"/>
      <w:r>
        <w:t>(  )</w:t>
      </w:r>
      <w:proofErr w:type="gramEnd"/>
      <w:r>
        <w:t xml:space="preserve"> </w:t>
      </w:r>
      <w:r w:rsidR="005A09A6">
        <w:t xml:space="preserve">US population impacts can be fully offset by full-scale use of renewables. Critics underestimate </w:t>
      </w:r>
      <w:r>
        <w:t xml:space="preserve">that </w:t>
      </w:r>
      <w:r w:rsidRPr="008D0FDA">
        <w:rPr>
          <w:i/>
          <w:u w:val="single"/>
        </w:rPr>
        <w:t>this transition is coming</w:t>
      </w:r>
      <w:r>
        <w:t xml:space="preserve"> and </w:t>
      </w:r>
      <w:r w:rsidRPr="008D0FDA">
        <w:rPr>
          <w:i/>
          <w:u w:val="single"/>
        </w:rPr>
        <w:t xml:space="preserve">will be </w:t>
      </w:r>
      <w:r w:rsidR="005A09A6" w:rsidRPr="008D0FDA">
        <w:rPr>
          <w:i/>
          <w:u w:val="single"/>
        </w:rPr>
        <w:t>viable</w:t>
      </w:r>
      <w:r w:rsidR="005A09A6">
        <w:t>.</w:t>
      </w:r>
    </w:p>
    <w:p w14:paraId="1C45C70C" w14:textId="428F8A38" w:rsidR="005A09A6" w:rsidRPr="005A09A6" w:rsidRDefault="005A09A6" w:rsidP="008B1A98">
      <w:pPr>
        <w:rPr>
          <w:rStyle w:val="Style13ptBold"/>
        </w:rPr>
      </w:pPr>
      <w:r w:rsidRPr="005A09A6">
        <w:rPr>
          <w:rStyle w:val="Style13ptBold"/>
        </w:rPr>
        <w:t>Jacobson ‘15</w:t>
      </w:r>
    </w:p>
    <w:p w14:paraId="6117D2BC" w14:textId="08F039A7" w:rsidR="0079397F" w:rsidRPr="005A09A6" w:rsidRDefault="005A09A6" w:rsidP="008B1A98">
      <w:pPr>
        <w:rPr>
          <w:sz w:val="18"/>
          <w:szCs w:val="18"/>
        </w:rPr>
      </w:pPr>
      <w:r w:rsidRPr="005A09A6">
        <w:rPr>
          <w:sz w:val="18"/>
          <w:szCs w:val="18"/>
        </w:rPr>
        <w:t xml:space="preserve">Mark Zachary Jacobson is a professor of civil and environmental engineering at Stanford University and director of its Atmosphere/Energy Program - “Low-cost solution to the grid reliability problem with 100% penetration of intermittent wind, water, and solar for all purposes” </w:t>
      </w:r>
      <w:r w:rsidRPr="005A09A6">
        <w:rPr>
          <w:sz w:val="18"/>
          <w:szCs w:val="18"/>
          <w:u w:val="single"/>
        </w:rPr>
        <w:t>Proceedings of the National Academies of Science</w:t>
      </w:r>
      <w:r w:rsidRPr="005A09A6">
        <w:rPr>
          <w:sz w:val="18"/>
          <w:szCs w:val="18"/>
        </w:rPr>
        <w:t xml:space="preserve"> - December 8, 2015. #</w:t>
      </w:r>
      <w:proofErr w:type="spellStart"/>
      <w:r w:rsidRPr="005A09A6">
        <w:rPr>
          <w:sz w:val="18"/>
          <w:szCs w:val="18"/>
        </w:rPr>
        <w:t>CutWithRJ</w:t>
      </w:r>
      <w:proofErr w:type="spellEnd"/>
      <w:r w:rsidRPr="005A09A6">
        <w:rPr>
          <w:sz w:val="18"/>
          <w:szCs w:val="18"/>
        </w:rPr>
        <w:t xml:space="preserve"> - http://www.pnas.org/content/112/49/15060?ijkey=88324167c821045c2031dbbaff6c594fd866e131&amp;keytype2=tf_ipsecsha</w:t>
      </w:r>
    </w:p>
    <w:p w14:paraId="133B969E" w14:textId="58F7E6EE" w:rsidR="0079397F" w:rsidRDefault="0079397F" w:rsidP="008B1A98"/>
    <w:p w14:paraId="39632302" w14:textId="3F69161E" w:rsidR="005A09A6" w:rsidRPr="008D0FDA" w:rsidRDefault="005A09A6" w:rsidP="008B1A98">
      <w:pPr>
        <w:rPr>
          <w:sz w:val="16"/>
        </w:rPr>
      </w:pPr>
      <w:r w:rsidRPr="008D0FDA">
        <w:rPr>
          <w:sz w:val="16"/>
        </w:rPr>
        <w:t xml:space="preserve">The </w:t>
      </w:r>
      <w:r w:rsidRPr="00281D96">
        <w:rPr>
          <w:rStyle w:val="StyleUnderline"/>
          <w:highlight w:val="cyan"/>
        </w:rPr>
        <w:t>large-scale conversion to 100% wind, water, and solar</w:t>
      </w:r>
      <w:r w:rsidRPr="008D0FDA">
        <w:rPr>
          <w:sz w:val="16"/>
        </w:rPr>
        <w:t xml:space="preserve"> (</w:t>
      </w:r>
      <w:r w:rsidRPr="005A09A6">
        <w:rPr>
          <w:rStyle w:val="StyleUnderline"/>
        </w:rPr>
        <w:t>WWS</w:t>
      </w:r>
      <w:r w:rsidRPr="008D0FDA">
        <w:rPr>
          <w:sz w:val="16"/>
        </w:rPr>
        <w:t xml:space="preserve">) </w:t>
      </w:r>
      <w:r w:rsidRPr="00281D96">
        <w:rPr>
          <w:rStyle w:val="StyleUnderline"/>
          <w:highlight w:val="cyan"/>
        </w:rPr>
        <w:t xml:space="preserve">power </w:t>
      </w:r>
      <w:r w:rsidRPr="00281D96">
        <w:rPr>
          <w:rStyle w:val="Emphasis"/>
          <w:highlight w:val="cyan"/>
        </w:rPr>
        <w:t>for all purposes</w:t>
      </w:r>
      <w:r w:rsidRPr="008D0FDA">
        <w:rPr>
          <w:sz w:val="16"/>
        </w:rPr>
        <w:t xml:space="preserve"> (</w:t>
      </w:r>
      <w:r w:rsidRPr="005A09A6">
        <w:rPr>
          <w:rStyle w:val="Emphasis"/>
        </w:rPr>
        <w:t>electricity</w:t>
      </w:r>
      <w:r w:rsidRPr="008D0FDA">
        <w:rPr>
          <w:sz w:val="16"/>
        </w:rPr>
        <w:t xml:space="preserve">, </w:t>
      </w:r>
      <w:r w:rsidRPr="005A09A6">
        <w:rPr>
          <w:rStyle w:val="Emphasis"/>
        </w:rPr>
        <w:t>transportation</w:t>
      </w:r>
      <w:r w:rsidRPr="008D0FDA">
        <w:rPr>
          <w:sz w:val="16"/>
        </w:rPr>
        <w:t xml:space="preserve">, </w:t>
      </w:r>
      <w:r w:rsidRPr="005A09A6">
        <w:rPr>
          <w:rStyle w:val="Emphasis"/>
        </w:rPr>
        <w:t>heating/cooling</w:t>
      </w:r>
      <w:r w:rsidRPr="008D0FDA">
        <w:rPr>
          <w:sz w:val="16"/>
        </w:rPr>
        <w:t xml:space="preserve">, </w:t>
      </w:r>
      <w:r w:rsidRPr="005A09A6">
        <w:rPr>
          <w:rStyle w:val="StyleUnderline"/>
        </w:rPr>
        <w:t>and</w:t>
      </w:r>
      <w:r w:rsidRPr="008D0FDA">
        <w:rPr>
          <w:sz w:val="16"/>
        </w:rPr>
        <w:t xml:space="preserve"> </w:t>
      </w:r>
      <w:r w:rsidRPr="005A09A6">
        <w:rPr>
          <w:rStyle w:val="StyleUnderline"/>
        </w:rPr>
        <w:t>industry</w:t>
      </w:r>
      <w:r w:rsidRPr="008D0FDA">
        <w:rPr>
          <w:sz w:val="16"/>
        </w:rPr>
        <w:t xml:space="preserve">) </w:t>
      </w:r>
      <w:r w:rsidRPr="00281D96">
        <w:rPr>
          <w:rStyle w:val="StyleUnderline"/>
          <w:highlight w:val="cyan"/>
        </w:rPr>
        <w:t>is currently inhibited by a fear of grid instability and high cost due to the variability</w:t>
      </w:r>
      <w:r w:rsidRPr="008D0FDA">
        <w:rPr>
          <w:sz w:val="16"/>
        </w:rPr>
        <w:t xml:space="preserve"> and uncertainty </w:t>
      </w:r>
      <w:r w:rsidRPr="00281D96">
        <w:rPr>
          <w:rStyle w:val="StyleUnderline"/>
          <w:highlight w:val="cyan"/>
        </w:rPr>
        <w:t>of wind and solar.</w:t>
      </w:r>
      <w:r w:rsidRPr="008D0FDA">
        <w:rPr>
          <w:sz w:val="16"/>
        </w:rPr>
        <w:t xml:space="preserve"> </w:t>
      </w:r>
      <w:r w:rsidRPr="00281D96">
        <w:rPr>
          <w:rStyle w:val="StyleUnderline"/>
          <w:highlight w:val="cyan"/>
        </w:rPr>
        <w:t xml:space="preserve">This paper </w:t>
      </w:r>
      <w:proofErr w:type="gramStart"/>
      <w:r w:rsidRPr="00281D96">
        <w:rPr>
          <w:rStyle w:val="StyleUnderline"/>
          <w:highlight w:val="cyan"/>
        </w:rPr>
        <w:t>couples</w:t>
      </w:r>
      <w:proofErr w:type="gramEnd"/>
      <w:r w:rsidRPr="008D0FDA">
        <w:rPr>
          <w:sz w:val="16"/>
        </w:rPr>
        <w:t xml:space="preserve"> numerical simulation of time- and space-dependent weather with simulation of time-dependent power demand, storage, and demand response </w:t>
      </w:r>
      <w:r w:rsidRPr="00281D96">
        <w:rPr>
          <w:rStyle w:val="StyleUnderline"/>
          <w:highlight w:val="cyan"/>
        </w:rPr>
        <w:t xml:space="preserve">to provide low-cost solutions to the grid reliability problem with 100% penetration of WWS </w:t>
      </w:r>
      <w:r w:rsidRPr="00281D96">
        <w:rPr>
          <w:rStyle w:val="Emphasis"/>
          <w:highlight w:val="cyan"/>
        </w:rPr>
        <w:t>across all energy sectors</w:t>
      </w:r>
      <w:r w:rsidRPr="008D0FDA">
        <w:rPr>
          <w:sz w:val="16"/>
        </w:rPr>
        <w:t xml:space="preserve"> in the continental United States between 2050 and 2055. </w:t>
      </w:r>
      <w:r w:rsidRPr="00281D96">
        <w:rPr>
          <w:rStyle w:val="StyleUnderline"/>
          <w:highlight w:val="cyan"/>
        </w:rPr>
        <w:t>Solutions are obtained without higher-cost</w:t>
      </w:r>
      <w:r w:rsidRPr="008D0FDA">
        <w:rPr>
          <w:sz w:val="16"/>
        </w:rPr>
        <w:t xml:space="preserve"> stationary battery storage by prioritizing storage of heat in soil and water; cold in water and ice; and electricity in phase-change materials, pumped hydro, hydropower, and hydrogen.</w:t>
      </w:r>
    </w:p>
    <w:p w14:paraId="695329C1" w14:textId="0626DEF0" w:rsidR="005A09A6" w:rsidRPr="008D0FDA" w:rsidRDefault="008D0FDA" w:rsidP="008B1A98">
      <w:pPr>
        <w:rPr>
          <w:sz w:val="16"/>
        </w:rPr>
      </w:pPr>
      <w:r w:rsidRPr="00281D96">
        <w:rPr>
          <w:rStyle w:val="StyleUnderline"/>
          <w:highlight w:val="cyan"/>
        </w:rPr>
        <w:t>This study addresses the greatest concern facing the large-scale integration of</w:t>
      </w:r>
      <w:r w:rsidRPr="008D0FDA">
        <w:rPr>
          <w:sz w:val="16"/>
        </w:rPr>
        <w:t xml:space="preserve"> </w:t>
      </w:r>
      <w:r w:rsidRPr="008D0FDA">
        <w:rPr>
          <w:rStyle w:val="StyleUnderline"/>
        </w:rPr>
        <w:t>wind, water, and solar</w:t>
      </w:r>
      <w:r w:rsidRPr="008D0FDA">
        <w:rPr>
          <w:sz w:val="16"/>
        </w:rPr>
        <w:t xml:space="preserve"> (</w:t>
      </w:r>
      <w:r w:rsidRPr="00281D96">
        <w:rPr>
          <w:rStyle w:val="StyleUnderline"/>
          <w:highlight w:val="cyan"/>
        </w:rPr>
        <w:t>WWS</w:t>
      </w:r>
      <w:r w:rsidRPr="008D0FDA">
        <w:rPr>
          <w:sz w:val="16"/>
        </w:rPr>
        <w:t xml:space="preserve">) into a power grid: the high cost of avoiding load loss caused by WWS variability and uncertainty. It uses a new grid integration model and finds low-cost, no-load-loss, nonunique solutions to this problem on electrification of all US energy sectors (electricity, transportation, heating/cooling, and industry) while accounting for wind and solar time series data from a 3D global weather model that simulates extreme events and competition among wind turbines for available kinetic energy. Solutions are obtained by prioritizing storage for heat (in soil and water); cold (in ice and water); and electricity (in phase-change materials, pumped hydro, hydropower, and hydrogen), and using demand response. </w:t>
      </w:r>
      <w:r w:rsidRPr="00281D96">
        <w:rPr>
          <w:rStyle w:val="StyleUnderline"/>
          <w:highlight w:val="cyan"/>
        </w:rPr>
        <w:t>No natural gas</w:t>
      </w:r>
      <w:r w:rsidRPr="008D0FDA">
        <w:rPr>
          <w:sz w:val="16"/>
        </w:rPr>
        <w:t xml:space="preserve">, </w:t>
      </w:r>
      <w:r w:rsidRPr="00281D96">
        <w:rPr>
          <w:rStyle w:val="StyleUnderline"/>
          <w:highlight w:val="cyan"/>
        </w:rPr>
        <w:t>biofuels,</w:t>
      </w:r>
      <w:r w:rsidRPr="008D0FDA">
        <w:rPr>
          <w:sz w:val="16"/>
        </w:rPr>
        <w:t xml:space="preserve"> nuclear power, </w:t>
      </w:r>
      <w:r w:rsidRPr="00281D96">
        <w:rPr>
          <w:rStyle w:val="StyleUnderline"/>
          <w:highlight w:val="cyan"/>
        </w:rPr>
        <w:t>or stationary batteries are needed</w:t>
      </w:r>
      <w:r w:rsidRPr="008D0FDA">
        <w:rPr>
          <w:sz w:val="16"/>
        </w:rPr>
        <w:t xml:space="preserve">. </w:t>
      </w:r>
      <w:r w:rsidRPr="00281D96">
        <w:rPr>
          <w:rStyle w:val="StyleUnderline"/>
          <w:highlight w:val="cyan"/>
        </w:rPr>
        <w:t>The resulting</w:t>
      </w:r>
      <w:r w:rsidRPr="008D0FDA">
        <w:rPr>
          <w:sz w:val="16"/>
        </w:rPr>
        <w:t xml:space="preserve"> 2050–2055 </w:t>
      </w:r>
      <w:r w:rsidRPr="00281D96">
        <w:rPr>
          <w:rStyle w:val="StyleUnderline"/>
          <w:highlight w:val="cyan"/>
        </w:rPr>
        <w:t>US electricity</w:t>
      </w:r>
      <w:r w:rsidRPr="008D0FDA">
        <w:rPr>
          <w:sz w:val="16"/>
        </w:rPr>
        <w:t xml:space="preserve"> social </w:t>
      </w:r>
      <w:r w:rsidRPr="00281D96">
        <w:rPr>
          <w:rStyle w:val="StyleUnderline"/>
          <w:highlight w:val="cyan"/>
        </w:rPr>
        <w:t>cost</w:t>
      </w:r>
      <w:r w:rsidRPr="008D0FDA">
        <w:rPr>
          <w:rStyle w:val="StyleUnderline"/>
        </w:rPr>
        <w:t xml:space="preserve"> </w:t>
      </w:r>
      <w:r w:rsidRPr="008D0FDA">
        <w:rPr>
          <w:sz w:val="16"/>
        </w:rPr>
        <w:t xml:space="preserve">for a full system </w:t>
      </w:r>
      <w:r w:rsidRPr="00281D96">
        <w:rPr>
          <w:rStyle w:val="Emphasis"/>
          <w:highlight w:val="cyan"/>
        </w:rPr>
        <w:t>is much less than for fossil fuels</w:t>
      </w:r>
      <w:r w:rsidRPr="008D0FDA">
        <w:rPr>
          <w:sz w:val="16"/>
        </w:rPr>
        <w:t>. These results hold for many conditions, suggesting that low-cost, reliable 100% WWS systems should work many places worldwide.</w:t>
      </w:r>
    </w:p>
    <w:p w14:paraId="60C963A6" w14:textId="0916096E" w:rsidR="005A09A6" w:rsidRPr="008D0FDA" w:rsidRDefault="008D0FDA" w:rsidP="008B1A98">
      <w:pPr>
        <w:rPr>
          <w:sz w:val="16"/>
        </w:rPr>
      </w:pPr>
      <w:r w:rsidRPr="008D0FDA">
        <w:rPr>
          <w:sz w:val="16"/>
        </w:rPr>
        <w:t xml:space="preserve">Worldwide, the </w:t>
      </w:r>
      <w:r w:rsidRPr="00281D96">
        <w:rPr>
          <w:rStyle w:val="StyleUnderline"/>
          <w:highlight w:val="cyan"/>
        </w:rPr>
        <w:t>development of</w:t>
      </w:r>
      <w:r w:rsidRPr="008D0FDA">
        <w:rPr>
          <w:sz w:val="16"/>
        </w:rPr>
        <w:t xml:space="preserve"> </w:t>
      </w:r>
      <w:r w:rsidRPr="008D0FDA">
        <w:rPr>
          <w:rStyle w:val="StyleUnderline"/>
        </w:rPr>
        <w:t>wind, water, and solar</w:t>
      </w:r>
      <w:r w:rsidRPr="008D0FDA">
        <w:rPr>
          <w:sz w:val="16"/>
        </w:rPr>
        <w:t xml:space="preserve"> (</w:t>
      </w:r>
      <w:r w:rsidRPr="00281D96">
        <w:rPr>
          <w:rStyle w:val="StyleUnderline"/>
          <w:highlight w:val="cyan"/>
        </w:rPr>
        <w:t>WWS</w:t>
      </w:r>
      <w:r w:rsidRPr="008D0FDA">
        <w:rPr>
          <w:sz w:val="16"/>
        </w:rPr>
        <w:t xml:space="preserve">) energy </w:t>
      </w:r>
      <w:r w:rsidRPr="00281D96">
        <w:rPr>
          <w:rStyle w:val="StyleUnderline"/>
          <w:highlight w:val="cyan"/>
        </w:rPr>
        <w:t>is expanding rapidly because it is</w:t>
      </w:r>
      <w:r w:rsidRPr="008D0FDA">
        <w:rPr>
          <w:sz w:val="16"/>
        </w:rPr>
        <w:t xml:space="preserve"> sustainable, clean, safe, widely available, and, in many cases, </w:t>
      </w:r>
      <w:r w:rsidRPr="00281D96">
        <w:rPr>
          <w:rStyle w:val="Emphasis"/>
          <w:highlight w:val="cyan"/>
        </w:rPr>
        <w:t>already economical.</w:t>
      </w:r>
      <w:r w:rsidRPr="008D0FDA">
        <w:rPr>
          <w:sz w:val="16"/>
        </w:rPr>
        <w:t xml:space="preserve"> However, utilities and grid operators often argue that today’s power systems cannot accommodate significant variable wind and solar supplies without failure (1). Several studies have addressed some of the grid reliability issues with high WWS penetrations, but no study has analyzed a system that provides the maximum possible long-term environmental and social benefits, namely supplying all energy end uses with only WWS power (no natural gas, biofuels, or nuclear power), with no load loss at reasonable cost. </w:t>
      </w:r>
      <w:r w:rsidRPr="00281D96">
        <w:rPr>
          <w:rStyle w:val="StyleUnderline"/>
          <w:highlight w:val="cyan"/>
        </w:rPr>
        <w:t>This paper</w:t>
      </w:r>
      <w:r w:rsidRPr="008D0FDA">
        <w:rPr>
          <w:sz w:val="16"/>
        </w:rPr>
        <w:t xml:space="preserve"> fills this gap. It </w:t>
      </w:r>
      <w:r w:rsidRPr="00281D96">
        <w:rPr>
          <w:rStyle w:val="StyleUnderline"/>
          <w:highlight w:val="cyan"/>
        </w:rPr>
        <w:t>describes the ability of WWS installations</w:t>
      </w:r>
      <w:r w:rsidRPr="008D0FDA">
        <w:rPr>
          <w:sz w:val="16"/>
        </w:rPr>
        <w:t xml:space="preserve">, determined consistently </w:t>
      </w:r>
      <w:r w:rsidRPr="00281D96">
        <w:rPr>
          <w:rStyle w:val="StyleUnderline"/>
          <w:highlight w:val="cyan"/>
        </w:rPr>
        <w:t>over each of the 48 contiguous</w:t>
      </w:r>
      <w:r w:rsidRPr="008D0FDA">
        <w:rPr>
          <w:sz w:val="16"/>
        </w:rPr>
        <w:t xml:space="preserve"> </w:t>
      </w:r>
      <w:r w:rsidRPr="008D0FDA">
        <w:rPr>
          <w:rStyle w:val="StyleUnderline"/>
        </w:rPr>
        <w:t>United</w:t>
      </w:r>
      <w:r w:rsidRPr="008D0FDA">
        <w:rPr>
          <w:sz w:val="16"/>
        </w:rPr>
        <w:t xml:space="preserve"> </w:t>
      </w:r>
      <w:r w:rsidRPr="00281D96">
        <w:rPr>
          <w:rStyle w:val="StyleUnderline"/>
          <w:highlight w:val="cyan"/>
        </w:rPr>
        <w:t>States</w:t>
      </w:r>
      <w:r w:rsidRPr="008D0FDA">
        <w:rPr>
          <w:rStyle w:val="StyleUnderline"/>
        </w:rPr>
        <w:t xml:space="preserve"> </w:t>
      </w:r>
      <w:r w:rsidRPr="008D0FDA">
        <w:rPr>
          <w:sz w:val="16"/>
        </w:rPr>
        <w:t xml:space="preserve">(CONUS) and with wind and solar power output predicted in time and space with a 3D climate/weather model, accounting for extreme variability, to provide time-dependent load reliably </w:t>
      </w:r>
      <w:r w:rsidRPr="00281D96">
        <w:rPr>
          <w:rStyle w:val="StyleUnderline"/>
          <w:highlight w:val="cyan"/>
        </w:rPr>
        <w:t>and at low cost</w:t>
      </w:r>
      <w:r w:rsidRPr="008D0FDA">
        <w:rPr>
          <w:rStyle w:val="StyleUnderline"/>
        </w:rPr>
        <w:t xml:space="preserve"> </w:t>
      </w:r>
      <w:r w:rsidRPr="008D0FDA">
        <w:rPr>
          <w:sz w:val="16"/>
        </w:rPr>
        <w:t xml:space="preserve">when combined with storage and demand response (DR) </w:t>
      </w:r>
      <w:r w:rsidRPr="00281D96">
        <w:rPr>
          <w:rStyle w:val="StyleUnderline"/>
          <w:highlight w:val="cyan"/>
        </w:rPr>
        <w:t>for</w:t>
      </w:r>
      <w:r w:rsidRPr="008D0FDA">
        <w:rPr>
          <w:sz w:val="16"/>
        </w:rPr>
        <w:t xml:space="preserve"> the period </w:t>
      </w:r>
      <w:r w:rsidRPr="00281D96">
        <w:rPr>
          <w:rStyle w:val="StyleUnderline"/>
          <w:highlight w:val="cyan"/>
        </w:rPr>
        <w:t>2050</w:t>
      </w:r>
      <w:r w:rsidRPr="008D0FDA">
        <w:rPr>
          <w:sz w:val="16"/>
        </w:rPr>
        <w:t xml:space="preserve">–2055, </w:t>
      </w:r>
      <w:r w:rsidRPr="00281D96">
        <w:rPr>
          <w:rStyle w:val="Emphasis"/>
          <w:highlight w:val="cyan"/>
        </w:rPr>
        <w:t>when a 100% WWS world may exist</w:t>
      </w:r>
      <w:r w:rsidRPr="008D0FDA">
        <w:rPr>
          <w:sz w:val="16"/>
        </w:rPr>
        <w:t>.</w:t>
      </w:r>
    </w:p>
    <w:p w14:paraId="1DB37C9F" w14:textId="77777777" w:rsidR="005A09A6" w:rsidRDefault="005A09A6" w:rsidP="008B1A98"/>
    <w:p w14:paraId="6015757E" w14:textId="7A3D28DC" w:rsidR="008B1A98" w:rsidRDefault="008B1A98" w:rsidP="008B1A98">
      <w:pPr>
        <w:pStyle w:val="Heading2"/>
      </w:pPr>
      <w:r>
        <w:t>1AR Extensions</w:t>
      </w:r>
    </w:p>
    <w:p w14:paraId="55C12ECE" w14:textId="5E18EAC3" w:rsidR="008B1A98" w:rsidRDefault="008B1A98" w:rsidP="008B1A98"/>
    <w:p w14:paraId="7CF32995" w14:textId="1FEEB111" w:rsidR="00546C14" w:rsidRDefault="009D626E" w:rsidP="009D626E">
      <w:pPr>
        <w:pStyle w:val="Heading3"/>
      </w:pPr>
      <w:r>
        <w:t>Immigration up now – 1AR</w:t>
      </w:r>
    </w:p>
    <w:p w14:paraId="4EAB7D77" w14:textId="230B9891" w:rsidR="009D626E" w:rsidRDefault="009D626E" w:rsidP="009D626E"/>
    <w:p w14:paraId="425D5DBC" w14:textId="77777777" w:rsidR="009D626E" w:rsidRDefault="009D626E" w:rsidP="009D626E">
      <w:pPr>
        <w:pStyle w:val="Heading4"/>
      </w:pPr>
      <w:r>
        <w:t xml:space="preserve">Extend that immigration is up now. </w:t>
      </w:r>
    </w:p>
    <w:p w14:paraId="7B86A6E0" w14:textId="77777777" w:rsidR="009D626E" w:rsidRDefault="009D626E" w:rsidP="009D626E">
      <w:pPr>
        <w:pStyle w:val="Heading4"/>
      </w:pPr>
      <w:r>
        <w:t xml:space="preserve">Our </w:t>
      </w:r>
      <w:proofErr w:type="spellStart"/>
      <w:r>
        <w:t>ev</w:t>
      </w:r>
      <w:proofErr w:type="spellEnd"/>
      <w:r>
        <w:t xml:space="preserve"> cites Customs and Border Protection stats which prove that immigration has risen for three straight months and are at much higher levels than a year ago. </w:t>
      </w:r>
    </w:p>
    <w:p w14:paraId="0EE8BFC8" w14:textId="12E1CD1E" w:rsidR="009D626E" w:rsidRDefault="009D626E" w:rsidP="009D626E"/>
    <w:p w14:paraId="5954431A" w14:textId="77777777" w:rsidR="009D626E" w:rsidRDefault="009D626E" w:rsidP="009D626E"/>
    <w:p w14:paraId="3478CD3C" w14:textId="77BCDB4E" w:rsidR="009D626E" w:rsidRDefault="009D626E" w:rsidP="009D626E">
      <w:pPr>
        <w:pStyle w:val="Heading4"/>
      </w:pPr>
      <w:r>
        <w:t xml:space="preserve">Illegal migration rates have not dropped. Their </w:t>
      </w:r>
      <w:proofErr w:type="spellStart"/>
      <w:r>
        <w:t>ev</w:t>
      </w:r>
      <w:proofErr w:type="spellEnd"/>
      <w:r>
        <w:t xml:space="preserve"> assumes declines in Mexican emigration – which have been overwhelmed by increases from other nations.</w:t>
      </w:r>
    </w:p>
    <w:p w14:paraId="19665775" w14:textId="77777777" w:rsidR="009D626E" w:rsidRDefault="009D626E" w:rsidP="009D626E">
      <w:proofErr w:type="spellStart"/>
      <w:r w:rsidRPr="0091673E">
        <w:rPr>
          <w:rStyle w:val="Style13ptBold"/>
        </w:rPr>
        <w:t>Masferrer</w:t>
      </w:r>
      <w:proofErr w:type="spellEnd"/>
      <w:r w:rsidRPr="0091673E">
        <w:rPr>
          <w:rStyle w:val="Style13ptBold"/>
        </w:rPr>
        <w:t xml:space="preserve"> </w:t>
      </w:r>
      <w:r>
        <w:rPr>
          <w:rStyle w:val="Style13ptBold"/>
        </w:rPr>
        <w:t>‘</w:t>
      </w:r>
      <w:r w:rsidRPr="0091673E">
        <w:rPr>
          <w:rStyle w:val="Style13ptBold"/>
        </w:rPr>
        <w:t>18</w:t>
      </w:r>
      <w:r>
        <w:t xml:space="preserve"> </w:t>
      </w:r>
    </w:p>
    <w:p w14:paraId="0635E31F" w14:textId="77777777" w:rsidR="009D626E" w:rsidRPr="004D5ED3" w:rsidRDefault="009D626E" w:rsidP="009D626E">
      <w:pPr>
        <w:rPr>
          <w:sz w:val="18"/>
          <w:szCs w:val="18"/>
        </w:rPr>
      </w:pPr>
      <w:r w:rsidRPr="004D5ED3">
        <w:rPr>
          <w:sz w:val="18"/>
          <w:szCs w:val="18"/>
        </w:rPr>
        <w:t xml:space="preserve">(et al - “Connecting the Dots: Emerging Migration Trends and Policy Questions in North and Central America” MARCH 7, 2018 Claudia </w:t>
      </w:r>
      <w:proofErr w:type="spellStart"/>
      <w:r w:rsidRPr="004D5ED3">
        <w:rPr>
          <w:sz w:val="18"/>
          <w:szCs w:val="18"/>
        </w:rPr>
        <w:t>Masferrer</w:t>
      </w:r>
      <w:proofErr w:type="spellEnd"/>
      <w:r w:rsidRPr="004D5ED3">
        <w:rPr>
          <w:sz w:val="18"/>
          <w:szCs w:val="18"/>
        </w:rPr>
        <w:t xml:space="preserve"> is Assistant Professor at the Center for Demographic, Urban, and Environmental Studies at El Colegio de México (CEDUA-COLMEX), where she coordinates a seminar on migration, inequality, and public policy. She holds a PhD in sociology from McGill University. Víctor M. García-Guerrero is Professor at CEDUA-COLMEX. He holds a PhD in population studies from CEDUA-COLMEX. Silvia </w:t>
      </w:r>
      <w:proofErr w:type="spellStart"/>
      <w:r w:rsidRPr="004D5ED3">
        <w:rPr>
          <w:sz w:val="18"/>
          <w:szCs w:val="18"/>
        </w:rPr>
        <w:t>Giorguli</w:t>
      </w:r>
      <w:proofErr w:type="spellEnd"/>
      <w:r w:rsidRPr="004D5ED3">
        <w:rPr>
          <w:sz w:val="18"/>
          <w:szCs w:val="18"/>
        </w:rPr>
        <w:t xml:space="preserve"> is President of El Colegio de México. She joined the faculty of CEDUA-COLMEX in </w:t>
      </w:r>
      <w:proofErr w:type="gramStart"/>
      <w:r w:rsidRPr="004D5ED3">
        <w:rPr>
          <w:sz w:val="18"/>
          <w:szCs w:val="18"/>
        </w:rPr>
        <w:t>2003, and</w:t>
      </w:r>
      <w:proofErr w:type="gramEnd"/>
      <w:r w:rsidRPr="004D5ED3">
        <w:rPr>
          <w:sz w:val="18"/>
          <w:szCs w:val="18"/>
        </w:rPr>
        <w:t xml:space="preserve"> is Co-Director of the Mexican Migration Project. She holds a PhD in sociology from Brown University. https://www.migrationpolicy.org/article/connecting-dots-emerging-migration-trends-and-policy-questions-north-and-central-america)</w:t>
      </w:r>
    </w:p>
    <w:p w14:paraId="5C56D7E7" w14:textId="77777777" w:rsidR="009D626E" w:rsidRDefault="009D626E" w:rsidP="009D626E">
      <w:pPr>
        <w:rPr>
          <w:sz w:val="16"/>
        </w:rPr>
      </w:pPr>
      <w:r w:rsidRPr="00281D96">
        <w:rPr>
          <w:rStyle w:val="StyleUnderline"/>
          <w:highlight w:val="cyan"/>
        </w:rPr>
        <w:t>Since 2009, the unauthorized population</w:t>
      </w:r>
      <w:r w:rsidRPr="00DE1222">
        <w:rPr>
          <w:u w:val="single"/>
        </w:rPr>
        <w:t xml:space="preserve"> </w:t>
      </w:r>
      <w:r w:rsidRPr="00281D96">
        <w:rPr>
          <w:highlight w:val="cyan"/>
          <w:u w:val="single"/>
        </w:rPr>
        <w:t>has remained stable</w:t>
      </w:r>
      <w:r w:rsidRPr="00DE1222">
        <w:rPr>
          <w:u w:val="single"/>
        </w:rPr>
        <w:t xml:space="preserve"> at roughly 11 million, </w:t>
      </w:r>
      <w:r w:rsidRPr="00281D96">
        <w:rPr>
          <w:highlight w:val="cyan"/>
          <w:u w:val="single"/>
        </w:rPr>
        <w:t>with a decline in the number of Mexicans</w:t>
      </w:r>
      <w:r w:rsidRPr="00DE1222">
        <w:rPr>
          <w:sz w:val="16"/>
        </w:rPr>
        <w:t xml:space="preserve"> (</w:t>
      </w:r>
      <w:r w:rsidRPr="004D5ED3">
        <w:rPr>
          <w:rStyle w:val="StyleUnderline"/>
        </w:rPr>
        <w:t>from 6.9 million to 5.8 million)</w:t>
      </w:r>
      <w:r w:rsidRPr="00DE1222">
        <w:rPr>
          <w:sz w:val="16"/>
        </w:rPr>
        <w:t xml:space="preserve"> </w:t>
      </w:r>
      <w:r w:rsidRPr="00281D96">
        <w:rPr>
          <w:rStyle w:val="Emphasis"/>
          <w:highlight w:val="cyan"/>
        </w:rPr>
        <w:t>and an increase in immigrants from elsewhere</w:t>
      </w:r>
      <w:r w:rsidRPr="00DE1222">
        <w:rPr>
          <w:sz w:val="16"/>
        </w:rPr>
        <w:t xml:space="preserve"> (from 5 million to 5.3 million), </w:t>
      </w:r>
      <w:r w:rsidRPr="004D5ED3">
        <w:rPr>
          <w:rStyle w:val="StyleUnderline"/>
        </w:rPr>
        <w:t>according to Pew Research Center estimates</w:t>
      </w:r>
      <w:r w:rsidRPr="00DE1222">
        <w:rPr>
          <w:sz w:val="16"/>
        </w:rPr>
        <w:t xml:space="preserve">. </w:t>
      </w:r>
      <w:r w:rsidRPr="00281D96">
        <w:rPr>
          <w:rStyle w:val="StyleUnderline"/>
          <w:highlight w:val="cyan"/>
        </w:rPr>
        <w:t xml:space="preserve">The latter increase has been driven by the rise in arrivals from </w:t>
      </w:r>
      <w:r w:rsidRPr="00281D96">
        <w:rPr>
          <w:rStyle w:val="Emphasis"/>
          <w:highlight w:val="cyan"/>
        </w:rPr>
        <w:t>Central America</w:t>
      </w:r>
      <w:r w:rsidRPr="00DE1222">
        <w:rPr>
          <w:u w:val="single"/>
        </w:rPr>
        <w:t xml:space="preserve">, </w:t>
      </w:r>
      <w:r w:rsidRPr="00281D96">
        <w:rPr>
          <w:rStyle w:val="Emphasis"/>
          <w:highlight w:val="cyan"/>
        </w:rPr>
        <w:t>Asia</w:t>
      </w:r>
      <w:r w:rsidRPr="00281D96">
        <w:rPr>
          <w:highlight w:val="cyan"/>
          <w:u w:val="single"/>
        </w:rPr>
        <w:t>,</w:t>
      </w:r>
      <w:r w:rsidRPr="00DE1222">
        <w:rPr>
          <w:u w:val="single"/>
        </w:rPr>
        <w:t xml:space="preserve"> and </w:t>
      </w:r>
      <w:r w:rsidRPr="00281D96">
        <w:rPr>
          <w:rStyle w:val="Emphasis"/>
          <w:highlight w:val="cyan"/>
        </w:rPr>
        <w:t>sub-Saharan Africa</w:t>
      </w:r>
      <w:r w:rsidRPr="00DE1222">
        <w:rPr>
          <w:sz w:val="16"/>
        </w:rPr>
        <w:t>. Though the exact number of annual unauthorized entries is unknown, in fiscal year (FY) 2017, there were just 128,000 apprehensions of Mexicans at the Southwest border—a far cry from the 1.6 million in 2000. This is consistent with data on northbound migration from the Survey of Migration at Mexico’s Northern Border (EMIF Norte, for its Spanish acronym).</w:t>
      </w:r>
    </w:p>
    <w:p w14:paraId="28F75B5D" w14:textId="77777777" w:rsidR="009D626E" w:rsidRPr="009D626E" w:rsidRDefault="009D626E" w:rsidP="009D626E"/>
    <w:p w14:paraId="70D42E8F" w14:textId="170B28A6" w:rsidR="009D626E" w:rsidRDefault="009D626E" w:rsidP="008B1A98"/>
    <w:p w14:paraId="22233628" w14:textId="77777777" w:rsidR="009D626E" w:rsidRDefault="009D626E" w:rsidP="008B1A98"/>
    <w:p w14:paraId="5704B405" w14:textId="77777777" w:rsidR="00546C14" w:rsidRDefault="00546C14" w:rsidP="00546C14">
      <w:pPr>
        <w:pStyle w:val="Heading3"/>
      </w:pPr>
      <w:r>
        <w:t>Subsequent Family-Based Migration link = wrong – 1AR</w:t>
      </w:r>
    </w:p>
    <w:p w14:paraId="6A7B17E1" w14:textId="77777777" w:rsidR="00546C14" w:rsidRDefault="00546C14" w:rsidP="00546C14"/>
    <w:p w14:paraId="0F4FFA71" w14:textId="77777777" w:rsidR="00546C14" w:rsidRDefault="00546C14" w:rsidP="00546C14">
      <w:pPr>
        <w:pStyle w:val="Heading4"/>
      </w:pPr>
      <w:proofErr w:type="spellStart"/>
      <w:r>
        <w:t>DREAMers</w:t>
      </w:r>
      <w:proofErr w:type="spellEnd"/>
      <w:r>
        <w:t xml:space="preserve"> won’t cause subsequent family-based migration – </w:t>
      </w:r>
      <w:r w:rsidRPr="001D5B89">
        <w:rPr>
          <w:i/>
          <w:u w:val="single"/>
        </w:rPr>
        <w:t>Neg links assume old stats</w:t>
      </w:r>
      <w:r>
        <w:t xml:space="preserve"> and </w:t>
      </w:r>
      <w:r w:rsidRPr="001D5B89">
        <w:rPr>
          <w:i/>
          <w:u w:val="single"/>
        </w:rPr>
        <w:t xml:space="preserve">ignore that </w:t>
      </w:r>
      <w:proofErr w:type="spellStart"/>
      <w:r w:rsidRPr="001D5B89">
        <w:rPr>
          <w:i/>
          <w:u w:val="single"/>
        </w:rPr>
        <w:t>DREAMers</w:t>
      </w:r>
      <w:proofErr w:type="spellEnd"/>
      <w:r w:rsidRPr="001D5B89">
        <w:rPr>
          <w:i/>
          <w:u w:val="single"/>
        </w:rPr>
        <w:t xml:space="preserve"> have fewer relatives abroad</w:t>
      </w:r>
      <w:r>
        <w:t>.</w:t>
      </w:r>
    </w:p>
    <w:p w14:paraId="0A478384" w14:textId="77777777" w:rsidR="00546C14" w:rsidRPr="001D5B89" w:rsidRDefault="00546C14" w:rsidP="00546C14">
      <w:pPr>
        <w:rPr>
          <w:rStyle w:val="Style13ptBold"/>
        </w:rPr>
      </w:pPr>
      <w:proofErr w:type="spellStart"/>
      <w:r w:rsidRPr="001D5B89">
        <w:rPr>
          <w:rStyle w:val="Style13ptBold"/>
        </w:rPr>
        <w:t>Gelatt</w:t>
      </w:r>
      <w:proofErr w:type="spellEnd"/>
      <w:r w:rsidRPr="001D5B89">
        <w:rPr>
          <w:rStyle w:val="Style13ptBold"/>
        </w:rPr>
        <w:t xml:space="preserve"> ‘17</w:t>
      </w:r>
    </w:p>
    <w:p w14:paraId="748D16D9" w14:textId="77777777" w:rsidR="00546C14" w:rsidRPr="001D5B89" w:rsidRDefault="00546C14" w:rsidP="00546C14">
      <w:pPr>
        <w:rPr>
          <w:sz w:val="18"/>
          <w:szCs w:val="18"/>
        </w:rPr>
      </w:pPr>
      <w:r w:rsidRPr="001D5B89">
        <w:rPr>
          <w:sz w:val="18"/>
          <w:szCs w:val="18"/>
        </w:rPr>
        <w:t xml:space="preserve">et al; Dr. Julia </w:t>
      </w:r>
      <w:proofErr w:type="spellStart"/>
      <w:r w:rsidRPr="001D5B89">
        <w:rPr>
          <w:sz w:val="18"/>
          <w:szCs w:val="18"/>
        </w:rPr>
        <w:t>Gelatt</w:t>
      </w:r>
      <w:proofErr w:type="spellEnd"/>
      <w:r w:rsidRPr="001D5B89">
        <w:rPr>
          <w:sz w:val="18"/>
          <w:szCs w:val="18"/>
        </w:rPr>
        <w:t xml:space="preserve"> is a Senior Policy Analyst at the Migration Policy Institute, working with the U.S. Immigration Policy Program. Her work focuses on the legal immigration system, demographic trends, and the implications of local, state, and federal U.S. immigration policy. Dr. </w:t>
      </w:r>
      <w:proofErr w:type="spellStart"/>
      <w:r w:rsidRPr="001D5B89">
        <w:rPr>
          <w:sz w:val="18"/>
          <w:szCs w:val="18"/>
        </w:rPr>
        <w:t>Gelatt</w:t>
      </w:r>
      <w:proofErr w:type="spellEnd"/>
      <w:r w:rsidRPr="001D5B89">
        <w:rPr>
          <w:sz w:val="18"/>
          <w:szCs w:val="18"/>
        </w:rPr>
        <w:t xml:space="preserve"> earned her PhD in sociology, with a specialization in demography, from Princeton University, where her work focused on the relationship between immigration status and children’s health and well-being. - “Legalization for </w:t>
      </w:r>
      <w:proofErr w:type="spellStart"/>
      <w:r w:rsidRPr="001D5B89">
        <w:rPr>
          <w:sz w:val="18"/>
          <w:szCs w:val="18"/>
        </w:rPr>
        <w:t>DREAMers</w:t>
      </w:r>
      <w:proofErr w:type="spellEnd"/>
      <w:r w:rsidRPr="001D5B89">
        <w:rPr>
          <w:sz w:val="18"/>
          <w:szCs w:val="18"/>
        </w:rPr>
        <w:t>: A Realistic Appraisal of Potential Chain Migration” - Migration Policy Institute – COMMENTARY - NOVEMBER 2017 - #</w:t>
      </w:r>
      <w:proofErr w:type="spellStart"/>
      <w:r w:rsidRPr="001D5B89">
        <w:rPr>
          <w:sz w:val="18"/>
          <w:szCs w:val="18"/>
        </w:rPr>
        <w:t>CutWithRJ</w:t>
      </w:r>
      <w:proofErr w:type="spellEnd"/>
      <w:r w:rsidRPr="001D5B89">
        <w:rPr>
          <w:sz w:val="18"/>
          <w:szCs w:val="18"/>
        </w:rPr>
        <w:t xml:space="preserve"> - https://www.migrationpolicy.org/news/legalization-dreamers-realistic-appraisal-potential-chain-migration</w:t>
      </w:r>
    </w:p>
    <w:p w14:paraId="63B27000" w14:textId="77777777" w:rsidR="00546C14" w:rsidRDefault="00546C14" w:rsidP="00546C14"/>
    <w:p w14:paraId="4F7FA2DD" w14:textId="77777777" w:rsidR="00546C14" w:rsidRPr="00104805" w:rsidRDefault="00546C14" w:rsidP="00546C14">
      <w:pPr>
        <w:rPr>
          <w:b/>
          <w:iCs/>
          <w:u w:val="single"/>
          <w:bdr w:val="single" w:sz="8" w:space="0" w:color="auto"/>
        </w:rPr>
      </w:pPr>
      <w:r w:rsidRPr="001D5B89">
        <w:rPr>
          <w:rStyle w:val="Emphasis"/>
        </w:rPr>
        <w:t>Limited Family Sponsorship Possibilities</w:t>
      </w:r>
    </w:p>
    <w:p w14:paraId="6E97E394" w14:textId="77777777" w:rsidR="00546C14" w:rsidRPr="00104805" w:rsidRDefault="00546C14" w:rsidP="00546C14">
      <w:pPr>
        <w:rPr>
          <w:sz w:val="16"/>
        </w:rPr>
      </w:pPr>
      <w:r w:rsidRPr="00104805">
        <w:rPr>
          <w:sz w:val="16"/>
        </w:rPr>
        <w:t xml:space="preserve">Under current law, upon getting a green card, </w:t>
      </w:r>
      <w:r w:rsidRPr="00281D96">
        <w:rPr>
          <w:rStyle w:val="StyleUnderline"/>
          <w:highlight w:val="cyan"/>
        </w:rPr>
        <w:t>LPRs can sponsor their spouses</w:t>
      </w:r>
      <w:r w:rsidRPr="00104805">
        <w:rPr>
          <w:sz w:val="16"/>
        </w:rPr>
        <w:t xml:space="preserve">, minor children, </w:t>
      </w:r>
      <w:r w:rsidRPr="00281D96">
        <w:rPr>
          <w:rStyle w:val="StyleUnderline"/>
          <w:highlight w:val="cyan"/>
        </w:rPr>
        <w:t>and</w:t>
      </w:r>
      <w:r w:rsidRPr="00104805">
        <w:rPr>
          <w:rStyle w:val="StyleUnderline"/>
        </w:rPr>
        <w:t xml:space="preserve"> </w:t>
      </w:r>
      <w:r w:rsidRPr="00104805">
        <w:rPr>
          <w:sz w:val="16"/>
        </w:rPr>
        <w:t xml:space="preserve">adult unmarried </w:t>
      </w:r>
      <w:r w:rsidRPr="00281D96">
        <w:rPr>
          <w:rStyle w:val="StyleUnderline"/>
          <w:highlight w:val="cyan"/>
        </w:rPr>
        <w:t>children</w:t>
      </w:r>
      <w:r w:rsidRPr="00104805">
        <w:rPr>
          <w:sz w:val="16"/>
        </w:rPr>
        <w:t>. U.S. citizens can additionally sponsor parents, siblings, and adult children, whether married or single.</w:t>
      </w:r>
    </w:p>
    <w:p w14:paraId="5402A92A" w14:textId="77777777" w:rsidR="00546C14" w:rsidRPr="00104805" w:rsidRDefault="00546C14" w:rsidP="00546C14">
      <w:pPr>
        <w:rPr>
          <w:rStyle w:val="StyleUnderline"/>
        </w:rPr>
      </w:pPr>
      <w:r w:rsidRPr="00281D96">
        <w:rPr>
          <w:rStyle w:val="StyleUnderline"/>
          <w:highlight w:val="cyan"/>
        </w:rPr>
        <w:t>But</w:t>
      </w:r>
      <w:r w:rsidRPr="00104805">
        <w:rPr>
          <w:sz w:val="16"/>
        </w:rPr>
        <w:t xml:space="preserve"> the </w:t>
      </w:r>
      <w:r w:rsidRPr="00281D96">
        <w:rPr>
          <w:rStyle w:val="StyleUnderline"/>
          <w:highlight w:val="cyan"/>
        </w:rPr>
        <w:t xml:space="preserve">family immigration sponsorship prospects for </w:t>
      </w:r>
      <w:proofErr w:type="spellStart"/>
      <w:r w:rsidRPr="00281D96">
        <w:rPr>
          <w:rStyle w:val="StyleUnderline"/>
          <w:highlight w:val="cyan"/>
        </w:rPr>
        <w:t>DREAMers</w:t>
      </w:r>
      <w:proofErr w:type="spellEnd"/>
      <w:r w:rsidRPr="00281D96">
        <w:rPr>
          <w:rStyle w:val="StyleUnderline"/>
          <w:highlight w:val="cyan"/>
        </w:rPr>
        <w:t xml:space="preserve"> are </w:t>
      </w:r>
      <w:r w:rsidRPr="00104805">
        <w:rPr>
          <w:sz w:val="16"/>
        </w:rPr>
        <w:t xml:space="preserve">more limited than these possibilities, and </w:t>
      </w:r>
      <w:r w:rsidRPr="00281D96">
        <w:rPr>
          <w:rStyle w:val="StyleUnderline"/>
          <w:highlight w:val="cyan"/>
        </w:rPr>
        <w:t>narrower than for earlier cohorts of immigrants.</w:t>
      </w:r>
      <w:r w:rsidRPr="00104805">
        <w:rPr>
          <w:sz w:val="16"/>
        </w:rPr>
        <w:t xml:space="preserve"> First, newer immigrants have more limited ability to help family members obtain green cards than earlier arrivals because </w:t>
      </w:r>
      <w:r w:rsidRPr="00281D96">
        <w:rPr>
          <w:rStyle w:val="StyleUnderline"/>
          <w:highlight w:val="cyan"/>
        </w:rPr>
        <w:t>U.S.</w:t>
      </w:r>
      <w:r w:rsidRPr="00104805">
        <w:rPr>
          <w:sz w:val="16"/>
        </w:rPr>
        <w:t xml:space="preserve"> immigration </w:t>
      </w:r>
      <w:r w:rsidRPr="00281D96">
        <w:rPr>
          <w:rStyle w:val="StyleUnderline"/>
          <w:highlight w:val="cyan"/>
        </w:rPr>
        <w:t>policy has changed significantly</w:t>
      </w:r>
      <w:r w:rsidRPr="00104805">
        <w:rPr>
          <w:sz w:val="16"/>
        </w:rPr>
        <w:t xml:space="preserve"> </w:t>
      </w:r>
      <w:r w:rsidRPr="00281D96">
        <w:rPr>
          <w:rStyle w:val="StyleUnderline"/>
          <w:highlight w:val="cyan"/>
        </w:rPr>
        <w:t>since implementation of the only prior broad-based legalization program</w:t>
      </w:r>
      <w:r w:rsidRPr="00104805">
        <w:rPr>
          <w:sz w:val="16"/>
        </w:rPr>
        <w:t xml:space="preserve">, which dates to 1986. </w:t>
      </w:r>
      <w:r w:rsidRPr="00104805">
        <w:rPr>
          <w:rStyle w:val="StyleUnderline"/>
        </w:rPr>
        <w:t>Congress in 1996 restricted the ability of most immigrants staying in the United States unlawfully for a period of months or more to legalize their statu</w:t>
      </w:r>
      <w:r w:rsidRPr="00104805">
        <w:rPr>
          <w:sz w:val="16"/>
        </w:rPr>
        <w:t xml:space="preserve">s. </w:t>
      </w:r>
      <w:r w:rsidRPr="00104805">
        <w:rPr>
          <w:rStyle w:val="StyleUnderline"/>
        </w:rPr>
        <w:t>They are now required to leave the country and wait</w:t>
      </w:r>
      <w:r w:rsidRPr="00104805">
        <w:rPr>
          <w:sz w:val="16"/>
        </w:rPr>
        <w:t xml:space="preserve"> for </w:t>
      </w:r>
      <w:r w:rsidRPr="00104805">
        <w:rPr>
          <w:rStyle w:val="StyleUnderline"/>
        </w:rPr>
        <w:t>three or ten years before applying</w:t>
      </w:r>
      <w:r w:rsidRPr="00104805">
        <w:rPr>
          <w:sz w:val="16"/>
        </w:rPr>
        <w:t xml:space="preserve"> for immigrant visas </w:t>
      </w:r>
      <w:r w:rsidRPr="00104805">
        <w:rPr>
          <w:rStyle w:val="StyleUnderline"/>
        </w:rPr>
        <w:t>to re-enter</w:t>
      </w:r>
      <w:r w:rsidRPr="00104805">
        <w:rPr>
          <w:sz w:val="16"/>
        </w:rPr>
        <w:t xml:space="preserve">. </w:t>
      </w:r>
      <w:r w:rsidRPr="00104805">
        <w:rPr>
          <w:rStyle w:val="StyleUnderline"/>
        </w:rPr>
        <w:t>This provision would severely limit the ability of many qualifying family members of DREAM Act recipients to obtain green cards, because many are currently living in the United States without authorization.</w:t>
      </w:r>
    </w:p>
    <w:p w14:paraId="0520889A" w14:textId="77777777" w:rsidR="00546C14" w:rsidRPr="00104805" w:rsidRDefault="00546C14" w:rsidP="00546C14">
      <w:pPr>
        <w:rPr>
          <w:sz w:val="16"/>
        </w:rPr>
      </w:pPr>
      <w:r w:rsidRPr="00104805">
        <w:rPr>
          <w:sz w:val="16"/>
        </w:rPr>
        <w:t xml:space="preserve">Further, </w:t>
      </w:r>
      <w:proofErr w:type="spellStart"/>
      <w:r w:rsidRPr="00281D96">
        <w:rPr>
          <w:rStyle w:val="StyleUnderline"/>
          <w:highlight w:val="cyan"/>
        </w:rPr>
        <w:t>DREAMers</w:t>
      </w:r>
      <w:proofErr w:type="spellEnd"/>
      <w:r w:rsidRPr="00281D96">
        <w:rPr>
          <w:rStyle w:val="StyleUnderline"/>
          <w:highlight w:val="cyan"/>
        </w:rPr>
        <w:t xml:space="preserve"> entered the country when they were young and thus are highly unlikely to have children they left abroad whom they could eventually sponsor for immigration.</w:t>
      </w:r>
      <w:r w:rsidRPr="00104805">
        <w:rPr>
          <w:sz w:val="16"/>
        </w:rPr>
        <w:t xml:space="preserve"> Having arrived as children, </w:t>
      </w:r>
      <w:r w:rsidRPr="00281D96">
        <w:rPr>
          <w:rStyle w:val="StyleUnderline"/>
          <w:highlight w:val="cyan"/>
        </w:rPr>
        <w:t>it is also quite likely that they will have met their spouse inside the U</w:t>
      </w:r>
      <w:r w:rsidRPr="001D5B89">
        <w:rPr>
          <w:rStyle w:val="StyleUnderline"/>
        </w:rPr>
        <w:t>nited</w:t>
      </w:r>
      <w:r w:rsidRPr="00281D96">
        <w:rPr>
          <w:rStyle w:val="StyleUnderline"/>
          <w:highlight w:val="cyan"/>
        </w:rPr>
        <w:t xml:space="preserve"> S</w:t>
      </w:r>
      <w:r w:rsidRPr="001D5B89">
        <w:rPr>
          <w:rStyle w:val="StyleUnderline"/>
        </w:rPr>
        <w:t>tates</w:t>
      </w:r>
      <w:r w:rsidRPr="00104805">
        <w:rPr>
          <w:sz w:val="16"/>
        </w:rPr>
        <w:t xml:space="preserve">, </w:t>
      </w:r>
      <w:r w:rsidRPr="001D5B89">
        <w:rPr>
          <w:rStyle w:val="StyleUnderline"/>
        </w:rPr>
        <w:t xml:space="preserve">meaning that most of these spouses are already either U.S. citizens, green-card holders, or are themselves </w:t>
      </w:r>
      <w:proofErr w:type="spellStart"/>
      <w:r w:rsidRPr="001D5B89">
        <w:rPr>
          <w:rStyle w:val="StyleUnderline"/>
        </w:rPr>
        <w:t>DREAMers</w:t>
      </w:r>
      <w:proofErr w:type="spellEnd"/>
      <w:r w:rsidRPr="001D5B89">
        <w:rPr>
          <w:rStyle w:val="StyleUnderline"/>
        </w:rPr>
        <w:t>.</w:t>
      </w:r>
      <w:r w:rsidRPr="00104805">
        <w:rPr>
          <w:sz w:val="16"/>
        </w:rPr>
        <w:t xml:space="preserve"> For the small share who might be unauthorized </w:t>
      </w:r>
      <w:proofErr w:type="gramStart"/>
      <w:r w:rsidRPr="00104805">
        <w:rPr>
          <w:sz w:val="16"/>
        </w:rPr>
        <w:t>immigrants</w:t>
      </w:r>
      <w:proofErr w:type="gramEnd"/>
      <w:r w:rsidRPr="00104805">
        <w:rPr>
          <w:sz w:val="16"/>
        </w:rPr>
        <w:t xml:space="preserve"> ineligible for the DREAM Act, most would need to wait three or ten years outside the country before they could immigrate legally—a significant barrier most would be unlikely to contemplate.</w:t>
      </w:r>
    </w:p>
    <w:p w14:paraId="4C253557" w14:textId="77777777" w:rsidR="00546C14" w:rsidRPr="00104805" w:rsidRDefault="00546C14" w:rsidP="00546C14">
      <w:pPr>
        <w:rPr>
          <w:sz w:val="16"/>
        </w:rPr>
      </w:pPr>
      <w:r w:rsidRPr="00281D96">
        <w:rPr>
          <w:rStyle w:val="StyleUnderline"/>
          <w:highlight w:val="cyan"/>
        </w:rPr>
        <w:t>DREAM Act recipients could also eventually sponsor their parents</w:t>
      </w:r>
      <w:r w:rsidRPr="00104805">
        <w:rPr>
          <w:sz w:val="16"/>
        </w:rPr>
        <w:t xml:space="preserve">, </w:t>
      </w:r>
      <w:r w:rsidRPr="00281D96">
        <w:rPr>
          <w:rStyle w:val="StyleUnderline"/>
          <w:highlight w:val="cyan"/>
        </w:rPr>
        <w:t>but as most parents are likely already in the U</w:t>
      </w:r>
      <w:r w:rsidRPr="001D5B89">
        <w:rPr>
          <w:rStyle w:val="StyleUnderline"/>
        </w:rPr>
        <w:t xml:space="preserve">nited </w:t>
      </w:r>
      <w:r w:rsidRPr="00281D96">
        <w:rPr>
          <w:rStyle w:val="StyleUnderline"/>
          <w:highlight w:val="cyan"/>
        </w:rPr>
        <w:t>S</w:t>
      </w:r>
      <w:r w:rsidRPr="001D5B89">
        <w:rPr>
          <w:rStyle w:val="StyleUnderline"/>
        </w:rPr>
        <w:t>tates</w:t>
      </w:r>
      <w:r w:rsidRPr="00281D96">
        <w:rPr>
          <w:rStyle w:val="StyleUnderline"/>
          <w:highlight w:val="cyan"/>
        </w:rPr>
        <w:t xml:space="preserve"> without authorization, they too would also face three- or ten-year bars on legal re-entry</w:t>
      </w:r>
      <w:r w:rsidRPr="00104805">
        <w:rPr>
          <w:sz w:val="16"/>
        </w:rPr>
        <w:t xml:space="preserve">. Realistically, only parents who overstayed legal visas or those residing outside of the country would likely be able to obtain a green card. Moreover, most parents of </w:t>
      </w:r>
      <w:proofErr w:type="spellStart"/>
      <w:r w:rsidRPr="00104805">
        <w:rPr>
          <w:sz w:val="16"/>
        </w:rPr>
        <w:t>DREAMers</w:t>
      </w:r>
      <w:proofErr w:type="spellEnd"/>
      <w:r w:rsidRPr="00104805">
        <w:rPr>
          <w:sz w:val="16"/>
        </w:rPr>
        <w:t xml:space="preserve"> also have U.S.-citizen children, who as a result could sponsor them under current law once 21 or older. Thus, legalization of </w:t>
      </w:r>
      <w:proofErr w:type="spellStart"/>
      <w:r w:rsidRPr="00104805">
        <w:rPr>
          <w:sz w:val="16"/>
        </w:rPr>
        <w:t>DREAMers</w:t>
      </w:r>
      <w:proofErr w:type="spellEnd"/>
      <w:r w:rsidRPr="00104805">
        <w:rPr>
          <w:sz w:val="16"/>
        </w:rPr>
        <w:t xml:space="preserve"> would have little effect on the ability of most of their parents to gain legal status.</w:t>
      </w:r>
    </w:p>
    <w:p w14:paraId="4A7C29B0" w14:textId="77777777" w:rsidR="00546C14" w:rsidRDefault="00546C14" w:rsidP="00546C14"/>
    <w:p w14:paraId="18583209" w14:textId="77777777" w:rsidR="00546C14" w:rsidRDefault="00546C14" w:rsidP="00546C14">
      <w:pPr>
        <w:pStyle w:val="Heading4"/>
      </w:pPr>
      <w:proofErr w:type="spellStart"/>
      <w:r>
        <w:t>DREAMers</w:t>
      </w:r>
      <w:proofErr w:type="spellEnd"/>
      <w:r>
        <w:t xml:space="preserve"> won’t cause a wave of subsequent family-based migration. </w:t>
      </w:r>
    </w:p>
    <w:p w14:paraId="0A8448BB" w14:textId="77777777" w:rsidR="00546C14" w:rsidRPr="00B70B4F" w:rsidRDefault="00546C14" w:rsidP="00546C14">
      <w:pPr>
        <w:rPr>
          <w:rStyle w:val="Style13ptBold"/>
        </w:rPr>
      </w:pPr>
      <w:r w:rsidRPr="00B70B4F">
        <w:rPr>
          <w:rStyle w:val="Style13ptBold"/>
        </w:rPr>
        <w:t>Brown ‘17</w:t>
      </w:r>
    </w:p>
    <w:p w14:paraId="0FE6F006" w14:textId="77777777" w:rsidR="00546C14" w:rsidRPr="00B70B4F" w:rsidRDefault="00546C14" w:rsidP="00546C14">
      <w:pPr>
        <w:rPr>
          <w:sz w:val="18"/>
          <w:szCs w:val="18"/>
        </w:rPr>
      </w:pPr>
      <w:r w:rsidRPr="00B70B4F">
        <w:rPr>
          <w:sz w:val="18"/>
          <w:szCs w:val="18"/>
        </w:rPr>
        <w:t xml:space="preserve">Theresa Cardinal Brown is BPC’s director of immigration and cross-border policy. She previously served in immigration and border policy positions at the U.S. Chamber of Commerce, the American Immigration Lawyers Association, and under Secretaries Chertoff and Napolitano at the Department of Homeland Security. “Chain Migration and DACA: An Explainer” – Bipartisan Policy Center - December 15, 2017 - </w:t>
      </w:r>
      <w:r>
        <w:rPr>
          <w:sz w:val="18"/>
          <w:szCs w:val="18"/>
        </w:rPr>
        <w:t>#</w:t>
      </w:r>
      <w:proofErr w:type="spellStart"/>
      <w:r>
        <w:rPr>
          <w:sz w:val="18"/>
          <w:szCs w:val="18"/>
        </w:rPr>
        <w:t>CutWithRJ</w:t>
      </w:r>
      <w:proofErr w:type="spellEnd"/>
      <w:r>
        <w:rPr>
          <w:sz w:val="18"/>
          <w:szCs w:val="18"/>
        </w:rPr>
        <w:t xml:space="preserve"> – Modification for language that may offend - </w:t>
      </w:r>
      <w:r w:rsidRPr="00B70B4F">
        <w:rPr>
          <w:sz w:val="18"/>
          <w:szCs w:val="18"/>
        </w:rPr>
        <w:t>https://bipartisanpolicy.org/blog/chain-migration-and-daca-an-explainer/</w:t>
      </w:r>
    </w:p>
    <w:p w14:paraId="2992D199" w14:textId="77777777" w:rsidR="00546C14" w:rsidRDefault="00546C14" w:rsidP="00546C14"/>
    <w:p w14:paraId="007FB600" w14:textId="77777777" w:rsidR="00546C14" w:rsidRPr="00B70B4F" w:rsidRDefault="00546C14" w:rsidP="00546C14">
      <w:pPr>
        <w:rPr>
          <w:sz w:val="16"/>
          <w:szCs w:val="16"/>
        </w:rPr>
      </w:pPr>
      <w:r w:rsidRPr="00B70B4F">
        <w:rPr>
          <w:sz w:val="16"/>
          <w:szCs w:val="16"/>
        </w:rPr>
        <w:t xml:space="preserve">What is the issue with “chain migration” and DACA legislation? </w:t>
      </w:r>
    </w:p>
    <w:p w14:paraId="3E75C231" w14:textId="77777777" w:rsidR="00546C14" w:rsidRPr="00B70B4F" w:rsidRDefault="00546C14" w:rsidP="00546C14">
      <w:pPr>
        <w:rPr>
          <w:sz w:val="16"/>
        </w:rPr>
      </w:pPr>
      <w:r w:rsidRPr="00B70B4F">
        <w:rPr>
          <w:sz w:val="16"/>
        </w:rPr>
        <w:t xml:space="preserve">There is broad support among members of Congress, President Trump, and the public for legislation that would provide a permanent status to so-called </w:t>
      </w:r>
      <w:proofErr w:type="spellStart"/>
      <w:r w:rsidRPr="00B70B4F">
        <w:rPr>
          <w:sz w:val="16"/>
        </w:rPr>
        <w:t>DREAMers</w:t>
      </w:r>
      <w:proofErr w:type="spellEnd"/>
      <w:r w:rsidRPr="00B70B4F">
        <w:rPr>
          <w:sz w:val="16"/>
        </w:rPr>
        <w:t xml:space="preserve">, undocumented immigrants who came to the United States as children. Many of these individuals held work authorization under the Obama-era program called Deferred Action for Childhood Arrivals (DACA). </w:t>
      </w:r>
      <w:r w:rsidRPr="00281D96">
        <w:rPr>
          <w:rStyle w:val="StyleUnderline"/>
          <w:highlight w:val="cyan"/>
        </w:rPr>
        <w:t>Some</w:t>
      </w:r>
      <w:r w:rsidRPr="00B70B4F">
        <w:rPr>
          <w:sz w:val="16"/>
        </w:rPr>
        <w:t xml:space="preserve"> have </w:t>
      </w:r>
      <w:r w:rsidRPr="00281D96">
        <w:rPr>
          <w:rStyle w:val="StyleUnderline"/>
          <w:highlight w:val="cyan"/>
        </w:rPr>
        <w:t>raise</w:t>
      </w:r>
      <w:r w:rsidRPr="00B70B4F">
        <w:rPr>
          <w:sz w:val="16"/>
        </w:rPr>
        <w:t xml:space="preserve">d </w:t>
      </w:r>
      <w:r w:rsidRPr="00281D96">
        <w:rPr>
          <w:rStyle w:val="StyleUnderline"/>
          <w:highlight w:val="cyan"/>
        </w:rPr>
        <w:t xml:space="preserve">concerns that allowing </w:t>
      </w:r>
      <w:proofErr w:type="spellStart"/>
      <w:r w:rsidRPr="00281D96">
        <w:rPr>
          <w:rStyle w:val="StyleUnderline"/>
          <w:highlight w:val="cyan"/>
        </w:rPr>
        <w:t>DREAMers</w:t>
      </w:r>
      <w:proofErr w:type="spellEnd"/>
      <w:r w:rsidRPr="00281D96">
        <w:rPr>
          <w:rStyle w:val="StyleUnderline"/>
          <w:highlight w:val="cyan"/>
        </w:rPr>
        <w:t xml:space="preserve"> to sponsor their parents</w:t>
      </w:r>
      <w:r w:rsidRPr="00B70B4F">
        <w:rPr>
          <w:sz w:val="16"/>
        </w:rPr>
        <w:t xml:space="preserve"> to get green cards </w:t>
      </w:r>
      <w:r w:rsidRPr="00281D96">
        <w:rPr>
          <w:rStyle w:val="StyleUnderline"/>
          <w:highlight w:val="cyan"/>
        </w:rPr>
        <w:t xml:space="preserve">would generate </w:t>
      </w:r>
      <w:r w:rsidRPr="00410190">
        <w:rPr>
          <w:strike/>
        </w:rPr>
        <w:t xml:space="preserve">“chain migration” </w:t>
      </w:r>
      <w:r w:rsidRPr="00281D96">
        <w:rPr>
          <w:rStyle w:val="StyleUnderline"/>
          <w:highlight w:val="cyan"/>
        </w:rPr>
        <w:t xml:space="preserve">(subsequent family-based </w:t>
      </w:r>
      <w:proofErr w:type="gramStart"/>
      <w:r w:rsidRPr="00281D96">
        <w:rPr>
          <w:rStyle w:val="StyleUnderline"/>
          <w:highlight w:val="cyan"/>
        </w:rPr>
        <w:t xml:space="preserve">migration) </w:t>
      </w:r>
      <w:r w:rsidRPr="00B70B4F">
        <w:rPr>
          <w:sz w:val="16"/>
        </w:rPr>
        <w:t xml:space="preserve"> since</w:t>
      </w:r>
      <w:proofErr w:type="gramEnd"/>
      <w:r w:rsidRPr="00B70B4F">
        <w:rPr>
          <w:sz w:val="16"/>
        </w:rPr>
        <w:t xml:space="preserve"> the legalization would extend beyond this population.</w:t>
      </w:r>
    </w:p>
    <w:p w14:paraId="46A7A160" w14:textId="77777777" w:rsidR="00546C14" w:rsidRPr="00B70B4F" w:rsidRDefault="00546C14" w:rsidP="00546C14">
      <w:pPr>
        <w:rPr>
          <w:sz w:val="16"/>
          <w:szCs w:val="16"/>
        </w:rPr>
      </w:pPr>
      <w:r w:rsidRPr="00B70B4F">
        <w:rPr>
          <w:sz w:val="16"/>
          <w:szCs w:val="16"/>
        </w:rPr>
        <w:t xml:space="preserve">How many individuals could </w:t>
      </w:r>
      <w:proofErr w:type="spellStart"/>
      <w:r w:rsidRPr="00B70B4F">
        <w:rPr>
          <w:sz w:val="16"/>
          <w:szCs w:val="16"/>
        </w:rPr>
        <w:t>DREAMers</w:t>
      </w:r>
      <w:proofErr w:type="spellEnd"/>
      <w:r w:rsidRPr="00B70B4F">
        <w:rPr>
          <w:sz w:val="16"/>
          <w:szCs w:val="16"/>
        </w:rPr>
        <w:t xml:space="preserve"> sponsor for green cards under </w:t>
      </w:r>
      <w:proofErr w:type="spellStart"/>
      <w:r w:rsidRPr="00B70B4F">
        <w:rPr>
          <w:sz w:val="16"/>
          <w:szCs w:val="16"/>
        </w:rPr>
        <w:t>DREAMer</w:t>
      </w:r>
      <w:proofErr w:type="spellEnd"/>
      <w:r w:rsidRPr="00B70B4F">
        <w:rPr>
          <w:sz w:val="16"/>
          <w:szCs w:val="16"/>
        </w:rPr>
        <w:t xml:space="preserve"> Legislation?</w:t>
      </w:r>
    </w:p>
    <w:p w14:paraId="27E6C16F" w14:textId="77777777" w:rsidR="00546C14" w:rsidRPr="00B70B4F" w:rsidRDefault="00546C14" w:rsidP="00546C14">
      <w:pPr>
        <w:rPr>
          <w:sz w:val="16"/>
        </w:rPr>
      </w:pPr>
      <w:r w:rsidRPr="00B70B4F">
        <w:rPr>
          <w:sz w:val="16"/>
        </w:rPr>
        <w:t xml:space="preserve">The Migration Policy Institute (MPI) estimates that </w:t>
      </w:r>
      <w:proofErr w:type="spellStart"/>
      <w:r w:rsidRPr="00B70B4F">
        <w:rPr>
          <w:sz w:val="16"/>
        </w:rPr>
        <w:t>DREAMers</w:t>
      </w:r>
      <w:proofErr w:type="spellEnd"/>
      <w:r w:rsidRPr="00B70B4F">
        <w:rPr>
          <w:sz w:val="16"/>
        </w:rPr>
        <w:t xml:space="preserve"> could sponsor an average of 0.65 to 1.03 family members under the parameters set by the Recognizing America’s Children (RAC) Act, the 2017 DREAM Act, the Hope Act, the SUCCEED Act, and the Border Security and Deferred Action Recipient Relief Act. While other organizations have made claims that these individuals would sponsor as many as six family members, these analyses assume that </w:t>
      </w:r>
      <w:proofErr w:type="spellStart"/>
      <w:r w:rsidRPr="00B70B4F">
        <w:rPr>
          <w:sz w:val="16"/>
        </w:rPr>
        <w:t>DREAMers</w:t>
      </w:r>
      <w:proofErr w:type="spellEnd"/>
      <w:r w:rsidRPr="00B70B4F">
        <w:rPr>
          <w:sz w:val="16"/>
        </w:rPr>
        <w:t xml:space="preserve"> are </w:t>
      </w:r>
      <w:proofErr w:type="gramStart"/>
      <w:r w:rsidRPr="00B70B4F">
        <w:rPr>
          <w:sz w:val="16"/>
        </w:rPr>
        <w:t>similar to</w:t>
      </w:r>
      <w:proofErr w:type="gramEnd"/>
      <w:r w:rsidRPr="00B70B4F">
        <w:rPr>
          <w:sz w:val="16"/>
        </w:rPr>
        <w:t xml:space="preserve"> other green card holders, but </w:t>
      </w:r>
      <w:proofErr w:type="spellStart"/>
      <w:r w:rsidRPr="00B70B4F">
        <w:rPr>
          <w:rStyle w:val="Emphasis"/>
        </w:rPr>
        <w:t>DREAMers</w:t>
      </w:r>
      <w:proofErr w:type="spellEnd"/>
      <w:r w:rsidRPr="00B70B4F">
        <w:rPr>
          <w:rStyle w:val="Emphasis"/>
        </w:rPr>
        <w:t xml:space="preserve"> are less likely to have non-U.S. family members than other immigrants</w:t>
      </w:r>
      <w:r w:rsidRPr="00B70B4F">
        <w:rPr>
          <w:sz w:val="16"/>
        </w:rPr>
        <w:t>.</w:t>
      </w:r>
    </w:p>
    <w:p w14:paraId="5A9785D5" w14:textId="77777777" w:rsidR="00546C14" w:rsidRPr="00B70B4F" w:rsidRDefault="00546C14" w:rsidP="00546C14">
      <w:pPr>
        <w:rPr>
          <w:sz w:val="16"/>
        </w:rPr>
      </w:pPr>
      <w:r w:rsidRPr="00B70B4F">
        <w:rPr>
          <w:sz w:val="16"/>
        </w:rPr>
        <w:t xml:space="preserve">First, MPI notes that </w:t>
      </w:r>
      <w:proofErr w:type="spellStart"/>
      <w:r w:rsidRPr="00281D96">
        <w:rPr>
          <w:rStyle w:val="StyleUnderline"/>
          <w:highlight w:val="cyan"/>
        </w:rPr>
        <w:t>DREAMers</w:t>
      </w:r>
      <w:proofErr w:type="spellEnd"/>
      <w:r w:rsidRPr="00281D96">
        <w:rPr>
          <w:rStyle w:val="StyleUnderline"/>
          <w:highlight w:val="cyan"/>
        </w:rPr>
        <w:t xml:space="preserve"> arrived in the U</w:t>
      </w:r>
      <w:r w:rsidRPr="00B70B4F">
        <w:rPr>
          <w:sz w:val="16"/>
        </w:rPr>
        <w:t xml:space="preserve">nited </w:t>
      </w:r>
      <w:r w:rsidRPr="00281D96">
        <w:rPr>
          <w:rStyle w:val="StyleUnderline"/>
          <w:highlight w:val="cyan"/>
        </w:rPr>
        <w:t>S</w:t>
      </w:r>
      <w:r w:rsidRPr="00B70B4F">
        <w:rPr>
          <w:sz w:val="16"/>
        </w:rPr>
        <w:t xml:space="preserve">tates </w:t>
      </w:r>
      <w:r w:rsidRPr="00281D96">
        <w:rPr>
          <w:rStyle w:val="StyleUnderline"/>
          <w:highlight w:val="cyan"/>
        </w:rPr>
        <w:t>as children, making it less likely that they would have children living outside the U</w:t>
      </w:r>
      <w:r w:rsidRPr="00B70B4F">
        <w:rPr>
          <w:rStyle w:val="StyleUnderline"/>
        </w:rPr>
        <w:t>nited</w:t>
      </w:r>
      <w:r w:rsidRPr="00281D96">
        <w:rPr>
          <w:rStyle w:val="StyleUnderline"/>
          <w:highlight w:val="cyan"/>
        </w:rPr>
        <w:t xml:space="preserve"> S</w:t>
      </w:r>
      <w:r w:rsidRPr="00B70B4F">
        <w:rPr>
          <w:rStyle w:val="StyleUnderline"/>
        </w:rPr>
        <w:t xml:space="preserve">tates </w:t>
      </w:r>
      <w:r w:rsidRPr="00281D96">
        <w:rPr>
          <w:rStyle w:val="StyleUnderline"/>
          <w:highlight w:val="cyan"/>
        </w:rPr>
        <w:t>to be sponsored</w:t>
      </w:r>
      <w:r w:rsidRPr="00B70B4F">
        <w:rPr>
          <w:sz w:val="16"/>
        </w:rPr>
        <w:t xml:space="preserve">; their children would more likely be born in the United States, making them U.S. citizens. Because </w:t>
      </w:r>
      <w:proofErr w:type="spellStart"/>
      <w:r w:rsidRPr="00B70B4F">
        <w:rPr>
          <w:sz w:val="16"/>
        </w:rPr>
        <w:t>DREAMers</w:t>
      </w:r>
      <w:proofErr w:type="spellEnd"/>
      <w:r w:rsidRPr="00B70B4F">
        <w:rPr>
          <w:sz w:val="16"/>
        </w:rPr>
        <w:t xml:space="preserve"> grew up in the United States, it is also more likely that those who are married met their spouses in the United States, and that their spouses are U.S. citizens, green card holders, or fellow </w:t>
      </w:r>
      <w:proofErr w:type="spellStart"/>
      <w:r w:rsidRPr="00B70B4F">
        <w:rPr>
          <w:sz w:val="16"/>
        </w:rPr>
        <w:t>DREAMers</w:t>
      </w:r>
      <w:proofErr w:type="spellEnd"/>
      <w:r w:rsidRPr="00B70B4F">
        <w:rPr>
          <w:sz w:val="16"/>
        </w:rPr>
        <w:t xml:space="preserve">. The undocumented parents of </w:t>
      </w:r>
      <w:proofErr w:type="spellStart"/>
      <w:r w:rsidRPr="00B70B4F">
        <w:rPr>
          <w:sz w:val="16"/>
        </w:rPr>
        <w:t>DREAMers</w:t>
      </w:r>
      <w:proofErr w:type="spellEnd"/>
      <w:r w:rsidRPr="00B70B4F">
        <w:rPr>
          <w:sz w:val="16"/>
        </w:rPr>
        <w:t xml:space="preserve"> may also have other U.S.-born citizen children who could sponsor them once they turn 21, meaning that the parent, if they were eligible, might be sponsored by someone other than the </w:t>
      </w:r>
      <w:proofErr w:type="spellStart"/>
      <w:r w:rsidRPr="00B70B4F">
        <w:rPr>
          <w:sz w:val="16"/>
        </w:rPr>
        <w:t>DREAMer</w:t>
      </w:r>
      <w:proofErr w:type="spellEnd"/>
      <w:r w:rsidRPr="00B70B4F">
        <w:rPr>
          <w:sz w:val="16"/>
        </w:rPr>
        <w:t xml:space="preserve">. </w:t>
      </w:r>
      <w:r w:rsidRPr="00281D96">
        <w:rPr>
          <w:rStyle w:val="StyleUnderline"/>
          <w:highlight w:val="cyan"/>
        </w:rPr>
        <w:t xml:space="preserve">The most likely family members for </w:t>
      </w:r>
      <w:proofErr w:type="spellStart"/>
      <w:r w:rsidRPr="00281D96">
        <w:rPr>
          <w:rStyle w:val="StyleUnderline"/>
          <w:highlight w:val="cyan"/>
        </w:rPr>
        <w:t>DREAMers</w:t>
      </w:r>
      <w:proofErr w:type="spellEnd"/>
      <w:r w:rsidRPr="00281D96">
        <w:rPr>
          <w:rStyle w:val="StyleUnderline"/>
          <w:highlight w:val="cyan"/>
        </w:rPr>
        <w:t xml:space="preserve"> to sponsor would be siblings who reside out of the country</w:t>
      </w:r>
      <w:r w:rsidRPr="00B70B4F">
        <w:rPr>
          <w:sz w:val="16"/>
        </w:rPr>
        <w:t>–</w:t>
      </w:r>
      <w:r w:rsidRPr="00281D96">
        <w:rPr>
          <w:rStyle w:val="StyleUnderline"/>
          <w:highlight w:val="cyan"/>
        </w:rPr>
        <w:t>a category that has extremely large backlogs and decades-long wait times</w:t>
      </w:r>
      <w:r w:rsidRPr="00B70B4F">
        <w:rPr>
          <w:sz w:val="16"/>
        </w:rPr>
        <w:t xml:space="preserve">, especially for Mexico, where the most </w:t>
      </w:r>
      <w:proofErr w:type="spellStart"/>
      <w:r w:rsidRPr="00B70B4F">
        <w:rPr>
          <w:sz w:val="16"/>
        </w:rPr>
        <w:t>DREAMers</w:t>
      </w:r>
      <w:proofErr w:type="spellEnd"/>
      <w:r w:rsidRPr="00B70B4F">
        <w:rPr>
          <w:sz w:val="16"/>
        </w:rPr>
        <w:t xml:space="preserve"> are from. In short, demographic profiles of this population would likely lead them to sponsor fewer family members over time. </w:t>
      </w:r>
    </w:p>
    <w:p w14:paraId="01F6134D" w14:textId="77777777" w:rsidR="00546C14" w:rsidRPr="00B70B4F" w:rsidRDefault="00546C14" w:rsidP="00546C14">
      <w:pPr>
        <w:rPr>
          <w:sz w:val="16"/>
          <w:szCs w:val="16"/>
        </w:rPr>
      </w:pPr>
      <w:r w:rsidRPr="00B70B4F">
        <w:rPr>
          <w:sz w:val="16"/>
          <w:szCs w:val="16"/>
        </w:rPr>
        <w:t xml:space="preserve">Could undocumented parents of legalized </w:t>
      </w:r>
      <w:proofErr w:type="spellStart"/>
      <w:r w:rsidRPr="00B70B4F">
        <w:rPr>
          <w:sz w:val="16"/>
          <w:szCs w:val="16"/>
        </w:rPr>
        <w:t>DREAMers</w:t>
      </w:r>
      <w:proofErr w:type="spellEnd"/>
      <w:r w:rsidRPr="00B70B4F">
        <w:rPr>
          <w:sz w:val="16"/>
          <w:szCs w:val="16"/>
        </w:rPr>
        <w:t xml:space="preserve"> get green cards under </w:t>
      </w:r>
      <w:proofErr w:type="spellStart"/>
      <w:r w:rsidRPr="00B70B4F">
        <w:rPr>
          <w:sz w:val="16"/>
          <w:szCs w:val="16"/>
        </w:rPr>
        <w:t>DREAMer</w:t>
      </w:r>
      <w:proofErr w:type="spellEnd"/>
      <w:r w:rsidRPr="00B70B4F">
        <w:rPr>
          <w:sz w:val="16"/>
          <w:szCs w:val="16"/>
        </w:rPr>
        <w:t xml:space="preserve"> legislation?  </w:t>
      </w:r>
    </w:p>
    <w:p w14:paraId="584F190F" w14:textId="77777777" w:rsidR="00546C14" w:rsidRPr="00B70B4F" w:rsidRDefault="00546C14" w:rsidP="00546C14">
      <w:pPr>
        <w:rPr>
          <w:sz w:val="16"/>
        </w:rPr>
      </w:pPr>
      <w:r w:rsidRPr="00281D96">
        <w:rPr>
          <w:rStyle w:val="StyleUnderline"/>
          <w:highlight w:val="cyan"/>
        </w:rPr>
        <w:t xml:space="preserve">Even if </w:t>
      </w:r>
      <w:proofErr w:type="spellStart"/>
      <w:r w:rsidRPr="00281D96">
        <w:rPr>
          <w:rStyle w:val="StyleUnderline"/>
          <w:highlight w:val="cyan"/>
        </w:rPr>
        <w:t>DREAMers</w:t>
      </w:r>
      <w:proofErr w:type="spellEnd"/>
      <w:r w:rsidRPr="00281D96">
        <w:rPr>
          <w:rStyle w:val="StyleUnderline"/>
          <w:highlight w:val="cyan"/>
        </w:rPr>
        <w:t xml:space="preserve"> were to sponsor family members, many of them might not be eligible for green cards</w:t>
      </w:r>
      <w:r w:rsidRPr="00B70B4F">
        <w:rPr>
          <w:sz w:val="16"/>
        </w:rPr>
        <w:t xml:space="preserve">. None of the bills currently pending in Congress for </w:t>
      </w:r>
      <w:proofErr w:type="spellStart"/>
      <w:r w:rsidRPr="00B70B4F">
        <w:rPr>
          <w:sz w:val="16"/>
        </w:rPr>
        <w:t>DREAMers</w:t>
      </w:r>
      <w:proofErr w:type="spellEnd"/>
      <w:r w:rsidRPr="00B70B4F">
        <w:rPr>
          <w:sz w:val="16"/>
        </w:rPr>
        <w:t xml:space="preserve"> would provide a direct path to a green card for their undocumented parents. However, the bills would allow </w:t>
      </w:r>
      <w:proofErr w:type="spellStart"/>
      <w:r w:rsidRPr="00B70B4F">
        <w:rPr>
          <w:sz w:val="16"/>
        </w:rPr>
        <w:t>DREAMers</w:t>
      </w:r>
      <w:proofErr w:type="spellEnd"/>
      <w:r w:rsidRPr="00B70B4F">
        <w:rPr>
          <w:sz w:val="16"/>
        </w:rPr>
        <w:t xml:space="preserve"> to eventually apply for citizenship. As noted above, it is more likely that </w:t>
      </w:r>
      <w:proofErr w:type="spellStart"/>
      <w:r w:rsidRPr="00B70B4F">
        <w:rPr>
          <w:sz w:val="16"/>
        </w:rPr>
        <w:t>DREAMers</w:t>
      </w:r>
      <w:proofErr w:type="spellEnd"/>
      <w:r w:rsidRPr="00B70B4F">
        <w:rPr>
          <w:sz w:val="16"/>
        </w:rPr>
        <w:t xml:space="preserve"> would sponsor siblings that live outside the country than their parents.  However, even if a naturalized </w:t>
      </w:r>
      <w:proofErr w:type="spellStart"/>
      <w:r w:rsidRPr="00B70B4F">
        <w:rPr>
          <w:sz w:val="16"/>
        </w:rPr>
        <w:t>DREAMer</w:t>
      </w:r>
      <w:proofErr w:type="spellEnd"/>
      <w:r w:rsidRPr="00B70B4F">
        <w:rPr>
          <w:sz w:val="16"/>
        </w:rPr>
        <w:t xml:space="preserve"> over the age of 21 filed a petition to sponsor their parent, realistically the parent would not be able to get a green card in this way. As described above, </w:t>
      </w:r>
      <w:proofErr w:type="gramStart"/>
      <w:r w:rsidRPr="00B70B4F">
        <w:rPr>
          <w:sz w:val="16"/>
        </w:rPr>
        <w:t>in order to</w:t>
      </w:r>
      <w:proofErr w:type="gramEnd"/>
      <w:r w:rsidRPr="00B70B4F">
        <w:rPr>
          <w:sz w:val="16"/>
        </w:rPr>
        <w:t xml:space="preserve"> get a green card, the parent would have to either adjust status or apply outside of the United States and prove that they are “admissible” as an immigrant. This is the part that would keep most parents of </w:t>
      </w:r>
      <w:proofErr w:type="spellStart"/>
      <w:r w:rsidRPr="00B70B4F">
        <w:rPr>
          <w:sz w:val="16"/>
        </w:rPr>
        <w:t>DREAMers</w:t>
      </w:r>
      <w:proofErr w:type="spellEnd"/>
      <w:r w:rsidRPr="00B70B4F">
        <w:rPr>
          <w:sz w:val="16"/>
        </w:rPr>
        <w:t xml:space="preserve"> from getting a green card. Most parents of </w:t>
      </w:r>
      <w:proofErr w:type="spellStart"/>
      <w:r w:rsidRPr="00B70B4F">
        <w:rPr>
          <w:sz w:val="16"/>
        </w:rPr>
        <w:t>DREAMers</w:t>
      </w:r>
      <w:proofErr w:type="spellEnd"/>
      <w:r w:rsidRPr="00B70B4F">
        <w:rPr>
          <w:sz w:val="16"/>
        </w:rPr>
        <w:t xml:space="preserve"> are likely to have entered the United States illegally. Under current immigration law, individuals who enter the United States illegally are not eligible to adjust status in the United States at all. They would have to leave the United States and apply from abroad.</w:t>
      </w:r>
    </w:p>
    <w:p w14:paraId="6D81351B" w14:textId="77777777" w:rsidR="00546C14" w:rsidRPr="00B70B4F" w:rsidRDefault="00546C14" w:rsidP="00546C14">
      <w:pPr>
        <w:rPr>
          <w:sz w:val="16"/>
        </w:rPr>
      </w:pPr>
      <w:r w:rsidRPr="00B70B4F">
        <w:rPr>
          <w:sz w:val="16"/>
        </w:rPr>
        <w:t xml:space="preserve">However, </w:t>
      </w:r>
      <w:r w:rsidRPr="00281D96">
        <w:rPr>
          <w:rStyle w:val="StyleUnderline"/>
          <w:highlight w:val="cyan"/>
        </w:rPr>
        <w:t>if the parent has been undocumented in the United States for at least 6 months, they would not be able to get an immigrant visa abroad unless they stay out of the country for at least 3 years</w:t>
      </w:r>
      <w:r w:rsidRPr="00B70B4F">
        <w:rPr>
          <w:sz w:val="16"/>
        </w:rPr>
        <w:t xml:space="preserve">. That bar increases to 10 years if they have been undocumented for an aggregate of one year-no matter how many different visits they had in the United States. If they returned illegally, after having been deported or after a previous unauthorized stay of a year or more, they are permanently barred from an immigrant visa. In practice, these bars would establish significant delays or complete barriers for qualifying undocumented family members of newly-legalized </w:t>
      </w:r>
      <w:proofErr w:type="spellStart"/>
      <w:r w:rsidRPr="00B70B4F">
        <w:rPr>
          <w:sz w:val="16"/>
        </w:rPr>
        <w:t>DREAMers</w:t>
      </w:r>
      <w:proofErr w:type="spellEnd"/>
      <w:r w:rsidRPr="00B70B4F">
        <w:rPr>
          <w:sz w:val="16"/>
        </w:rPr>
        <w:t xml:space="preserve"> to get green cards.</w:t>
      </w:r>
    </w:p>
    <w:p w14:paraId="10DF49CB" w14:textId="77777777" w:rsidR="00546C14" w:rsidRDefault="00546C14" w:rsidP="00546C14"/>
    <w:p w14:paraId="611EA352" w14:textId="77777777" w:rsidR="00546C14" w:rsidRDefault="00546C14" w:rsidP="00546C14">
      <w:pPr>
        <w:pStyle w:val="Heading3"/>
      </w:pPr>
      <w:r>
        <w:t>Vaughn is specifically wrong</w:t>
      </w:r>
    </w:p>
    <w:p w14:paraId="6F6C71EE" w14:textId="77777777" w:rsidR="00546C14" w:rsidRDefault="00546C14" w:rsidP="00546C14"/>
    <w:p w14:paraId="2E5B9BF1" w14:textId="77777777" w:rsidR="00546C14" w:rsidRDefault="00546C14" w:rsidP="00546C14">
      <w:pPr>
        <w:pStyle w:val="Heading4"/>
      </w:pPr>
      <w:r>
        <w:t>Vaughn’s link claims are based on faulty data.</w:t>
      </w:r>
    </w:p>
    <w:p w14:paraId="0B7A365C" w14:textId="77777777" w:rsidR="00546C14" w:rsidRPr="00567FE0" w:rsidRDefault="00546C14" w:rsidP="00546C14">
      <w:pPr>
        <w:rPr>
          <w:rStyle w:val="Style13ptBold"/>
        </w:rPr>
      </w:pPr>
      <w:r w:rsidRPr="00567FE0">
        <w:rPr>
          <w:rStyle w:val="Style13ptBold"/>
        </w:rPr>
        <w:t>S</w:t>
      </w:r>
      <w:r>
        <w:rPr>
          <w:rStyle w:val="Style13ptBold"/>
        </w:rPr>
        <w:t>.</w:t>
      </w:r>
      <w:r w:rsidRPr="00567FE0">
        <w:rPr>
          <w:rStyle w:val="Style13ptBold"/>
        </w:rPr>
        <w:t>P</w:t>
      </w:r>
      <w:r>
        <w:rPr>
          <w:rStyle w:val="Style13ptBold"/>
        </w:rPr>
        <w:t>.</w:t>
      </w:r>
      <w:r w:rsidRPr="00567FE0">
        <w:rPr>
          <w:rStyle w:val="Style13ptBold"/>
        </w:rPr>
        <w:t>L</w:t>
      </w:r>
      <w:r>
        <w:rPr>
          <w:rStyle w:val="Style13ptBold"/>
        </w:rPr>
        <w:t>.</w:t>
      </w:r>
      <w:r w:rsidRPr="00567FE0">
        <w:rPr>
          <w:rStyle w:val="Style13ptBold"/>
        </w:rPr>
        <w:t>C</w:t>
      </w:r>
      <w:r>
        <w:rPr>
          <w:rStyle w:val="Style13ptBold"/>
        </w:rPr>
        <w:t>.</w:t>
      </w:r>
      <w:r w:rsidRPr="00567FE0">
        <w:rPr>
          <w:rStyle w:val="Style13ptBold"/>
        </w:rPr>
        <w:t xml:space="preserve"> ‘17</w:t>
      </w:r>
    </w:p>
    <w:p w14:paraId="6A8417AC" w14:textId="77777777" w:rsidR="00546C14" w:rsidRPr="00567FE0" w:rsidRDefault="00546C14" w:rsidP="00546C14">
      <w:pPr>
        <w:rPr>
          <w:sz w:val="18"/>
          <w:szCs w:val="18"/>
        </w:rPr>
      </w:pPr>
      <w:r w:rsidRPr="00567FE0">
        <w:rPr>
          <w:sz w:val="18"/>
          <w:szCs w:val="18"/>
        </w:rPr>
        <w:t xml:space="preserve">The Southern Poverty Law Center (SPLC) is an American nonprofit legal advocacy organization specializing in civil rights and public interest litigation. It is noted for its successful legal cases against white supremacist groups, its classification of hate groups and other extremist organizations, and for promoting tolerance education programs. “Center for Immigration Studies hypes chain migration to fit narrative” - October 02, 2017 - </w:t>
      </w:r>
      <w:r>
        <w:rPr>
          <w:sz w:val="18"/>
          <w:szCs w:val="18"/>
        </w:rPr>
        <w:t>#</w:t>
      </w:r>
      <w:proofErr w:type="spellStart"/>
      <w:r>
        <w:rPr>
          <w:sz w:val="18"/>
          <w:szCs w:val="18"/>
        </w:rPr>
        <w:t>CutWithRJ</w:t>
      </w:r>
      <w:proofErr w:type="spellEnd"/>
      <w:r>
        <w:rPr>
          <w:sz w:val="18"/>
          <w:szCs w:val="18"/>
        </w:rPr>
        <w:t xml:space="preserve"> – Modified for language that may offend - </w:t>
      </w:r>
      <w:r w:rsidRPr="00567FE0">
        <w:rPr>
          <w:sz w:val="18"/>
          <w:szCs w:val="18"/>
        </w:rPr>
        <w:t>https://www.splcenter.org/hatewatch/2017/10/02/center-immigration-studies-hypes-chain-migration-fit-narrative</w:t>
      </w:r>
    </w:p>
    <w:p w14:paraId="688D20C9" w14:textId="77777777" w:rsidR="00546C14" w:rsidRDefault="00546C14" w:rsidP="00546C14"/>
    <w:p w14:paraId="092FB02A" w14:textId="77777777" w:rsidR="00546C14" w:rsidRPr="00567FE0" w:rsidRDefault="00546C14" w:rsidP="00546C14">
      <w:pPr>
        <w:rPr>
          <w:sz w:val="16"/>
        </w:rPr>
      </w:pPr>
      <w:r w:rsidRPr="00281D96">
        <w:rPr>
          <w:rStyle w:val="StyleUnderline"/>
          <w:highlight w:val="cyan"/>
        </w:rPr>
        <w:t>Amnesty for</w:t>
      </w:r>
      <w:r w:rsidRPr="00567FE0">
        <w:rPr>
          <w:sz w:val="16"/>
        </w:rPr>
        <w:t xml:space="preserve"> Deferred Action for Childhood Arrivals (</w:t>
      </w:r>
      <w:r w:rsidRPr="00281D96">
        <w:rPr>
          <w:rStyle w:val="StyleUnderline"/>
          <w:highlight w:val="cyan"/>
        </w:rPr>
        <w:t>DACA</w:t>
      </w:r>
      <w:r w:rsidRPr="00567FE0">
        <w:rPr>
          <w:sz w:val="16"/>
        </w:rPr>
        <w:t xml:space="preserve">) </w:t>
      </w:r>
      <w:r w:rsidRPr="00281D96">
        <w:rPr>
          <w:rStyle w:val="StyleUnderline"/>
          <w:highlight w:val="cyan"/>
        </w:rPr>
        <w:t>recipients</w:t>
      </w:r>
      <w:r w:rsidRPr="00567FE0">
        <w:rPr>
          <w:sz w:val="16"/>
        </w:rPr>
        <w:t xml:space="preserve">, </w:t>
      </w:r>
      <w:r w:rsidRPr="00281D96">
        <w:rPr>
          <w:rStyle w:val="Emphasis"/>
          <w:highlight w:val="cyan"/>
        </w:rPr>
        <w:t>CIS claims</w:t>
      </w:r>
      <w:r w:rsidRPr="00567FE0">
        <w:rPr>
          <w:sz w:val="16"/>
        </w:rPr>
        <w:t xml:space="preserve"> in its most recent report, </w:t>
      </w:r>
      <w:r w:rsidRPr="00281D96">
        <w:rPr>
          <w:rStyle w:val="StyleUnderline"/>
          <w:highlight w:val="cyan"/>
        </w:rPr>
        <w:t xml:space="preserve">would result in an increase in </w:t>
      </w:r>
      <w:r w:rsidRPr="00BC0A13">
        <w:rPr>
          <w:sz w:val="16"/>
          <w:szCs w:val="16"/>
        </w:rPr>
        <w:t xml:space="preserve">chain migration </w:t>
      </w:r>
      <w:r w:rsidRPr="00567FE0">
        <w:rPr>
          <w:sz w:val="16"/>
        </w:rPr>
        <w:t>(</w:t>
      </w:r>
      <w:r w:rsidRPr="00281D96">
        <w:rPr>
          <w:rStyle w:val="StyleUnderline"/>
          <w:highlight w:val="cyan"/>
        </w:rPr>
        <w:t>the immigration of relatives after the initiating immigrant gains legal permanent status</w:t>
      </w:r>
      <w:r w:rsidRPr="00567FE0">
        <w:rPr>
          <w:sz w:val="16"/>
        </w:rPr>
        <w:t xml:space="preserve">). Author Jessica </w:t>
      </w:r>
      <w:r w:rsidRPr="00281D96">
        <w:rPr>
          <w:rStyle w:val="StyleUnderline"/>
          <w:highlight w:val="cyan"/>
        </w:rPr>
        <w:t>Vaughn believes an additional 700,000 immigrants would arrive</w:t>
      </w:r>
      <w:r w:rsidRPr="00567FE0">
        <w:rPr>
          <w:sz w:val="16"/>
        </w:rPr>
        <w:t xml:space="preserve"> via chain migration, </w:t>
      </w:r>
      <w:r w:rsidRPr="00281D96">
        <w:rPr>
          <w:rStyle w:val="StyleUnderline"/>
          <w:highlight w:val="cyan"/>
        </w:rPr>
        <w:t>as DACA recipients would be able to sponsor a visa</w:t>
      </w:r>
      <w:r w:rsidRPr="00567FE0">
        <w:rPr>
          <w:rStyle w:val="StyleUnderline"/>
        </w:rPr>
        <w:t xml:space="preserve"> for their parent, child or spouse</w:t>
      </w:r>
      <w:r w:rsidRPr="00567FE0">
        <w:rPr>
          <w:sz w:val="16"/>
        </w:rPr>
        <w:t>. Vaughn arrives at this number on the assumption that all 700,000 DACA recipients would file a petition for a parent. This is false.</w:t>
      </w:r>
    </w:p>
    <w:p w14:paraId="0585F961" w14:textId="77777777" w:rsidR="00546C14" w:rsidRPr="00567FE0" w:rsidRDefault="00546C14" w:rsidP="00546C14">
      <w:pPr>
        <w:rPr>
          <w:sz w:val="16"/>
        </w:rPr>
      </w:pPr>
      <w:r w:rsidRPr="00567FE0">
        <w:rPr>
          <w:sz w:val="16"/>
        </w:rPr>
        <w:t xml:space="preserve">DACA recipients do not currently have a path to obtain legal permanent resident status. </w:t>
      </w:r>
      <w:r w:rsidRPr="00281D96">
        <w:rPr>
          <w:rStyle w:val="StyleUnderline"/>
          <w:highlight w:val="cyan"/>
        </w:rPr>
        <w:t>If undocumented immigrant youth were to be granted amnesty, they would still have to wait at least eight years to become permanent residents, during that time they would not be able to sponsor any relatives.</w:t>
      </w:r>
      <w:r w:rsidRPr="00567FE0">
        <w:rPr>
          <w:rStyle w:val="StyleUnderline"/>
        </w:rPr>
        <w:t xml:space="preserve"> </w:t>
      </w:r>
      <w:r w:rsidRPr="00281D96">
        <w:rPr>
          <w:rStyle w:val="StyleUnderline"/>
          <w:highlight w:val="cyan"/>
        </w:rPr>
        <w:t>Even after gaining</w:t>
      </w:r>
      <w:r w:rsidRPr="00567FE0">
        <w:rPr>
          <w:sz w:val="16"/>
        </w:rPr>
        <w:t xml:space="preserve"> legal permanent resident </w:t>
      </w:r>
      <w:r w:rsidRPr="00281D96">
        <w:rPr>
          <w:rStyle w:val="StyleUnderline"/>
          <w:highlight w:val="cyan"/>
        </w:rPr>
        <w:t>status, they would only be able to sponsor spouses</w:t>
      </w:r>
      <w:r w:rsidRPr="00567FE0">
        <w:rPr>
          <w:sz w:val="16"/>
        </w:rPr>
        <w:t xml:space="preserve">, minor children </w:t>
      </w:r>
      <w:r w:rsidRPr="00281D96">
        <w:rPr>
          <w:rStyle w:val="StyleUnderline"/>
          <w:highlight w:val="cyan"/>
        </w:rPr>
        <w:t>and</w:t>
      </w:r>
      <w:r w:rsidRPr="00567FE0">
        <w:rPr>
          <w:sz w:val="16"/>
        </w:rPr>
        <w:t xml:space="preserve"> unmarried adult </w:t>
      </w:r>
      <w:r w:rsidRPr="00281D96">
        <w:rPr>
          <w:rStyle w:val="StyleUnderline"/>
          <w:highlight w:val="cyan"/>
        </w:rPr>
        <w:t>children</w:t>
      </w:r>
      <w:r w:rsidRPr="00567FE0">
        <w:rPr>
          <w:rStyle w:val="StyleUnderline"/>
        </w:rPr>
        <w:t xml:space="preserve"> </w:t>
      </w:r>
      <w:r w:rsidRPr="00567FE0">
        <w:rPr>
          <w:sz w:val="16"/>
        </w:rPr>
        <w:t xml:space="preserve">— </w:t>
      </w:r>
      <w:r w:rsidRPr="00281D96">
        <w:rPr>
          <w:rStyle w:val="StyleUnderline"/>
          <w:highlight w:val="cyan"/>
        </w:rPr>
        <w:t>not parents</w:t>
      </w:r>
      <w:r w:rsidRPr="00567FE0">
        <w:rPr>
          <w:sz w:val="16"/>
        </w:rPr>
        <w:t xml:space="preserve"> — </w:t>
      </w:r>
      <w:r w:rsidRPr="00281D96">
        <w:rPr>
          <w:rStyle w:val="StyleUnderline"/>
          <w:highlight w:val="cyan"/>
        </w:rPr>
        <w:t>under the Dream Act</w:t>
      </w:r>
      <w:r w:rsidRPr="00567FE0">
        <w:rPr>
          <w:sz w:val="16"/>
        </w:rPr>
        <w:t>, RAC Act, and SUCCEED Act. Moreover, long backlogs for visa applicants would add, on average, seven years of wait time.</w:t>
      </w:r>
    </w:p>
    <w:p w14:paraId="7FBCA19A" w14:textId="77777777" w:rsidR="00546C14" w:rsidRPr="00567FE0" w:rsidRDefault="00546C14" w:rsidP="00546C14">
      <w:pPr>
        <w:rPr>
          <w:sz w:val="16"/>
        </w:rPr>
      </w:pPr>
      <w:r w:rsidRPr="00281D96">
        <w:rPr>
          <w:rStyle w:val="StyleUnderline"/>
          <w:highlight w:val="cyan"/>
        </w:rPr>
        <w:t xml:space="preserve">Vaughn claims that Mexico has the highest rate of </w:t>
      </w:r>
      <w:bookmarkStart w:id="5" w:name="_Hlk517868992"/>
      <w:r w:rsidRPr="00285EC2">
        <w:rPr>
          <w:strike/>
        </w:rPr>
        <w:t>chain migration</w:t>
      </w:r>
      <w:r>
        <w:t xml:space="preserve"> (</w:t>
      </w:r>
      <w:r w:rsidRPr="00281D96">
        <w:rPr>
          <w:rStyle w:val="StyleUnderline"/>
          <w:highlight w:val="cyan"/>
        </w:rPr>
        <w:t>subsequent family-based migration</w:t>
      </w:r>
      <w:r>
        <w:t>)</w:t>
      </w:r>
      <w:bookmarkEnd w:id="5"/>
      <w:r w:rsidRPr="00567FE0">
        <w:rPr>
          <w:sz w:val="16"/>
        </w:rPr>
        <w:t xml:space="preserve">. </w:t>
      </w:r>
      <w:r w:rsidRPr="00281D96">
        <w:rPr>
          <w:rStyle w:val="StyleUnderline"/>
          <w:highlight w:val="cyan"/>
        </w:rPr>
        <w:t>This analysis is</w:t>
      </w:r>
      <w:r w:rsidRPr="00567FE0">
        <w:rPr>
          <w:sz w:val="16"/>
        </w:rPr>
        <w:t xml:space="preserve"> based on </w:t>
      </w:r>
      <w:r w:rsidRPr="00281D96">
        <w:rPr>
          <w:rStyle w:val="StyleUnderline"/>
          <w:highlight w:val="cyan"/>
        </w:rPr>
        <w:t>outdated</w:t>
      </w:r>
      <w:r w:rsidRPr="00567FE0">
        <w:rPr>
          <w:rStyle w:val="StyleUnderline"/>
        </w:rPr>
        <w:t xml:space="preserve"> </w:t>
      </w:r>
      <w:r w:rsidRPr="00567FE0">
        <w:rPr>
          <w:sz w:val="16"/>
        </w:rPr>
        <w:t xml:space="preserve">data from 1996 through 2000. </w:t>
      </w:r>
      <w:r w:rsidRPr="00281D96">
        <w:rPr>
          <w:rStyle w:val="StyleUnderline"/>
          <w:highlight w:val="cyan"/>
        </w:rPr>
        <w:t>In fact, Mexican immigrants encompass the largest percentage of Dreamers and would face the longest wait times</w:t>
      </w:r>
      <w:r w:rsidRPr="00567FE0">
        <w:rPr>
          <w:sz w:val="16"/>
        </w:rPr>
        <w:t>. U.S. citizens petitioning for a visa for an adult child from Mexico, on average, wait at least 18 years. The National Foundation on American Policy additionally determined that if a U.S. citizen filed a petition for a child from Mexico in 1992, it would take 41 years for the child to be granted entry. In addition, the State Department reported a waitlist of more than 4 million close relatives of U.S. citizens and lawful residents as of November 2016. This is 3.75 million more than the available number of visas for family reunification. Chain migration, especially for Dreamers, is a myth.</w:t>
      </w:r>
    </w:p>
    <w:p w14:paraId="029086F6" w14:textId="77777777" w:rsidR="00546C14" w:rsidRPr="00567FE0" w:rsidRDefault="00546C14" w:rsidP="00546C14">
      <w:pPr>
        <w:rPr>
          <w:sz w:val="16"/>
          <w:szCs w:val="16"/>
        </w:rPr>
      </w:pPr>
      <w:r w:rsidRPr="00567FE0">
        <w:rPr>
          <w:sz w:val="16"/>
          <w:szCs w:val="16"/>
        </w:rPr>
        <w:t xml:space="preserve">Vaughn attempts to stigmatize family reunification by referring to these immigrants as “not path breakers.” However, immigrants arriving through chain migration have as much of a right to immigrate as the initiating immigrant. The goal here is two-fold: keep families </w:t>
      </w:r>
      <w:proofErr w:type="gramStart"/>
      <w:r w:rsidRPr="00567FE0">
        <w:rPr>
          <w:sz w:val="16"/>
          <w:szCs w:val="16"/>
        </w:rPr>
        <w:t>apart, and</w:t>
      </w:r>
      <w:proofErr w:type="gramEnd"/>
      <w:r w:rsidRPr="00567FE0">
        <w:rPr>
          <w:sz w:val="16"/>
          <w:szCs w:val="16"/>
        </w:rPr>
        <w:t xml:space="preserve"> prevent the latest legislation to get Dreamers a pathway to citizenship.</w:t>
      </w:r>
    </w:p>
    <w:p w14:paraId="7D964223" w14:textId="77777777" w:rsidR="00546C14" w:rsidRPr="00567FE0" w:rsidRDefault="00546C14" w:rsidP="00546C14">
      <w:pPr>
        <w:rPr>
          <w:sz w:val="16"/>
        </w:rPr>
      </w:pPr>
      <w:r w:rsidRPr="00567FE0">
        <w:rPr>
          <w:sz w:val="16"/>
        </w:rPr>
        <w:t xml:space="preserve">Chain migration, or family reunification, is based on a preferential system. Preference is first given to children, spouses, parents and finally siblings. </w:t>
      </w:r>
      <w:r w:rsidRPr="00281D96">
        <w:rPr>
          <w:rStyle w:val="StyleUnderline"/>
          <w:highlight w:val="cyan"/>
        </w:rPr>
        <w:t>Vaughn claims these are unlimited categories</w:t>
      </w:r>
      <w:r w:rsidRPr="00567FE0">
        <w:rPr>
          <w:sz w:val="16"/>
        </w:rPr>
        <w:t xml:space="preserve">, </w:t>
      </w:r>
      <w:r w:rsidRPr="00281D96">
        <w:rPr>
          <w:rStyle w:val="StyleUnderline"/>
          <w:highlight w:val="cyan"/>
        </w:rPr>
        <w:t xml:space="preserve">however, they are </w:t>
      </w:r>
      <w:proofErr w:type="gramStart"/>
      <w:r w:rsidRPr="00281D96">
        <w:rPr>
          <w:rStyle w:val="StyleUnderline"/>
          <w:highlight w:val="cyan"/>
        </w:rPr>
        <w:t>actually capped</w:t>
      </w:r>
      <w:proofErr w:type="gramEnd"/>
      <w:r w:rsidRPr="00567FE0">
        <w:rPr>
          <w:sz w:val="16"/>
        </w:rPr>
        <w:t xml:space="preserve"> cumulatively </w:t>
      </w:r>
      <w:r w:rsidRPr="00281D96">
        <w:rPr>
          <w:rStyle w:val="StyleUnderline"/>
          <w:highlight w:val="cyan"/>
        </w:rPr>
        <w:t xml:space="preserve">at less </w:t>
      </w:r>
      <w:proofErr w:type="spellStart"/>
      <w:r w:rsidRPr="00281D96">
        <w:rPr>
          <w:rStyle w:val="StyleUnderline"/>
          <w:highlight w:val="cyan"/>
        </w:rPr>
        <w:t>then</w:t>
      </w:r>
      <w:proofErr w:type="spellEnd"/>
      <w:r w:rsidRPr="00281D96">
        <w:rPr>
          <w:rStyle w:val="StyleUnderline"/>
          <w:highlight w:val="cyan"/>
        </w:rPr>
        <w:t xml:space="preserve"> 250,000 visas a year</w:t>
      </w:r>
      <w:r w:rsidRPr="00567FE0">
        <w:rPr>
          <w:sz w:val="16"/>
        </w:rPr>
        <w:t>. For frame of reference, less than 70,000 people immigrate through the sibling category and they comprise only 6% of documented immigrants, or 0.02% of the U.S. population.</w:t>
      </w:r>
    </w:p>
    <w:p w14:paraId="6983A70F" w14:textId="51279D27" w:rsidR="00546C14" w:rsidRDefault="00546C14" w:rsidP="008B1A98"/>
    <w:p w14:paraId="77C4C8F1" w14:textId="1361C3B3" w:rsidR="001500DD" w:rsidRDefault="001500DD" w:rsidP="001500DD">
      <w:pPr>
        <w:pStyle w:val="Heading3"/>
      </w:pPr>
      <w:r>
        <w:t>A-to Signal Link – 1AR</w:t>
      </w:r>
    </w:p>
    <w:p w14:paraId="289D7482" w14:textId="41FB5846" w:rsidR="001500DD" w:rsidRDefault="001500DD" w:rsidP="001500DD"/>
    <w:p w14:paraId="62764155" w14:textId="22AF768F" w:rsidR="001500DD" w:rsidRDefault="001500DD" w:rsidP="001500DD">
      <w:pPr>
        <w:pStyle w:val="Heading4"/>
      </w:pPr>
      <w:proofErr w:type="gramStart"/>
      <w:r>
        <w:t>(  )</w:t>
      </w:r>
      <w:proofErr w:type="gramEnd"/>
      <w:r>
        <w:t xml:space="preserve"> Their “signal” link </w:t>
      </w:r>
      <w:r w:rsidRPr="001500DD">
        <w:rPr>
          <w:i/>
          <w:u w:val="single"/>
        </w:rPr>
        <w:t>is illogical</w:t>
      </w:r>
      <w:r>
        <w:t xml:space="preserve"> and </w:t>
      </w:r>
      <w:r w:rsidRPr="001500DD">
        <w:rPr>
          <w:i/>
          <w:u w:val="single"/>
        </w:rPr>
        <w:t>empirically false on its own terms</w:t>
      </w:r>
      <w:r>
        <w:t>.</w:t>
      </w:r>
    </w:p>
    <w:p w14:paraId="382DF3D7" w14:textId="6A1E7F6E" w:rsidR="001500DD" w:rsidRDefault="001500DD" w:rsidP="001500DD">
      <w:pPr>
        <w:pStyle w:val="Heading4"/>
      </w:pPr>
      <w:r>
        <w:t xml:space="preserve">The decision to emigrate is complex and not likely based on the perception of an “amnesty </w:t>
      </w:r>
      <w:proofErr w:type="spellStart"/>
      <w:r>
        <w:t>softline</w:t>
      </w:r>
      <w:proofErr w:type="spellEnd"/>
      <w:r>
        <w:t xml:space="preserve">”. If it were, that </w:t>
      </w:r>
      <w:proofErr w:type="gramStart"/>
      <w:r>
        <w:t>signal’s</w:t>
      </w:r>
      <w:proofErr w:type="gramEnd"/>
      <w:r>
        <w:t xml:space="preserve"> already muddled. Trump has sometimes said he wants to help </w:t>
      </w:r>
      <w:proofErr w:type="spellStart"/>
      <w:r>
        <w:t>DREAMers</w:t>
      </w:r>
      <w:proofErr w:type="spellEnd"/>
      <w:r>
        <w:t xml:space="preserve"> and Obama did. </w:t>
      </w:r>
    </w:p>
    <w:p w14:paraId="5B90CB63" w14:textId="727D032F" w:rsidR="001500DD" w:rsidRDefault="001500DD" w:rsidP="001500DD"/>
    <w:p w14:paraId="40F0140A" w14:textId="7F694C65" w:rsidR="001500DD" w:rsidRDefault="001500DD" w:rsidP="001500DD">
      <w:pPr>
        <w:pStyle w:val="Heading4"/>
      </w:pPr>
      <w:proofErr w:type="gramStart"/>
      <w:r>
        <w:t>(  )</w:t>
      </w:r>
      <w:proofErr w:type="gramEnd"/>
      <w:r>
        <w:t xml:space="preserve"> Signal link is nonsense.</w:t>
      </w:r>
    </w:p>
    <w:p w14:paraId="4F162E44" w14:textId="2D73B7A0" w:rsidR="001500DD" w:rsidRPr="00302BC1" w:rsidRDefault="001500DD" w:rsidP="001500DD">
      <w:pPr>
        <w:rPr>
          <w:rStyle w:val="Style13ptBold"/>
        </w:rPr>
      </w:pPr>
      <w:r w:rsidRPr="00302BC1">
        <w:rPr>
          <w:rStyle w:val="Style13ptBold"/>
        </w:rPr>
        <w:t>Fitz ‘10</w:t>
      </w:r>
    </w:p>
    <w:p w14:paraId="1B957071" w14:textId="496700F4" w:rsidR="001500DD" w:rsidRPr="00302BC1" w:rsidRDefault="00302BC1" w:rsidP="001500DD">
      <w:pPr>
        <w:rPr>
          <w:sz w:val="18"/>
          <w:szCs w:val="18"/>
        </w:rPr>
      </w:pPr>
      <w:r w:rsidRPr="00302BC1">
        <w:rPr>
          <w:sz w:val="18"/>
          <w:szCs w:val="18"/>
        </w:rPr>
        <w:t xml:space="preserve">Marshall Fitz is a senior fellow at American Progress. He previously served as vice president of Immigration Policy, during which time he directed the organization’s research and analysis of the economic, political, legal, and social impacts of immigration policy in America. Fitz has been one of the key legislative strategists in support of comprehensive immigration reform and has also been a leader in national coalitions that advance progressive immigration policies. He regularly advises members of Congress on immigration policy, politics, and strategy and has helped draft major legislation. </w:t>
      </w:r>
      <w:r w:rsidR="001500DD" w:rsidRPr="00302BC1">
        <w:rPr>
          <w:sz w:val="18"/>
          <w:szCs w:val="18"/>
        </w:rPr>
        <w:t>“Myth vs. Fact: The DREAM Act”</w:t>
      </w:r>
      <w:r w:rsidRPr="00302BC1">
        <w:rPr>
          <w:sz w:val="18"/>
          <w:szCs w:val="18"/>
        </w:rPr>
        <w:t xml:space="preserve"> – Center </w:t>
      </w:r>
      <w:proofErr w:type="gramStart"/>
      <w:r w:rsidRPr="00302BC1">
        <w:rPr>
          <w:sz w:val="18"/>
          <w:szCs w:val="18"/>
        </w:rPr>
        <w:t>For</w:t>
      </w:r>
      <w:proofErr w:type="gramEnd"/>
      <w:r w:rsidRPr="00302BC1">
        <w:rPr>
          <w:sz w:val="18"/>
          <w:szCs w:val="18"/>
        </w:rPr>
        <w:t xml:space="preserve"> American Progress - December 7, 2010 - #</w:t>
      </w:r>
      <w:proofErr w:type="spellStart"/>
      <w:r w:rsidRPr="00302BC1">
        <w:rPr>
          <w:sz w:val="18"/>
          <w:szCs w:val="18"/>
        </w:rPr>
        <w:t>CutWithRJ</w:t>
      </w:r>
      <w:proofErr w:type="spellEnd"/>
      <w:r w:rsidRPr="00302BC1">
        <w:rPr>
          <w:sz w:val="18"/>
          <w:szCs w:val="18"/>
        </w:rPr>
        <w:t xml:space="preserve"> - </w:t>
      </w:r>
      <w:r w:rsidR="001500DD" w:rsidRPr="00302BC1">
        <w:rPr>
          <w:sz w:val="18"/>
          <w:szCs w:val="18"/>
        </w:rPr>
        <w:t>https://www.americanprogress.org/issues/immigration/reports/2010/12/07/8781/myth-vs-fact-the-dream-act/</w:t>
      </w:r>
    </w:p>
    <w:p w14:paraId="69431C33" w14:textId="77777777" w:rsidR="001500DD" w:rsidRDefault="001500DD" w:rsidP="001500DD"/>
    <w:p w14:paraId="6757D326" w14:textId="6279AFD7" w:rsidR="001500DD" w:rsidRPr="00302BC1" w:rsidRDefault="001500DD" w:rsidP="001500DD">
      <w:pPr>
        <w:rPr>
          <w:sz w:val="16"/>
        </w:rPr>
      </w:pPr>
      <w:r w:rsidRPr="00302BC1">
        <w:rPr>
          <w:rStyle w:val="StyleUnderline"/>
        </w:rPr>
        <w:t>The far stronger argument is</w:t>
      </w:r>
      <w:r w:rsidRPr="00302BC1">
        <w:rPr>
          <w:sz w:val="16"/>
        </w:rPr>
        <w:t>: “</w:t>
      </w:r>
      <w:r w:rsidRPr="00302BC1">
        <w:rPr>
          <w:rStyle w:val="StyleUnderline"/>
        </w:rPr>
        <w:t xml:space="preserve">America can’t afford </w:t>
      </w:r>
      <w:r w:rsidRPr="00302BC1">
        <w:rPr>
          <w:rStyle w:val="Emphasis"/>
        </w:rPr>
        <w:t>not</w:t>
      </w:r>
      <w:r w:rsidRPr="00302BC1">
        <w:rPr>
          <w:rStyle w:val="StyleUnderline"/>
        </w:rPr>
        <w:t xml:space="preserve"> to pass the DREAM Act</w:t>
      </w:r>
      <w:r w:rsidRPr="00302BC1">
        <w:rPr>
          <w:sz w:val="16"/>
        </w:rPr>
        <w:t>.”</w:t>
      </w:r>
    </w:p>
    <w:p w14:paraId="1EC8D5DC" w14:textId="77777777" w:rsidR="001500DD" w:rsidRDefault="001500DD" w:rsidP="001500DD">
      <w:r w:rsidRPr="00281D96">
        <w:rPr>
          <w:rStyle w:val="Emphasis"/>
          <w:highlight w:val="cyan"/>
        </w:rPr>
        <w:t>Myth:</w:t>
      </w:r>
      <w:r>
        <w:t xml:space="preserve"> </w:t>
      </w:r>
      <w:r w:rsidRPr="00281D96">
        <w:rPr>
          <w:rStyle w:val="StyleUnderline"/>
          <w:highlight w:val="cyan"/>
        </w:rPr>
        <w:t>The DREAM Act would reward illegal behavior</w:t>
      </w:r>
      <w:r>
        <w:t>.</w:t>
      </w:r>
    </w:p>
    <w:p w14:paraId="48C8CB52" w14:textId="77777777" w:rsidR="001500DD" w:rsidRPr="00302BC1" w:rsidRDefault="001500DD" w:rsidP="001500DD">
      <w:pPr>
        <w:rPr>
          <w:sz w:val="16"/>
        </w:rPr>
      </w:pPr>
      <w:r w:rsidRPr="00281D96">
        <w:rPr>
          <w:rStyle w:val="Emphasis"/>
          <w:highlight w:val="cyan"/>
        </w:rPr>
        <w:t>Fact:</w:t>
      </w:r>
      <w:r w:rsidRPr="00302BC1">
        <w:rPr>
          <w:sz w:val="16"/>
        </w:rPr>
        <w:t xml:space="preserve"> </w:t>
      </w:r>
      <w:r w:rsidRPr="00281D96">
        <w:rPr>
          <w:rStyle w:val="StyleUnderline"/>
          <w:highlight w:val="cyan"/>
        </w:rPr>
        <w:t>This isn’t amnesty</w:t>
      </w:r>
      <w:r w:rsidRPr="00302BC1">
        <w:rPr>
          <w:sz w:val="16"/>
        </w:rPr>
        <w:t xml:space="preserve">. </w:t>
      </w:r>
      <w:r w:rsidRPr="00302BC1">
        <w:rPr>
          <w:rStyle w:val="StyleUnderline"/>
        </w:rPr>
        <w:t>Eligible youth</w:t>
      </w:r>
      <w:r w:rsidRPr="00302BC1">
        <w:rPr>
          <w:sz w:val="16"/>
        </w:rPr>
        <w:t xml:space="preserve"> who </w:t>
      </w:r>
      <w:r w:rsidRPr="00302BC1">
        <w:rPr>
          <w:rStyle w:val="StyleUnderline"/>
        </w:rPr>
        <w:t>had no say in the decision to come to the United States</w:t>
      </w:r>
      <w:r w:rsidRPr="00302BC1">
        <w:rPr>
          <w:sz w:val="16"/>
        </w:rPr>
        <w:t xml:space="preserve"> would have to work hard to earn permanent residence, and the earliest they could gain citizenship would be 13 years.</w:t>
      </w:r>
    </w:p>
    <w:p w14:paraId="7884CD9E" w14:textId="2A6AE902" w:rsidR="001500DD" w:rsidRPr="00302BC1" w:rsidRDefault="001500DD" w:rsidP="001500DD">
      <w:pPr>
        <w:rPr>
          <w:sz w:val="16"/>
        </w:rPr>
      </w:pPr>
      <w:r w:rsidRPr="00302BC1">
        <w:rPr>
          <w:sz w:val="16"/>
        </w:rPr>
        <w:t xml:space="preserve">Opponents grasp for the moral high ground with this feeble contention. </w:t>
      </w:r>
      <w:r w:rsidRPr="00281D96">
        <w:rPr>
          <w:rStyle w:val="StyleUnderline"/>
          <w:highlight w:val="cyan"/>
        </w:rPr>
        <w:t>The dubious claim that providing a path to legal status somehow violates</w:t>
      </w:r>
      <w:r w:rsidRPr="00302BC1">
        <w:rPr>
          <w:sz w:val="16"/>
        </w:rPr>
        <w:t xml:space="preserve"> our </w:t>
      </w:r>
      <w:r w:rsidRPr="00281D96">
        <w:rPr>
          <w:rStyle w:val="StyleUnderline"/>
          <w:highlight w:val="cyan"/>
        </w:rPr>
        <w:t>commitment to the rule of law</w:t>
      </w:r>
      <w:r w:rsidRPr="00302BC1">
        <w:rPr>
          <w:sz w:val="16"/>
        </w:rPr>
        <w:t xml:space="preserve"> </w:t>
      </w:r>
      <w:r w:rsidRPr="00281D96">
        <w:rPr>
          <w:rStyle w:val="StyleUnderline"/>
          <w:highlight w:val="cyan"/>
        </w:rPr>
        <w:t>is standard fare for opponents of immigration reform</w:t>
      </w:r>
      <w:r w:rsidRPr="00302BC1">
        <w:rPr>
          <w:sz w:val="16"/>
        </w:rPr>
        <w:t xml:space="preserve">. </w:t>
      </w:r>
      <w:r w:rsidRPr="00281D96">
        <w:rPr>
          <w:rStyle w:val="StyleUnderline"/>
          <w:highlight w:val="cyan"/>
        </w:rPr>
        <w:t xml:space="preserve">But this tired “anti-amnesty” argument lacks all resonance </w:t>
      </w:r>
      <w:r w:rsidRPr="00281D96">
        <w:rPr>
          <w:rStyle w:val="Emphasis"/>
          <w:highlight w:val="cyan"/>
        </w:rPr>
        <w:t>when applied to this population</w:t>
      </w:r>
      <w:r w:rsidRPr="00302BC1">
        <w:rPr>
          <w:rStyle w:val="Emphasis"/>
        </w:rPr>
        <w:t>.</w:t>
      </w:r>
    </w:p>
    <w:p w14:paraId="4080D6D4" w14:textId="0E441B54" w:rsidR="001500DD" w:rsidRPr="00302BC1" w:rsidRDefault="001500DD" w:rsidP="001500DD">
      <w:pPr>
        <w:rPr>
          <w:u w:val="single"/>
        </w:rPr>
      </w:pPr>
      <w:r w:rsidRPr="00281D96">
        <w:rPr>
          <w:rStyle w:val="StyleUnderline"/>
          <w:highlight w:val="cyan"/>
        </w:rPr>
        <w:t>These kids were brought to the U</w:t>
      </w:r>
      <w:r w:rsidRPr="00302BC1">
        <w:rPr>
          <w:rStyle w:val="StyleUnderline"/>
        </w:rPr>
        <w:t>nited</w:t>
      </w:r>
      <w:r w:rsidRPr="00281D96">
        <w:rPr>
          <w:rStyle w:val="StyleUnderline"/>
          <w:highlight w:val="cyan"/>
        </w:rPr>
        <w:t xml:space="preserve"> S</w:t>
      </w:r>
      <w:r w:rsidRPr="00302BC1">
        <w:rPr>
          <w:rStyle w:val="StyleUnderline"/>
        </w:rPr>
        <w:t>tates</w:t>
      </w:r>
      <w:r w:rsidRPr="00281D96">
        <w:rPr>
          <w:rStyle w:val="StyleUnderline"/>
          <w:highlight w:val="cyan"/>
        </w:rPr>
        <w:t xml:space="preserve"> before they had a say</w:t>
      </w:r>
      <w:r w:rsidRPr="00302BC1">
        <w:rPr>
          <w:sz w:val="16"/>
        </w:rPr>
        <w:t xml:space="preserve"> in their life circumstances. Denying them hope and opportunity is punishment for an act beyond their control. Enabling them </w:t>
      </w:r>
      <w:r w:rsidRPr="00281D96">
        <w:rPr>
          <w:rStyle w:val="StyleUnderline"/>
          <w:highlight w:val="cyan"/>
        </w:rPr>
        <w:t>to</w:t>
      </w:r>
      <w:r w:rsidRPr="00302BC1">
        <w:rPr>
          <w:sz w:val="16"/>
        </w:rPr>
        <w:t xml:space="preserve"> work hard and</w:t>
      </w:r>
      <w:r w:rsidRPr="00302BC1">
        <w:rPr>
          <w:rStyle w:val="StyleUnderline"/>
        </w:rPr>
        <w:t xml:space="preserve"> </w:t>
      </w:r>
      <w:r w:rsidRPr="00281D96">
        <w:rPr>
          <w:rStyle w:val="StyleUnderline"/>
          <w:highlight w:val="cyan"/>
        </w:rPr>
        <w:t>earn</w:t>
      </w:r>
      <w:r w:rsidRPr="00302BC1">
        <w:rPr>
          <w:sz w:val="16"/>
        </w:rPr>
        <w:t xml:space="preserve"> the privilege of </w:t>
      </w:r>
      <w:r w:rsidRPr="00281D96">
        <w:rPr>
          <w:rStyle w:val="StyleUnderline"/>
          <w:highlight w:val="cyan"/>
        </w:rPr>
        <w:t>citizenship is hardly “rewarding” illegal behavior.</w:t>
      </w:r>
    </w:p>
    <w:p w14:paraId="72ECC496" w14:textId="4A35D549" w:rsidR="001500DD" w:rsidRPr="00302BC1" w:rsidRDefault="001500DD" w:rsidP="001500DD">
      <w:pPr>
        <w:rPr>
          <w:sz w:val="16"/>
          <w:szCs w:val="16"/>
        </w:rPr>
      </w:pPr>
      <w:r w:rsidRPr="00302BC1">
        <w:rPr>
          <w:sz w:val="16"/>
          <w:szCs w:val="16"/>
        </w:rPr>
        <w:t>Moreover, the hypocrisy of some of the elected officials who would condemn these kids to marginalization is shameful. Sen. David Vitter (R-LA), who has confessed to moral waywardness, complains with a straight face that these kids are subverting the rule of law.</w:t>
      </w:r>
    </w:p>
    <w:p w14:paraId="4303DB5D" w14:textId="77777777" w:rsidR="001500DD" w:rsidRDefault="001500DD" w:rsidP="001500DD">
      <w:r w:rsidRPr="00281D96">
        <w:rPr>
          <w:rStyle w:val="Emphasis"/>
          <w:highlight w:val="cyan"/>
        </w:rPr>
        <w:t>Myth:</w:t>
      </w:r>
      <w:r>
        <w:t xml:space="preserve"> </w:t>
      </w:r>
      <w:r w:rsidRPr="00281D96">
        <w:rPr>
          <w:rStyle w:val="StyleUnderline"/>
          <w:highlight w:val="cyan"/>
        </w:rPr>
        <w:t>Passing the DREAM Act would encourage more illegal immigration</w:t>
      </w:r>
      <w:r>
        <w:t>.</w:t>
      </w:r>
    </w:p>
    <w:p w14:paraId="4A34FABE" w14:textId="77777777" w:rsidR="001500DD" w:rsidRPr="00302BC1" w:rsidRDefault="001500DD" w:rsidP="001500DD">
      <w:pPr>
        <w:rPr>
          <w:sz w:val="16"/>
        </w:rPr>
      </w:pPr>
      <w:r w:rsidRPr="00281D96">
        <w:rPr>
          <w:rStyle w:val="StyleUnderline"/>
          <w:highlight w:val="cyan"/>
        </w:rPr>
        <w:t>Fact:</w:t>
      </w:r>
      <w:r w:rsidRPr="00302BC1">
        <w:rPr>
          <w:sz w:val="16"/>
        </w:rPr>
        <w:t xml:space="preserve"> The bill has strict requirements that make only a discrete one-time universe of individuals eligible for relief.</w:t>
      </w:r>
    </w:p>
    <w:p w14:paraId="5D71BB8D" w14:textId="0C483C16" w:rsidR="001500DD" w:rsidRPr="00302BC1" w:rsidRDefault="001500DD" w:rsidP="001500DD">
      <w:pPr>
        <w:rPr>
          <w:sz w:val="16"/>
        </w:rPr>
      </w:pPr>
      <w:r w:rsidRPr="00281D96">
        <w:rPr>
          <w:rStyle w:val="StyleUnderline"/>
          <w:highlight w:val="cyan"/>
        </w:rPr>
        <w:t>When immigration reform</w:t>
      </w:r>
      <w:r w:rsidRPr="00302BC1">
        <w:rPr>
          <w:sz w:val="16"/>
        </w:rPr>
        <w:t xml:space="preserve"> of any sort </w:t>
      </w:r>
      <w:r w:rsidRPr="00281D96">
        <w:rPr>
          <w:rStyle w:val="StyleUnderline"/>
          <w:highlight w:val="cyan"/>
        </w:rPr>
        <w:t>is under consideration the “magnet” excuse returns</w:t>
      </w:r>
      <w:r w:rsidRPr="00302BC1">
        <w:rPr>
          <w:sz w:val="16"/>
        </w:rPr>
        <w:t xml:space="preserve"> to vogue </w:t>
      </w:r>
      <w:r w:rsidRPr="00281D96">
        <w:rPr>
          <w:rStyle w:val="StyleUnderline"/>
          <w:highlight w:val="cyan"/>
        </w:rPr>
        <w:t>like clockwork.</w:t>
      </w:r>
      <w:r w:rsidRPr="00302BC1">
        <w:rPr>
          <w:sz w:val="16"/>
        </w:rPr>
        <w:t xml:space="preserve"> To be sure, this bill is not a solution to the problem of illegal immigration. But neither is it a magnet for more undocumented migration. And according to the secretary of homeland security the DREAM Act will enable DHS to better focus its resources on criminals and security threats.</w:t>
      </w:r>
    </w:p>
    <w:p w14:paraId="6E1B3097" w14:textId="2E565B5A" w:rsidR="001500DD" w:rsidRPr="00302BC1" w:rsidRDefault="001500DD" w:rsidP="001500DD">
      <w:pPr>
        <w:rPr>
          <w:sz w:val="16"/>
        </w:rPr>
      </w:pPr>
      <w:r w:rsidRPr="00281D96">
        <w:rPr>
          <w:rStyle w:val="StyleUnderline"/>
          <w:highlight w:val="cyan"/>
        </w:rPr>
        <w:t>To be eligible</w:t>
      </w:r>
      <w:r w:rsidRPr="00302BC1">
        <w:rPr>
          <w:sz w:val="16"/>
        </w:rPr>
        <w:t xml:space="preserve"> </w:t>
      </w:r>
      <w:r w:rsidRPr="00302BC1">
        <w:rPr>
          <w:rStyle w:val="StyleUnderline"/>
        </w:rPr>
        <w:t>for relief under the DREAM Act</w:t>
      </w:r>
      <w:r w:rsidRPr="00302BC1">
        <w:rPr>
          <w:sz w:val="16"/>
        </w:rPr>
        <w:t xml:space="preserve"> </w:t>
      </w:r>
      <w:r w:rsidRPr="00281D96">
        <w:rPr>
          <w:rStyle w:val="StyleUnderline"/>
          <w:highlight w:val="cyan"/>
        </w:rPr>
        <w:t>an individual must have come</w:t>
      </w:r>
      <w:r w:rsidRPr="00302BC1">
        <w:rPr>
          <w:sz w:val="16"/>
        </w:rPr>
        <w:t xml:space="preserve"> </w:t>
      </w:r>
      <w:r w:rsidRPr="00281D96">
        <w:rPr>
          <w:rStyle w:val="StyleUnderline"/>
          <w:highlight w:val="cyan"/>
        </w:rPr>
        <w:t>to the U</w:t>
      </w:r>
      <w:r w:rsidRPr="00302BC1">
        <w:rPr>
          <w:rStyle w:val="StyleUnderline"/>
        </w:rPr>
        <w:t>nited</w:t>
      </w:r>
      <w:r w:rsidRPr="00281D96">
        <w:rPr>
          <w:rStyle w:val="StyleUnderline"/>
          <w:highlight w:val="cyan"/>
        </w:rPr>
        <w:t xml:space="preserve"> S</w:t>
      </w:r>
      <w:r w:rsidRPr="00302BC1">
        <w:rPr>
          <w:rStyle w:val="StyleUnderline"/>
        </w:rPr>
        <w:t>tates</w:t>
      </w:r>
      <w:r w:rsidRPr="00302BC1">
        <w:rPr>
          <w:sz w:val="16"/>
        </w:rPr>
        <w:t xml:space="preserve"> </w:t>
      </w:r>
      <w:r w:rsidRPr="00281D96">
        <w:rPr>
          <w:rStyle w:val="Emphasis"/>
          <w:highlight w:val="cyan"/>
        </w:rPr>
        <w:t>before they were 16</w:t>
      </w:r>
      <w:r w:rsidRPr="00302BC1">
        <w:rPr>
          <w:sz w:val="16"/>
        </w:rPr>
        <w:t xml:space="preserve"> years old, </w:t>
      </w:r>
      <w:r w:rsidRPr="00281D96">
        <w:rPr>
          <w:rStyle w:val="StyleUnderline"/>
          <w:highlight w:val="cyan"/>
        </w:rPr>
        <w:t>and they must have been in the U</w:t>
      </w:r>
      <w:r w:rsidRPr="00302BC1">
        <w:rPr>
          <w:sz w:val="16"/>
        </w:rPr>
        <w:t xml:space="preserve">nited </w:t>
      </w:r>
      <w:r w:rsidRPr="00281D96">
        <w:rPr>
          <w:rStyle w:val="StyleUnderline"/>
          <w:highlight w:val="cyan"/>
        </w:rPr>
        <w:t>S</w:t>
      </w:r>
      <w:r w:rsidRPr="00302BC1">
        <w:rPr>
          <w:sz w:val="16"/>
        </w:rPr>
        <w:t xml:space="preserve">tates </w:t>
      </w:r>
      <w:r w:rsidRPr="00281D96">
        <w:rPr>
          <w:rStyle w:val="StyleUnderline"/>
          <w:highlight w:val="cyan"/>
        </w:rPr>
        <w:t>for more than five years</w:t>
      </w:r>
      <w:r w:rsidRPr="00302BC1">
        <w:rPr>
          <w:sz w:val="16"/>
        </w:rPr>
        <w:t xml:space="preserve"> on the date of enactment. In addition, they must be under 30 years old on the date of enactment and they must prove that they have possessed good moral character from the time they arrived in the United States. </w:t>
      </w:r>
      <w:r w:rsidRPr="00281D96">
        <w:rPr>
          <w:rStyle w:val="StyleUnderline"/>
          <w:highlight w:val="cyan"/>
        </w:rPr>
        <w:t>Those types of</w:t>
      </w:r>
      <w:r w:rsidRPr="00302BC1">
        <w:rPr>
          <w:sz w:val="16"/>
        </w:rPr>
        <w:t xml:space="preserve"> strict </w:t>
      </w:r>
      <w:r w:rsidRPr="00281D96">
        <w:rPr>
          <w:rStyle w:val="StyleUnderline"/>
          <w:highlight w:val="cyan"/>
        </w:rPr>
        <w:t>requirements</w:t>
      </w:r>
      <w:r w:rsidRPr="00302BC1">
        <w:rPr>
          <w:sz w:val="16"/>
        </w:rPr>
        <w:t>—</w:t>
      </w:r>
      <w:r w:rsidRPr="00302BC1">
        <w:rPr>
          <w:rStyle w:val="StyleUnderline"/>
        </w:rPr>
        <w:t>particularly the mandatory number of years in the United States</w:t>
      </w:r>
      <w:r w:rsidRPr="00302BC1">
        <w:rPr>
          <w:sz w:val="16"/>
        </w:rPr>
        <w:t>—</w:t>
      </w:r>
      <w:r w:rsidRPr="00281D96">
        <w:rPr>
          <w:rStyle w:val="StyleUnderline"/>
          <w:highlight w:val="cyan"/>
        </w:rPr>
        <w:t>ensure there will be no surge of undocumented immigrants</w:t>
      </w:r>
      <w:r w:rsidRPr="00302BC1">
        <w:rPr>
          <w:sz w:val="16"/>
        </w:rPr>
        <w:t xml:space="preserve"> at the border.</w:t>
      </w:r>
    </w:p>
    <w:p w14:paraId="546B5498" w14:textId="6B74D772" w:rsidR="00546C14" w:rsidRDefault="00546C14" w:rsidP="008B1A98"/>
    <w:p w14:paraId="7C7A1EB5" w14:textId="43ECDC12" w:rsidR="0024674D" w:rsidRDefault="0024674D" w:rsidP="0024674D">
      <w:pPr>
        <w:pStyle w:val="Heading3"/>
      </w:pPr>
      <w:r>
        <w:t>Plan helps the economy – 1AR</w:t>
      </w:r>
    </w:p>
    <w:p w14:paraId="70C368A4" w14:textId="13924E12" w:rsidR="0024674D" w:rsidRDefault="0024674D" w:rsidP="0024674D"/>
    <w:p w14:paraId="4F6392EA" w14:textId="77777777" w:rsidR="0024674D" w:rsidRDefault="0024674D" w:rsidP="0024674D">
      <w:pPr>
        <w:pStyle w:val="Heading3"/>
      </w:pPr>
      <w:proofErr w:type="spellStart"/>
      <w:r>
        <w:t>Aff</w:t>
      </w:r>
      <w:proofErr w:type="spellEnd"/>
      <w:r>
        <w:t xml:space="preserve"> – general econ </w:t>
      </w:r>
      <w:proofErr w:type="spellStart"/>
      <w:r>
        <w:t>arg</w:t>
      </w:r>
      <w:proofErr w:type="spellEnd"/>
    </w:p>
    <w:p w14:paraId="3A07F18D" w14:textId="77777777" w:rsidR="0024674D" w:rsidRDefault="0024674D" w:rsidP="0024674D"/>
    <w:p w14:paraId="5DCA8031" w14:textId="77777777" w:rsidR="0024674D" w:rsidRPr="00A4476E" w:rsidRDefault="0024674D" w:rsidP="0024674D">
      <w:pPr>
        <w:pStyle w:val="Heading4"/>
      </w:pPr>
      <w:r>
        <w:t>Immigration boosts the economy---net-job creators and exporters</w:t>
      </w:r>
    </w:p>
    <w:p w14:paraId="3CA4CD10" w14:textId="77777777" w:rsidR="0024674D" w:rsidRDefault="0024674D" w:rsidP="0024674D">
      <w:r w:rsidRPr="00B07C44">
        <w:rPr>
          <w:rStyle w:val="Style13ptBold"/>
        </w:rPr>
        <w:t>Wadhwa 17</w:t>
      </w:r>
      <w:r>
        <w:t xml:space="preserve"> (Opinion: Why Trump’s immigration order could spark a brain drain that hurts the U.S. economy, </w:t>
      </w:r>
      <w:proofErr w:type="gramStart"/>
      <w:r>
        <w:t>Published</w:t>
      </w:r>
      <w:proofErr w:type="gramEnd"/>
      <w:r>
        <w:t xml:space="preserve">: Jan 31, 2017 8:07 a.m. ET, </w:t>
      </w:r>
      <w:r w:rsidRPr="00A4476E">
        <w:t>By</w:t>
      </w:r>
      <w:r>
        <w:t xml:space="preserve"> </w:t>
      </w:r>
      <w:r w:rsidRPr="00A4476E">
        <w:rPr>
          <w:bCs/>
        </w:rPr>
        <w:t>VIVEK</w:t>
      </w:r>
      <w:r>
        <w:rPr>
          <w:bCs/>
        </w:rPr>
        <w:t xml:space="preserve"> </w:t>
      </w:r>
      <w:r w:rsidRPr="00A4476E">
        <w:rPr>
          <w:bCs/>
        </w:rPr>
        <w:t>WADHWA</w:t>
      </w:r>
      <w:r>
        <w:rPr>
          <w:bCs/>
        </w:rPr>
        <w:t xml:space="preserve">, </w:t>
      </w:r>
      <w:r w:rsidRPr="00A4476E">
        <w:rPr>
          <w:bCs/>
        </w:rPr>
        <w:t>is a Distinguished Fellow and professor at Carnegie Mellon University Engineering at Silicon Valley</w:t>
      </w:r>
      <w:r>
        <w:t xml:space="preserve">, </w:t>
      </w:r>
      <w:r w:rsidRPr="0003425E">
        <w:t>https://www.marketwatch.com/story/why-trumps-immigration-order-could-spark-a-brain-drain-that-hurts-the-us-economy-2017-01-30</w:t>
      </w:r>
      <w:r>
        <w:t>)</w:t>
      </w:r>
    </w:p>
    <w:p w14:paraId="195BC2EB" w14:textId="77777777" w:rsidR="0024674D" w:rsidRPr="00A4476E" w:rsidRDefault="0024674D" w:rsidP="0024674D">
      <w:pPr>
        <w:rPr>
          <w:u w:val="single"/>
        </w:rPr>
      </w:pPr>
      <w:r w:rsidRPr="00281D96">
        <w:rPr>
          <w:highlight w:val="cyan"/>
          <w:u w:val="single"/>
        </w:rPr>
        <w:t>Immigrants are more likely to start job-creating businesses across the economy</w:t>
      </w:r>
      <w:r w:rsidRPr="00A4476E">
        <w:rPr>
          <w:u w:val="single"/>
        </w:rPr>
        <w:t>, not just in tech</w:t>
      </w:r>
      <w:r>
        <w:rPr>
          <w:u w:val="single"/>
        </w:rPr>
        <w:t xml:space="preserve"> </w:t>
      </w:r>
      <w:r w:rsidRPr="00281D96">
        <w:rPr>
          <w:rStyle w:val="StyleUnderline"/>
          <w:highlight w:val="cyan"/>
        </w:rPr>
        <w:t>Silicon Valley</w:t>
      </w:r>
      <w:r w:rsidRPr="00D90F5A">
        <w:rPr>
          <w:sz w:val="16"/>
        </w:rPr>
        <w:t xml:space="preserve"> exports technology and </w:t>
      </w:r>
      <w:r w:rsidRPr="00281D96">
        <w:rPr>
          <w:highlight w:val="cyan"/>
          <w:u w:val="single"/>
        </w:rPr>
        <w:t>imports the world’s best talent</w:t>
      </w:r>
      <w:r w:rsidRPr="00A4476E">
        <w:rPr>
          <w:u w:val="single"/>
        </w:rPr>
        <w:t xml:space="preserve">. </w:t>
      </w:r>
      <w:r w:rsidRPr="00281D96">
        <w:rPr>
          <w:rStyle w:val="StyleUnderline"/>
          <w:highlight w:val="cyan"/>
        </w:rPr>
        <w:t>That is how it has helped grow America’s economy and boosted its competitive advantage</w:t>
      </w:r>
      <w:r w:rsidRPr="00D90F5A">
        <w:rPr>
          <w:sz w:val="16"/>
        </w:rPr>
        <w:t xml:space="preserve">. President Trump’s executive order banning immigrants from some Muslim countries sent shock waves through the tech industry over the weekend because it was a loud and clear message to the world that America’s doors are now closed, and xenophobia and bigotry are the new rules of law. It is no wonder that executives at </w:t>
      </w:r>
      <w:r w:rsidRPr="00A4476E">
        <w:rPr>
          <w:u w:val="single"/>
        </w:rPr>
        <w:t>a</w:t>
      </w:r>
      <w:r w:rsidRPr="00281D96">
        <w:rPr>
          <w:highlight w:val="cyan"/>
          <w:u w:val="single"/>
        </w:rPr>
        <w:t>lmost every major tech</w:t>
      </w:r>
      <w:r w:rsidRPr="00A4476E">
        <w:rPr>
          <w:u w:val="single"/>
        </w:rPr>
        <w:t xml:space="preserve">nology </w:t>
      </w:r>
      <w:r w:rsidRPr="00281D96">
        <w:rPr>
          <w:highlight w:val="cyan"/>
          <w:u w:val="single"/>
        </w:rPr>
        <w:t>company</w:t>
      </w:r>
      <w:r w:rsidRPr="00281D96">
        <w:rPr>
          <w:sz w:val="16"/>
          <w:highlight w:val="cyan"/>
        </w:rPr>
        <w:t>,</w:t>
      </w:r>
      <w:r w:rsidRPr="00D90F5A">
        <w:rPr>
          <w:sz w:val="16"/>
        </w:rPr>
        <w:t xml:space="preserve"> including Alphabet GOOG, -2.03% GOOGL, -2.34% Facebook FB, -2.38% and Apple AAPL, -0.77% </w:t>
      </w:r>
      <w:r w:rsidRPr="00281D96">
        <w:rPr>
          <w:highlight w:val="cyan"/>
          <w:u w:val="single"/>
        </w:rPr>
        <w:t>have made statements defending immigrants</w:t>
      </w:r>
      <w:r w:rsidRPr="00A4476E">
        <w:rPr>
          <w:u w:val="single"/>
        </w:rPr>
        <w:t xml:space="preserve"> and distancing their companies from the president. These companies are worried about their survival and the future of the country.</w:t>
      </w:r>
      <w:r>
        <w:rPr>
          <w:u w:val="single"/>
        </w:rPr>
        <w:t xml:space="preserve"> </w:t>
      </w:r>
      <w:r w:rsidRPr="00D90F5A">
        <w:rPr>
          <w:sz w:val="16"/>
        </w:rPr>
        <w:t xml:space="preserve">Let there be no doubt that </w:t>
      </w:r>
      <w:r w:rsidRPr="00281D96">
        <w:rPr>
          <w:b/>
          <w:highlight w:val="cyan"/>
          <w:u w:val="single"/>
        </w:rPr>
        <w:t>immigrants are essential to our economic present and future</w:t>
      </w:r>
      <w:r w:rsidRPr="00D90F5A">
        <w:rPr>
          <w:sz w:val="16"/>
        </w:rPr>
        <w:t>. These newcomers start a disproportionate number of U.S. businesses, particularly in advanced technologies</w:t>
      </w:r>
      <w:r w:rsidRPr="00281D96">
        <w:rPr>
          <w:sz w:val="16"/>
          <w:highlight w:val="cyan"/>
        </w:rPr>
        <w:t xml:space="preserve">. </w:t>
      </w:r>
      <w:r w:rsidRPr="00281D96">
        <w:rPr>
          <w:b/>
          <w:highlight w:val="cyan"/>
          <w:u w:val="single"/>
        </w:rPr>
        <w:t>Immigrants and foreign-passport holders occupy a growing majority</w:t>
      </w:r>
      <w:r w:rsidRPr="00A4476E">
        <w:rPr>
          <w:b/>
          <w:u w:val="single"/>
        </w:rPr>
        <w:t xml:space="preserve"> of places </w:t>
      </w:r>
      <w:r w:rsidRPr="00281D96">
        <w:rPr>
          <w:b/>
          <w:highlight w:val="cyan"/>
          <w:u w:val="single"/>
        </w:rPr>
        <w:t>in graduate education programs in computer science</w:t>
      </w:r>
      <w:r w:rsidRPr="00A4476E">
        <w:rPr>
          <w:b/>
          <w:u w:val="single"/>
        </w:rPr>
        <w:t xml:space="preserve">, </w:t>
      </w:r>
      <w:r w:rsidRPr="00281D96">
        <w:rPr>
          <w:b/>
          <w:highlight w:val="cyan"/>
          <w:u w:val="single"/>
        </w:rPr>
        <w:t>math</w:t>
      </w:r>
      <w:r w:rsidRPr="00A4476E">
        <w:rPr>
          <w:b/>
          <w:u w:val="single"/>
        </w:rPr>
        <w:t xml:space="preserve">ematics, physics </w:t>
      </w:r>
      <w:r w:rsidRPr="00281D96">
        <w:rPr>
          <w:b/>
          <w:highlight w:val="cyan"/>
          <w:u w:val="single"/>
        </w:rPr>
        <w:t>and other hard sciences</w:t>
      </w:r>
      <w:r w:rsidRPr="00A4476E">
        <w:rPr>
          <w:b/>
          <w:u w:val="single"/>
        </w:rPr>
        <w:t xml:space="preserve">. </w:t>
      </w:r>
      <w:r w:rsidRPr="00281D96">
        <w:rPr>
          <w:b/>
          <w:highlight w:val="cyan"/>
          <w:u w:val="single"/>
        </w:rPr>
        <w:t>They play an outsize role in U.S. research and innovation.</w:t>
      </w:r>
      <w:r w:rsidRPr="00D90F5A">
        <w:rPr>
          <w:sz w:val="16"/>
        </w:rPr>
        <w:t xml:space="preserve"> A 2012 research paper I co-authored, “America’s New Immigrant Entrepreneurs: Then and Now,” documented that 24.3% of U.S. engineering and technology start-up companies and 43.9% of those based in Silicon Valley were founded by immigrants. My research also determined that immigrants contributed to more than 60% of the patent filings at innovative companies such as Qualcomm QCOM, -1.22</w:t>
      </w:r>
      <w:proofErr w:type="gramStart"/>
      <w:r w:rsidRPr="00D90F5A">
        <w:rPr>
          <w:sz w:val="16"/>
        </w:rPr>
        <w:t>% ,</w:t>
      </w:r>
      <w:proofErr w:type="gramEnd"/>
      <w:r w:rsidRPr="00D90F5A">
        <w:rPr>
          <w:sz w:val="16"/>
        </w:rPr>
        <w:t xml:space="preserve"> Merck MRK, -0.49% , General Electric GE, -1.53% , and Cisco Systems CSCO, -2.33% . And surprisingly, more than 40% of the international patent applications filed by the U.S. government had foreign-national authors. </w:t>
      </w:r>
      <w:r w:rsidRPr="00A4476E">
        <w:rPr>
          <w:u w:val="single"/>
        </w:rPr>
        <w:t>Study after study has found that immigrants are more likely to start job-creating businesses, not only in tech but across the economy.</w:t>
      </w:r>
      <w:r w:rsidRPr="00D90F5A">
        <w:rPr>
          <w:sz w:val="16"/>
        </w:rPr>
        <w:t xml:space="preserve"> In 2014, 20% of the Inc. 500 companies had immigrant founders. </w:t>
      </w:r>
      <w:r w:rsidRPr="00A4476E">
        <w:rPr>
          <w:u w:val="single"/>
        </w:rPr>
        <w:t>That’s despite immigrants accounting for less than 15% of the U.S. population</w:t>
      </w:r>
      <w:r w:rsidRPr="00D90F5A">
        <w:rPr>
          <w:sz w:val="16"/>
        </w:rPr>
        <w:t xml:space="preserve">. According to research by economist Robert </w:t>
      </w:r>
      <w:proofErr w:type="spellStart"/>
      <w:r w:rsidRPr="00D90F5A">
        <w:rPr>
          <w:sz w:val="16"/>
        </w:rPr>
        <w:t>Fairlie</w:t>
      </w:r>
      <w:proofErr w:type="spellEnd"/>
      <w:r w:rsidRPr="00D90F5A">
        <w:rPr>
          <w:sz w:val="16"/>
        </w:rPr>
        <w:t xml:space="preserve"> for the Small Business Administration, </w:t>
      </w:r>
      <w:r w:rsidRPr="00281D96">
        <w:rPr>
          <w:b/>
          <w:highlight w:val="cyan"/>
          <w:u w:val="single"/>
        </w:rPr>
        <w:t>immigrants are more than twice as likely to found businesses as non-immigrants</w:t>
      </w:r>
      <w:r w:rsidRPr="00D90F5A">
        <w:rPr>
          <w:sz w:val="16"/>
        </w:rPr>
        <w:t xml:space="preserve"> </w:t>
      </w:r>
      <w:r w:rsidRPr="00A4476E">
        <w:rPr>
          <w:u w:val="single"/>
        </w:rPr>
        <w:t>and 7.1% of immigrant-founded businesses export their products outside the U.S. as compared to only 4.4% of non-immigrant-founded businesses.</w:t>
      </w:r>
    </w:p>
    <w:p w14:paraId="6EC9D0FE" w14:textId="77777777" w:rsidR="0024674D" w:rsidRPr="0024674D" w:rsidRDefault="0024674D" w:rsidP="0024674D"/>
    <w:p w14:paraId="2FCE8323" w14:textId="20899E2C" w:rsidR="0024674D" w:rsidRDefault="0024674D" w:rsidP="008B1A98"/>
    <w:p w14:paraId="5A85CA43" w14:textId="77777777" w:rsidR="0024674D" w:rsidRDefault="0024674D" w:rsidP="008B1A98"/>
    <w:p w14:paraId="6CFB8ED7" w14:textId="77777777" w:rsidR="00546C14" w:rsidRDefault="00546C14" w:rsidP="00546C14">
      <w:pPr>
        <w:pStyle w:val="Heading3"/>
      </w:pPr>
      <w:r>
        <w:t>Not unique - Wages low now – 1AR</w:t>
      </w:r>
    </w:p>
    <w:p w14:paraId="09A3B789" w14:textId="77777777" w:rsidR="00546C14" w:rsidRDefault="00546C14" w:rsidP="00546C14"/>
    <w:p w14:paraId="68C4A5C2" w14:textId="77777777" w:rsidR="00546C14" w:rsidRDefault="00546C14" w:rsidP="00546C14">
      <w:pPr>
        <w:pStyle w:val="Heading4"/>
      </w:pPr>
      <w:r>
        <w:t>Not unique – wages low. Any increase isn’t from better pay – but employees having to work more hours.</w:t>
      </w:r>
    </w:p>
    <w:p w14:paraId="5B17FD02" w14:textId="77777777" w:rsidR="00546C14" w:rsidRPr="004D2696" w:rsidRDefault="00546C14" w:rsidP="00546C14">
      <w:pPr>
        <w:rPr>
          <w:rStyle w:val="Style13ptBold"/>
        </w:rPr>
      </w:pPr>
      <w:proofErr w:type="spellStart"/>
      <w:r w:rsidRPr="004D2696">
        <w:rPr>
          <w:rStyle w:val="Style13ptBold"/>
        </w:rPr>
        <w:t>DePillis</w:t>
      </w:r>
      <w:proofErr w:type="spellEnd"/>
      <w:r w:rsidRPr="004D2696">
        <w:rPr>
          <w:rStyle w:val="Style13ptBold"/>
        </w:rPr>
        <w:t xml:space="preserve"> ‘18</w:t>
      </w:r>
    </w:p>
    <w:p w14:paraId="42522765" w14:textId="77777777" w:rsidR="00546C14" w:rsidRPr="004D2696" w:rsidRDefault="00546C14" w:rsidP="00546C14">
      <w:pPr>
        <w:rPr>
          <w:sz w:val="18"/>
          <w:szCs w:val="18"/>
        </w:rPr>
      </w:pPr>
      <w:r w:rsidRPr="004D2696">
        <w:rPr>
          <w:sz w:val="18"/>
          <w:szCs w:val="18"/>
        </w:rPr>
        <w:t xml:space="preserve">Lydia </w:t>
      </w:r>
      <w:proofErr w:type="spellStart"/>
      <w:r w:rsidRPr="004D2696">
        <w:rPr>
          <w:sz w:val="18"/>
          <w:szCs w:val="18"/>
        </w:rPr>
        <w:t>DePillis</w:t>
      </w:r>
      <w:proofErr w:type="spellEnd"/>
      <w:r w:rsidRPr="004D2696">
        <w:rPr>
          <w:sz w:val="18"/>
          <w:szCs w:val="18"/>
        </w:rPr>
        <w:t xml:space="preserve"> is a Senior Economics Writer for CNN Money - “What's really going on with wages in America” – </w:t>
      </w:r>
      <w:r w:rsidRPr="004D2696">
        <w:rPr>
          <w:sz w:val="18"/>
          <w:szCs w:val="18"/>
          <w:u w:val="single"/>
        </w:rPr>
        <w:t>CNN Money</w:t>
      </w:r>
      <w:r w:rsidRPr="004D2696">
        <w:rPr>
          <w:sz w:val="18"/>
          <w:szCs w:val="18"/>
        </w:rPr>
        <w:t xml:space="preserve"> – June 13</w:t>
      </w:r>
      <w:r w:rsidRPr="004D2696">
        <w:rPr>
          <w:sz w:val="18"/>
          <w:szCs w:val="18"/>
          <w:vertAlign w:val="superscript"/>
        </w:rPr>
        <w:t>th</w:t>
      </w:r>
      <w:r w:rsidRPr="004D2696">
        <w:rPr>
          <w:sz w:val="18"/>
          <w:szCs w:val="18"/>
        </w:rPr>
        <w:t xml:space="preserve"> - #</w:t>
      </w:r>
      <w:proofErr w:type="spellStart"/>
      <w:r w:rsidRPr="004D2696">
        <w:rPr>
          <w:sz w:val="18"/>
          <w:szCs w:val="18"/>
        </w:rPr>
        <w:t>CutWithRJ</w:t>
      </w:r>
      <w:proofErr w:type="spellEnd"/>
      <w:r w:rsidRPr="004D2696">
        <w:rPr>
          <w:sz w:val="18"/>
          <w:szCs w:val="18"/>
        </w:rPr>
        <w:t xml:space="preserve"> - http://money.cnn.com/2018/06/13/news/economy/wage-growth-workers/index.html</w:t>
      </w:r>
    </w:p>
    <w:p w14:paraId="64BE1638" w14:textId="77777777" w:rsidR="00546C14" w:rsidRDefault="00546C14" w:rsidP="00546C14"/>
    <w:p w14:paraId="6B675BF3" w14:textId="77777777" w:rsidR="00546C14" w:rsidRPr="004D2696" w:rsidRDefault="00546C14" w:rsidP="00546C14">
      <w:pPr>
        <w:rPr>
          <w:sz w:val="16"/>
        </w:rPr>
      </w:pPr>
      <w:r w:rsidRPr="00281D96">
        <w:rPr>
          <w:rStyle w:val="StyleUnderline"/>
          <w:highlight w:val="cyan"/>
        </w:rPr>
        <w:t>With unemployment</w:t>
      </w:r>
      <w:r w:rsidRPr="004D2696">
        <w:rPr>
          <w:sz w:val="16"/>
        </w:rPr>
        <w:t xml:space="preserve"> near historic </w:t>
      </w:r>
      <w:r w:rsidRPr="00281D96">
        <w:rPr>
          <w:rStyle w:val="StyleUnderline"/>
          <w:highlight w:val="cyan"/>
        </w:rPr>
        <w:t>low</w:t>
      </w:r>
      <w:r w:rsidRPr="004D2696">
        <w:rPr>
          <w:sz w:val="16"/>
        </w:rPr>
        <w:t xml:space="preserve">s, </w:t>
      </w:r>
      <w:r w:rsidRPr="00281D96">
        <w:rPr>
          <w:rStyle w:val="StyleUnderline"/>
          <w:highlight w:val="cyan"/>
        </w:rPr>
        <w:t>there seems to be</w:t>
      </w:r>
      <w:r w:rsidRPr="004D2696">
        <w:rPr>
          <w:sz w:val="16"/>
        </w:rPr>
        <w:t xml:space="preserve"> just </w:t>
      </w:r>
      <w:r w:rsidRPr="00281D96">
        <w:rPr>
          <w:rStyle w:val="StyleUnderline"/>
          <w:highlight w:val="cyan"/>
        </w:rPr>
        <w:t>one missing piece in the economic recovery</w:t>
      </w:r>
      <w:r w:rsidRPr="004D2696">
        <w:rPr>
          <w:sz w:val="16"/>
        </w:rPr>
        <w:t xml:space="preserve">: </w:t>
      </w:r>
      <w:r w:rsidRPr="00281D96">
        <w:rPr>
          <w:rStyle w:val="Emphasis"/>
          <w:highlight w:val="cyan"/>
        </w:rPr>
        <w:t>Wage growth.</w:t>
      </w:r>
    </w:p>
    <w:p w14:paraId="773F71E9" w14:textId="77777777" w:rsidR="00546C14" w:rsidRPr="004D2696" w:rsidRDefault="00546C14" w:rsidP="00546C14">
      <w:pPr>
        <w:rPr>
          <w:rStyle w:val="StyleUnderline"/>
        </w:rPr>
      </w:pPr>
      <w:r w:rsidRPr="00281D96">
        <w:rPr>
          <w:rStyle w:val="StyleUnderline"/>
          <w:highlight w:val="cyan"/>
        </w:rPr>
        <w:t>Take-home pay picked up in 2015 and 2016</w:t>
      </w:r>
      <w:r w:rsidRPr="004D2696">
        <w:rPr>
          <w:sz w:val="16"/>
        </w:rPr>
        <w:t xml:space="preserve">, </w:t>
      </w:r>
      <w:r w:rsidRPr="00281D96">
        <w:rPr>
          <w:rStyle w:val="StyleUnderline"/>
          <w:highlight w:val="cyan"/>
        </w:rPr>
        <w:t xml:space="preserve">but it </w:t>
      </w:r>
      <w:r w:rsidRPr="00281D96">
        <w:rPr>
          <w:rStyle w:val="Emphasis"/>
          <w:highlight w:val="cyan"/>
        </w:rPr>
        <w:t>has since flattened</w:t>
      </w:r>
      <w:r w:rsidRPr="004D2696">
        <w:rPr>
          <w:sz w:val="16"/>
        </w:rPr>
        <w:t xml:space="preserve"> out </w:t>
      </w:r>
      <w:r w:rsidRPr="00281D96">
        <w:rPr>
          <w:rStyle w:val="StyleUnderline"/>
          <w:highlight w:val="cyan"/>
        </w:rPr>
        <w:t>at</w:t>
      </w:r>
      <w:r w:rsidRPr="004D2696">
        <w:rPr>
          <w:rStyle w:val="StyleUnderline"/>
        </w:rPr>
        <w:t xml:space="preserve"> </w:t>
      </w:r>
      <w:r w:rsidRPr="004D2696">
        <w:rPr>
          <w:sz w:val="16"/>
        </w:rPr>
        <w:t xml:space="preserve">annual growth </w:t>
      </w:r>
      <w:r w:rsidRPr="00281D96">
        <w:rPr>
          <w:rStyle w:val="StyleUnderline"/>
          <w:highlight w:val="cyan"/>
        </w:rPr>
        <w:t xml:space="preserve">rates that remain substantially below the 5% that workers enjoyed </w:t>
      </w:r>
      <w:r w:rsidRPr="00281D96">
        <w:rPr>
          <w:rStyle w:val="Emphasis"/>
          <w:highlight w:val="cyan"/>
        </w:rPr>
        <w:t>prior to the Great Recession.</w:t>
      </w:r>
    </w:p>
    <w:p w14:paraId="5801E291" w14:textId="77777777" w:rsidR="00546C14" w:rsidRPr="004D2696" w:rsidRDefault="00546C14" w:rsidP="00546C14">
      <w:pPr>
        <w:rPr>
          <w:sz w:val="16"/>
          <w:szCs w:val="16"/>
        </w:rPr>
      </w:pPr>
      <w:r w:rsidRPr="004D2696">
        <w:rPr>
          <w:sz w:val="16"/>
          <w:szCs w:val="16"/>
        </w:rPr>
        <w:t>There are lots of theories for why that's the case. But there are also lots of different ways of looking at wages themselves, and each data set can tell a different story.</w:t>
      </w:r>
    </w:p>
    <w:p w14:paraId="5B5DB64E" w14:textId="77777777" w:rsidR="00546C14" w:rsidRPr="004D2696" w:rsidRDefault="00546C14" w:rsidP="00546C14">
      <w:pPr>
        <w:rPr>
          <w:sz w:val="16"/>
          <w:szCs w:val="16"/>
        </w:rPr>
      </w:pPr>
      <w:r w:rsidRPr="004D2696">
        <w:rPr>
          <w:sz w:val="16"/>
          <w:szCs w:val="16"/>
        </w:rPr>
        <w:t>Here are a few ways that the federal government measures compensation and what they show us about Americans' financial well-being.</w:t>
      </w:r>
    </w:p>
    <w:p w14:paraId="3527C22D" w14:textId="77777777" w:rsidR="00546C14" w:rsidRPr="004D2696" w:rsidRDefault="00546C14" w:rsidP="00546C14">
      <w:pPr>
        <w:rPr>
          <w:sz w:val="16"/>
        </w:rPr>
      </w:pPr>
      <w:r w:rsidRPr="00281D96">
        <w:rPr>
          <w:rStyle w:val="StyleUnderline"/>
          <w:highlight w:val="cyan"/>
        </w:rPr>
        <w:t>The Bureau of Labor Statistics'</w:t>
      </w:r>
      <w:r w:rsidRPr="004D2696">
        <w:rPr>
          <w:sz w:val="16"/>
        </w:rPr>
        <w:t xml:space="preserve"> Current Employment Survey </w:t>
      </w:r>
      <w:r w:rsidRPr="00281D96">
        <w:rPr>
          <w:rStyle w:val="StyleUnderline"/>
          <w:highlight w:val="cyan"/>
        </w:rPr>
        <w:t>publishes data on</w:t>
      </w:r>
      <w:r w:rsidRPr="004D2696">
        <w:rPr>
          <w:sz w:val="16"/>
        </w:rPr>
        <w:t xml:space="preserve"> the private sector, or about </w:t>
      </w:r>
      <w:r w:rsidRPr="00281D96">
        <w:rPr>
          <w:rStyle w:val="StyleUnderline"/>
          <w:highlight w:val="cyan"/>
        </w:rPr>
        <w:t>85% of workers</w:t>
      </w:r>
      <w:r w:rsidRPr="004D2696">
        <w:rPr>
          <w:sz w:val="16"/>
        </w:rPr>
        <w:t xml:space="preserve">. Taking </w:t>
      </w:r>
      <w:proofErr w:type="gramStart"/>
      <w:r w:rsidRPr="004D2696">
        <w:rPr>
          <w:sz w:val="16"/>
        </w:rPr>
        <w:t>all of</w:t>
      </w:r>
      <w:proofErr w:type="gramEnd"/>
      <w:r w:rsidRPr="004D2696">
        <w:rPr>
          <w:sz w:val="16"/>
        </w:rPr>
        <w:t xml:space="preserve"> those workers and adjusting for inflation, </w:t>
      </w:r>
      <w:r w:rsidRPr="00281D96">
        <w:rPr>
          <w:rStyle w:val="StyleUnderline"/>
          <w:highlight w:val="cyan"/>
        </w:rPr>
        <w:t>average weekly earnings rose 0.3%</w:t>
      </w:r>
      <w:r w:rsidRPr="004D2696">
        <w:rPr>
          <w:rStyle w:val="StyleUnderline"/>
        </w:rPr>
        <w:t xml:space="preserve"> </w:t>
      </w:r>
      <w:r w:rsidRPr="004D2696">
        <w:rPr>
          <w:sz w:val="16"/>
        </w:rPr>
        <w:t xml:space="preserve">in May to $928.74, from a year earlier. </w:t>
      </w:r>
      <w:r w:rsidRPr="00281D96">
        <w:rPr>
          <w:rStyle w:val="StyleUnderline"/>
          <w:highlight w:val="cyan"/>
        </w:rPr>
        <w:t xml:space="preserve">But that increase is largely </w:t>
      </w:r>
      <w:r w:rsidRPr="00281D96">
        <w:rPr>
          <w:rStyle w:val="Emphasis"/>
          <w:highlight w:val="cyan"/>
        </w:rPr>
        <w:t>because the number of hours people worked went up</w:t>
      </w:r>
      <w:r w:rsidRPr="00281D96">
        <w:rPr>
          <w:rStyle w:val="StyleUnderline"/>
          <w:highlight w:val="cyan"/>
        </w:rPr>
        <w:t xml:space="preserve"> </w:t>
      </w:r>
      <w:r w:rsidRPr="004D2696">
        <w:rPr>
          <w:sz w:val="16"/>
        </w:rPr>
        <w:t>by the same amount</w:t>
      </w:r>
      <w:r w:rsidRPr="00281D96">
        <w:rPr>
          <w:rStyle w:val="StyleUnderline"/>
          <w:highlight w:val="cyan"/>
        </w:rPr>
        <w:t>.</w:t>
      </w:r>
    </w:p>
    <w:p w14:paraId="51510B25" w14:textId="77777777" w:rsidR="00546C14" w:rsidRDefault="00546C14" w:rsidP="00546C14"/>
    <w:p w14:paraId="2D255944" w14:textId="77777777" w:rsidR="00546C14" w:rsidRDefault="00546C14" w:rsidP="00546C14"/>
    <w:p w14:paraId="0CDE62D8" w14:textId="77777777" w:rsidR="00546C14" w:rsidRDefault="00546C14" w:rsidP="00546C14">
      <w:pPr>
        <w:pStyle w:val="Heading4"/>
      </w:pPr>
      <w:r>
        <w:t>Not unique - Wages low now.</w:t>
      </w:r>
    </w:p>
    <w:p w14:paraId="4A82A37A" w14:textId="77777777" w:rsidR="00546C14" w:rsidRPr="000A14BA" w:rsidRDefault="00546C14" w:rsidP="00546C14">
      <w:pPr>
        <w:rPr>
          <w:rStyle w:val="Style13ptBold"/>
        </w:rPr>
      </w:pPr>
      <w:r w:rsidRPr="000A14BA">
        <w:rPr>
          <w:rStyle w:val="Style13ptBold"/>
        </w:rPr>
        <w:t>Smith ‘1</w:t>
      </w:r>
      <w:r>
        <w:rPr>
          <w:rStyle w:val="Style13ptBold"/>
        </w:rPr>
        <w:t>8</w:t>
      </w:r>
    </w:p>
    <w:p w14:paraId="10C66334" w14:textId="77777777" w:rsidR="00546C14" w:rsidRPr="00492FF5" w:rsidRDefault="00546C14" w:rsidP="00546C14">
      <w:pPr>
        <w:rPr>
          <w:sz w:val="18"/>
          <w:szCs w:val="18"/>
        </w:rPr>
      </w:pPr>
      <w:r w:rsidRPr="003E2B6A">
        <w:rPr>
          <w:sz w:val="18"/>
          <w:szCs w:val="18"/>
        </w:rPr>
        <w:t xml:space="preserve">Noah Smith is a Bloomberg Opinion columnist. He was an assistant professor of finance at Stony Brook University, and he blogs at </w:t>
      </w:r>
      <w:proofErr w:type="spellStart"/>
      <w:r w:rsidRPr="003E2B6A">
        <w:rPr>
          <w:sz w:val="18"/>
          <w:szCs w:val="18"/>
        </w:rPr>
        <w:t>Noahpinion</w:t>
      </w:r>
      <w:proofErr w:type="spellEnd"/>
      <w:r w:rsidRPr="003E2B6A">
        <w:rPr>
          <w:sz w:val="18"/>
          <w:szCs w:val="18"/>
        </w:rPr>
        <w:t>. “</w:t>
      </w:r>
      <w:r>
        <w:rPr>
          <w:sz w:val="18"/>
          <w:szCs w:val="18"/>
        </w:rPr>
        <w:t>Immigrants Haven't Hurt Pay for Americans</w:t>
      </w:r>
      <w:r w:rsidRPr="003E2B6A">
        <w:rPr>
          <w:sz w:val="18"/>
          <w:szCs w:val="18"/>
        </w:rPr>
        <w:t xml:space="preserve">” – </w:t>
      </w:r>
      <w:r w:rsidRPr="00492FF5">
        <w:rPr>
          <w:sz w:val="18"/>
          <w:szCs w:val="18"/>
          <w:u w:val="single"/>
        </w:rPr>
        <w:t xml:space="preserve">Bloomberg </w:t>
      </w:r>
      <w:r>
        <w:rPr>
          <w:sz w:val="18"/>
          <w:szCs w:val="18"/>
        </w:rPr>
        <w:t>–</w:t>
      </w:r>
      <w:r w:rsidRPr="003E2B6A">
        <w:rPr>
          <w:sz w:val="18"/>
          <w:szCs w:val="18"/>
        </w:rPr>
        <w:t xml:space="preserve"> </w:t>
      </w:r>
      <w:r>
        <w:rPr>
          <w:sz w:val="18"/>
          <w:szCs w:val="18"/>
        </w:rPr>
        <w:t>Feb 14</w:t>
      </w:r>
      <w:r w:rsidRPr="00492FF5">
        <w:rPr>
          <w:sz w:val="18"/>
          <w:szCs w:val="18"/>
          <w:vertAlign w:val="superscript"/>
        </w:rPr>
        <w:t>th</w:t>
      </w:r>
      <w:r>
        <w:rPr>
          <w:sz w:val="18"/>
          <w:szCs w:val="18"/>
        </w:rPr>
        <w:t>, 2018</w:t>
      </w:r>
      <w:r w:rsidRPr="003E2B6A">
        <w:rPr>
          <w:sz w:val="18"/>
          <w:szCs w:val="18"/>
        </w:rPr>
        <w:t xml:space="preserve"> - </w:t>
      </w:r>
      <w:r>
        <w:rPr>
          <w:sz w:val="18"/>
          <w:szCs w:val="18"/>
        </w:rPr>
        <w:t xml:space="preserve"> #</w:t>
      </w:r>
      <w:proofErr w:type="spellStart"/>
      <w:r>
        <w:rPr>
          <w:sz w:val="18"/>
          <w:szCs w:val="18"/>
        </w:rPr>
        <w:t>CutWithRJ</w:t>
      </w:r>
      <w:proofErr w:type="spellEnd"/>
      <w:r>
        <w:rPr>
          <w:sz w:val="18"/>
          <w:szCs w:val="18"/>
        </w:rPr>
        <w:t>- https://www.bloomberg.com/view/articles/2018-02-14/immigrants-haven-t-hurt-pay-for-americans</w:t>
      </w:r>
    </w:p>
    <w:p w14:paraId="25D87A3D" w14:textId="77777777" w:rsidR="00546C14" w:rsidRDefault="00546C14" w:rsidP="00546C14"/>
    <w:p w14:paraId="7CD64069" w14:textId="77777777" w:rsidR="00546C14" w:rsidRPr="00492FF5" w:rsidRDefault="00546C14" w:rsidP="00546C14">
      <w:pPr>
        <w:rPr>
          <w:rStyle w:val="StyleUnderline"/>
        </w:rPr>
      </w:pPr>
      <w:r w:rsidRPr="00492FF5">
        <w:rPr>
          <w:sz w:val="16"/>
        </w:rPr>
        <w:t xml:space="preserve">Second, </w:t>
      </w:r>
      <w:r w:rsidRPr="00281D96">
        <w:rPr>
          <w:rStyle w:val="StyleUnderline"/>
          <w:highlight w:val="cyan"/>
        </w:rPr>
        <w:t>if the U.S. working classes were really being “empowered</w:t>
      </w:r>
      <w:r w:rsidRPr="00492FF5">
        <w:rPr>
          <w:sz w:val="16"/>
        </w:rPr>
        <w:t xml:space="preserve">” as Hanson alleges, </w:t>
      </w:r>
      <w:r w:rsidRPr="00281D96">
        <w:rPr>
          <w:rStyle w:val="StyleUnderline"/>
          <w:highlight w:val="cyan"/>
        </w:rPr>
        <w:t>we would expect to see robust wage growth</w:t>
      </w:r>
      <w:r w:rsidRPr="00492FF5">
        <w:rPr>
          <w:sz w:val="16"/>
        </w:rPr>
        <w:t xml:space="preserve">. </w:t>
      </w:r>
      <w:r w:rsidRPr="00281D96">
        <w:rPr>
          <w:rStyle w:val="StyleUnderline"/>
          <w:highlight w:val="cyan"/>
        </w:rPr>
        <w:t>Instead, we’ve mostly seen the opposite</w:t>
      </w:r>
      <w:r w:rsidRPr="00492FF5">
        <w:rPr>
          <w:sz w:val="16"/>
        </w:rPr>
        <w:t xml:space="preserve">. </w:t>
      </w:r>
      <w:r w:rsidRPr="00281D96">
        <w:rPr>
          <w:rStyle w:val="StyleUnderline"/>
          <w:highlight w:val="cyan"/>
        </w:rPr>
        <w:t>Since the end of large-scale net illegal immigration</w:t>
      </w:r>
      <w:r w:rsidRPr="00492FF5">
        <w:rPr>
          <w:sz w:val="16"/>
        </w:rPr>
        <w:t xml:space="preserve">, in fact, </w:t>
      </w:r>
      <w:r w:rsidRPr="00281D96">
        <w:rPr>
          <w:rStyle w:val="StyleUnderline"/>
          <w:highlight w:val="cyan"/>
        </w:rPr>
        <w:t xml:space="preserve">wages have looked </w:t>
      </w:r>
      <w:proofErr w:type="gramStart"/>
      <w:r w:rsidRPr="00281D96">
        <w:rPr>
          <w:rStyle w:val="StyleUnderline"/>
          <w:highlight w:val="cyan"/>
        </w:rPr>
        <w:t>pretty anemic</w:t>
      </w:r>
      <w:proofErr w:type="gramEnd"/>
      <w:r w:rsidRPr="00281D96">
        <w:rPr>
          <w:rStyle w:val="StyleUnderline"/>
          <w:highlight w:val="cyan"/>
        </w:rPr>
        <w:t>:</w:t>
      </w:r>
    </w:p>
    <w:p w14:paraId="4271FC92" w14:textId="77777777" w:rsidR="00546C14" w:rsidRPr="00492FF5" w:rsidRDefault="00546C14" w:rsidP="00546C14">
      <w:pPr>
        <w:rPr>
          <w:sz w:val="16"/>
          <w:szCs w:val="16"/>
        </w:rPr>
      </w:pPr>
      <w:r w:rsidRPr="00492FF5">
        <w:rPr>
          <w:sz w:val="16"/>
          <w:szCs w:val="16"/>
        </w:rPr>
        <w:t>During late 2014 and 2015 there was an increase in compensation, but otherwise it hasn’t increased at anything close to the rate it did during the late 1980s, 1990s and early 2000s -- an age when illegal immigrants were coming in droves. And there has been no “Trump miracle” yet when it comes to wages.</w:t>
      </w:r>
    </w:p>
    <w:p w14:paraId="29F353C4" w14:textId="77777777" w:rsidR="00546C14" w:rsidRPr="00492FF5" w:rsidRDefault="00546C14" w:rsidP="00546C14">
      <w:pPr>
        <w:rPr>
          <w:rStyle w:val="StyleUnderline"/>
        </w:rPr>
      </w:pPr>
      <w:r w:rsidRPr="00281D96">
        <w:rPr>
          <w:rStyle w:val="StyleUnderline"/>
          <w:highlight w:val="cyan"/>
        </w:rPr>
        <w:t>This is not to imply that illegal immigration was driving up</w:t>
      </w:r>
      <w:r w:rsidRPr="00492FF5">
        <w:rPr>
          <w:sz w:val="16"/>
        </w:rPr>
        <w:t xml:space="preserve"> American </w:t>
      </w:r>
      <w:r w:rsidRPr="00281D96">
        <w:rPr>
          <w:rStyle w:val="StyleUnderline"/>
          <w:highlight w:val="cyan"/>
        </w:rPr>
        <w:t>wages, simply that the curtailment</w:t>
      </w:r>
      <w:r w:rsidRPr="00492FF5">
        <w:rPr>
          <w:sz w:val="16"/>
        </w:rPr>
        <w:t xml:space="preserve"> since 2007 </w:t>
      </w:r>
      <w:r w:rsidRPr="00281D96">
        <w:rPr>
          <w:rStyle w:val="Emphasis"/>
          <w:highlight w:val="cyan"/>
        </w:rPr>
        <w:t>hasn’t given wages any noticeable boost.</w:t>
      </w:r>
      <w:r w:rsidRPr="00492FF5">
        <w:rPr>
          <w:rStyle w:val="Emphasis"/>
        </w:rPr>
        <w:t xml:space="preserve"> </w:t>
      </w:r>
      <w:r w:rsidRPr="00281D96">
        <w:rPr>
          <w:rStyle w:val="StyleUnderline"/>
          <w:highlight w:val="cyan"/>
        </w:rPr>
        <w:t>If the working classes had been empowered</w:t>
      </w:r>
      <w:r w:rsidRPr="00492FF5">
        <w:rPr>
          <w:sz w:val="16"/>
        </w:rPr>
        <w:t xml:space="preserve"> as Hanson claims, </w:t>
      </w:r>
      <w:r w:rsidRPr="00281D96">
        <w:rPr>
          <w:rStyle w:val="StyleUnderline"/>
          <w:highlight w:val="cyan"/>
        </w:rPr>
        <w:t>one would think they would be able to bargain for better pay.</w:t>
      </w:r>
    </w:p>
    <w:p w14:paraId="71048F91" w14:textId="4F49F53F" w:rsidR="00546C14" w:rsidRDefault="00546C14" w:rsidP="008B1A98"/>
    <w:p w14:paraId="63525577" w14:textId="68A59F6D" w:rsidR="008A424D" w:rsidRDefault="008A424D" w:rsidP="008B1A98"/>
    <w:p w14:paraId="3682A20A" w14:textId="77777777" w:rsidR="008A424D" w:rsidRDefault="008A424D" w:rsidP="008A424D">
      <w:pPr>
        <w:pStyle w:val="Heading3"/>
      </w:pPr>
      <w:r>
        <w:t>Wages not key to the economy – 1AR</w:t>
      </w:r>
    </w:p>
    <w:p w14:paraId="4C8F217D" w14:textId="77777777" w:rsidR="008A424D" w:rsidRDefault="008A424D" w:rsidP="008A424D"/>
    <w:p w14:paraId="2A0499AB" w14:textId="77777777" w:rsidR="008A424D" w:rsidRDefault="008A424D" w:rsidP="008A424D"/>
    <w:p w14:paraId="0D88061F" w14:textId="77777777" w:rsidR="008A424D" w:rsidRDefault="008A424D" w:rsidP="008A424D">
      <w:pPr>
        <w:pStyle w:val="Heading4"/>
      </w:pPr>
      <w:r>
        <w:t>Wages not key. Causality makes no sense – econ is up, wages are down.</w:t>
      </w:r>
    </w:p>
    <w:p w14:paraId="365F944D" w14:textId="77777777" w:rsidR="008A424D" w:rsidRPr="00106805" w:rsidRDefault="008A424D" w:rsidP="008A424D">
      <w:pPr>
        <w:rPr>
          <w:rStyle w:val="Style13ptBold"/>
        </w:rPr>
      </w:pPr>
      <w:proofErr w:type="spellStart"/>
      <w:r w:rsidRPr="00106805">
        <w:rPr>
          <w:rStyle w:val="Style13ptBold"/>
        </w:rPr>
        <w:t>Cafaro</w:t>
      </w:r>
      <w:proofErr w:type="spellEnd"/>
      <w:r w:rsidRPr="00106805">
        <w:rPr>
          <w:rStyle w:val="Style13ptBold"/>
        </w:rPr>
        <w:t xml:space="preserve"> ‘18</w:t>
      </w:r>
    </w:p>
    <w:p w14:paraId="0BC91AED" w14:textId="77777777" w:rsidR="008A424D" w:rsidRPr="00106805" w:rsidRDefault="008A424D" w:rsidP="008A424D">
      <w:pPr>
        <w:rPr>
          <w:sz w:val="18"/>
          <w:szCs w:val="18"/>
        </w:rPr>
      </w:pPr>
      <w:r w:rsidRPr="00106805">
        <w:rPr>
          <w:sz w:val="18"/>
          <w:szCs w:val="18"/>
        </w:rPr>
        <w:t xml:space="preserve">Dan </w:t>
      </w:r>
      <w:proofErr w:type="spellStart"/>
      <w:r w:rsidRPr="00106805">
        <w:rPr>
          <w:sz w:val="18"/>
          <w:szCs w:val="18"/>
        </w:rPr>
        <w:t>Cafaro</w:t>
      </w:r>
      <w:proofErr w:type="spellEnd"/>
      <w:r w:rsidRPr="00106805">
        <w:rPr>
          <w:sz w:val="18"/>
          <w:szCs w:val="18"/>
        </w:rPr>
        <w:t xml:space="preserve"> is managing editor for </w:t>
      </w:r>
      <w:proofErr w:type="spellStart"/>
      <w:r w:rsidRPr="00106805">
        <w:rPr>
          <w:sz w:val="18"/>
          <w:szCs w:val="18"/>
        </w:rPr>
        <w:t>Workspan</w:t>
      </w:r>
      <w:proofErr w:type="spellEnd"/>
      <w:r w:rsidRPr="00106805">
        <w:rPr>
          <w:sz w:val="18"/>
          <w:szCs w:val="18"/>
        </w:rPr>
        <w:t xml:space="preserve"> magazine. “U.S. Economy in Full Swing, But Wages Remain Flat” - World </w:t>
      </w:r>
      <w:proofErr w:type="gramStart"/>
      <w:r w:rsidRPr="00106805">
        <w:rPr>
          <w:sz w:val="18"/>
          <w:szCs w:val="18"/>
        </w:rPr>
        <w:t>At</w:t>
      </w:r>
      <w:proofErr w:type="gramEnd"/>
      <w:r w:rsidRPr="00106805">
        <w:rPr>
          <w:sz w:val="18"/>
          <w:szCs w:val="18"/>
        </w:rPr>
        <w:t xml:space="preserve"> Work - WORKSPAN DAILY - MAY 4, 2018 - #</w:t>
      </w:r>
      <w:proofErr w:type="spellStart"/>
      <w:r w:rsidRPr="00106805">
        <w:rPr>
          <w:sz w:val="18"/>
          <w:szCs w:val="18"/>
        </w:rPr>
        <w:t>CutWithRJ</w:t>
      </w:r>
      <w:proofErr w:type="spellEnd"/>
      <w:r w:rsidRPr="00106805">
        <w:rPr>
          <w:sz w:val="18"/>
          <w:szCs w:val="18"/>
        </w:rPr>
        <w:t xml:space="preserve"> - https://www.worldatwork.org/workspan/articles/u-s-economy-in-full-swing-but-wages-remain-flat</w:t>
      </w:r>
    </w:p>
    <w:p w14:paraId="3D1ABE7B" w14:textId="77777777" w:rsidR="008A424D" w:rsidRDefault="008A424D" w:rsidP="008A424D"/>
    <w:p w14:paraId="460A39FE" w14:textId="77777777" w:rsidR="008A424D" w:rsidRPr="00106805" w:rsidRDefault="008A424D" w:rsidP="008A424D">
      <w:pPr>
        <w:rPr>
          <w:sz w:val="16"/>
        </w:rPr>
      </w:pPr>
      <w:r w:rsidRPr="00281D96">
        <w:rPr>
          <w:rStyle w:val="StyleUnderline"/>
          <w:highlight w:val="cyan"/>
        </w:rPr>
        <w:t>The U.S. economy showed signs of blooming</w:t>
      </w:r>
      <w:r w:rsidRPr="00106805">
        <w:rPr>
          <w:rStyle w:val="StyleUnderline"/>
        </w:rPr>
        <w:t xml:space="preserve"> </w:t>
      </w:r>
      <w:r w:rsidRPr="00106805">
        <w:rPr>
          <w:sz w:val="16"/>
        </w:rPr>
        <w:t xml:space="preserve">in April following a surprisingly weak March as the unemployment rate fell to 3.9% and 164,000 jobs were added, </w:t>
      </w:r>
      <w:r w:rsidRPr="00281D96">
        <w:rPr>
          <w:rStyle w:val="Emphasis"/>
          <w:highlight w:val="cyan"/>
        </w:rPr>
        <w:t>but wage growth has remained sluggish</w:t>
      </w:r>
      <w:r w:rsidRPr="00106805">
        <w:rPr>
          <w:sz w:val="16"/>
        </w:rPr>
        <w:t>, according to today’s employment situation report for April, released by the U.S. Bureau of Labor Statistics (BLS).</w:t>
      </w:r>
    </w:p>
    <w:p w14:paraId="115F9FCA" w14:textId="77777777" w:rsidR="008A424D" w:rsidRPr="00106805" w:rsidRDefault="008A424D" w:rsidP="008A424D">
      <w:pPr>
        <w:rPr>
          <w:sz w:val="16"/>
        </w:rPr>
      </w:pPr>
      <w:r w:rsidRPr="00281D96">
        <w:rPr>
          <w:rStyle w:val="StyleUnderline"/>
          <w:highlight w:val="cyan"/>
        </w:rPr>
        <w:t>April marked the</w:t>
      </w:r>
      <w:r w:rsidRPr="00106805">
        <w:rPr>
          <w:sz w:val="16"/>
        </w:rPr>
        <w:t xml:space="preserve"> </w:t>
      </w:r>
      <w:r w:rsidRPr="00106805">
        <w:rPr>
          <w:rStyle w:val="StyleUnderline"/>
        </w:rPr>
        <w:t>unprecedented</w:t>
      </w:r>
      <w:r w:rsidRPr="00106805">
        <w:rPr>
          <w:sz w:val="16"/>
        </w:rPr>
        <w:t xml:space="preserve"> </w:t>
      </w:r>
      <w:r w:rsidRPr="00281D96">
        <w:rPr>
          <w:rStyle w:val="StyleUnderline"/>
          <w:highlight w:val="cyan"/>
        </w:rPr>
        <w:t>91st consecutive month of job gains</w:t>
      </w:r>
      <w:r w:rsidRPr="00106805">
        <w:rPr>
          <w:sz w:val="16"/>
        </w:rPr>
        <w:t>, which have averaged 208,000 in the last three months. April saw a spike in employment in professional and business services (+54,000 jobs), manufacturing (+24,000), health care (+24,000) and mining (+8,000).</w:t>
      </w:r>
    </w:p>
    <w:p w14:paraId="1C81CC0C" w14:textId="77777777" w:rsidR="008A424D" w:rsidRPr="00106805" w:rsidRDefault="008A424D" w:rsidP="008A424D">
      <w:pPr>
        <w:rPr>
          <w:sz w:val="16"/>
        </w:rPr>
      </w:pPr>
      <w:r w:rsidRPr="00106805">
        <w:rPr>
          <w:sz w:val="16"/>
        </w:rPr>
        <w:t xml:space="preserve">The 0.2% jobless rate decrease followed six months of stagnation (at 4.1%). </w:t>
      </w:r>
      <w:r w:rsidRPr="00281D96">
        <w:rPr>
          <w:rStyle w:val="Emphasis"/>
          <w:highlight w:val="cyan"/>
        </w:rPr>
        <w:t>Pay, however, stayed relatively flat</w:t>
      </w:r>
      <w:r w:rsidRPr="00106805">
        <w:rPr>
          <w:sz w:val="16"/>
        </w:rPr>
        <w:t>, with a mere 0.15% increase (4 cents an hour) since March and a 2.6% increase (+67 cents hourly) over the past year, per the BLS jobs report.</w:t>
      </w:r>
    </w:p>
    <w:p w14:paraId="3A7D9CA9" w14:textId="77777777" w:rsidR="008A424D" w:rsidRPr="00106805" w:rsidRDefault="008A424D" w:rsidP="008A424D">
      <w:pPr>
        <w:rPr>
          <w:sz w:val="16"/>
        </w:rPr>
      </w:pPr>
      <w:r w:rsidRPr="00106805">
        <w:rPr>
          <w:sz w:val="16"/>
        </w:rPr>
        <w:t xml:space="preserve">“All eyes continue to be on </w:t>
      </w:r>
      <w:r w:rsidRPr="00281D96">
        <w:rPr>
          <w:rStyle w:val="StyleUnderline"/>
          <w:highlight w:val="cyan"/>
        </w:rPr>
        <w:t>wages</w:t>
      </w:r>
      <w:r w:rsidRPr="00106805">
        <w:rPr>
          <w:rStyle w:val="StyleUnderline"/>
        </w:rPr>
        <w:t xml:space="preserve"> </w:t>
      </w:r>
      <w:r w:rsidRPr="00106805">
        <w:rPr>
          <w:sz w:val="16"/>
        </w:rPr>
        <w:t xml:space="preserve">which </w:t>
      </w:r>
      <w:r w:rsidRPr="00281D96">
        <w:rPr>
          <w:rStyle w:val="StyleUnderline"/>
          <w:highlight w:val="cyan"/>
        </w:rPr>
        <w:t>are not increasing at the rate Republicans hoped</w:t>
      </w:r>
      <w:r w:rsidRPr="00106805">
        <w:rPr>
          <w:sz w:val="16"/>
        </w:rPr>
        <w:t xml:space="preserve"> they would after tax reform,” said Melissa Murdock, director of external affairs for </w:t>
      </w:r>
      <w:proofErr w:type="spellStart"/>
      <w:r w:rsidRPr="00106805">
        <w:rPr>
          <w:sz w:val="16"/>
        </w:rPr>
        <w:t>WorldatWork</w:t>
      </w:r>
      <w:proofErr w:type="spellEnd"/>
      <w:r w:rsidRPr="00106805">
        <w:rPr>
          <w:sz w:val="16"/>
        </w:rPr>
        <w:t>. “If wages stay stagnant and corporations don’t take the tax savings and reinvest it into wages and talent, it’s going to be much harder for Republicans to campaign on the successes of tax reform this fall. Businesses that benefited from tax reform need to be aware of this. If Democrats retake control of Congress this fall, I’d expect rewards issues like an increase to the federal minimum wage to be a top priority.”</w:t>
      </w:r>
    </w:p>
    <w:p w14:paraId="7FEFD0FD" w14:textId="77777777" w:rsidR="008A424D" w:rsidRDefault="008A424D" w:rsidP="008A424D"/>
    <w:p w14:paraId="293CE378" w14:textId="77777777" w:rsidR="008A424D" w:rsidRDefault="008A424D" w:rsidP="008A424D"/>
    <w:p w14:paraId="1FEF4218" w14:textId="570AFEC4" w:rsidR="008A424D" w:rsidRDefault="008A424D" w:rsidP="008A424D">
      <w:pPr>
        <w:pStyle w:val="Heading3"/>
      </w:pPr>
      <w:proofErr w:type="spellStart"/>
      <w:r>
        <w:t>Borjas</w:t>
      </w:r>
      <w:proofErr w:type="spellEnd"/>
      <w:r>
        <w:t xml:space="preserve"> = wrong and bias - 1AR</w:t>
      </w:r>
    </w:p>
    <w:p w14:paraId="38C761D8" w14:textId="77777777" w:rsidR="008A424D" w:rsidRDefault="008A424D" w:rsidP="008A424D"/>
    <w:p w14:paraId="54016E1D" w14:textId="77777777" w:rsidR="008A424D" w:rsidRDefault="008A424D" w:rsidP="008A424D">
      <w:pPr>
        <w:pStyle w:val="Heading4"/>
      </w:pPr>
      <w:r>
        <w:t xml:space="preserve">Reject </w:t>
      </w:r>
      <w:proofErr w:type="spellStart"/>
      <w:r>
        <w:t>ev</w:t>
      </w:r>
      <w:proofErr w:type="spellEnd"/>
      <w:r>
        <w:t xml:space="preserve"> from </w:t>
      </w:r>
      <w:proofErr w:type="spellStart"/>
      <w:r>
        <w:t>Borjas</w:t>
      </w:r>
      <w:proofErr w:type="spellEnd"/>
      <w:r>
        <w:t xml:space="preserve"> – he’s biased and wrong.</w:t>
      </w:r>
    </w:p>
    <w:p w14:paraId="55EA35C9" w14:textId="77777777" w:rsidR="008A424D" w:rsidRPr="000A14BA" w:rsidRDefault="008A424D" w:rsidP="008A424D">
      <w:pPr>
        <w:rPr>
          <w:rStyle w:val="Style13ptBold"/>
        </w:rPr>
      </w:pPr>
      <w:r w:rsidRPr="000A14BA">
        <w:rPr>
          <w:rStyle w:val="Style13ptBold"/>
        </w:rPr>
        <w:t>Smith ‘15</w:t>
      </w:r>
    </w:p>
    <w:p w14:paraId="151E4567" w14:textId="77777777" w:rsidR="008A424D" w:rsidRPr="003E2B6A" w:rsidRDefault="008A424D" w:rsidP="008A424D">
      <w:pPr>
        <w:rPr>
          <w:sz w:val="18"/>
          <w:szCs w:val="18"/>
        </w:rPr>
      </w:pPr>
      <w:r w:rsidRPr="003E2B6A">
        <w:rPr>
          <w:sz w:val="18"/>
          <w:szCs w:val="18"/>
        </w:rPr>
        <w:t xml:space="preserve">Noah Smith is a Bloomberg Opinion columnist. He was an assistant professor of finance at Stony Brook University, and he blogs at </w:t>
      </w:r>
      <w:proofErr w:type="spellStart"/>
      <w:r w:rsidRPr="003E2B6A">
        <w:rPr>
          <w:sz w:val="18"/>
          <w:szCs w:val="18"/>
        </w:rPr>
        <w:t>Noahpinion</w:t>
      </w:r>
      <w:proofErr w:type="spellEnd"/>
      <w:r w:rsidRPr="003E2B6A">
        <w:rPr>
          <w:sz w:val="18"/>
          <w:szCs w:val="18"/>
        </w:rPr>
        <w:t xml:space="preserve">. “An Immigrant Won't Steal Your Raise” – Bloomberg - December 18, 2015 - </w:t>
      </w:r>
      <w:r>
        <w:rPr>
          <w:sz w:val="18"/>
          <w:szCs w:val="18"/>
        </w:rPr>
        <w:t xml:space="preserve"> #</w:t>
      </w:r>
      <w:proofErr w:type="spellStart"/>
      <w:r>
        <w:rPr>
          <w:sz w:val="18"/>
          <w:szCs w:val="18"/>
        </w:rPr>
        <w:t>CutWithRJ</w:t>
      </w:r>
      <w:proofErr w:type="spellEnd"/>
      <w:r>
        <w:rPr>
          <w:sz w:val="18"/>
          <w:szCs w:val="18"/>
        </w:rPr>
        <w:t xml:space="preserve">- </w:t>
      </w:r>
      <w:r w:rsidRPr="003E2B6A">
        <w:rPr>
          <w:sz w:val="18"/>
          <w:szCs w:val="18"/>
        </w:rPr>
        <w:t>https://www.bloomberg.com/view/articles/2015-12-18/an-immigrant-isn-t-going-to-steal-your-pay-raise</w:t>
      </w:r>
    </w:p>
    <w:p w14:paraId="45592AAD" w14:textId="77777777" w:rsidR="008A424D" w:rsidRPr="003E2B6A" w:rsidRDefault="008A424D" w:rsidP="008A424D">
      <w:pPr>
        <w:rPr>
          <w:sz w:val="16"/>
        </w:rPr>
      </w:pPr>
      <w:r w:rsidRPr="003E2B6A">
        <w:rPr>
          <w:sz w:val="16"/>
        </w:rPr>
        <w:t xml:space="preserve">But </w:t>
      </w:r>
      <w:r w:rsidRPr="003E2B6A">
        <w:rPr>
          <w:rStyle w:val="StyleUnderline"/>
        </w:rPr>
        <w:t xml:space="preserve">in 2015, George </w:t>
      </w:r>
      <w:proofErr w:type="spellStart"/>
      <w:r w:rsidRPr="003E2B6A">
        <w:rPr>
          <w:rStyle w:val="StyleUnderline"/>
        </w:rPr>
        <w:t>Borjas</w:t>
      </w:r>
      <w:proofErr w:type="spellEnd"/>
      <w:r w:rsidRPr="003E2B6A">
        <w:rPr>
          <w:rStyle w:val="StyleUnderline"/>
        </w:rPr>
        <w:t xml:space="preserve"> of Harvard University's Kennedy School came out with a shocking claim </w:t>
      </w:r>
      <w:r w:rsidRPr="003E2B6A">
        <w:rPr>
          <w:sz w:val="16"/>
        </w:rPr>
        <w:t xml:space="preserve">-- </w:t>
      </w:r>
      <w:r w:rsidRPr="003E2B6A">
        <w:rPr>
          <w:rStyle w:val="StyleUnderline"/>
        </w:rPr>
        <w:t xml:space="preserve">the celebrated </w:t>
      </w:r>
      <w:r w:rsidRPr="003E2B6A">
        <w:rPr>
          <w:sz w:val="16"/>
        </w:rPr>
        <w:t xml:space="preserve">Card </w:t>
      </w:r>
      <w:r w:rsidRPr="003E2B6A">
        <w:rPr>
          <w:rStyle w:val="StyleUnderline"/>
        </w:rPr>
        <w:t>result, he declared, was completely wrong.</w:t>
      </w:r>
      <w:r w:rsidRPr="003E2B6A">
        <w:rPr>
          <w:sz w:val="16"/>
        </w:rPr>
        <w:t xml:space="preserve">  </w:t>
      </w:r>
      <w:proofErr w:type="spellStart"/>
      <w:r w:rsidRPr="003E2B6A">
        <w:rPr>
          <w:sz w:val="16"/>
        </w:rPr>
        <w:t>Borjas</w:t>
      </w:r>
      <w:proofErr w:type="spellEnd"/>
      <w:r w:rsidRPr="003E2B6A">
        <w:rPr>
          <w:sz w:val="16"/>
        </w:rPr>
        <w:t xml:space="preserve"> chose a different set of comparison metro areas -- Anaheim, San Jose and Anaheim in California, and Rochester and Nassau-Suffolk counties in New York -- that had employment growth trends </w:t>
      </w:r>
      <w:proofErr w:type="gramStart"/>
      <w:r w:rsidRPr="003E2B6A">
        <w:rPr>
          <w:sz w:val="16"/>
        </w:rPr>
        <w:t>similar to</w:t>
      </w:r>
      <w:proofErr w:type="gramEnd"/>
      <w:r w:rsidRPr="003E2B6A">
        <w:rPr>
          <w:sz w:val="16"/>
        </w:rPr>
        <w:t xml:space="preserve"> Miami's before 1980. </w:t>
      </w:r>
      <w:r w:rsidRPr="003E2B6A">
        <w:rPr>
          <w:rStyle w:val="StyleUnderline"/>
        </w:rPr>
        <w:t>He</w:t>
      </w:r>
      <w:r w:rsidRPr="003E2B6A">
        <w:rPr>
          <w:sz w:val="16"/>
        </w:rPr>
        <w:t xml:space="preserve"> also </w:t>
      </w:r>
      <w:r w:rsidRPr="003E2B6A">
        <w:rPr>
          <w:rStyle w:val="StyleUnderline"/>
        </w:rPr>
        <w:t>focused on a very specific subset of low-skilled Miami workers</w:t>
      </w:r>
      <w:r w:rsidRPr="003E2B6A">
        <w:rPr>
          <w:sz w:val="16"/>
        </w:rPr>
        <w:t xml:space="preserve">. Unlike Card, </w:t>
      </w:r>
      <w:proofErr w:type="spellStart"/>
      <w:r w:rsidRPr="003E2B6A">
        <w:rPr>
          <w:rStyle w:val="StyleUnderline"/>
        </w:rPr>
        <w:t>Borjas</w:t>
      </w:r>
      <w:proofErr w:type="spellEnd"/>
      <w:r w:rsidRPr="003E2B6A">
        <w:rPr>
          <w:rStyle w:val="StyleUnderline"/>
        </w:rPr>
        <w:t xml:space="preserve"> found that the Mariel boatlift immigration surge had a big negative effect on native wages</w:t>
      </w:r>
      <w:r w:rsidRPr="003E2B6A">
        <w:rPr>
          <w:sz w:val="16"/>
        </w:rPr>
        <w:t xml:space="preserve"> for this vulnerable subgroup. </w:t>
      </w:r>
    </w:p>
    <w:p w14:paraId="08C719C6" w14:textId="77777777" w:rsidR="008A424D" w:rsidRPr="003E2B6A" w:rsidRDefault="008A424D" w:rsidP="008A424D">
      <w:pPr>
        <w:rPr>
          <w:sz w:val="16"/>
        </w:rPr>
      </w:pPr>
      <w:r w:rsidRPr="003E2B6A">
        <w:rPr>
          <w:rStyle w:val="StyleUnderline"/>
        </w:rPr>
        <w:t xml:space="preserve">Now, in relatively short order, </w:t>
      </w:r>
      <w:proofErr w:type="spellStart"/>
      <w:r w:rsidRPr="003E2B6A">
        <w:rPr>
          <w:rStyle w:val="StyleUnderline"/>
        </w:rPr>
        <w:t>Borjas</w:t>
      </w:r>
      <w:proofErr w:type="spellEnd"/>
      <w:r w:rsidRPr="003E2B6A">
        <w:rPr>
          <w:rStyle w:val="StyleUnderline"/>
        </w:rPr>
        <w:t>' startling claim has been effectively debunked.</w:t>
      </w:r>
      <w:r w:rsidRPr="003E2B6A">
        <w:rPr>
          <w:sz w:val="16"/>
        </w:rPr>
        <w:t xml:space="preserve"> Giovanni </w:t>
      </w:r>
      <w:r w:rsidRPr="003E2B6A">
        <w:rPr>
          <w:rStyle w:val="StyleUnderline"/>
        </w:rPr>
        <w:t>Peri and</w:t>
      </w:r>
      <w:r w:rsidRPr="003E2B6A">
        <w:rPr>
          <w:sz w:val="16"/>
        </w:rPr>
        <w:t xml:space="preserve"> Vasil </w:t>
      </w:r>
      <w:proofErr w:type="spellStart"/>
      <w:r w:rsidRPr="003E2B6A">
        <w:rPr>
          <w:rStyle w:val="StyleUnderline"/>
        </w:rPr>
        <w:t>Yasenov</w:t>
      </w:r>
      <w:proofErr w:type="spellEnd"/>
      <w:r w:rsidRPr="003E2B6A">
        <w:rPr>
          <w:rStyle w:val="StyleUnderline"/>
        </w:rPr>
        <w:t>, in a new National Bureau of Economic Research working paper, use a much more robust comparison method</w:t>
      </w:r>
      <w:r w:rsidRPr="003E2B6A">
        <w:rPr>
          <w:sz w:val="16"/>
        </w:rPr>
        <w:t xml:space="preserve"> than either Card or </w:t>
      </w:r>
      <w:proofErr w:type="spellStart"/>
      <w:r w:rsidRPr="003E2B6A">
        <w:rPr>
          <w:sz w:val="16"/>
        </w:rPr>
        <w:t>Borjas</w:t>
      </w:r>
      <w:proofErr w:type="spellEnd"/>
      <w:r w:rsidRPr="003E2B6A">
        <w:rPr>
          <w:sz w:val="16"/>
        </w:rPr>
        <w:t xml:space="preserve">. This approach is called synthetic </w:t>
      </w:r>
      <w:proofErr w:type="gramStart"/>
      <w:r w:rsidRPr="003E2B6A">
        <w:rPr>
          <w:sz w:val="16"/>
        </w:rPr>
        <w:t>controls, and</w:t>
      </w:r>
      <w:proofErr w:type="gramEnd"/>
      <w:r w:rsidRPr="003E2B6A">
        <w:rPr>
          <w:sz w:val="16"/>
        </w:rPr>
        <w:t xml:space="preserve"> involves using data on real cities to construct imaginary cities that were extremely similar to Miami in 1980. Peri and </w:t>
      </w:r>
      <w:proofErr w:type="spellStart"/>
      <w:r w:rsidRPr="003E2B6A">
        <w:rPr>
          <w:sz w:val="16"/>
        </w:rPr>
        <w:t>Yasenov</w:t>
      </w:r>
      <w:proofErr w:type="spellEnd"/>
      <w:r w:rsidRPr="003E2B6A">
        <w:rPr>
          <w:sz w:val="16"/>
        </w:rPr>
        <w:t xml:space="preserve"> find that Card's result, not </w:t>
      </w:r>
      <w:proofErr w:type="spellStart"/>
      <w:r w:rsidRPr="003E2B6A">
        <w:rPr>
          <w:sz w:val="16"/>
        </w:rPr>
        <w:t>Borjas</w:t>
      </w:r>
      <w:proofErr w:type="spellEnd"/>
      <w:r w:rsidRPr="003E2B6A">
        <w:rPr>
          <w:sz w:val="16"/>
        </w:rPr>
        <w:t xml:space="preserve">', was based on the more robust set of comparisons. </w:t>
      </w:r>
    </w:p>
    <w:p w14:paraId="59347C1F" w14:textId="77777777" w:rsidR="008A424D" w:rsidRPr="003E2B6A" w:rsidRDefault="008A424D" w:rsidP="008A424D">
      <w:pPr>
        <w:rPr>
          <w:sz w:val="16"/>
        </w:rPr>
      </w:pPr>
      <w:r w:rsidRPr="003E2B6A">
        <w:rPr>
          <w:rStyle w:val="StyleUnderline"/>
        </w:rPr>
        <w:t xml:space="preserve">Even more damning, Peri and </w:t>
      </w:r>
      <w:proofErr w:type="spellStart"/>
      <w:r w:rsidRPr="003E2B6A">
        <w:rPr>
          <w:rStyle w:val="StyleUnderline"/>
        </w:rPr>
        <w:t>Yasenov</w:t>
      </w:r>
      <w:proofErr w:type="spellEnd"/>
      <w:r w:rsidRPr="003E2B6A">
        <w:rPr>
          <w:rStyle w:val="StyleUnderline"/>
        </w:rPr>
        <w:t xml:space="preserve"> find that </w:t>
      </w:r>
      <w:proofErr w:type="spellStart"/>
      <w:r w:rsidRPr="003E2B6A">
        <w:rPr>
          <w:rStyle w:val="StyleUnderline"/>
        </w:rPr>
        <w:t>Borjas</w:t>
      </w:r>
      <w:proofErr w:type="spellEnd"/>
      <w:r w:rsidRPr="003E2B6A">
        <w:rPr>
          <w:rStyle w:val="StyleUnderline"/>
        </w:rPr>
        <w:t xml:space="preserve"> only got the result that he did by choosing a very narrow, specific set of Miami workers. </w:t>
      </w:r>
      <w:proofErr w:type="spellStart"/>
      <w:r w:rsidRPr="003E2B6A">
        <w:rPr>
          <w:sz w:val="16"/>
        </w:rPr>
        <w:t>Borjas</w:t>
      </w:r>
      <w:proofErr w:type="spellEnd"/>
      <w:r w:rsidRPr="003E2B6A">
        <w:rPr>
          <w:sz w:val="16"/>
        </w:rPr>
        <w:t xml:space="preserve"> ignores young workers and non-Cuban Hispanics -- two groups of workers who should have been among the most affected by competition from the Mariel immigrants. When these workers are added back in, the negative impact that </w:t>
      </w:r>
      <w:proofErr w:type="spellStart"/>
      <w:r w:rsidRPr="003E2B6A">
        <w:rPr>
          <w:sz w:val="16"/>
        </w:rPr>
        <w:t>Borjas</w:t>
      </w:r>
      <w:proofErr w:type="spellEnd"/>
      <w:r w:rsidRPr="003E2B6A">
        <w:rPr>
          <w:sz w:val="16"/>
        </w:rPr>
        <w:t xml:space="preserve"> finds disappears. </w:t>
      </w:r>
    </w:p>
    <w:p w14:paraId="4D8A9E22" w14:textId="77777777" w:rsidR="008A424D" w:rsidRPr="003E2B6A" w:rsidRDefault="008A424D" w:rsidP="008A424D">
      <w:pPr>
        <w:rPr>
          <w:sz w:val="16"/>
          <w:szCs w:val="16"/>
        </w:rPr>
      </w:pPr>
      <w:r w:rsidRPr="003E2B6A">
        <w:rPr>
          <w:sz w:val="16"/>
          <w:szCs w:val="16"/>
        </w:rPr>
        <w:t xml:space="preserve">But it gets worse. </w:t>
      </w:r>
      <w:proofErr w:type="spellStart"/>
      <w:r w:rsidRPr="003E2B6A">
        <w:rPr>
          <w:sz w:val="16"/>
          <w:szCs w:val="16"/>
        </w:rPr>
        <w:t>Borjas</w:t>
      </w:r>
      <w:proofErr w:type="spellEnd"/>
      <w:r w:rsidRPr="003E2B6A">
        <w:rPr>
          <w:sz w:val="16"/>
          <w:szCs w:val="16"/>
        </w:rPr>
        <w:t xml:space="preserve"> was so careful in choosing his arbitrary comparison group that his sample of Miami workers was extremely tiny -- only 17 to 25 workers in total. That is way too small of a sample size to draw reliable conclusions. Peri and </w:t>
      </w:r>
      <w:proofErr w:type="spellStart"/>
      <w:r w:rsidRPr="003E2B6A">
        <w:rPr>
          <w:sz w:val="16"/>
          <w:szCs w:val="16"/>
        </w:rPr>
        <w:t>Yasenov</w:t>
      </w:r>
      <w:proofErr w:type="spellEnd"/>
      <w:r w:rsidRPr="003E2B6A">
        <w:rPr>
          <w:sz w:val="16"/>
          <w:szCs w:val="16"/>
        </w:rPr>
        <w:t xml:space="preserve"> find that when the sample is expanded from this tiny group, the supposed negative effect of immigration vanishes. </w:t>
      </w:r>
    </w:p>
    <w:p w14:paraId="59E15544" w14:textId="77777777" w:rsidR="008A424D" w:rsidRPr="003E2B6A" w:rsidRDefault="008A424D" w:rsidP="008A424D">
      <w:pPr>
        <w:rPr>
          <w:sz w:val="16"/>
        </w:rPr>
      </w:pPr>
      <w:r w:rsidRPr="00281D96">
        <w:rPr>
          <w:rStyle w:val="StyleUnderline"/>
          <w:highlight w:val="cyan"/>
        </w:rPr>
        <w:t>All</w:t>
      </w:r>
      <w:r w:rsidRPr="003E2B6A">
        <w:rPr>
          <w:sz w:val="16"/>
        </w:rPr>
        <w:t xml:space="preserve"> of </w:t>
      </w:r>
      <w:r w:rsidRPr="00281D96">
        <w:rPr>
          <w:rStyle w:val="StyleUnderline"/>
          <w:highlight w:val="cyan"/>
        </w:rPr>
        <w:t xml:space="preserve">this leaves </w:t>
      </w:r>
      <w:proofErr w:type="spellStart"/>
      <w:r w:rsidRPr="00281D96">
        <w:rPr>
          <w:rStyle w:val="StyleUnderline"/>
          <w:highlight w:val="cyan"/>
        </w:rPr>
        <w:t>Borjas</w:t>
      </w:r>
      <w:proofErr w:type="spellEnd"/>
      <w:r w:rsidRPr="003E2B6A">
        <w:rPr>
          <w:sz w:val="16"/>
        </w:rPr>
        <w:t xml:space="preserve">' result </w:t>
      </w:r>
      <w:r w:rsidRPr="00281D96">
        <w:rPr>
          <w:rStyle w:val="StyleUnderline"/>
          <w:highlight w:val="cyan"/>
        </w:rPr>
        <w:t>looking very fishy.</w:t>
      </w:r>
      <w:r w:rsidRPr="003E2B6A">
        <w:rPr>
          <w:rStyle w:val="StyleUnderline"/>
        </w:rPr>
        <w:t xml:space="preserve"> </w:t>
      </w:r>
      <w:r w:rsidRPr="00281D96">
        <w:rPr>
          <w:rStyle w:val="StyleUnderline"/>
          <w:highlight w:val="cyan"/>
        </w:rPr>
        <w:t>He would have had to have searched hard to find</w:t>
      </w:r>
      <w:r w:rsidRPr="003E2B6A">
        <w:rPr>
          <w:rStyle w:val="StyleUnderline"/>
        </w:rPr>
        <w:t xml:space="preserve"> </w:t>
      </w:r>
      <w:r w:rsidRPr="003E2B6A">
        <w:rPr>
          <w:sz w:val="16"/>
        </w:rPr>
        <w:t xml:space="preserve">the </w:t>
      </w:r>
      <w:r w:rsidRPr="00281D96">
        <w:rPr>
          <w:rStyle w:val="StyleUnderline"/>
          <w:highlight w:val="cyan"/>
        </w:rPr>
        <w:t>one small group of workers</w:t>
      </w:r>
      <w:r w:rsidRPr="003E2B6A">
        <w:rPr>
          <w:sz w:val="16"/>
        </w:rPr>
        <w:t xml:space="preserve"> who seemed to suffer from the Mariel influx. </w:t>
      </w:r>
      <w:proofErr w:type="spellStart"/>
      <w:r w:rsidRPr="00281D96">
        <w:rPr>
          <w:rStyle w:val="StyleUnderline"/>
          <w:highlight w:val="cyan"/>
        </w:rPr>
        <w:t>Borjas</w:t>
      </w:r>
      <w:proofErr w:type="spellEnd"/>
      <w:r w:rsidRPr="00281D96">
        <w:rPr>
          <w:rStyle w:val="StyleUnderline"/>
          <w:highlight w:val="cyan"/>
        </w:rPr>
        <w:t xml:space="preserve"> could well have been subject to heavy confirmation bias</w:t>
      </w:r>
      <w:r w:rsidRPr="003E2B6A">
        <w:rPr>
          <w:sz w:val="16"/>
        </w:rPr>
        <w:t xml:space="preserve"> -- </w:t>
      </w:r>
      <w:r w:rsidRPr="00281D96">
        <w:rPr>
          <w:rStyle w:val="StyleUnderline"/>
          <w:highlight w:val="cyan"/>
        </w:rPr>
        <w:t>he might have been so fundamentally certain that immigration was bad for native workers that he searched and searched until he found one group that seemed to confirm his pre-existing beliefs</w:t>
      </w:r>
      <w:r w:rsidRPr="003E2B6A">
        <w:rPr>
          <w:sz w:val="16"/>
        </w:rPr>
        <w:t xml:space="preserve">. In science terms, </w:t>
      </w:r>
      <w:r w:rsidRPr="00281D96">
        <w:rPr>
          <w:rStyle w:val="StyleUnderline"/>
          <w:highlight w:val="cyan"/>
        </w:rPr>
        <w:t xml:space="preserve">that is called data </w:t>
      </w:r>
      <w:proofErr w:type="gramStart"/>
      <w:r w:rsidRPr="00281D96">
        <w:rPr>
          <w:rStyle w:val="StyleUnderline"/>
          <w:highlight w:val="cyan"/>
        </w:rPr>
        <w:t>mining;</w:t>
      </w:r>
      <w:r w:rsidRPr="003E2B6A">
        <w:rPr>
          <w:sz w:val="16"/>
        </w:rPr>
        <w:t xml:space="preserve">  </w:t>
      </w:r>
      <w:r w:rsidRPr="00281D96">
        <w:rPr>
          <w:rStyle w:val="Emphasis"/>
          <w:highlight w:val="cyan"/>
        </w:rPr>
        <w:t>it's</w:t>
      </w:r>
      <w:proofErr w:type="gramEnd"/>
      <w:r w:rsidRPr="00281D96">
        <w:rPr>
          <w:rStyle w:val="Emphasis"/>
          <w:highlight w:val="cyan"/>
        </w:rPr>
        <w:t xml:space="preserve"> a big no-no.</w:t>
      </w:r>
      <w:r w:rsidRPr="003E2B6A">
        <w:rPr>
          <w:rStyle w:val="Emphasis"/>
        </w:rPr>
        <w:t xml:space="preserve"> </w:t>
      </w:r>
    </w:p>
    <w:p w14:paraId="34910684" w14:textId="77777777" w:rsidR="008A424D" w:rsidRPr="003E2B6A" w:rsidRDefault="008A424D" w:rsidP="008A424D">
      <w:pPr>
        <w:rPr>
          <w:sz w:val="16"/>
        </w:rPr>
      </w:pPr>
      <w:r w:rsidRPr="00281D96">
        <w:rPr>
          <w:rStyle w:val="StyleUnderline"/>
          <w:highlight w:val="cyan"/>
        </w:rPr>
        <w:t>In debates about immigration</w:t>
      </w:r>
      <w:r w:rsidRPr="003E2B6A">
        <w:rPr>
          <w:sz w:val="16"/>
        </w:rPr>
        <w:t xml:space="preserve">, </w:t>
      </w:r>
      <w:r w:rsidRPr="00281D96">
        <w:rPr>
          <w:rStyle w:val="StyleUnderline"/>
          <w:highlight w:val="cyan"/>
        </w:rPr>
        <w:t xml:space="preserve">the anti-immigrant side inevitably cites </w:t>
      </w:r>
      <w:proofErr w:type="spellStart"/>
      <w:r w:rsidRPr="00281D96">
        <w:rPr>
          <w:rStyle w:val="StyleUnderline"/>
          <w:highlight w:val="cyan"/>
        </w:rPr>
        <w:t>Borjas</w:t>
      </w:r>
      <w:proofErr w:type="spellEnd"/>
      <w:r w:rsidRPr="003E2B6A">
        <w:rPr>
          <w:sz w:val="16"/>
        </w:rPr>
        <w:t xml:space="preserve">. </w:t>
      </w:r>
      <w:r w:rsidRPr="00281D96">
        <w:rPr>
          <w:rStyle w:val="StyleUnderline"/>
          <w:highlight w:val="cyan"/>
        </w:rPr>
        <w:t>He has gained fame</w:t>
      </w:r>
      <w:r w:rsidRPr="003E2B6A">
        <w:rPr>
          <w:sz w:val="16"/>
        </w:rPr>
        <w:t xml:space="preserve"> and notoriety </w:t>
      </w:r>
      <w:r w:rsidRPr="00281D96">
        <w:rPr>
          <w:rStyle w:val="StyleUnderline"/>
          <w:highlight w:val="cyan"/>
        </w:rPr>
        <w:t>for being the most prestigious economist who thinks that immigration is a disaster</w:t>
      </w:r>
      <w:r w:rsidRPr="003E2B6A">
        <w:rPr>
          <w:sz w:val="16"/>
        </w:rPr>
        <w:t xml:space="preserve"> for native workers. </w:t>
      </w:r>
      <w:r w:rsidRPr="00281D96">
        <w:rPr>
          <w:rStyle w:val="StyleUnderline"/>
          <w:highlight w:val="cyan"/>
        </w:rPr>
        <w:t xml:space="preserve">All of </w:t>
      </w:r>
      <w:proofErr w:type="spellStart"/>
      <w:r w:rsidRPr="00281D96">
        <w:rPr>
          <w:rStyle w:val="StyleUnderline"/>
          <w:highlight w:val="cyan"/>
        </w:rPr>
        <w:t>Borjas</w:t>
      </w:r>
      <w:proofErr w:type="spellEnd"/>
      <w:r w:rsidRPr="00281D96">
        <w:rPr>
          <w:rStyle w:val="StyleUnderline"/>
          <w:highlight w:val="cyan"/>
        </w:rPr>
        <w:t>' papers seem to arrive at this same conclusion</w:t>
      </w:r>
      <w:r w:rsidRPr="003E2B6A">
        <w:rPr>
          <w:sz w:val="16"/>
        </w:rPr>
        <w:t xml:space="preserve">. </w:t>
      </w:r>
      <w:r w:rsidRPr="00281D96">
        <w:rPr>
          <w:rStyle w:val="Emphasis"/>
          <w:highlight w:val="cyan"/>
        </w:rPr>
        <w:t xml:space="preserve">Participants in immigration debates really should stop citing </w:t>
      </w:r>
      <w:proofErr w:type="spellStart"/>
      <w:r w:rsidRPr="00281D96">
        <w:rPr>
          <w:rStyle w:val="Emphasis"/>
          <w:highlight w:val="cyan"/>
        </w:rPr>
        <w:t>Borjas</w:t>
      </w:r>
      <w:proofErr w:type="spellEnd"/>
      <w:r w:rsidRPr="00281D96">
        <w:rPr>
          <w:rStyle w:val="Emphasis"/>
          <w:highlight w:val="cyan"/>
        </w:rPr>
        <w:t>' research so much</w:t>
      </w:r>
      <w:r w:rsidRPr="003E2B6A">
        <w:rPr>
          <w:sz w:val="16"/>
        </w:rPr>
        <w:t>.</w:t>
      </w:r>
    </w:p>
    <w:p w14:paraId="34E219B3" w14:textId="6100C097" w:rsidR="008A424D" w:rsidRDefault="008A424D" w:rsidP="008B1A98"/>
    <w:p w14:paraId="74E95584" w14:textId="77777777" w:rsidR="008A424D" w:rsidRDefault="008A424D" w:rsidP="008B1A98"/>
    <w:p w14:paraId="6F2D6FCC" w14:textId="77777777" w:rsidR="008B1A98" w:rsidRDefault="008B1A98" w:rsidP="008B1A98">
      <w:pPr>
        <w:pStyle w:val="Heading3"/>
      </w:pPr>
      <w:proofErr w:type="spellStart"/>
      <w:r>
        <w:t>Kritik</w:t>
      </w:r>
      <w:proofErr w:type="spellEnd"/>
      <w:r>
        <w:t xml:space="preserve"> of the sustainability impact – 1AR</w:t>
      </w:r>
    </w:p>
    <w:p w14:paraId="3D26D295" w14:textId="77777777" w:rsidR="008B1A98" w:rsidRDefault="008B1A98" w:rsidP="008B1A98"/>
    <w:p w14:paraId="15696025" w14:textId="77777777" w:rsidR="008B1A98" w:rsidRDefault="008B1A98" w:rsidP="008B1A98">
      <w:pPr>
        <w:pStyle w:val="Heading4"/>
      </w:pPr>
      <w:r>
        <w:t xml:space="preserve">Our </w:t>
      </w:r>
      <w:proofErr w:type="spellStart"/>
      <w:r>
        <w:t>Kritik</w:t>
      </w:r>
      <w:proofErr w:type="spellEnd"/>
      <w:r>
        <w:t xml:space="preserve"> specifically applies to scholarship from PFIR. It’s both a K and impact D.</w:t>
      </w:r>
    </w:p>
    <w:p w14:paraId="069A1FE5" w14:textId="77777777" w:rsidR="008B1A98" w:rsidRPr="00FA5B46" w:rsidRDefault="008B1A98" w:rsidP="008B1A98">
      <w:pPr>
        <w:rPr>
          <w:rStyle w:val="Style13ptBold"/>
        </w:rPr>
      </w:pPr>
      <w:r w:rsidRPr="00FA5B46">
        <w:rPr>
          <w:rStyle w:val="Style13ptBold"/>
        </w:rPr>
        <w:t>Levinson ‘10</w:t>
      </w:r>
    </w:p>
    <w:p w14:paraId="61C64D5C" w14:textId="77777777" w:rsidR="008B1A98" w:rsidRPr="00FA5B46" w:rsidRDefault="008B1A98" w:rsidP="008B1A98">
      <w:pPr>
        <w:rPr>
          <w:sz w:val="18"/>
          <w:szCs w:val="18"/>
        </w:rPr>
      </w:pPr>
      <w:r w:rsidRPr="00FA5B46">
        <w:rPr>
          <w:sz w:val="18"/>
          <w:szCs w:val="18"/>
        </w:rPr>
        <w:t>et al; Jenny Levison is Interim Senior Vice President of Development &amp; Partnerships at the new Race Forward. The new Race Forward is the union of two leading racial justice non-profit organizations: Race Forward and Center for Social Inclusion (CSI). She has written and edited articles, white papers, blogs, and reports for some of the country’s leading racial justice organizations. Jenny has worked for over 20 years at the nexus of the arts, media, justice, and equity. “APPLY THE BRAKES: ANTI-IMMIGRANT CO-OPTATION OF THE ENVIRONMENTAL MOVEMENT” - Center for New Community – 2010 - #</w:t>
      </w:r>
      <w:proofErr w:type="spellStart"/>
      <w:r w:rsidRPr="00FA5B46">
        <w:rPr>
          <w:sz w:val="18"/>
          <w:szCs w:val="18"/>
        </w:rPr>
        <w:t>CutWithRJ</w:t>
      </w:r>
      <w:proofErr w:type="spellEnd"/>
      <w:r w:rsidRPr="00FA5B46">
        <w:rPr>
          <w:sz w:val="18"/>
          <w:szCs w:val="18"/>
        </w:rPr>
        <w:t xml:space="preserve"> - http://imagine2050.newcomm.org/wp-content/uploads/ATB_shortreport.pdf</w:t>
      </w:r>
    </w:p>
    <w:p w14:paraId="0F92B2F8" w14:textId="77777777" w:rsidR="008B1A98" w:rsidRDefault="008B1A98" w:rsidP="008B1A98"/>
    <w:p w14:paraId="09E880D4" w14:textId="77777777" w:rsidR="008B1A98" w:rsidRPr="007F663B" w:rsidRDefault="008B1A98" w:rsidP="008B1A98">
      <w:pPr>
        <w:rPr>
          <w:sz w:val="16"/>
        </w:rPr>
      </w:pPr>
      <w:r w:rsidRPr="00281D96">
        <w:rPr>
          <w:rStyle w:val="StyleUnderline"/>
          <w:highlight w:val="cyan"/>
        </w:rPr>
        <w:t>There should be no taboo on discussing population</w:t>
      </w:r>
      <w:r w:rsidRPr="007F663B">
        <w:rPr>
          <w:sz w:val="16"/>
        </w:rPr>
        <w:t xml:space="preserve"> — </w:t>
      </w:r>
      <w:r w:rsidRPr="00281D96">
        <w:rPr>
          <w:rStyle w:val="StyleUnderline"/>
          <w:highlight w:val="cyan"/>
        </w:rPr>
        <w:t>a topic clearly tied to environmental concerns</w:t>
      </w:r>
      <w:r w:rsidRPr="007F663B">
        <w:rPr>
          <w:sz w:val="16"/>
        </w:rPr>
        <w:t xml:space="preserve">, as in fact is every human interaction within ecological systems. </w:t>
      </w:r>
      <w:r w:rsidRPr="00281D96">
        <w:rPr>
          <w:rStyle w:val="StyleUnderline"/>
          <w:highlight w:val="cyan"/>
        </w:rPr>
        <w:t>What should be rejected are racism and simplistic arguments that over-emphasize the “numbers game” at the expense of</w:t>
      </w:r>
      <w:r w:rsidRPr="007F663B">
        <w:rPr>
          <w:sz w:val="16"/>
        </w:rPr>
        <w:t xml:space="preserve"> other factors — interlocking </w:t>
      </w:r>
      <w:r w:rsidRPr="00281D96">
        <w:rPr>
          <w:rStyle w:val="Emphasis"/>
          <w:highlight w:val="cyan"/>
        </w:rPr>
        <w:t>issues of</w:t>
      </w:r>
      <w:r w:rsidRPr="007F663B">
        <w:rPr>
          <w:sz w:val="16"/>
        </w:rPr>
        <w:t xml:space="preserve"> production and </w:t>
      </w:r>
      <w:r w:rsidRPr="00281D96">
        <w:rPr>
          <w:rStyle w:val="Emphasis"/>
          <w:highlight w:val="cyan"/>
        </w:rPr>
        <w:t>consumption,</w:t>
      </w:r>
      <w:r w:rsidRPr="007F663B">
        <w:rPr>
          <w:sz w:val="16"/>
        </w:rPr>
        <w:t xml:space="preserve"> patterns of land use, technology and planning, </w:t>
      </w:r>
      <w:r w:rsidRPr="00281D96">
        <w:rPr>
          <w:rStyle w:val="Emphasis"/>
          <w:highlight w:val="cyan"/>
        </w:rPr>
        <w:t>globalization and poverty</w:t>
      </w:r>
      <w:r w:rsidRPr="007F663B">
        <w:rPr>
          <w:sz w:val="16"/>
        </w:rPr>
        <w:t xml:space="preserve">, the status of women in society, </w:t>
      </w:r>
      <w:r w:rsidRPr="00281D96">
        <w:rPr>
          <w:rStyle w:val="StyleUnderline"/>
          <w:highlight w:val="cyan"/>
        </w:rPr>
        <w:t>as well as wasteful cycles</w:t>
      </w:r>
      <w:r w:rsidRPr="007F663B">
        <w:rPr>
          <w:sz w:val="16"/>
        </w:rPr>
        <w:t xml:space="preserve"> of boom and bust. This remains true no matter how much ecological damage we believe societies may have produced. Such a social and ecological outlook is vitally important in overcoming “man versus nature” thinking.</w:t>
      </w:r>
    </w:p>
    <w:p w14:paraId="37A3095A" w14:textId="77777777" w:rsidR="008B1A98" w:rsidRPr="007F663B" w:rsidRDefault="008B1A98" w:rsidP="008B1A98">
      <w:pPr>
        <w:rPr>
          <w:sz w:val="16"/>
        </w:rPr>
      </w:pPr>
      <w:r w:rsidRPr="00281D96">
        <w:rPr>
          <w:rStyle w:val="StyleUnderline"/>
          <w:highlight w:val="cyan"/>
        </w:rPr>
        <w:t>Environmentalists who believe in holistic diversity need to be on guard —</w:t>
      </w:r>
      <w:r w:rsidRPr="007F663B">
        <w:rPr>
          <w:sz w:val="16"/>
        </w:rPr>
        <w:t xml:space="preserve"> not just regarding Apply </w:t>
      </w:r>
      <w:proofErr w:type="gramStart"/>
      <w:r w:rsidRPr="007F663B">
        <w:rPr>
          <w:sz w:val="16"/>
        </w:rPr>
        <w:t>The</w:t>
      </w:r>
      <w:proofErr w:type="gramEnd"/>
      <w:r w:rsidRPr="007F663B">
        <w:rPr>
          <w:sz w:val="16"/>
        </w:rPr>
        <w:t xml:space="preserve"> Brakes, but also </w:t>
      </w:r>
      <w:r w:rsidRPr="00281D96">
        <w:rPr>
          <w:rStyle w:val="StyleUnderline"/>
          <w:highlight w:val="cyan"/>
        </w:rPr>
        <w:t>regarding</w:t>
      </w:r>
      <w:r w:rsidRPr="007F663B">
        <w:rPr>
          <w:rStyle w:val="StyleUnderline"/>
        </w:rPr>
        <w:t xml:space="preserve"> </w:t>
      </w:r>
      <w:r w:rsidRPr="007F663B">
        <w:rPr>
          <w:sz w:val="16"/>
        </w:rPr>
        <w:t xml:space="preserve">other </w:t>
      </w:r>
      <w:r w:rsidRPr="00281D96">
        <w:rPr>
          <w:rStyle w:val="StyleUnderline"/>
          <w:highlight w:val="cyan"/>
        </w:rPr>
        <w:t>anti-immigrant groups</w:t>
      </w:r>
      <w:r w:rsidRPr="007F663B">
        <w:rPr>
          <w:sz w:val="16"/>
        </w:rPr>
        <w:t xml:space="preserve"> using similar rhetoric. </w:t>
      </w:r>
      <w:r w:rsidRPr="00281D96">
        <w:rPr>
          <w:rStyle w:val="StyleUnderline"/>
          <w:highlight w:val="cyan"/>
        </w:rPr>
        <w:t>Groups with misleading</w:t>
      </w:r>
      <w:r w:rsidRPr="007F663B">
        <w:rPr>
          <w:sz w:val="16"/>
        </w:rPr>
        <w:t xml:space="preserve"> or seemingly transparent </w:t>
      </w:r>
      <w:r w:rsidRPr="00281D96">
        <w:rPr>
          <w:rStyle w:val="StyleUnderline"/>
          <w:highlight w:val="cyan"/>
        </w:rPr>
        <w:t xml:space="preserve">names like </w:t>
      </w:r>
      <w:r w:rsidRPr="00281D96">
        <w:rPr>
          <w:rStyle w:val="Emphasis"/>
          <w:highlight w:val="cyan"/>
        </w:rPr>
        <w:t>P</w:t>
      </w:r>
      <w:r w:rsidRPr="00AC1D46">
        <w:rPr>
          <w:rStyle w:val="StyleUnderline"/>
        </w:rPr>
        <w:t>rogressives</w:t>
      </w:r>
      <w:r w:rsidRPr="00281D96">
        <w:rPr>
          <w:rStyle w:val="StyleUnderline"/>
          <w:highlight w:val="cyan"/>
        </w:rPr>
        <w:t xml:space="preserve"> </w:t>
      </w:r>
      <w:r w:rsidRPr="00281D96">
        <w:rPr>
          <w:rStyle w:val="Emphasis"/>
          <w:highlight w:val="cyan"/>
        </w:rPr>
        <w:t>f</w:t>
      </w:r>
      <w:r w:rsidRPr="00AC1D46">
        <w:rPr>
          <w:rStyle w:val="StyleUnderline"/>
        </w:rPr>
        <w:t>or</w:t>
      </w:r>
      <w:r w:rsidRPr="00281D96">
        <w:rPr>
          <w:rStyle w:val="StyleUnderline"/>
          <w:highlight w:val="cyan"/>
        </w:rPr>
        <w:t xml:space="preserve"> </w:t>
      </w:r>
      <w:r w:rsidRPr="00281D96">
        <w:rPr>
          <w:rStyle w:val="Emphasis"/>
          <w:highlight w:val="cyan"/>
        </w:rPr>
        <w:t>I</w:t>
      </w:r>
      <w:r w:rsidRPr="00AC1D46">
        <w:rPr>
          <w:rStyle w:val="StyleUnderline"/>
        </w:rPr>
        <w:t>mmigration</w:t>
      </w:r>
      <w:r w:rsidRPr="00281D96">
        <w:rPr>
          <w:rStyle w:val="StyleUnderline"/>
          <w:highlight w:val="cyan"/>
        </w:rPr>
        <w:t xml:space="preserve"> </w:t>
      </w:r>
      <w:r w:rsidRPr="00281D96">
        <w:rPr>
          <w:rStyle w:val="Emphasis"/>
          <w:highlight w:val="cyan"/>
        </w:rPr>
        <w:t>R</w:t>
      </w:r>
      <w:r w:rsidRPr="00281D96">
        <w:rPr>
          <w:rStyle w:val="StyleUnderline"/>
          <w:highlight w:val="cyan"/>
        </w:rPr>
        <w:t>eform</w:t>
      </w:r>
      <w:r w:rsidRPr="00281D96">
        <w:rPr>
          <w:sz w:val="16"/>
          <w:highlight w:val="cyan"/>
        </w:rPr>
        <w:t>,</w:t>
      </w:r>
      <w:r w:rsidRPr="007F663B">
        <w:rPr>
          <w:sz w:val="16"/>
        </w:rPr>
        <w:t xml:space="preserve"> </w:t>
      </w:r>
      <w:r w:rsidRPr="00281D96">
        <w:rPr>
          <w:rStyle w:val="StyleUnderline"/>
          <w:highlight w:val="cyan"/>
        </w:rPr>
        <w:t>Negative Population Growth</w:t>
      </w:r>
      <w:r w:rsidRPr="007F663B">
        <w:rPr>
          <w:sz w:val="16"/>
        </w:rPr>
        <w:t xml:space="preserve">, and </w:t>
      </w:r>
      <w:proofErr w:type="spellStart"/>
      <w:r w:rsidRPr="007F663B">
        <w:rPr>
          <w:sz w:val="16"/>
        </w:rPr>
        <w:t>NumbersUSA</w:t>
      </w:r>
      <w:proofErr w:type="spellEnd"/>
      <w:r w:rsidRPr="007F663B">
        <w:rPr>
          <w:sz w:val="16"/>
        </w:rPr>
        <w:t xml:space="preserve"> — as well as others in </w:t>
      </w:r>
      <w:proofErr w:type="spellStart"/>
      <w:r w:rsidRPr="007F663B">
        <w:rPr>
          <w:sz w:val="16"/>
        </w:rPr>
        <w:t>Tanton’s</w:t>
      </w:r>
      <w:proofErr w:type="spellEnd"/>
      <w:r w:rsidRPr="007F663B">
        <w:rPr>
          <w:sz w:val="16"/>
        </w:rPr>
        <w:t xml:space="preserve"> network of anti-immigrant organizations — all </w:t>
      </w:r>
      <w:r w:rsidRPr="00281D96">
        <w:rPr>
          <w:rStyle w:val="StyleUnderline"/>
          <w:highlight w:val="cyan"/>
        </w:rPr>
        <w:t>seek to inject bigotry into environmental and population issues</w:t>
      </w:r>
      <w:r w:rsidRPr="007F663B">
        <w:rPr>
          <w:sz w:val="16"/>
        </w:rPr>
        <w:t>.</w:t>
      </w:r>
    </w:p>
    <w:p w14:paraId="04AA8E5A" w14:textId="77777777" w:rsidR="008B1A98" w:rsidRDefault="008B1A98" w:rsidP="008B1A98"/>
    <w:p w14:paraId="1E23BF35" w14:textId="77777777" w:rsidR="008B1A98" w:rsidRDefault="008B1A98" w:rsidP="008B1A98">
      <w:pPr>
        <w:pStyle w:val="Heading4"/>
      </w:pPr>
      <w:r>
        <w:t xml:space="preserve">It’s not just about PFIR – more broadly, the </w:t>
      </w:r>
      <w:proofErr w:type="spellStart"/>
      <w:r>
        <w:t>Neg’s</w:t>
      </w:r>
      <w:proofErr w:type="spellEnd"/>
      <w:r>
        <w:t xml:space="preserve"> population arguments are oversimplified distortions. </w:t>
      </w:r>
    </w:p>
    <w:p w14:paraId="5C6B03AF" w14:textId="77777777" w:rsidR="008B1A98" w:rsidRPr="00C07A61" w:rsidRDefault="008B1A98" w:rsidP="008B1A98">
      <w:pPr>
        <w:rPr>
          <w:rStyle w:val="Style13ptBold"/>
        </w:rPr>
      </w:pPr>
      <w:r w:rsidRPr="00C07A61">
        <w:rPr>
          <w:rStyle w:val="Style13ptBold"/>
        </w:rPr>
        <w:t>S.P.L.C. ‘10</w:t>
      </w:r>
    </w:p>
    <w:p w14:paraId="10792998" w14:textId="77777777" w:rsidR="008B1A98" w:rsidRPr="00C07A61" w:rsidRDefault="008B1A98" w:rsidP="008B1A98">
      <w:pPr>
        <w:rPr>
          <w:sz w:val="18"/>
          <w:szCs w:val="18"/>
        </w:rPr>
      </w:pPr>
      <w:r w:rsidRPr="00C07A61">
        <w:rPr>
          <w:sz w:val="18"/>
          <w:szCs w:val="18"/>
        </w:rPr>
        <w:t xml:space="preserve">The Southern Poverty Law Center (SPLC) is an American nonprofit legal advocacy organization specializing in civil rights and public interest litigation based in Montgomery, Alabama </w:t>
      </w:r>
      <w:proofErr w:type="gramStart"/>
      <w:r w:rsidRPr="00C07A61">
        <w:rPr>
          <w:sz w:val="18"/>
          <w:szCs w:val="18"/>
        </w:rPr>
        <w:t>-“</w:t>
      </w:r>
      <w:proofErr w:type="gramEnd"/>
      <w:r w:rsidRPr="00C07A61">
        <w:rPr>
          <w:sz w:val="18"/>
          <w:szCs w:val="18"/>
        </w:rPr>
        <w:t>Greenwash: Nativists, Environmentalism and the Hypocrisy of Hate” - June 30, 2010 - https://www.splcenter.org/20100630/greenwash-nativists-environmentalism-and-hypocrisy-hate</w:t>
      </w:r>
    </w:p>
    <w:p w14:paraId="133D579B" w14:textId="77777777" w:rsidR="008B1A98" w:rsidRDefault="008B1A98" w:rsidP="008B1A98"/>
    <w:p w14:paraId="33568F4E" w14:textId="77777777" w:rsidR="008B1A98" w:rsidRPr="00620BEC" w:rsidRDefault="008B1A98" w:rsidP="008B1A98">
      <w:pPr>
        <w:rPr>
          <w:sz w:val="16"/>
        </w:rPr>
      </w:pPr>
      <w:r w:rsidRPr="00281D96">
        <w:rPr>
          <w:rStyle w:val="StyleUnderline"/>
          <w:highlight w:val="cyan"/>
        </w:rPr>
        <w:t>The arguments</w:t>
      </w:r>
      <w:r w:rsidRPr="00620BEC">
        <w:rPr>
          <w:sz w:val="16"/>
        </w:rPr>
        <w:t xml:space="preserve"> being made by the nativists today — in a nutshell, </w:t>
      </w:r>
      <w:r w:rsidRPr="00281D96">
        <w:rPr>
          <w:rStyle w:val="StyleUnderline"/>
          <w:highlight w:val="cyan"/>
        </w:rPr>
        <w:t>that immigration drives population increase and that a growing population is the main driver of environmental degradation</w:t>
      </w:r>
      <w:r w:rsidRPr="00620BEC">
        <w:rPr>
          <w:sz w:val="16"/>
        </w:rPr>
        <w:t xml:space="preserve"> — </w:t>
      </w:r>
      <w:r w:rsidRPr="00281D96">
        <w:rPr>
          <w:rStyle w:val="StyleUnderline"/>
          <w:highlight w:val="cyan"/>
        </w:rPr>
        <w:t>have</w:t>
      </w:r>
      <w:r w:rsidRPr="00620BEC">
        <w:rPr>
          <w:sz w:val="16"/>
        </w:rPr>
        <w:t xml:space="preserve"> </w:t>
      </w:r>
      <w:r w:rsidRPr="00620BEC">
        <w:rPr>
          <w:rStyle w:val="StyleUnderline"/>
        </w:rPr>
        <w:t>in the last 15 years</w:t>
      </w:r>
      <w:r w:rsidRPr="00620BEC">
        <w:rPr>
          <w:sz w:val="16"/>
        </w:rPr>
        <w:t xml:space="preserve"> </w:t>
      </w:r>
      <w:r w:rsidRPr="00281D96">
        <w:rPr>
          <w:rStyle w:val="StyleUnderline"/>
          <w:highlight w:val="cyan"/>
        </w:rPr>
        <w:t xml:space="preserve">been rejected by the mainstream of the environmental movement as </w:t>
      </w:r>
      <w:r w:rsidRPr="00281D96">
        <w:rPr>
          <w:rStyle w:val="Emphasis"/>
          <w:highlight w:val="cyan"/>
        </w:rPr>
        <w:t>far too simplistic</w:t>
      </w:r>
      <w:r w:rsidRPr="00281D96">
        <w:rPr>
          <w:rStyle w:val="StyleUnderline"/>
          <w:highlight w:val="cyan"/>
        </w:rPr>
        <w:t>.</w:t>
      </w:r>
      <w:r w:rsidRPr="00620BEC">
        <w:rPr>
          <w:rStyle w:val="StyleUnderline"/>
        </w:rPr>
        <w:t xml:space="preserve"> </w:t>
      </w:r>
      <w:r w:rsidRPr="00620BEC">
        <w:rPr>
          <w:sz w:val="16"/>
        </w:rPr>
        <w:t xml:space="preserve">The allegation that immigrants are responsible for urban sprawl, for example, ignores the fact that most immigrants live in dense, urban neighborhoods and do not contribute significantly to suburban or exurban sprawl. In a similar way, </w:t>
      </w:r>
      <w:r w:rsidRPr="00281D96">
        <w:rPr>
          <w:rStyle w:val="StyleUnderline"/>
          <w:highlight w:val="cyan"/>
        </w:rPr>
        <w:t>most conservationists have come to believe that many of the world's most intractable environmental problems</w:t>
      </w:r>
      <w:r w:rsidRPr="00620BEC">
        <w:rPr>
          <w:sz w:val="16"/>
        </w:rPr>
        <w:t>, i</w:t>
      </w:r>
      <w:r w:rsidRPr="00281D96">
        <w:rPr>
          <w:rStyle w:val="StyleUnderline"/>
          <w:highlight w:val="cyan"/>
        </w:rPr>
        <w:t>ncluding</w:t>
      </w:r>
      <w:r w:rsidRPr="00620BEC">
        <w:rPr>
          <w:sz w:val="16"/>
        </w:rPr>
        <w:t xml:space="preserve"> global </w:t>
      </w:r>
      <w:r w:rsidRPr="00281D96">
        <w:rPr>
          <w:rStyle w:val="StyleUnderline"/>
          <w:highlight w:val="cyan"/>
        </w:rPr>
        <w:t>warming,</w:t>
      </w:r>
      <w:r w:rsidRPr="00620BEC">
        <w:rPr>
          <w:sz w:val="16"/>
        </w:rPr>
        <w:t xml:space="preserve"> </w:t>
      </w:r>
      <w:r w:rsidRPr="00281D96">
        <w:rPr>
          <w:rStyle w:val="StyleUnderline"/>
          <w:highlight w:val="cyan"/>
        </w:rPr>
        <w:t>can only be solved by dealing with them on a worldwide</w:t>
      </w:r>
      <w:r w:rsidRPr="00620BEC">
        <w:rPr>
          <w:sz w:val="16"/>
        </w:rPr>
        <w:t xml:space="preserve">, </w:t>
      </w:r>
      <w:r w:rsidRPr="00281D96">
        <w:rPr>
          <w:rStyle w:val="StyleUnderline"/>
          <w:highlight w:val="cyan"/>
        </w:rPr>
        <w:t>not</w:t>
      </w:r>
      <w:r w:rsidRPr="00620BEC">
        <w:rPr>
          <w:sz w:val="16"/>
        </w:rPr>
        <w:t xml:space="preserve"> a </w:t>
      </w:r>
      <w:r w:rsidRPr="00281D96">
        <w:rPr>
          <w:rStyle w:val="StyleUnderline"/>
          <w:highlight w:val="cyan"/>
        </w:rPr>
        <w:t>nation-by-nation, basis.</w:t>
      </w:r>
    </w:p>
    <w:p w14:paraId="1AC46D71" w14:textId="77777777" w:rsidR="008B1A98" w:rsidRPr="00620BEC" w:rsidRDefault="008B1A98" w:rsidP="008B1A98">
      <w:pPr>
        <w:rPr>
          <w:sz w:val="16"/>
        </w:rPr>
      </w:pPr>
      <w:r w:rsidRPr="00281D96">
        <w:rPr>
          <w:rStyle w:val="StyleUnderline"/>
          <w:highlight w:val="cyan"/>
        </w:rPr>
        <w:t xml:space="preserve">The </w:t>
      </w:r>
      <w:proofErr w:type="spellStart"/>
      <w:r w:rsidRPr="00281D96">
        <w:rPr>
          <w:rStyle w:val="StyleUnderline"/>
          <w:highlight w:val="cyan"/>
        </w:rPr>
        <w:t>greenwashers</w:t>
      </w:r>
      <w:proofErr w:type="spellEnd"/>
      <w:r w:rsidRPr="00281D96">
        <w:rPr>
          <w:rStyle w:val="StyleUnderline"/>
          <w:highlight w:val="cyan"/>
        </w:rPr>
        <w:t xml:space="preserve"> are wolves in sheep's clothing</w:t>
      </w:r>
      <w:r w:rsidRPr="00620BEC">
        <w:rPr>
          <w:sz w:val="16"/>
        </w:rPr>
        <w:t xml:space="preserve">, </w:t>
      </w:r>
      <w:r w:rsidRPr="00281D96">
        <w:rPr>
          <w:rStyle w:val="StyleUnderline"/>
          <w:highlight w:val="cyan"/>
        </w:rPr>
        <w:t>right-wing nativists who are doing their best to seduce the mainstream environmental movement</w:t>
      </w:r>
      <w:r w:rsidRPr="00620BEC">
        <w:rPr>
          <w:sz w:val="16"/>
        </w:rPr>
        <w:t xml:space="preserve"> in a bid for legitimacy and more followers. John </w:t>
      </w:r>
      <w:proofErr w:type="spellStart"/>
      <w:r w:rsidRPr="00620BEC">
        <w:rPr>
          <w:sz w:val="16"/>
        </w:rPr>
        <w:t>Tanton</w:t>
      </w:r>
      <w:proofErr w:type="spellEnd"/>
      <w:r w:rsidRPr="00620BEC">
        <w:rPr>
          <w:sz w:val="16"/>
        </w:rPr>
        <w:t xml:space="preserve">, the man who originally devised the strategy, is in fact far more concerned with the impact of Latino and other non-white immigration on a "European-American" culture than on conservation. </w:t>
      </w:r>
      <w:r w:rsidRPr="00281D96">
        <w:rPr>
          <w:rStyle w:val="StyleUnderline"/>
          <w:highlight w:val="cyan"/>
        </w:rPr>
        <w:t xml:space="preserve">Most of the </w:t>
      </w:r>
      <w:proofErr w:type="spellStart"/>
      <w:r w:rsidRPr="00281D96">
        <w:rPr>
          <w:rStyle w:val="StyleUnderline"/>
          <w:highlight w:val="cyan"/>
        </w:rPr>
        <w:t>greenwashers</w:t>
      </w:r>
      <w:proofErr w:type="spellEnd"/>
      <w:r w:rsidRPr="00281D96">
        <w:rPr>
          <w:rStyle w:val="StyleUnderline"/>
          <w:highlight w:val="cyan"/>
        </w:rPr>
        <w:t xml:space="preserve"> are</w:t>
      </w:r>
      <w:r w:rsidRPr="00620BEC">
        <w:rPr>
          <w:sz w:val="16"/>
        </w:rPr>
        <w:t xml:space="preserve"> men and women </w:t>
      </w:r>
      <w:r w:rsidRPr="00281D96">
        <w:rPr>
          <w:rStyle w:val="StyleUnderline"/>
          <w:highlight w:val="cyan"/>
        </w:rPr>
        <w:t>of the far right</w:t>
      </w:r>
      <w:r w:rsidRPr="00620BEC">
        <w:rPr>
          <w:sz w:val="16"/>
        </w:rPr>
        <w:t xml:space="preserve">, </w:t>
      </w:r>
      <w:r w:rsidRPr="00281D96">
        <w:rPr>
          <w:rStyle w:val="StyleUnderline"/>
          <w:highlight w:val="cyan"/>
        </w:rPr>
        <w:t>hardly "progressives."</w:t>
      </w:r>
    </w:p>
    <w:p w14:paraId="7CA7542D" w14:textId="77777777" w:rsidR="008B1A98" w:rsidRDefault="008B1A98" w:rsidP="008B1A98"/>
    <w:p w14:paraId="3A55312B" w14:textId="77777777" w:rsidR="008B1A98" w:rsidRDefault="008B1A98" w:rsidP="008B1A98"/>
    <w:p w14:paraId="714C0AF8" w14:textId="77777777" w:rsidR="008B1A98" w:rsidRDefault="008B1A98" w:rsidP="008B1A98"/>
    <w:p w14:paraId="0D4DCFD2" w14:textId="08DF5825" w:rsidR="008B1A98" w:rsidRDefault="003806F1" w:rsidP="008B1A98">
      <w:pPr>
        <w:pStyle w:val="Heading3"/>
      </w:pPr>
      <w:r>
        <w:t xml:space="preserve">US not key, </w:t>
      </w:r>
      <w:proofErr w:type="spellStart"/>
      <w:r w:rsidR="008B1A98">
        <w:t>Overpop</w:t>
      </w:r>
      <w:proofErr w:type="spellEnd"/>
      <w:r w:rsidR="008B1A98">
        <w:t xml:space="preserve"> impacts are </w:t>
      </w:r>
      <w:proofErr w:type="gramStart"/>
      <w:r w:rsidR="008B1A98">
        <w:t>wrong  -</w:t>
      </w:r>
      <w:proofErr w:type="gramEnd"/>
      <w:r w:rsidR="008B1A98">
        <w:t xml:space="preserve"> 1AR</w:t>
      </w:r>
    </w:p>
    <w:p w14:paraId="7D2A6B59" w14:textId="77777777" w:rsidR="008B1A98" w:rsidRDefault="008B1A98" w:rsidP="008B1A98"/>
    <w:p w14:paraId="5F654126" w14:textId="77777777" w:rsidR="008B1A98" w:rsidRDefault="008B1A98" w:rsidP="008B1A98">
      <w:pPr>
        <w:pStyle w:val="Heading4"/>
      </w:pPr>
      <w:r>
        <w:t xml:space="preserve">Extend that their overpopulation impact is wrong. It’s very unlikely that US population will be the tipping point for a global impact. </w:t>
      </w:r>
    </w:p>
    <w:p w14:paraId="4A81268C" w14:textId="77777777" w:rsidR="008B1A98" w:rsidRPr="00DF4268" w:rsidRDefault="008B1A98" w:rsidP="008B1A98"/>
    <w:p w14:paraId="57B0973C" w14:textId="77777777" w:rsidR="008B1A98" w:rsidRDefault="008B1A98" w:rsidP="008B1A98">
      <w:pPr>
        <w:pStyle w:val="Heading4"/>
      </w:pPr>
      <w:r>
        <w:t>US population is not a large variable for international green impacts.</w:t>
      </w:r>
    </w:p>
    <w:p w14:paraId="2CA6B27D" w14:textId="77777777" w:rsidR="008B1A98" w:rsidRPr="000A7599" w:rsidRDefault="008B1A98" w:rsidP="008B1A98">
      <w:pPr>
        <w:rPr>
          <w:rStyle w:val="Style13ptBold"/>
        </w:rPr>
      </w:pPr>
      <w:r w:rsidRPr="000A7599">
        <w:rPr>
          <w:rStyle w:val="Style13ptBold"/>
        </w:rPr>
        <w:t>Stone ‘17</w:t>
      </w:r>
    </w:p>
    <w:p w14:paraId="121A2926" w14:textId="77777777" w:rsidR="008B1A98" w:rsidRPr="000A7599" w:rsidRDefault="008B1A98" w:rsidP="008B1A98">
      <w:pPr>
        <w:rPr>
          <w:sz w:val="18"/>
          <w:szCs w:val="18"/>
        </w:rPr>
      </w:pPr>
      <w:r w:rsidRPr="000A7599">
        <w:rPr>
          <w:sz w:val="18"/>
          <w:szCs w:val="18"/>
        </w:rPr>
        <w:t>Lyman Stone is a regional population economics researcher</w:t>
      </w:r>
      <w:r>
        <w:rPr>
          <w:sz w:val="18"/>
          <w:szCs w:val="18"/>
        </w:rPr>
        <w:t xml:space="preserve"> that specializes in migration. The author is also </w:t>
      </w:r>
      <w:r w:rsidRPr="000A7599">
        <w:rPr>
          <w:sz w:val="18"/>
          <w:szCs w:val="18"/>
        </w:rPr>
        <w:t xml:space="preserve">an agricultural economist at </w:t>
      </w:r>
      <w:proofErr w:type="gramStart"/>
      <w:r w:rsidRPr="000A7599">
        <w:rPr>
          <w:sz w:val="18"/>
          <w:szCs w:val="18"/>
        </w:rPr>
        <w:t>The</w:t>
      </w:r>
      <w:proofErr w:type="gramEnd"/>
      <w:r w:rsidRPr="000A7599">
        <w:rPr>
          <w:sz w:val="18"/>
          <w:szCs w:val="18"/>
        </w:rPr>
        <w:t xml:space="preserve"> USDA. “Why you shouldn’t obsess about “overpopulation”” – </w:t>
      </w:r>
      <w:r w:rsidRPr="00DF4268">
        <w:rPr>
          <w:sz w:val="18"/>
          <w:szCs w:val="18"/>
          <w:u w:val="single"/>
        </w:rPr>
        <w:t>Vox</w:t>
      </w:r>
      <w:r w:rsidRPr="000A7599">
        <w:rPr>
          <w:sz w:val="18"/>
          <w:szCs w:val="18"/>
        </w:rPr>
        <w:t xml:space="preserve"> - Dec 12, 2017 - #</w:t>
      </w:r>
      <w:proofErr w:type="spellStart"/>
      <w:r w:rsidRPr="000A7599">
        <w:rPr>
          <w:sz w:val="18"/>
          <w:szCs w:val="18"/>
        </w:rPr>
        <w:t>CutWithRJ</w:t>
      </w:r>
      <w:proofErr w:type="spellEnd"/>
      <w:r w:rsidRPr="000A7599">
        <w:rPr>
          <w:sz w:val="18"/>
          <w:szCs w:val="18"/>
        </w:rPr>
        <w:t xml:space="preserve"> - https://www.vox.com/the-big-idea/2017/12/12/16766872/overpopulation-exaggerated-concern-climate-change</w:t>
      </w:r>
    </w:p>
    <w:p w14:paraId="10A95214" w14:textId="77777777" w:rsidR="008B1A98" w:rsidRPr="00DF4268" w:rsidRDefault="008B1A98" w:rsidP="008B1A98">
      <w:pPr>
        <w:rPr>
          <w:sz w:val="16"/>
        </w:rPr>
      </w:pPr>
      <w:r w:rsidRPr="00DF4268">
        <w:rPr>
          <w:sz w:val="16"/>
        </w:rPr>
        <w:t xml:space="preserve">Now, obviously, we should provide the resources for women to take ownership of their fertility: We should want to reduce undesired conceptions and increase desired conceptions. We should facilitate the kind of human development that tends to reduce desired fertility from the four- to seven-child range to the two- to four-child range as well. But </w:t>
      </w:r>
      <w:r w:rsidRPr="00281D96">
        <w:rPr>
          <w:rStyle w:val="StyleUnderline"/>
          <w:highlight w:val="cyan"/>
        </w:rPr>
        <w:t>we should do these things because it is morally good to empower individual decision-making</w:t>
      </w:r>
      <w:r w:rsidRPr="00DF4268">
        <w:rPr>
          <w:sz w:val="16"/>
        </w:rPr>
        <w:t xml:space="preserve">, </w:t>
      </w:r>
      <w:r w:rsidRPr="00281D96">
        <w:rPr>
          <w:rStyle w:val="Emphasis"/>
          <w:highlight w:val="cyan"/>
        </w:rPr>
        <w:t>not because we can save the climate through Malthusian reductions</w:t>
      </w:r>
      <w:r w:rsidRPr="00DF4268">
        <w:rPr>
          <w:sz w:val="16"/>
        </w:rPr>
        <w:t>.</w:t>
      </w:r>
    </w:p>
    <w:p w14:paraId="4ABE7061" w14:textId="77777777" w:rsidR="008B1A98" w:rsidRPr="00DF4268" w:rsidRDefault="008B1A98" w:rsidP="008B1A98">
      <w:pPr>
        <w:rPr>
          <w:sz w:val="16"/>
        </w:rPr>
      </w:pPr>
      <w:r w:rsidRPr="00281D96">
        <w:rPr>
          <w:rStyle w:val="StyleUnderline"/>
          <w:highlight w:val="cyan"/>
        </w:rPr>
        <w:t>There is only one way to effectively prevent</w:t>
      </w:r>
      <w:r w:rsidRPr="00DF4268">
        <w:rPr>
          <w:sz w:val="16"/>
        </w:rPr>
        <w:t xml:space="preserve">, alleviate, or reverse </w:t>
      </w:r>
      <w:r w:rsidRPr="00281D96">
        <w:rPr>
          <w:rStyle w:val="StyleUnderline"/>
          <w:highlight w:val="cyan"/>
        </w:rPr>
        <w:t>dangerous climate change</w:t>
      </w:r>
      <w:r w:rsidRPr="00DF4268">
        <w:rPr>
          <w:sz w:val="16"/>
        </w:rPr>
        <w:t xml:space="preserve">: </w:t>
      </w:r>
      <w:r w:rsidRPr="00281D96">
        <w:rPr>
          <w:rStyle w:val="StyleUnderline"/>
          <w:highlight w:val="cyan"/>
        </w:rPr>
        <w:t>technological,</w:t>
      </w:r>
      <w:r w:rsidRPr="00DF4268">
        <w:rPr>
          <w:sz w:val="16"/>
        </w:rPr>
        <w:t xml:space="preserve"> geographic, </w:t>
      </w:r>
      <w:r w:rsidRPr="00281D96">
        <w:rPr>
          <w:rStyle w:val="StyleUnderline"/>
          <w:highlight w:val="cyan"/>
        </w:rPr>
        <w:t>and social advancement.</w:t>
      </w:r>
      <w:r w:rsidRPr="00DF4268">
        <w:rPr>
          <w:sz w:val="16"/>
        </w:rPr>
        <w:t xml:space="preserve"> </w:t>
      </w:r>
      <w:r w:rsidRPr="00281D96">
        <w:rPr>
          <w:rStyle w:val="StyleUnderline"/>
          <w:highlight w:val="cyan"/>
        </w:rPr>
        <w:t>Population has little to do with it</w:t>
      </w:r>
      <w:r w:rsidRPr="00DF4268">
        <w:rPr>
          <w:sz w:val="16"/>
        </w:rPr>
        <w:t xml:space="preserve"> — </w:t>
      </w:r>
      <w:r w:rsidRPr="00281D96">
        <w:rPr>
          <w:rStyle w:val="Emphasis"/>
          <w:highlight w:val="cyan"/>
        </w:rPr>
        <w:t>especially not in the US.</w:t>
      </w:r>
    </w:p>
    <w:p w14:paraId="552092D1" w14:textId="77777777" w:rsidR="008B1A98" w:rsidRPr="008B1A98" w:rsidRDefault="008B1A98" w:rsidP="008B1A98"/>
    <w:p w14:paraId="37C29D9C" w14:textId="40253400" w:rsidR="008B1A98" w:rsidRDefault="008B1A98" w:rsidP="00CF56D2"/>
    <w:p w14:paraId="4FDF4F91" w14:textId="77777777" w:rsidR="00B557F9" w:rsidRDefault="00B557F9" w:rsidP="00B557F9">
      <w:pPr>
        <w:pStyle w:val="Heading3"/>
      </w:pPr>
      <w:r>
        <w:t>Renewables can offset population Impacts – 1AR</w:t>
      </w:r>
    </w:p>
    <w:p w14:paraId="44FC51A1" w14:textId="77777777" w:rsidR="00B557F9" w:rsidRDefault="00B557F9" w:rsidP="00B557F9"/>
    <w:p w14:paraId="1ED4732B" w14:textId="77777777" w:rsidR="00B557F9" w:rsidRDefault="00B557F9" w:rsidP="00B557F9">
      <w:pPr>
        <w:pStyle w:val="Heading4"/>
      </w:pPr>
      <w:r>
        <w:t>Extend that the US can and will go fully renewable over the next 35 years – offsetting any impact to population growth.</w:t>
      </w:r>
    </w:p>
    <w:p w14:paraId="5752FEC1" w14:textId="77777777" w:rsidR="00B557F9" w:rsidRDefault="00B557F9" w:rsidP="00B557F9"/>
    <w:p w14:paraId="26040C8E" w14:textId="77777777" w:rsidR="00B557F9" w:rsidRDefault="00B557F9" w:rsidP="00B557F9">
      <w:pPr>
        <w:pStyle w:val="Heading4"/>
      </w:pPr>
      <w:r w:rsidRPr="00C24026">
        <w:rPr>
          <w:i/>
          <w:u w:val="single"/>
        </w:rPr>
        <w:t xml:space="preserve">Renewable transition is </w:t>
      </w:r>
      <w:proofErr w:type="gramStart"/>
      <w:r w:rsidRPr="00C24026">
        <w:rPr>
          <w:i/>
          <w:u w:val="single"/>
        </w:rPr>
        <w:t>coming</w:t>
      </w:r>
      <w:proofErr w:type="gramEnd"/>
      <w:r>
        <w:t xml:space="preserve"> and </w:t>
      </w:r>
      <w:r>
        <w:rPr>
          <w:i/>
          <w:u w:val="single"/>
        </w:rPr>
        <w:t>Jacobson</w:t>
      </w:r>
      <w:r w:rsidRPr="00C24026">
        <w:rPr>
          <w:i/>
          <w:u w:val="single"/>
        </w:rPr>
        <w:t xml:space="preserve"> indicts reflect the bias of the fossil fuel sector</w:t>
      </w:r>
      <w:r>
        <w:t>.</w:t>
      </w:r>
    </w:p>
    <w:p w14:paraId="04626048" w14:textId="77777777" w:rsidR="00B557F9" w:rsidRPr="009F41D7" w:rsidRDefault="00B557F9" w:rsidP="00B557F9">
      <w:pPr>
        <w:rPr>
          <w:rStyle w:val="Style13ptBold"/>
        </w:rPr>
      </w:pPr>
      <w:r w:rsidRPr="009F41D7">
        <w:rPr>
          <w:rStyle w:val="Style13ptBold"/>
        </w:rPr>
        <w:t>Clark ‘17</w:t>
      </w:r>
    </w:p>
    <w:p w14:paraId="4D146294" w14:textId="77777777" w:rsidR="00B557F9" w:rsidRPr="00C24026" w:rsidRDefault="00B557F9" w:rsidP="00B557F9">
      <w:pPr>
        <w:rPr>
          <w:sz w:val="18"/>
          <w:szCs w:val="18"/>
        </w:rPr>
      </w:pPr>
      <w:r w:rsidRPr="00C24026">
        <w:rPr>
          <w:sz w:val="18"/>
          <w:szCs w:val="18"/>
        </w:rPr>
        <w:t>Stacy Clark is an environmental geologist and is a member of the Society of Environmental Journalists, the National Association of Science Writers “Denying the Truth Doesn’t Change the Facts” – Huffington Post - 12/01/2017 – #</w:t>
      </w:r>
      <w:proofErr w:type="spellStart"/>
      <w:r w:rsidRPr="00C24026">
        <w:rPr>
          <w:sz w:val="18"/>
          <w:szCs w:val="18"/>
        </w:rPr>
        <w:t>CutWithRJ</w:t>
      </w:r>
      <w:proofErr w:type="spellEnd"/>
      <w:r w:rsidRPr="00C24026">
        <w:rPr>
          <w:sz w:val="18"/>
          <w:szCs w:val="18"/>
        </w:rPr>
        <w:t xml:space="preserve"> - https://www.huffingtonpost.com/entry/denying-the-truth-doesnt-change-the-facts_us_5a20ef21e4b05072e8b567da</w:t>
      </w:r>
    </w:p>
    <w:p w14:paraId="221698FD" w14:textId="77777777" w:rsidR="00B557F9" w:rsidRDefault="00B557F9" w:rsidP="00B557F9"/>
    <w:p w14:paraId="57F7F7DA" w14:textId="77777777" w:rsidR="00B557F9" w:rsidRPr="00C24026" w:rsidRDefault="00B557F9" w:rsidP="00B557F9">
      <w:pPr>
        <w:rPr>
          <w:sz w:val="16"/>
        </w:rPr>
      </w:pPr>
      <w:r w:rsidRPr="00281D96">
        <w:rPr>
          <w:rStyle w:val="StyleUnderline"/>
          <w:highlight w:val="cyan"/>
        </w:rPr>
        <w:t>Try as they may</w:t>
      </w:r>
      <w:r w:rsidRPr="00C24026">
        <w:rPr>
          <w:sz w:val="16"/>
        </w:rPr>
        <w:t xml:space="preserve">, </w:t>
      </w:r>
      <w:r w:rsidRPr="00281D96">
        <w:rPr>
          <w:rStyle w:val="StyleUnderline"/>
          <w:highlight w:val="cyan"/>
        </w:rPr>
        <w:t xml:space="preserve">clean energy innovation naysayers </w:t>
      </w:r>
      <w:r w:rsidRPr="00281D96">
        <w:rPr>
          <w:rStyle w:val="Emphasis"/>
          <w:highlight w:val="cyan"/>
        </w:rPr>
        <w:t>can’t change a simple truth</w:t>
      </w:r>
      <w:r w:rsidRPr="00C24026">
        <w:rPr>
          <w:sz w:val="16"/>
        </w:rPr>
        <w:t xml:space="preserve">: </w:t>
      </w:r>
      <w:r w:rsidRPr="00281D96">
        <w:rPr>
          <w:rStyle w:val="StyleUnderline"/>
          <w:highlight w:val="cyan"/>
        </w:rPr>
        <w:t>the cost of wind and solar</w:t>
      </w:r>
      <w:r w:rsidRPr="00C24026">
        <w:rPr>
          <w:sz w:val="16"/>
        </w:rPr>
        <w:t xml:space="preserve"> power electrical power generation is </w:t>
      </w:r>
      <w:proofErr w:type="gramStart"/>
      <w:r w:rsidRPr="00281D96">
        <w:rPr>
          <w:rStyle w:val="StyleUnderline"/>
          <w:highlight w:val="cyan"/>
        </w:rPr>
        <w:t>plummeting</w:t>
      </w:r>
      <w:proofErr w:type="gramEnd"/>
      <w:r w:rsidRPr="00281D96">
        <w:rPr>
          <w:rStyle w:val="StyleUnderline"/>
          <w:highlight w:val="cyan"/>
        </w:rPr>
        <w:t xml:space="preserve"> and renewable energy is now cheaper than</w:t>
      </w:r>
      <w:r w:rsidRPr="00C24026">
        <w:rPr>
          <w:sz w:val="16"/>
        </w:rPr>
        <w:t xml:space="preserve"> operating old </w:t>
      </w:r>
      <w:r w:rsidRPr="00281D96">
        <w:rPr>
          <w:rStyle w:val="StyleUnderline"/>
          <w:highlight w:val="cyan"/>
        </w:rPr>
        <w:t>coal and nuclear</w:t>
      </w:r>
      <w:r w:rsidRPr="00C24026">
        <w:rPr>
          <w:sz w:val="16"/>
        </w:rPr>
        <w:t xml:space="preserve"> power plants. </w:t>
      </w:r>
      <w:r w:rsidRPr="00281D96">
        <w:rPr>
          <w:rStyle w:val="Emphasis"/>
          <w:highlight w:val="cyan"/>
        </w:rPr>
        <w:t>It’s happening</w:t>
      </w:r>
      <w:r w:rsidRPr="00C24026">
        <w:rPr>
          <w:sz w:val="16"/>
        </w:rPr>
        <w:t xml:space="preserve"> </w:t>
      </w:r>
      <w:r w:rsidRPr="00281D96">
        <w:rPr>
          <w:rStyle w:val="Emphasis"/>
          <w:highlight w:val="cyan"/>
        </w:rPr>
        <w:t>fast</w:t>
      </w:r>
      <w:r w:rsidRPr="00C24026">
        <w:rPr>
          <w:sz w:val="16"/>
        </w:rPr>
        <w:t xml:space="preserve"> </w:t>
      </w:r>
      <w:r w:rsidRPr="00281D96">
        <w:rPr>
          <w:rStyle w:val="StyleUnderline"/>
          <w:highlight w:val="cyan"/>
        </w:rPr>
        <w:t xml:space="preserve">and </w:t>
      </w:r>
      <w:r w:rsidRPr="00281D96">
        <w:rPr>
          <w:rStyle w:val="Emphasis"/>
          <w:highlight w:val="cyan"/>
        </w:rPr>
        <w:t>there’s no stopping it.</w:t>
      </w:r>
    </w:p>
    <w:p w14:paraId="5EEC4D25" w14:textId="77777777" w:rsidR="00B557F9" w:rsidRPr="00C24026" w:rsidRDefault="00B557F9" w:rsidP="00B557F9">
      <w:pPr>
        <w:rPr>
          <w:sz w:val="16"/>
        </w:rPr>
      </w:pPr>
      <w:r w:rsidRPr="00C24026">
        <w:rPr>
          <w:rStyle w:val="StyleUnderline"/>
        </w:rPr>
        <w:t>Mark Z.</w:t>
      </w:r>
      <w:r w:rsidRPr="00C24026">
        <w:rPr>
          <w:sz w:val="16"/>
        </w:rPr>
        <w:t xml:space="preserve"> </w:t>
      </w:r>
      <w:r w:rsidRPr="00281D96">
        <w:rPr>
          <w:rStyle w:val="StyleUnderline"/>
          <w:highlight w:val="cyan"/>
        </w:rPr>
        <w:t>Jacobson</w:t>
      </w:r>
      <w:r w:rsidRPr="00C24026">
        <w:rPr>
          <w:sz w:val="16"/>
        </w:rPr>
        <w:t xml:space="preserve">, a pioneering Civil and Environmental Engineering Professor at Stanford University, has </w:t>
      </w:r>
      <w:r w:rsidRPr="00281D96">
        <w:rPr>
          <w:rStyle w:val="StyleUnderline"/>
          <w:highlight w:val="cyan"/>
        </w:rPr>
        <w:t>charted a path for a</w:t>
      </w:r>
      <w:r w:rsidRPr="00C24026">
        <w:rPr>
          <w:sz w:val="16"/>
        </w:rPr>
        <w:t xml:space="preserve"> </w:t>
      </w:r>
      <w:r w:rsidRPr="00281D96">
        <w:rPr>
          <w:rStyle w:val="StyleUnderline"/>
          <w:highlight w:val="cyan"/>
        </w:rPr>
        <w:t>nationa</w:t>
      </w:r>
      <w:r w:rsidRPr="00C24026">
        <w:rPr>
          <w:sz w:val="16"/>
        </w:rPr>
        <w:t>l—</w:t>
      </w:r>
      <w:r w:rsidRPr="00281D96">
        <w:rPr>
          <w:rStyle w:val="StyleUnderline"/>
          <w:highlight w:val="cyan"/>
        </w:rPr>
        <w:t>and</w:t>
      </w:r>
      <w:r w:rsidRPr="00C24026">
        <w:rPr>
          <w:sz w:val="16"/>
        </w:rPr>
        <w:t xml:space="preserve"> even </w:t>
      </w:r>
      <w:r w:rsidRPr="00281D96">
        <w:rPr>
          <w:rStyle w:val="StyleUnderline"/>
          <w:highlight w:val="cyan"/>
        </w:rPr>
        <w:t>global</w:t>
      </w:r>
      <w:r w:rsidRPr="00C24026">
        <w:rPr>
          <w:sz w:val="16"/>
        </w:rPr>
        <w:t>—</w:t>
      </w:r>
      <w:r w:rsidRPr="00281D96">
        <w:rPr>
          <w:rStyle w:val="StyleUnderline"/>
          <w:highlight w:val="cyan"/>
        </w:rPr>
        <w:t>transition to clean power</w:t>
      </w:r>
      <w:r w:rsidRPr="00C24026">
        <w:rPr>
          <w:sz w:val="16"/>
        </w:rPr>
        <w:t xml:space="preserve"> adoption. Jacobson’s models map 50 U.S. states and 139 countries for massive build-outs of wind, solar and water-powered electrical power. </w:t>
      </w:r>
      <w:r w:rsidRPr="00281D96">
        <w:rPr>
          <w:rStyle w:val="StyleUnderline"/>
          <w:highlight w:val="cyan"/>
        </w:rPr>
        <w:t>The cost of conversion</w:t>
      </w:r>
      <w:r w:rsidRPr="00C24026">
        <w:rPr>
          <w:sz w:val="16"/>
        </w:rPr>
        <w:t xml:space="preserve"> to a 100% electrical powered planet </w:t>
      </w:r>
      <w:r w:rsidRPr="00281D96">
        <w:rPr>
          <w:rStyle w:val="StyleUnderline"/>
          <w:highlight w:val="cyan"/>
        </w:rPr>
        <w:t>is largely offset</w:t>
      </w:r>
      <w:r w:rsidRPr="00C24026">
        <w:rPr>
          <w:sz w:val="16"/>
        </w:rPr>
        <w:t xml:space="preserve"> by the decrease in premature deaths caused each year by air pollution related to fossil fuel combustion.</w:t>
      </w:r>
    </w:p>
    <w:p w14:paraId="2A587450" w14:textId="77777777" w:rsidR="00B557F9" w:rsidRPr="00C24026" w:rsidRDefault="00B557F9" w:rsidP="00B557F9">
      <w:pPr>
        <w:rPr>
          <w:sz w:val="16"/>
          <w:szCs w:val="16"/>
        </w:rPr>
      </w:pPr>
      <w:r w:rsidRPr="00C24026">
        <w:rPr>
          <w:sz w:val="16"/>
          <w:szCs w:val="16"/>
        </w:rPr>
        <w:t xml:space="preserve">The maps are </w:t>
      </w:r>
      <w:proofErr w:type="gramStart"/>
      <w:r w:rsidRPr="00C24026">
        <w:rPr>
          <w:sz w:val="16"/>
          <w:szCs w:val="16"/>
        </w:rPr>
        <w:t>pretty fun</w:t>
      </w:r>
      <w:proofErr w:type="gramEnd"/>
      <w:r w:rsidRPr="00C24026">
        <w:rPr>
          <w:sz w:val="16"/>
          <w:szCs w:val="16"/>
        </w:rPr>
        <w:t xml:space="preserve">. </w:t>
      </w:r>
    </w:p>
    <w:p w14:paraId="1E72DBCF" w14:textId="77777777" w:rsidR="00B557F9" w:rsidRPr="00C24026" w:rsidRDefault="00B557F9" w:rsidP="00B557F9">
      <w:pPr>
        <w:rPr>
          <w:sz w:val="16"/>
          <w:szCs w:val="16"/>
        </w:rPr>
      </w:pPr>
      <w:r w:rsidRPr="00C24026">
        <w:rPr>
          <w:sz w:val="16"/>
          <w:szCs w:val="16"/>
        </w:rPr>
        <w:t xml:space="preserve">Below is quick-facts pop-up when clicking on Texas (my home). Note that by 2050, a whopping 63.9% of the electricity required by the nation’s second largest state could come from a combination of wind and solar power. </w:t>
      </w:r>
    </w:p>
    <w:p w14:paraId="37675743" w14:textId="77777777" w:rsidR="00B557F9" w:rsidRPr="00C24026" w:rsidRDefault="00B557F9" w:rsidP="00B557F9">
      <w:pPr>
        <w:rPr>
          <w:sz w:val="16"/>
        </w:rPr>
      </w:pPr>
      <w:r w:rsidRPr="00C24026">
        <w:rPr>
          <w:sz w:val="16"/>
        </w:rPr>
        <w:t xml:space="preserve">Not surprisingly, </w:t>
      </w:r>
      <w:r w:rsidRPr="00281D96">
        <w:rPr>
          <w:rStyle w:val="StyleUnderline"/>
          <w:highlight w:val="cyan"/>
        </w:rPr>
        <w:t>Jacobson’s breakthrough</w:t>
      </w:r>
      <w:r w:rsidRPr="00C24026">
        <w:rPr>
          <w:sz w:val="16"/>
        </w:rPr>
        <w:t xml:space="preserve"> blueprints have </w:t>
      </w:r>
      <w:r w:rsidRPr="00281D96">
        <w:rPr>
          <w:rStyle w:val="StyleUnderline"/>
          <w:highlight w:val="cyan"/>
        </w:rPr>
        <w:t>come under some scrutiny</w:t>
      </w:r>
      <w:r w:rsidRPr="00C24026">
        <w:rPr>
          <w:sz w:val="16"/>
        </w:rPr>
        <w:t xml:space="preserve"> </w:t>
      </w:r>
      <w:r w:rsidRPr="00281D96">
        <w:rPr>
          <w:rStyle w:val="StyleUnderline"/>
          <w:highlight w:val="cyan"/>
        </w:rPr>
        <w:t>because to put them into action would</w:t>
      </w:r>
      <w:r w:rsidRPr="00C24026">
        <w:rPr>
          <w:sz w:val="16"/>
        </w:rPr>
        <w:t xml:space="preserve"> mean an epic and permanent shift in the way power is generated, distributed and consumed. It </w:t>
      </w:r>
      <w:r w:rsidRPr="00281D96">
        <w:rPr>
          <w:rStyle w:val="StyleUnderline"/>
          <w:highlight w:val="cyan"/>
        </w:rPr>
        <w:t>means that</w:t>
      </w:r>
      <w:r w:rsidRPr="00C24026">
        <w:rPr>
          <w:sz w:val="16"/>
        </w:rPr>
        <w:t xml:space="preserve"> the majority of </w:t>
      </w:r>
      <w:r w:rsidRPr="00281D96">
        <w:rPr>
          <w:rStyle w:val="StyleUnderline"/>
          <w:highlight w:val="cyan"/>
        </w:rPr>
        <w:t>fossil fuel reserves</w:t>
      </w:r>
      <w:r w:rsidRPr="00C24026">
        <w:rPr>
          <w:sz w:val="16"/>
        </w:rPr>
        <w:t xml:space="preserve"> in the ground </w:t>
      </w:r>
      <w:r w:rsidRPr="00281D96">
        <w:rPr>
          <w:rStyle w:val="StyleUnderline"/>
          <w:highlight w:val="cyan"/>
        </w:rPr>
        <w:t>will likely remain in the ground</w:t>
      </w:r>
      <w:r w:rsidRPr="00C24026">
        <w:rPr>
          <w:sz w:val="16"/>
        </w:rPr>
        <w:t xml:space="preserve">. </w:t>
      </w:r>
    </w:p>
    <w:p w14:paraId="128B6E9F" w14:textId="77777777" w:rsidR="00B557F9" w:rsidRPr="00C24026" w:rsidRDefault="00B557F9" w:rsidP="00B557F9">
      <w:pPr>
        <w:rPr>
          <w:sz w:val="16"/>
        </w:rPr>
      </w:pPr>
      <w:r w:rsidRPr="00C24026">
        <w:rPr>
          <w:rStyle w:val="StyleUnderline"/>
        </w:rPr>
        <w:t>That’s a lot of natural gas reserves that would no longer need to be fracked</w:t>
      </w:r>
      <w:r w:rsidRPr="00C24026">
        <w:rPr>
          <w:sz w:val="16"/>
        </w:rPr>
        <w:t xml:space="preserve"> and burned to make electricity</w:t>
      </w:r>
      <w:r w:rsidRPr="00C24026">
        <w:rPr>
          <w:rStyle w:val="StyleUnderline"/>
        </w:rPr>
        <w:t>. It’s a lot of coal as well.</w:t>
      </w:r>
      <w:r w:rsidRPr="00C24026">
        <w:rPr>
          <w:sz w:val="16"/>
        </w:rPr>
        <w:t xml:space="preserve"> And though the value of that buried power will one day be largely diminished as renewables continue to gain significant market share, its perceived value today is still compelling, owing to the market’s failure to calculate its myriad external costs—costs that include over 1.5 million premature deaths worldwide, annually.</w:t>
      </w:r>
    </w:p>
    <w:p w14:paraId="0A1F95F8" w14:textId="77777777" w:rsidR="00B557F9" w:rsidRPr="00C24026" w:rsidRDefault="00B557F9" w:rsidP="00B557F9">
      <w:pPr>
        <w:rPr>
          <w:sz w:val="16"/>
        </w:rPr>
      </w:pPr>
      <w:r w:rsidRPr="00C24026">
        <w:rPr>
          <w:rStyle w:val="StyleUnderline"/>
        </w:rPr>
        <w:t>Jacobson has garnered attention of late for his filing of a lawsuit against the peer-reviewed scientific journal</w:t>
      </w:r>
      <w:r w:rsidRPr="00C24026">
        <w:rPr>
          <w:sz w:val="16"/>
        </w:rPr>
        <w:t xml:space="preserve"> Proceedings of the National Academy of Sciences (</w:t>
      </w:r>
      <w:r w:rsidRPr="00C24026">
        <w:rPr>
          <w:rStyle w:val="StyleUnderline"/>
        </w:rPr>
        <w:t>PNAS</w:t>
      </w:r>
      <w:r w:rsidRPr="00C24026">
        <w:rPr>
          <w:sz w:val="16"/>
        </w:rPr>
        <w:t xml:space="preserve">) </w:t>
      </w:r>
      <w:r w:rsidRPr="00C24026">
        <w:rPr>
          <w:rStyle w:val="StyleUnderline"/>
        </w:rPr>
        <w:t>for publishing a study of his work that include errors that he spent weeks trying to correct</w:t>
      </w:r>
      <w:r w:rsidRPr="00C24026">
        <w:rPr>
          <w:sz w:val="16"/>
        </w:rPr>
        <w:t xml:space="preserve">. </w:t>
      </w:r>
    </w:p>
    <w:p w14:paraId="78C8F427" w14:textId="77777777" w:rsidR="00B557F9" w:rsidRPr="00C24026" w:rsidRDefault="00B557F9" w:rsidP="00B557F9">
      <w:pPr>
        <w:rPr>
          <w:sz w:val="16"/>
        </w:rPr>
      </w:pPr>
      <w:r w:rsidRPr="00C24026">
        <w:rPr>
          <w:rStyle w:val="StyleUnderline"/>
        </w:rPr>
        <w:t>Several</w:t>
      </w:r>
      <w:r w:rsidRPr="00C24026">
        <w:rPr>
          <w:sz w:val="16"/>
        </w:rPr>
        <w:t xml:space="preserve"> news and opinion </w:t>
      </w:r>
      <w:r w:rsidRPr="00C24026">
        <w:rPr>
          <w:rStyle w:val="StyleUnderline"/>
        </w:rPr>
        <w:t>articles have been written mischaracterizing the case as an effort to litigate the science.</w:t>
      </w:r>
      <w:r w:rsidRPr="00C24026">
        <w:rPr>
          <w:sz w:val="16"/>
        </w:rPr>
        <w:t xml:space="preserve"> </w:t>
      </w:r>
      <w:r w:rsidRPr="00281D96">
        <w:rPr>
          <w:rStyle w:val="StyleUnderline"/>
          <w:highlight w:val="cyan"/>
        </w:rPr>
        <w:t>These are naysayers that don’t want to see Jacobson’s plans become part of the national dialogue</w:t>
      </w:r>
      <w:r w:rsidRPr="00C24026">
        <w:rPr>
          <w:sz w:val="16"/>
        </w:rPr>
        <w:t xml:space="preserve">, </w:t>
      </w:r>
      <w:r w:rsidRPr="00281D96">
        <w:rPr>
          <w:rStyle w:val="StyleUnderline"/>
          <w:highlight w:val="cyan"/>
        </w:rPr>
        <w:t>so they</w:t>
      </w:r>
      <w:r w:rsidRPr="00C24026">
        <w:rPr>
          <w:sz w:val="16"/>
        </w:rPr>
        <w:t xml:space="preserve"> have </w:t>
      </w:r>
      <w:r w:rsidRPr="00281D96">
        <w:rPr>
          <w:rStyle w:val="StyleUnderline"/>
          <w:highlight w:val="cyan"/>
        </w:rPr>
        <w:t>rallied</w:t>
      </w:r>
      <w:r w:rsidRPr="00C24026">
        <w:rPr>
          <w:rStyle w:val="StyleUnderline"/>
        </w:rPr>
        <w:t xml:space="preserve"> </w:t>
      </w:r>
      <w:r w:rsidRPr="00C24026">
        <w:rPr>
          <w:sz w:val="16"/>
        </w:rPr>
        <w:t xml:space="preserve">together </w:t>
      </w:r>
      <w:r w:rsidRPr="00281D96">
        <w:rPr>
          <w:rStyle w:val="StyleUnderline"/>
          <w:highlight w:val="cyan"/>
        </w:rPr>
        <w:t>to obstruct Jacobson’s</w:t>
      </w:r>
      <w:r w:rsidRPr="00C24026">
        <w:rPr>
          <w:rStyle w:val="StyleUnderline"/>
        </w:rPr>
        <w:t xml:space="preserve"> </w:t>
      </w:r>
      <w:r w:rsidRPr="00C24026">
        <w:rPr>
          <w:sz w:val="16"/>
        </w:rPr>
        <w:t xml:space="preserve">scientific/economic </w:t>
      </w:r>
      <w:r w:rsidRPr="00281D96">
        <w:rPr>
          <w:rStyle w:val="StyleUnderline"/>
          <w:highlight w:val="cyan"/>
        </w:rPr>
        <w:t>findings</w:t>
      </w:r>
      <w:r w:rsidRPr="00C24026">
        <w:rPr>
          <w:rStyle w:val="StyleUnderline"/>
        </w:rPr>
        <w:t xml:space="preserve"> </w:t>
      </w:r>
      <w:r w:rsidRPr="00C24026">
        <w:rPr>
          <w:sz w:val="16"/>
        </w:rPr>
        <w:t>by accusing Jacobson of suing the PNAS because his ego is offended by the PNAS report.</w:t>
      </w:r>
    </w:p>
    <w:p w14:paraId="504B6AB0" w14:textId="77777777" w:rsidR="00B557F9" w:rsidRPr="00C24026" w:rsidRDefault="00B557F9" w:rsidP="00B557F9">
      <w:pPr>
        <w:rPr>
          <w:sz w:val="16"/>
          <w:szCs w:val="16"/>
        </w:rPr>
      </w:pPr>
      <w:r w:rsidRPr="00C24026">
        <w:rPr>
          <w:sz w:val="16"/>
          <w:szCs w:val="16"/>
        </w:rPr>
        <w:t xml:space="preserve">But Jacobson’s lawsuit is about correcting the factual scientific record—it’s about ensuring that the process and rules that govern science are protected. </w:t>
      </w:r>
    </w:p>
    <w:p w14:paraId="7848B8C7" w14:textId="77777777" w:rsidR="00B557F9" w:rsidRPr="00C24026" w:rsidRDefault="00B557F9" w:rsidP="00B557F9">
      <w:pPr>
        <w:rPr>
          <w:sz w:val="16"/>
        </w:rPr>
      </w:pPr>
      <w:r w:rsidRPr="00281D96">
        <w:rPr>
          <w:rStyle w:val="StyleUnderline"/>
          <w:highlight w:val="cyan"/>
        </w:rPr>
        <w:t>The PNAS report states that Jacobson made incorrect assumptions</w:t>
      </w:r>
      <w:r w:rsidRPr="00C24026">
        <w:rPr>
          <w:sz w:val="16"/>
        </w:rPr>
        <w:t xml:space="preserve"> </w:t>
      </w:r>
      <w:proofErr w:type="gramStart"/>
      <w:r w:rsidRPr="00C24026">
        <w:rPr>
          <w:sz w:val="16"/>
        </w:rPr>
        <w:t>in order to</w:t>
      </w:r>
      <w:proofErr w:type="gramEnd"/>
      <w:r w:rsidRPr="00C24026">
        <w:rPr>
          <w:sz w:val="16"/>
        </w:rPr>
        <w:t xml:space="preserve"> show that U.S. energy demand could be met entirely by wind, water and solar power. </w:t>
      </w:r>
      <w:r w:rsidRPr="00281D96">
        <w:rPr>
          <w:rStyle w:val="StyleUnderline"/>
          <w:highlight w:val="cyan"/>
        </w:rPr>
        <w:t>The fact is</w:t>
      </w:r>
      <w:r w:rsidRPr="00C24026">
        <w:rPr>
          <w:sz w:val="16"/>
        </w:rPr>
        <w:t xml:space="preserve">, though, </w:t>
      </w:r>
      <w:r w:rsidRPr="00281D96">
        <w:rPr>
          <w:rStyle w:val="StyleUnderline"/>
          <w:highlight w:val="cyan"/>
        </w:rPr>
        <w:t>that after Jacobson’s repeated requests</w:t>
      </w:r>
      <w:r w:rsidRPr="00C24026">
        <w:rPr>
          <w:sz w:val="16"/>
        </w:rPr>
        <w:t xml:space="preserve"> of the PNAS’s lead author </w:t>
      </w:r>
      <w:r w:rsidRPr="00281D96">
        <w:rPr>
          <w:rStyle w:val="StyleUnderline"/>
          <w:highlight w:val="cyan"/>
        </w:rPr>
        <w:t>to correct error</w:t>
      </w:r>
      <w:r w:rsidRPr="00C24026">
        <w:rPr>
          <w:sz w:val="16"/>
        </w:rPr>
        <w:t xml:space="preserve">s that they, together, had discussed by phone and by email, </w:t>
      </w:r>
      <w:proofErr w:type="gramStart"/>
      <w:r w:rsidRPr="00281D96">
        <w:rPr>
          <w:rStyle w:val="StyleUnderline"/>
          <w:highlight w:val="cyan"/>
        </w:rPr>
        <w:t>Jacobson’s  changes</w:t>
      </w:r>
      <w:proofErr w:type="gramEnd"/>
      <w:r w:rsidRPr="00281D96">
        <w:rPr>
          <w:rStyle w:val="StyleUnderline"/>
          <w:highlight w:val="cyan"/>
        </w:rPr>
        <w:t xml:space="preserve"> were ignored</w:t>
      </w:r>
      <w:r w:rsidRPr="00C24026">
        <w:rPr>
          <w:sz w:val="16"/>
        </w:rPr>
        <w:t xml:space="preserve">. Jacobson’s view is that he had no other appropriate recourse than to retract the paper and file for defamation and breach of contract. </w:t>
      </w:r>
    </w:p>
    <w:p w14:paraId="6E48C508" w14:textId="49917C30" w:rsidR="008B1A98" w:rsidRDefault="008B1A98" w:rsidP="00CF56D2"/>
    <w:p w14:paraId="6D561002" w14:textId="57B07F8A" w:rsidR="005116E9" w:rsidRDefault="005116E9" w:rsidP="005116E9">
      <w:pPr>
        <w:pStyle w:val="Heading2"/>
      </w:pPr>
      <w:r>
        <w:t>Warming Answers</w:t>
      </w:r>
    </w:p>
    <w:p w14:paraId="2919B337" w14:textId="59FD15E7" w:rsidR="005116E9" w:rsidRDefault="005116E9" w:rsidP="005116E9"/>
    <w:p w14:paraId="334590C5" w14:textId="77777777" w:rsidR="005116E9" w:rsidRDefault="005116E9" w:rsidP="005116E9">
      <w:pPr>
        <w:pStyle w:val="Heading3"/>
      </w:pPr>
      <w:proofErr w:type="spellStart"/>
      <w:r>
        <w:t>Aff</w:t>
      </w:r>
      <w:proofErr w:type="spellEnd"/>
      <w:r>
        <w:t xml:space="preserve"> – warming not real</w:t>
      </w:r>
    </w:p>
    <w:p w14:paraId="0ECF9D93" w14:textId="77777777" w:rsidR="005116E9" w:rsidRDefault="005116E9" w:rsidP="005116E9"/>
    <w:p w14:paraId="4DDCD93B" w14:textId="77777777" w:rsidR="005116E9" w:rsidRPr="001A7752" w:rsidRDefault="005116E9" w:rsidP="005116E9">
      <w:pPr>
        <w:pStyle w:val="Heading4"/>
        <w:rPr>
          <w:rFonts w:cs="Times New Roman"/>
        </w:rPr>
      </w:pPr>
      <w:r>
        <w:rPr>
          <w:rFonts w:cs="Times New Roman"/>
        </w:rPr>
        <w:t>Warming not real- r</w:t>
      </w:r>
      <w:r w:rsidRPr="001A7752">
        <w:rPr>
          <w:rFonts w:cs="Times New Roman"/>
        </w:rPr>
        <w:t>ecen</w:t>
      </w:r>
      <w:r>
        <w:rPr>
          <w:rFonts w:cs="Times New Roman"/>
        </w:rPr>
        <w:t>t temperatures show no increase</w:t>
      </w:r>
    </w:p>
    <w:p w14:paraId="2C869B8E" w14:textId="77777777" w:rsidR="005116E9" w:rsidRPr="00450471" w:rsidRDefault="005116E9" w:rsidP="005116E9">
      <w:pPr>
        <w:rPr>
          <w:rStyle w:val="Style13ptBold"/>
        </w:rPr>
      </w:pPr>
      <w:proofErr w:type="spellStart"/>
      <w:r w:rsidRPr="00450471">
        <w:rPr>
          <w:rStyle w:val="Style13ptBold"/>
        </w:rPr>
        <w:t>Happer</w:t>
      </w:r>
      <w:proofErr w:type="spellEnd"/>
      <w:r w:rsidRPr="00450471">
        <w:rPr>
          <w:rStyle w:val="Style13ptBold"/>
        </w:rPr>
        <w:t xml:space="preserve"> </w:t>
      </w:r>
      <w:r>
        <w:rPr>
          <w:rStyle w:val="Style13ptBold"/>
        </w:rPr>
        <w:t>‘</w:t>
      </w:r>
      <w:r w:rsidRPr="00450471">
        <w:rPr>
          <w:rStyle w:val="Style13ptBold"/>
        </w:rPr>
        <w:t xml:space="preserve">12 </w:t>
      </w:r>
    </w:p>
    <w:p w14:paraId="430A5860" w14:textId="77777777" w:rsidR="005116E9" w:rsidRPr="00E47BBA" w:rsidRDefault="005116E9" w:rsidP="005116E9">
      <w:pPr>
        <w:rPr>
          <w:sz w:val="16"/>
          <w:szCs w:val="16"/>
        </w:rPr>
      </w:pPr>
      <w:r w:rsidRPr="00E47BBA">
        <w:rPr>
          <w:sz w:val="16"/>
          <w:szCs w:val="16"/>
        </w:rPr>
        <w:t xml:space="preserve">(William is a professor of physics at Princeton. “Global Warming Models Are Wrong Again”, Wall Street Journal, 3/27/12, </w:t>
      </w:r>
      <w:hyperlink r:id="rId12" w:history="1">
        <w:r w:rsidRPr="00E47BBA">
          <w:rPr>
            <w:rStyle w:val="Hyperlink"/>
            <w:sz w:val="16"/>
            <w:szCs w:val="16"/>
          </w:rPr>
          <w:t>http://online.wsj.com/article/SB10001424052702304636404577291352882984274.html</w:t>
        </w:r>
      </w:hyperlink>
      <w:r w:rsidRPr="00E47BBA">
        <w:rPr>
          <w:sz w:val="16"/>
          <w:szCs w:val="16"/>
        </w:rPr>
        <w:t>)</w:t>
      </w:r>
    </w:p>
    <w:p w14:paraId="7EED20C8" w14:textId="77777777" w:rsidR="005116E9" w:rsidRPr="00450471" w:rsidRDefault="005116E9" w:rsidP="005116E9"/>
    <w:p w14:paraId="6A0F848D" w14:textId="77777777" w:rsidR="005116E9" w:rsidRPr="00005DCF" w:rsidRDefault="005116E9" w:rsidP="005116E9">
      <w:pPr>
        <w:jc w:val="both"/>
        <w:rPr>
          <w:u w:val="single"/>
        </w:rPr>
      </w:pPr>
      <w:r w:rsidRPr="00281D96">
        <w:rPr>
          <w:highlight w:val="cya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281D96">
        <w:rPr>
          <w:highlight w:val="cya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281D96">
        <w:rPr>
          <w:highlight w:val="cyan"/>
          <w:u w:val="single"/>
        </w:rPr>
        <w:t>monthly global temperature anomaly</w:t>
      </w:r>
      <w:r w:rsidRPr="001A7752">
        <w:rPr>
          <w:u w:val="single"/>
        </w:rPr>
        <w:t xml:space="preserve"> for the lower atmosphere </w:t>
      </w:r>
      <w:r w:rsidRPr="00281D96">
        <w:rPr>
          <w:highlight w:val="cyan"/>
          <w:u w:val="single"/>
        </w:rPr>
        <w:t>was minus 0.12 degrees</w:t>
      </w:r>
      <w:r w:rsidRPr="001A7752">
        <w:rPr>
          <w:u w:val="single"/>
        </w:rPr>
        <w:t xml:space="preserve"> Celsius, slightly </w:t>
      </w:r>
      <w:r w:rsidRPr="00281D96">
        <w:rPr>
          <w:highlight w:val="cyan"/>
          <w:u w:val="single"/>
        </w:rPr>
        <w:t>less than the average since the satellite record of temperatures began</w:t>
      </w:r>
      <w:r w:rsidRPr="001A7752">
        <w:rPr>
          <w:u w:val="single"/>
        </w:rPr>
        <w:t xml:space="preserve"> in 1979</w:t>
      </w:r>
    </w:p>
    <w:p w14:paraId="705D04A3" w14:textId="77777777" w:rsidR="005116E9" w:rsidRPr="006E7108" w:rsidRDefault="005116E9" w:rsidP="005116E9"/>
    <w:p w14:paraId="3B87E53D" w14:textId="77777777" w:rsidR="005116E9" w:rsidRDefault="005116E9" w:rsidP="005116E9">
      <w:pPr>
        <w:pStyle w:val="Heading3"/>
      </w:pPr>
      <w:proofErr w:type="spellStart"/>
      <w:r>
        <w:t>Aff</w:t>
      </w:r>
      <w:proofErr w:type="spellEnd"/>
      <w:r>
        <w:t xml:space="preserve"> – warming not bad</w:t>
      </w:r>
    </w:p>
    <w:p w14:paraId="67723118" w14:textId="77777777" w:rsidR="005116E9" w:rsidRDefault="005116E9" w:rsidP="005116E9"/>
    <w:p w14:paraId="22D2610E" w14:textId="77777777" w:rsidR="005116E9" w:rsidRPr="004A6CE1" w:rsidRDefault="005116E9" w:rsidP="005116E9">
      <w:pPr>
        <w:pStyle w:val="Heading4"/>
      </w:pPr>
      <w:r>
        <w:t xml:space="preserve">Warming won’t cause the worst impacts - mitigation and adaptation </w:t>
      </w:r>
      <w:r w:rsidRPr="00D9260D">
        <w:t xml:space="preserve">solve </w:t>
      </w:r>
    </w:p>
    <w:p w14:paraId="7BE208CF" w14:textId="77777777" w:rsidR="005116E9" w:rsidRDefault="005116E9" w:rsidP="005116E9">
      <w:r>
        <w:rPr>
          <w:rStyle w:val="Style13ptBold"/>
        </w:rPr>
        <w:t>Mendelsohn ‘</w:t>
      </w:r>
      <w:r w:rsidRPr="00CA7783">
        <w:rPr>
          <w:rStyle w:val="Style13ptBold"/>
        </w:rPr>
        <w:t>9</w:t>
      </w:r>
      <w:r w:rsidRPr="00D9260D">
        <w:t xml:space="preserve"> </w:t>
      </w:r>
    </w:p>
    <w:p w14:paraId="2978EC48" w14:textId="77777777" w:rsidR="005116E9" w:rsidRPr="00E25BE8" w:rsidRDefault="005116E9" w:rsidP="005116E9">
      <w:pPr>
        <w:rPr>
          <w:sz w:val="18"/>
          <w:szCs w:val="18"/>
        </w:rPr>
      </w:pPr>
      <w:r w:rsidRPr="00E25BE8">
        <w:rPr>
          <w:sz w:val="18"/>
          <w:szCs w:val="18"/>
        </w:rPr>
        <w:t xml:space="preserve">(Robert O. Mendelsohn 9, the Edwin Weyerhaeuser Davis Professor, Yale School of Forestry and Environmental Studies, Yale University, June 2009, “Climate Change and Economic Growth,” online: </w:t>
      </w:r>
      <w:hyperlink r:id="rId13" w:history="1">
        <w:r w:rsidRPr="00E25BE8">
          <w:rPr>
            <w:sz w:val="18"/>
            <w:szCs w:val="18"/>
          </w:rPr>
          <w:t>http://www.growthcommission.org/storage/cgdev/documents/gcwp060web.pdf</w:t>
        </w:r>
      </w:hyperlink>
      <w:r w:rsidRPr="00E25BE8">
        <w:rPr>
          <w:sz w:val="18"/>
          <w:szCs w:val="18"/>
        </w:rPr>
        <w:t>)</w:t>
      </w:r>
    </w:p>
    <w:p w14:paraId="1F0D3C08" w14:textId="77777777" w:rsidR="005116E9" w:rsidRPr="00D9260D" w:rsidRDefault="005116E9" w:rsidP="005116E9"/>
    <w:p w14:paraId="59C4C962" w14:textId="77777777" w:rsidR="005116E9" w:rsidRPr="00D9260D" w:rsidRDefault="005116E9" w:rsidP="005116E9">
      <w:pPr>
        <w:rPr>
          <w:sz w:val="16"/>
        </w:rPr>
      </w:pPr>
      <w:r w:rsidRPr="00281D96">
        <w:rPr>
          <w:b/>
          <w:iCs/>
          <w:highlight w:val="cyan"/>
          <w:u w:val="single"/>
          <w:bdr w:val="single" w:sz="18" w:space="0" w:color="auto"/>
        </w:rPr>
        <w:t>These statements are</w:t>
      </w:r>
      <w:r w:rsidRPr="00D9260D">
        <w:rPr>
          <w:sz w:val="16"/>
        </w:rPr>
        <w:t xml:space="preserve"> largely </w:t>
      </w:r>
      <w:r w:rsidRPr="00281D96">
        <w:rPr>
          <w:b/>
          <w:iCs/>
          <w:highlight w:val="cyan"/>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281D96">
        <w:rPr>
          <w:b/>
          <w:iCs/>
          <w:highlight w:val="cyan"/>
          <w:u w:val="single"/>
          <w:bdr w:val="single" w:sz="18" w:space="0" w:color="auto"/>
        </w:rPr>
        <w:t>emissions</w:t>
      </w:r>
      <w:r w:rsidRPr="00D9260D">
        <w:rPr>
          <w:b/>
          <w:iCs/>
          <w:u w:val="single"/>
          <w:bdr w:val="single" w:sz="18" w:space="0" w:color="auto"/>
        </w:rPr>
        <w:t xml:space="preserve"> over the next few decades </w:t>
      </w:r>
      <w:r w:rsidRPr="00281D96">
        <w:rPr>
          <w:b/>
          <w:iCs/>
          <w:highlight w:val="cyan"/>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281D96">
        <w:rPr>
          <w:bCs/>
          <w:highlight w:val="cyan"/>
          <w:u w:val="single"/>
        </w:rPr>
        <w:t>mild consequences</w:t>
      </w:r>
      <w:r w:rsidRPr="00D9260D">
        <w:rPr>
          <w:sz w:val="16"/>
        </w:rPr>
        <w:t xml:space="preserve">. The </w:t>
      </w:r>
      <w:r w:rsidRPr="00281D96">
        <w:rPr>
          <w:bCs/>
          <w:highlight w:val="cyan"/>
          <w:u w:val="single"/>
        </w:rPr>
        <w:t>severe impacts</w:t>
      </w:r>
      <w:r w:rsidRPr="00D9260D">
        <w:rPr>
          <w:sz w:val="16"/>
        </w:rPr>
        <w:t xml:space="preserve"> predicted by alarmists </w:t>
      </w:r>
      <w:r w:rsidRPr="00281D96">
        <w:rPr>
          <w:b/>
          <w:iCs/>
          <w:highlight w:val="cyan"/>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281D96">
        <w:rPr>
          <w:b/>
          <w:iCs/>
          <w:highlight w:val="cyan"/>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281D96">
        <w:rPr>
          <w:b/>
          <w:iCs/>
          <w:highlight w:val="cyan"/>
          <w:u w:val="single"/>
          <w:bdr w:val="single" w:sz="18" w:space="0" w:color="auto"/>
        </w:rPr>
        <w:t>” impacts</w:t>
      </w:r>
      <w:r w:rsidRPr="00281D96">
        <w:rPr>
          <w:sz w:val="16"/>
          <w:highlight w:val="cyan"/>
        </w:rPr>
        <w:t xml:space="preserve"> </w:t>
      </w:r>
      <w:r w:rsidRPr="00281D96">
        <w:rPr>
          <w:b/>
          <w:iCs/>
          <w:highlight w:val="cyan"/>
          <w:u w:val="single"/>
          <w:bdr w:val="single" w:sz="18" w:space="0" w:color="auto"/>
        </w:rPr>
        <w:t>will never occur because people will adapt.</w:t>
      </w:r>
      <w:r w:rsidRPr="00281D96">
        <w:rPr>
          <w:sz w:val="16"/>
          <w:highlight w:val="cyan"/>
        </w:rPr>
        <w:t xml:space="preserve"> </w:t>
      </w:r>
      <w:r w:rsidRPr="00281D96">
        <w:rPr>
          <w:b/>
          <w:iCs/>
          <w:highlight w:val="cyan"/>
          <w:u w:val="single"/>
          <w:bdr w:val="single" w:sz="18" w:space="0" w:color="auto"/>
        </w:rPr>
        <w:t>It is not</w:t>
      </w:r>
      <w:r w:rsidRPr="00D9260D">
        <w:rPr>
          <w:b/>
          <w:iCs/>
          <w:u w:val="single"/>
          <w:bdr w:val="single" w:sz="18" w:space="0" w:color="auto"/>
        </w:rPr>
        <w:t xml:space="preserve"> at all </w:t>
      </w:r>
      <w:r w:rsidRPr="00281D96">
        <w:rPr>
          <w:b/>
          <w:iCs/>
          <w:highlight w:val="cyan"/>
          <w:u w:val="single"/>
          <w:bdr w:val="single" w:sz="18" w:space="0" w:color="auto"/>
        </w:rPr>
        <w:t>apparent that immediate</w:t>
      </w:r>
      <w:r w:rsidRPr="00D9260D">
        <w:rPr>
          <w:b/>
          <w:iCs/>
          <w:u w:val="single"/>
          <w:bdr w:val="single" w:sz="18" w:space="0" w:color="auto"/>
        </w:rPr>
        <w:t xml:space="preserve"> and dramatic </w:t>
      </w:r>
      <w:r w:rsidRPr="00281D96">
        <w:rPr>
          <w:b/>
          <w:iCs/>
          <w:highlight w:val="cyan"/>
          <w:u w:val="single"/>
          <w:bdr w:val="single" w:sz="18" w:space="0" w:color="auto"/>
        </w:rPr>
        <w:t>policies need to be developed to thwart long</w:t>
      </w:r>
      <w:r w:rsidRPr="00281D96">
        <w:rPr>
          <w:rFonts w:ascii="Cambria Math" w:hAnsi="Cambria Math" w:cs="Cambria Math"/>
          <w:b/>
          <w:iCs/>
          <w:highlight w:val="cyan"/>
          <w:u w:val="single"/>
          <w:bdr w:val="single" w:sz="18" w:space="0" w:color="auto"/>
        </w:rPr>
        <w:t>‐</w:t>
      </w:r>
      <w:r w:rsidRPr="00281D96">
        <w:rPr>
          <w:b/>
          <w:iCs/>
          <w:highlight w:val="cyan"/>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14:paraId="5D3E1F59" w14:textId="34BE92A9" w:rsidR="005116E9" w:rsidRDefault="005116E9" w:rsidP="005116E9"/>
    <w:p w14:paraId="2AD098B2" w14:textId="77777777" w:rsidR="005116E9" w:rsidRDefault="005116E9" w:rsidP="005116E9">
      <w:pPr>
        <w:pStyle w:val="Heading4"/>
        <w:tabs>
          <w:tab w:val="left" w:pos="3969"/>
        </w:tabs>
      </w:pPr>
      <w:r>
        <w:t xml:space="preserve">No warming impact -- their science is wrong </w:t>
      </w:r>
    </w:p>
    <w:p w14:paraId="1F7EB703" w14:textId="77777777" w:rsidR="005116E9" w:rsidRDefault="005116E9" w:rsidP="005116E9">
      <w:r>
        <w:t xml:space="preserve">-- </w:t>
      </w:r>
      <w:proofErr w:type="spellStart"/>
      <w:r>
        <w:t>ipcc</w:t>
      </w:r>
      <w:proofErr w:type="spellEnd"/>
      <w:r>
        <w:t xml:space="preserve"> predicted warming at 4x the rate it </w:t>
      </w:r>
      <w:proofErr w:type="gramStart"/>
      <w:r>
        <w:t>actually happened</w:t>
      </w:r>
      <w:proofErr w:type="gramEnd"/>
      <w:r>
        <w:t xml:space="preserve"> at from 1998-2002</w:t>
      </w:r>
    </w:p>
    <w:p w14:paraId="5B3FB977" w14:textId="77777777" w:rsidR="005116E9" w:rsidRDefault="005116E9" w:rsidP="005116E9">
      <w:r>
        <w:t xml:space="preserve">-- warming has stopped, based on actual data, as opposed to models </w:t>
      </w:r>
    </w:p>
    <w:p w14:paraId="36BB0018" w14:textId="77777777" w:rsidR="005116E9" w:rsidRPr="006665F2" w:rsidRDefault="005116E9" w:rsidP="005116E9">
      <w:r>
        <w:t xml:space="preserve">-- correlation between </w:t>
      </w:r>
      <w:proofErr w:type="spellStart"/>
      <w:r>
        <w:t>ghgs</w:t>
      </w:r>
      <w:proofErr w:type="spellEnd"/>
      <w:r>
        <w:t xml:space="preserve"> and warming is suspect at best: the warming rate in degrees/decade from 1951-2002 = 0.11, and from 1998-2012 = 0.04, despite actual </w:t>
      </w:r>
      <w:proofErr w:type="spellStart"/>
      <w:r>
        <w:t>ghg</w:t>
      </w:r>
      <w:proofErr w:type="spellEnd"/>
      <w:r>
        <w:t xml:space="preserve"> use being 25% more than what the </w:t>
      </w:r>
      <w:proofErr w:type="spellStart"/>
      <w:r>
        <w:t>ipcc</w:t>
      </w:r>
      <w:proofErr w:type="spellEnd"/>
      <w:r>
        <w:t xml:space="preserve"> assumed when it made predictions about warming</w:t>
      </w:r>
    </w:p>
    <w:p w14:paraId="3EFF67D8" w14:textId="77777777" w:rsidR="005116E9" w:rsidRDefault="005116E9" w:rsidP="005116E9">
      <w:proofErr w:type="spellStart"/>
      <w:r>
        <w:rPr>
          <w:rStyle w:val="Style13ptBold"/>
        </w:rPr>
        <w:t>Goklany</w:t>
      </w:r>
      <w:proofErr w:type="spellEnd"/>
      <w:r>
        <w:rPr>
          <w:rStyle w:val="Style13ptBold"/>
        </w:rPr>
        <w:t xml:space="preserve"> ‘</w:t>
      </w:r>
      <w:r w:rsidRPr="00FC059E">
        <w:rPr>
          <w:rStyle w:val="Style13ptBold"/>
        </w:rPr>
        <w:t>15</w:t>
      </w:r>
    </w:p>
    <w:p w14:paraId="673F9C1D" w14:textId="77777777" w:rsidR="005116E9" w:rsidRPr="009A2741" w:rsidRDefault="005116E9" w:rsidP="005116E9">
      <w:pPr>
        <w:rPr>
          <w:sz w:val="18"/>
          <w:szCs w:val="18"/>
        </w:rPr>
      </w:pPr>
      <w:proofErr w:type="spellStart"/>
      <w:r w:rsidRPr="009A2741">
        <w:rPr>
          <w:sz w:val="18"/>
          <w:szCs w:val="18"/>
        </w:rPr>
        <w:t>Indur</w:t>
      </w:r>
      <w:proofErr w:type="spellEnd"/>
      <w:r w:rsidRPr="009A2741">
        <w:rPr>
          <w:sz w:val="18"/>
          <w:szCs w:val="18"/>
        </w:rPr>
        <w:t xml:space="preserve"> </w:t>
      </w:r>
      <w:proofErr w:type="spellStart"/>
      <w:r w:rsidRPr="009A2741">
        <w:rPr>
          <w:sz w:val="18"/>
          <w:szCs w:val="18"/>
        </w:rPr>
        <w:t>Goklany</w:t>
      </w:r>
      <w:proofErr w:type="spellEnd"/>
      <w:r w:rsidRPr="009A2741">
        <w:rPr>
          <w:sz w:val="18"/>
          <w:szCs w:val="18"/>
        </w:rPr>
        <w:t xml:space="preserve">, science and technology policy analyst at the </w:t>
      </w:r>
      <w:proofErr w:type="spellStart"/>
      <w:r w:rsidRPr="009A2741">
        <w:rPr>
          <w:sz w:val="18"/>
          <w:szCs w:val="18"/>
        </w:rPr>
        <w:t>DoI</w:t>
      </w:r>
      <w:proofErr w:type="spellEnd"/>
      <w:r w:rsidRPr="009A2741">
        <w:rPr>
          <w:sz w:val="18"/>
          <w:szCs w:val="18"/>
        </w:rPr>
        <w:t xml:space="preserve">, former delegate to the IPCC, and author of multiple books on climate science with a PhD in electrical engineering from MSU (September 2015, “CARBON DIOXIDE: The good news,” </w:t>
      </w:r>
      <w:hyperlink r:id="rId14" w:history="1">
        <w:r w:rsidRPr="009A2741">
          <w:rPr>
            <w:rStyle w:val="Hyperlink"/>
            <w:sz w:val="18"/>
            <w:szCs w:val="18"/>
          </w:rPr>
          <w:t>http://www.thegwpf.org/content/uploads/2015/10/benefits.pdf</w:t>
        </w:r>
      </w:hyperlink>
    </w:p>
    <w:p w14:paraId="0E54EBCA" w14:textId="77777777" w:rsidR="005116E9" w:rsidRPr="00244C6F" w:rsidRDefault="005116E9" w:rsidP="005116E9">
      <w:pPr>
        <w:rPr>
          <w:rStyle w:val="StyleUnderline"/>
          <w:sz w:val="16"/>
          <w:u w:val="none"/>
        </w:rPr>
      </w:pPr>
      <w:r w:rsidRPr="008D0A39">
        <w:rPr>
          <w:sz w:val="16"/>
        </w:rPr>
        <w:t xml:space="preserve">Firstly, </w:t>
      </w:r>
      <w:r w:rsidRPr="00281D96">
        <w:rPr>
          <w:rStyle w:val="Emphasis"/>
          <w:highlight w:val="cyan"/>
        </w:rPr>
        <w:t>the</w:t>
      </w:r>
      <w:r w:rsidRPr="008D0A39">
        <w:rPr>
          <w:sz w:val="16"/>
        </w:rPr>
        <w:t xml:space="preserve"> global </w:t>
      </w:r>
      <w:r w:rsidRPr="00281D96">
        <w:rPr>
          <w:rStyle w:val="Emphasis"/>
          <w:highlight w:val="cyan"/>
        </w:rPr>
        <w:t>climate has not been warming as rapidly as projected in the IPCC</w:t>
      </w:r>
      <w:r w:rsidRPr="008D0A39">
        <w:rPr>
          <w:sz w:val="16"/>
        </w:rPr>
        <w:t xml:space="preserve"> assessment </w:t>
      </w:r>
      <w:r w:rsidRPr="00281D96">
        <w:rPr>
          <w:rStyle w:val="Emphasis"/>
          <w:highlight w:val="cyan"/>
        </w:rPr>
        <w:t>reports.</w:t>
      </w:r>
      <w:r w:rsidRPr="008D0A39">
        <w:rPr>
          <w:sz w:val="16"/>
        </w:rPr>
        <w:t xml:space="preserve"> Figure 5 compares observed global surface temperature data from 1986 through 2012 versus modelled results. It confirms that </w:t>
      </w:r>
      <w:r w:rsidRPr="008D0A39">
        <w:rPr>
          <w:rStyle w:val="StyleUnderline"/>
        </w:rPr>
        <w:t>models have been running hotter than reality. But these are the projections</w:t>
      </w:r>
      <w:r w:rsidRPr="008D0A39">
        <w:rPr>
          <w:sz w:val="16"/>
        </w:rPr>
        <w:t xml:space="preserve"> that </w:t>
      </w:r>
      <w:r w:rsidRPr="008D0A39">
        <w:rPr>
          <w:rStyle w:val="StyleUnderline"/>
        </w:rPr>
        <w:t>governments have relied on to justify</w:t>
      </w:r>
      <w:r w:rsidRPr="008D0A39">
        <w:rPr>
          <w:sz w:val="16"/>
        </w:rPr>
        <w:t xml:space="preserve"> global </w:t>
      </w:r>
      <w:r w:rsidRPr="008D0A39">
        <w:rPr>
          <w:rStyle w:val="StyleUnderline"/>
        </w:rPr>
        <w:t>warming policies</w:t>
      </w:r>
      <w:r w:rsidRPr="008D0A39">
        <w:rPr>
          <w:sz w:val="16"/>
        </w:rPr>
        <w:t>, including subsidies for biofuels and renewable energy while increasing the overall cost of energy to the general consumer – costs that disproportionately burden those that are poorer.</w:t>
      </w:r>
      <w:r>
        <w:rPr>
          <w:sz w:val="16"/>
        </w:rPr>
        <w:t xml:space="preserve"> </w:t>
      </w:r>
      <w:r w:rsidRPr="008D0A39">
        <w:rPr>
          <w:sz w:val="16"/>
        </w:rPr>
        <w:t xml:space="preserve">A comparison of performance of 117 simulations using 37 models versus empirical data from the HadCRUT4 surface temperature data set indicates that the vast majority of the simulations/models have overestimated warming.143 The </w:t>
      </w:r>
      <w:r w:rsidRPr="008D0A39">
        <w:rPr>
          <w:rStyle w:val="StyleUnderline"/>
        </w:rPr>
        <w:t xml:space="preserve">models indicated </w:t>
      </w:r>
      <w:r w:rsidRPr="008D0A39">
        <w:rPr>
          <w:sz w:val="16"/>
        </w:rPr>
        <w:t xml:space="preserve">that the </w:t>
      </w:r>
      <w:r w:rsidRPr="008D0A39">
        <w:rPr>
          <w:rStyle w:val="StyleUnderline"/>
        </w:rPr>
        <w:t>average global temperature would increase by 0.30±0.02</w:t>
      </w:r>
      <w:r w:rsidRPr="008D0A39">
        <w:rPr>
          <w:sz w:val="16"/>
        </w:rPr>
        <w:t xml:space="preserve">◦Cper decade during the period from 1993 to 2012 </w:t>
      </w:r>
      <w:r w:rsidRPr="008D0A39">
        <w:rPr>
          <w:rStyle w:val="StyleUnderline"/>
        </w:rPr>
        <w:t>but empirical data show an increase of only 0.14±0.06</w:t>
      </w:r>
      <w:r w:rsidRPr="008D0A39">
        <w:rPr>
          <w:sz w:val="16"/>
        </w:rPr>
        <w:t xml:space="preserve">◦C </w:t>
      </w:r>
      <w:r w:rsidRPr="008D0A39">
        <w:rPr>
          <w:rStyle w:val="StyleUnderline"/>
        </w:rPr>
        <w:t>per decade.</w:t>
      </w:r>
      <w:r w:rsidRPr="008D0A39">
        <w:rPr>
          <w:sz w:val="16"/>
        </w:rPr>
        <w:t xml:space="preserve">144 </w:t>
      </w:r>
      <w:r w:rsidRPr="008D0A39">
        <w:rPr>
          <w:rStyle w:val="StyleUnderline"/>
        </w:rPr>
        <w:t>Model performance was even worse for the more recent 15-year period of 1998–2012. Here</w:t>
      </w:r>
      <w:r w:rsidRPr="008D0A39">
        <w:rPr>
          <w:rStyle w:val="Emphasis"/>
        </w:rPr>
        <w:t xml:space="preserve"> </w:t>
      </w:r>
      <w:r w:rsidRPr="00281D96">
        <w:rPr>
          <w:rStyle w:val="Emphasis"/>
          <w:highlight w:val="cyan"/>
        </w:rPr>
        <w:t>the average modelled trend was</w:t>
      </w:r>
      <w:r w:rsidRPr="008D0A39">
        <w:rPr>
          <w:rStyle w:val="StyleUnderline"/>
        </w:rPr>
        <w:t xml:space="preserve"> 0.21±0.03</w:t>
      </w:r>
      <w:r w:rsidRPr="008D0A39">
        <w:rPr>
          <w:sz w:val="16"/>
        </w:rPr>
        <w:t xml:space="preserve">◦C </w:t>
      </w:r>
      <w:r w:rsidRPr="008D0A39">
        <w:rPr>
          <w:rStyle w:val="StyleUnderline"/>
        </w:rPr>
        <w:t xml:space="preserve">per decade, </w:t>
      </w:r>
      <w:r w:rsidRPr="00281D96">
        <w:rPr>
          <w:rStyle w:val="Emphasis"/>
          <w:highlight w:val="cyan"/>
        </w:rPr>
        <w:t>quadruple the observed trend</w:t>
      </w:r>
      <w:r w:rsidRPr="008D0A39">
        <w:rPr>
          <w:rStyle w:val="StyleUnderline"/>
        </w:rPr>
        <w:t xml:space="preserve"> of 0.05±0.08◦</w:t>
      </w:r>
      <w:r w:rsidRPr="008D0A39">
        <w:rPr>
          <w:sz w:val="16"/>
        </w:rPr>
        <w:t xml:space="preserve">C. </w:t>
      </w:r>
      <w:r w:rsidRPr="00281D96">
        <w:rPr>
          <w:rStyle w:val="StyleUnderline"/>
          <w:highlight w:val="cyan"/>
        </w:rPr>
        <w:t>Considering the confidence interval</w:t>
      </w:r>
      <w:r w:rsidRPr="008D0A39">
        <w:rPr>
          <w:rStyle w:val="StyleUnderline"/>
        </w:rPr>
        <w:t>, the observed trend is indistinguishable from no trend at all;</w:t>
      </w:r>
      <w:r w:rsidRPr="008D0A39">
        <w:rPr>
          <w:sz w:val="16"/>
        </w:rPr>
        <w:t xml:space="preserve"> that is, </w:t>
      </w:r>
      <w:r w:rsidRPr="00281D96">
        <w:rPr>
          <w:rStyle w:val="Emphasis"/>
          <w:highlight w:val="cyan"/>
        </w:rPr>
        <w:t>warming has, for practical purposes, halted.</w:t>
      </w:r>
      <w:r w:rsidRPr="00281D96">
        <w:rPr>
          <w:rStyle w:val="StyleUnderline"/>
          <w:highlight w:val="cyan"/>
        </w:rPr>
        <w:t xml:space="preserve"> </w:t>
      </w:r>
      <w:r w:rsidRPr="00327E87">
        <w:rPr>
          <w:rStyle w:val="StyleUnderline"/>
        </w:rPr>
        <w:t xml:space="preserve">Even the IPCC acknowledges </w:t>
      </w:r>
      <w:r w:rsidRPr="00327E87">
        <w:rPr>
          <w:sz w:val="16"/>
        </w:rPr>
        <w:t xml:space="preserve">the existence of </w:t>
      </w:r>
      <w:r w:rsidRPr="00327E87">
        <w:rPr>
          <w:rStyle w:val="StyleUnderline"/>
        </w:rPr>
        <w:t>this ‘hiatus’.</w:t>
      </w:r>
      <w:r w:rsidRPr="00327E87">
        <w:rPr>
          <w:sz w:val="16"/>
        </w:rPr>
        <w:t>145</w:t>
      </w:r>
      <w:r w:rsidRPr="008D0A39">
        <w:rPr>
          <w:sz w:val="16"/>
        </w:rPr>
        <w:t xml:space="preserve"> Moreover, the HadCRUT4 temperature database indicates that </w:t>
      </w:r>
      <w:r w:rsidRPr="00281D96">
        <w:rPr>
          <w:rStyle w:val="Emphasis"/>
          <w:highlight w:val="cyan"/>
        </w:rPr>
        <w:t>the</w:t>
      </w:r>
      <w:r w:rsidRPr="00327E87">
        <w:rPr>
          <w:rStyle w:val="Emphasis"/>
        </w:rPr>
        <w:t xml:space="preserve"> global </w:t>
      </w:r>
      <w:r w:rsidRPr="00281D96">
        <w:rPr>
          <w:rStyle w:val="Emphasis"/>
          <w:highlight w:val="cyan"/>
        </w:rPr>
        <w:t>warming rate declined from 0.11◦C per decade from 1951–2012 to 0.04◦C per decade from 1998–2012</w:t>
      </w:r>
      <w:r w:rsidRPr="008D0A39">
        <w:rPr>
          <w:rStyle w:val="StyleUnderline"/>
        </w:rPr>
        <w:t>.</w:t>
      </w:r>
      <w:r w:rsidRPr="008D0A39">
        <w:rPr>
          <w:sz w:val="16"/>
        </w:rPr>
        <w:t xml:space="preserve">146 </w:t>
      </w:r>
      <w:r w:rsidRPr="008D0A39">
        <w:rPr>
          <w:rStyle w:val="StyleUnderline"/>
        </w:rPr>
        <w:t xml:space="preserve">This is </w:t>
      </w:r>
      <w:r w:rsidRPr="00281D96">
        <w:rPr>
          <w:rStyle w:val="Emphasis"/>
          <w:highlight w:val="cyan"/>
        </w:rPr>
        <w:t>despite the fact that, per the IPCC, the</w:t>
      </w:r>
      <w:r w:rsidRPr="00327E87">
        <w:rPr>
          <w:rStyle w:val="Emphasis"/>
        </w:rPr>
        <w:t xml:space="preserve"> anthropogenic </w:t>
      </w:r>
      <w:r w:rsidRPr="00281D96">
        <w:rPr>
          <w:rStyle w:val="Emphasis"/>
          <w:highlight w:val="cyan"/>
        </w:rPr>
        <w:t>g</w:t>
      </w:r>
      <w:r w:rsidRPr="008D0A39">
        <w:rPr>
          <w:rStyle w:val="StyleUnderline"/>
        </w:rPr>
        <w:t>reen</w:t>
      </w:r>
      <w:r w:rsidRPr="00281D96">
        <w:rPr>
          <w:rStyle w:val="Emphasis"/>
          <w:highlight w:val="cyan"/>
        </w:rPr>
        <w:t>h</w:t>
      </w:r>
      <w:r w:rsidRPr="008D0A39">
        <w:rPr>
          <w:rStyle w:val="StyleUnderline"/>
        </w:rPr>
        <w:t xml:space="preserve">ouse </w:t>
      </w:r>
      <w:r w:rsidRPr="00281D96">
        <w:rPr>
          <w:rStyle w:val="Emphasis"/>
          <w:highlight w:val="cyan"/>
        </w:rPr>
        <w:t>g</w:t>
      </w:r>
      <w:r w:rsidRPr="008D0A39">
        <w:rPr>
          <w:rStyle w:val="StyleUnderline"/>
        </w:rPr>
        <w:t>a</w:t>
      </w:r>
      <w:r w:rsidRPr="00281D96">
        <w:rPr>
          <w:rStyle w:val="Emphasis"/>
          <w:highlight w:val="cyan"/>
        </w:rPr>
        <w:t>s</w:t>
      </w:r>
      <w:r w:rsidRPr="008D0A39">
        <w:rPr>
          <w:rStyle w:val="StyleUnderline"/>
        </w:rPr>
        <w:t xml:space="preserve"> forcing </w:t>
      </w:r>
      <w:r w:rsidRPr="00281D96">
        <w:rPr>
          <w:rStyle w:val="Emphasis"/>
          <w:highlight w:val="cyan"/>
        </w:rPr>
        <w:t>for 2010</w:t>
      </w:r>
      <w:r w:rsidRPr="008D0A39">
        <w:rPr>
          <w:sz w:val="16"/>
        </w:rPr>
        <w:t xml:space="preserve"> (2.25 W/m2) </w:t>
      </w:r>
      <w:r w:rsidRPr="00281D96">
        <w:rPr>
          <w:rStyle w:val="Emphasis"/>
          <w:highlight w:val="cyan"/>
        </w:rPr>
        <w:t>exceeded what was used in the models</w:t>
      </w:r>
      <w:r w:rsidRPr="008D0A39">
        <w:rPr>
          <w:rStyle w:val="StyleUnderline"/>
        </w:rPr>
        <w:t xml:space="preserve"> for 2010</w:t>
      </w:r>
      <w:r w:rsidRPr="008D0A39">
        <w:rPr>
          <w:sz w:val="16"/>
        </w:rPr>
        <w:t xml:space="preserve"> (1.78–1.84 W/m2) </w:t>
      </w:r>
      <w:r w:rsidRPr="00281D96">
        <w:rPr>
          <w:rStyle w:val="Emphasis"/>
          <w:highlight w:val="cyan"/>
        </w:rPr>
        <w:t>by</w:t>
      </w:r>
      <w:r w:rsidRPr="008D0A39">
        <w:rPr>
          <w:rStyle w:val="StyleUnderline"/>
        </w:rPr>
        <w:t xml:space="preserve"> around </w:t>
      </w:r>
      <w:r w:rsidRPr="00281D96">
        <w:rPr>
          <w:rStyle w:val="Emphasis"/>
          <w:highlight w:val="cyan"/>
        </w:rPr>
        <w:t>25%.</w:t>
      </w:r>
      <w:r w:rsidRPr="008D0A39">
        <w:rPr>
          <w:sz w:val="16"/>
        </w:rPr>
        <w:t>147</w:t>
      </w:r>
      <w:r>
        <w:rPr>
          <w:sz w:val="16"/>
        </w:rPr>
        <w:t xml:space="preserve"> </w:t>
      </w:r>
      <w:r w:rsidRPr="0041453F">
        <w:rPr>
          <w:sz w:val="16"/>
          <w:szCs w:val="16"/>
        </w:rPr>
        <w:t>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r>
        <w:rPr>
          <w:sz w:val="16"/>
          <w:szCs w:val="16"/>
        </w:rPr>
        <w:t xml:space="preserve"> </w:t>
      </w:r>
      <w:r w:rsidRPr="00281D96">
        <w:rPr>
          <w:rStyle w:val="StyleUnderline"/>
          <w:highlight w:val="cyan"/>
        </w:rPr>
        <w:t>Satellite temperature data indicates</w:t>
      </w:r>
      <w:r w:rsidRPr="0041453F">
        <w:rPr>
          <w:rStyle w:val="StyleUnderline"/>
        </w:rPr>
        <w:t xml:space="preserve"> that </w:t>
      </w:r>
      <w:r w:rsidRPr="00281D96">
        <w:rPr>
          <w:rStyle w:val="StyleUnderline"/>
          <w:highlight w:val="cyan"/>
        </w:rPr>
        <w:t>the globe has been warming at the rate of 0.12–0.14◦C per decade since 1979</w:t>
      </w:r>
      <w:r w:rsidRPr="0041453F">
        <w:rPr>
          <w:sz w:val="16"/>
        </w:rPr>
        <w:t xml:space="preserve">;150 </w:t>
      </w:r>
      <w:r w:rsidRPr="00E502BA">
        <w:rPr>
          <w:rStyle w:val="StyleUnderline"/>
        </w:rPr>
        <w:t xml:space="preserve">by </w:t>
      </w:r>
      <w:r w:rsidRPr="0041453F">
        <w:rPr>
          <w:rStyle w:val="StyleUnderline"/>
        </w:rPr>
        <w:t xml:space="preserve">contrast, </w:t>
      </w:r>
      <w:r w:rsidRPr="00281D96">
        <w:rPr>
          <w:rStyle w:val="StyleUnderline"/>
          <w:highlight w:val="cyan"/>
        </w:rPr>
        <w:t>the IPCC assessments</w:t>
      </w:r>
      <w:r w:rsidRPr="0041453F">
        <w:rPr>
          <w:rStyle w:val="StyleUnderline"/>
        </w:rPr>
        <w:t xml:space="preserve"> over the last 25 years </w:t>
      </w:r>
      <w:r w:rsidRPr="00281D96">
        <w:rPr>
          <w:rStyle w:val="StyleUnderline"/>
          <w:highlight w:val="cyan"/>
        </w:rPr>
        <w:t>have been projecting</w:t>
      </w:r>
      <w:r w:rsidRPr="0041453F">
        <w:rPr>
          <w:rStyle w:val="StyleUnderline"/>
        </w:rPr>
        <w:t xml:space="preserve"> a warming trend of </w:t>
      </w:r>
      <w:r w:rsidRPr="00281D96">
        <w:rPr>
          <w:rStyle w:val="StyleUnderline"/>
          <w:highlight w:val="cyan"/>
        </w:rPr>
        <w:t>0.2–0.4◦C per decade</w:t>
      </w:r>
      <w:r w:rsidRPr="0041453F">
        <w:rPr>
          <w:rStyle w:val="StyleUnderline"/>
        </w:rPr>
        <w:t>.</w:t>
      </w:r>
      <w:r w:rsidRPr="0041453F">
        <w:rPr>
          <w:sz w:val="16"/>
        </w:rPr>
        <w:t>151,152 The differences between modelled trends and those from satellites and weather balloons are shown in Figures 6 and 7.153</w:t>
      </w:r>
      <w:r>
        <w:rPr>
          <w:sz w:val="16"/>
        </w:rPr>
        <w:t xml:space="preserve"> </w:t>
      </w:r>
      <w:r w:rsidRPr="00140C88">
        <w:rPr>
          <w:sz w:val="16"/>
        </w:rPr>
        <w:t xml:space="preserve">Nevertheless, </w:t>
      </w:r>
      <w:r w:rsidRPr="00281D96">
        <w:rPr>
          <w:rStyle w:val="Emphasis"/>
          <w:highlight w:val="cyan"/>
        </w:rPr>
        <w:t>based on</w:t>
      </w:r>
      <w:r w:rsidRPr="00140C88">
        <w:rPr>
          <w:sz w:val="16"/>
        </w:rPr>
        <w:t xml:space="preserve"> these </w:t>
      </w:r>
      <w:r w:rsidRPr="00281D96">
        <w:rPr>
          <w:rStyle w:val="Emphasis"/>
          <w:highlight w:val="cyan"/>
        </w:rPr>
        <w:t xml:space="preserve">chains of unvalidated computer models, </w:t>
      </w:r>
      <w:r w:rsidRPr="00281D96">
        <w:rPr>
          <w:rStyle w:val="StyleUnderline"/>
          <w:highlight w:val="cyan"/>
        </w:rPr>
        <w:t>orthodox thinkers on climate change claim tha</w:t>
      </w:r>
      <w:r w:rsidRPr="00140C88">
        <w:rPr>
          <w:rStyle w:val="StyleUnderline"/>
        </w:rPr>
        <w:t>t</w:t>
      </w:r>
      <w:r w:rsidRPr="00140C88">
        <w:rPr>
          <w:rStyle w:val="Emphasis"/>
        </w:rPr>
        <w:t xml:space="preserve"> </w:t>
      </w:r>
      <w:r w:rsidRPr="00140C88">
        <w:rPr>
          <w:sz w:val="16"/>
        </w:rPr>
        <w:t xml:space="preserve">global </w:t>
      </w:r>
      <w:r w:rsidRPr="00281D96">
        <w:rPr>
          <w:rStyle w:val="StyleUnderline"/>
          <w:highlight w:val="cyan"/>
        </w:rPr>
        <w:t>warming will,</w:t>
      </w:r>
      <w:r w:rsidRPr="00140C88">
        <w:rPr>
          <w:sz w:val="16"/>
        </w:rPr>
        <w:t xml:space="preserve"> among other things, </w:t>
      </w:r>
      <w:r w:rsidRPr="00140C88">
        <w:rPr>
          <w:rStyle w:val="StyleUnderline"/>
        </w:rPr>
        <w:t>lower food production, increase hunger, cause more extreme weather, increase disease, and threaten water supplies. The cumulative impact will, they claim</w:t>
      </w:r>
      <w:r w:rsidRPr="00140C88">
        <w:rPr>
          <w:sz w:val="16"/>
        </w:rPr>
        <w:t xml:space="preserve">, diminish living standards and threaten species, and if carbon dioxide and other greenhouse gases are not curbed soon, </w:t>
      </w:r>
      <w:r w:rsidRPr="00281D96">
        <w:rPr>
          <w:rStyle w:val="StyleUnderline"/>
          <w:highlight w:val="cyan"/>
        </w:rPr>
        <w:t>pose an existential threat</w:t>
      </w:r>
      <w:r w:rsidRPr="00140C88">
        <w:rPr>
          <w:rStyle w:val="StyleUnderline"/>
        </w:rPr>
        <w:t xml:space="preserve"> to humanity</w:t>
      </w:r>
      <w:r w:rsidRPr="00140C88">
        <w:rPr>
          <w:sz w:val="16"/>
        </w:rPr>
        <w:t xml:space="preserve"> and the rest of nature. Some claim it may already be too late.</w:t>
      </w:r>
      <w:r w:rsidRPr="00D964D0">
        <w:rPr>
          <w:sz w:val="16"/>
        </w:rPr>
        <w:t xml:space="preserve">154 </w:t>
      </w:r>
      <w:r w:rsidRPr="00D964D0">
        <w:rPr>
          <w:rStyle w:val="StyleUnderline"/>
        </w:rPr>
        <w:t>The group</w:t>
      </w:r>
      <w:r w:rsidRPr="00D964D0">
        <w:rPr>
          <w:sz w:val="16"/>
        </w:rPr>
        <w:t xml:space="preserve"> 350.org, for instance, </w:t>
      </w:r>
      <w:r w:rsidRPr="00D964D0">
        <w:rPr>
          <w:rStyle w:val="StyleUnderline"/>
        </w:rPr>
        <w:t>agitates for reducing atmospheric carbon dioxide levels, currently at 400 ppm, to 350 ppm, a level the earth last experienced in 1988.</w:t>
      </w:r>
      <w:r w:rsidRPr="00D964D0">
        <w:rPr>
          <w:sz w:val="16"/>
        </w:rPr>
        <w:t xml:space="preserve">155 But </w:t>
      </w:r>
      <w:r w:rsidRPr="00D964D0">
        <w:rPr>
          <w:rStyle w:val="StyleUnderline"/>
        </w:rPr>
        <w:t>since then, global GDP per capita has increased 60%, infant mortality has declined 48%, life expectancy has increased by 5.5 years, and the poverty headcount has dropped from 43% to 17% despite a population increase of 40%.</w:t>
      </w:r>
      <w:r w:rsidRPr="00D964D0">
        <w:rPr>
          <w:sz w:val="16"/>
        </w:rPr>
        <w:t xml:space="preserve"> </w:t>
      </w:r>
      <w:r w:rsidRPr="00D964D0">
        <w:rPr>
          <w:rStyle w:val="Emphasis"/>
        </w:rPr>
        <w:t xml:space="preserve">Nostalgia for a </w:t>
      </w:r>
      <w:proofErr w:type="gramStart"/>
      <w:r w:rsidRPr="00D964D0">
        <w:rPr>
          <w:rStyle w:val="Emphasis"/>
        </w:rPr>
        <w:t>350 ppm</w:t>
      </w:r>
      <w:proofErr w:type="gramEnd"/>
      <w:r w:rsidRPr="00D964D0">
        <w:rPr>
          <w:rStyle w:val="Emphasis"/>
        </w:rPr>
        <w:t xml:space="preserve"> world seems</w:t>
      </w:r>
      <w:r w:rsidRPr="00D964D0">
        <w:rPr>
          <w:sz w:val="16"/>
        </w:rPr>
        <w:t xml:space="preserve"> somewhat </w:t>
      </w:r>
      <w:r w:rsidRPr="00D964D0">
        <w:rPr>
          <w:rStyle w:val="Emphasis"/>
        </w:rPr>
        <w:t>misplaced, if not downright perverse.</w:t>
      </w:r>
      <w:r>
        <w:rPr>
          <w:sz w:val="16"/>
        </w:rPr>
        <w:t>156,157</w:t>
      </w:r>
    </w:p>
    <w:p w14:paraId="6AE66365" w14:textId="77777777" w:rsidR="005116E9" w:rsidRDefault="005116E9" w:rsidP="005116E9"/>
    <w:p w14:paraId="238010AE" w14:textId="77777777" w:rsidR="005116E9" w:rsidRDefault="005116E9" w:rsidP="005116E9">
      <w:pPr>
        <w:pStyle w:val="Heading4"/>
      </w:pPr>
      <w:r>
        <w:t>No impact to warming</w:t>
      </w:r>
    </w:p>
    <w:p w14:paraId="030CA7C6" w14:textId="77777777" w:rsidR="005116E9" w:rsidRDefault="005116E9" w:rsidP="005116E9">
      <w:r w:rsidRPr="00FB5925">
        <w:rPr>
          <w:rStyle w:val="Style13ptBold"/>
        </w:rPr>
        <w:t xml:space="preserve">Hart </w:t>
      </w:r>
      <w:r>
        <w:rPr>
          <w:rStyle w:val="Style13ptBold"/>
        </w:rPr>
        <w:t>‘</w:t>
      </w:r>
      <w:r w:rsidRPr="00FB5925">
        <w:rPr>
          <w:rStyle w:val="Style13ptBold"/>
        </w:rPr>
        <w:t>15</w:t>
      </w:r>
    </w:p>
    <w:p w14:paraId="178D1220" w14:textId="77777777" w:rsidR="005116E9" w:rsidRPr="009A2741" w:rsidRDefault="005116E9" w:rsidP="005116E9">
      <w:pPr>
        <w:rPr>
          <w:sz w:val="18"/>
          <w:szCs w:val="18"/>
        </w:rPr>
      </w:pPr>
      <w:r w:rsidRPr="009A2741">
        <w:rPr>
          <w:sz w:val="18"/>
          <w:szCs w:val="18"/>
        </w:rPr>
        <w:t>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19FD1C23" w14:textId="77777777" w:rsidR="005116E9" w:rsidRDefault="005116E9" w:rsidP="005116E9">
      <w:pPr>
        <w:rPr>
          <w:rStyle w:val="StyleUnderline"/>
          <w:szCs w:val="20"/>
        </w:rPr>
      </w:pPr>
      <w:r w:rsidRPr="00244C6F">
        <w:rPr>
          <w:sz w:val="14"/>
          <w:szCs w:val="20"/>
        </w:rPr>
        <w:t xml:space="preserve">As already noted, </w:t>
      </w:r>
      <w:r w:rsidRPr="00A02971">
        <w:rPr>
          <w:rStyle w:val="StyleUnderline"/>
          <w:szCs w:val="20"/>
        </w:rPr>
        <w:t xml:space="preserve">the </w:t>
      </w:r>
      <w:r w:rsidRPr="00281D96">
        <w:rPr>
          <w:rStyle w:val="StyleUnderline"/>
          <w:szCs w:val="20"/>
          <w:highlight w:val="cyan"/>
        </w:rPr>
        <w:t>IPCC</w:t>
      </w:r>
      <w:r w:rsidRPr="00A02971">
        <w:rPr>
          <w:rStyle w:val="StyleUnderline"/>
          <w:szCs w:val="20"/>
        </w:rPr>
        <w:t xml:space="preserve"> scenarios</w:t>
      </w:r>
      <w:r w:rsidRPr="00244C6F">
        <w:rPr>
          <w:sz w:val="14"/>
          <w:szCs w:val="20"/>
        </w:rPr>
        <w:t xml:space="preserve"> themselves </w:t>
      </w:r>
      <w:r w:rsidRPr="00281D96">
        <w:rPr>
          <w:rStyle w:val="Emphasis"/>
          <w:szCs w:val="20"/>
          <w:highlight w:val="cyan"/>
        </w:rPr>
        <w:t>are wildly alarmist</w:t>
      </w:r>
      <w:r w:rsidRPr="00244C6F">
        <w:rPr>
          <w:sz w:val="14"/>
          <w:szCs w:val="20"/>
        </w:rPr>
        <w:t xml:space="preserve">, not only on the basic science but also </w:t>
      </w:r>
      <w:r w:rsidRPr="00A02971">
        <w:rPr>
          <w:rStyle w:val="StyleUnderline"/>
          <w:szCs w:val="20"/>
        </w:rPr>
        <w:t>on the</w:t>
      </w:r>
      <w:r w:rsidRPr="00244C6F">
        <w:rPr>
          <w:sz w:val="14"/>
          <w:szCs w:val="20"/>
        </w:rPr>
        <w:t xml:space="preserve"> </w:t>
      </w:r>
      <w:r w:rsidRPr="00A02971">
        <w:rPr>
          <w:rStyle w:val="Emphasis"/>
          <w:szCs w:val="20"/>
        </w:rPr>
        <w:t>underlying</w:t>
      </w:r>
      <w:r w:rsidRPr="00244C6F">
        <w:rPr>
          <w:sz w:val="14"/>
          <w:szCs w:val="20"/>
        </w:rPr>
        <w:t xml:space="preserve"> economic </w:t>
      </w:r>
      <w:r w:rsidRPr="00A02971">
        <w:rPr>
          <w:rStyle w:val="Emphasis"/>
          <w:szCs w:val="20"/>
        </w:rPr>
        <w:t>assumptions</w:t>
      </w:r>
      <w:r w:rsidRPr="00244C6F">
        <w:rPr>
          <w:sz w:val="14"/>
          <w:szCs w:val="20"/>
        </w:rPr>
        <w:t xml:space="preserve">, which in turn drive the alarmist impacts. </w:t>
      </w:r>
      <w:r w:rsidRPr="00A02971">
        <w:rPr>
          <w:rStyle w:val="StyleUnderline"/>
          <w:szCs w:val="20"/>
        </w:rPr>
        <w:t>The result</w:t>
      </w:r>
      <w:r w:rsidRPr="00244C6F">
        <w:rPr>
          <w:sz w:val="14"/>
          <w:szCs w:val="20"/>
        </w:rPr>
        <w:t xml:space="preserve"> </w:t>
      </w:r>
      <w:r w:rsidRPr="00A02971">
        <w:rPr>
          <w:rStyle w:val="Emphasis"/>
          <w:szCs w:val="20"/>
        </w:rPr>
        <w:t>cannot withstand critical analysis</w:t>
      </w:r>
      <w:r w:rsidRPr="00244C6F">
        <w:rPr>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w:t>
      </w:r>
      <w:proofErr w:type="spellStart"/>
      <w:r w:rsidRPr="00244C6F">
        <w:rPr>
          <w:sz w:val="14"/>
          <w:szCs w:val="20"/>
        </w:rPr>
        <w:t>Hulme</w:t>
      </w:r>
      <w:proofErr w:type="spellEnd"/>
      <w:r w:rsidRPr="00244C6F">
        <w:rPr>
          <w:sz w:val="14"/>
          <w:szCs w:val="20"/>
        </w:rPr>
        <w:t xml:space="preserve">, one of the creators of the scenarios, that the IPCC is not engaged in forecasting the future but in creating “plausible” story lines of what might happen under various scenarios.51 </w:t>
      </w:r>
      <w:r w:rsidRPr="00281D96">
        <w:rPr>
          <w:rStyle w:val="StyleUnderline"/>
          <w:szCs w:val="20"/>
          <w:highlight w:val="cyan"/>
        </w:rPr>
        <w:t>Each</w:t>
      </w:r>
      <w:r w:rsidRPr="00281D96">
        <w:rPr>
          <w:sz w:val="14"/>
          <w:szCs w:val="20"/>
          <w:highlight w:val="cyan"/>
        </w:rPr>
        <w:t xml:space="preserve"> </w:t>
      </w:r>
      <w:r w:rsidRPr="00281D96">
        <w:rPr>
          <w:rStyle w:val="Emphasis"/>
          <w:szCs w:val="20"/>
          <w:highlight w:val="cyan"/>
        </w:rPr>
        <w:t>scare scenario</w:t>
      </w:r>
      <w:r w:rsidRPr="00281D96">
        <w:rPr>
          <w:sz w:val="14"/>
          <w:szCs w:val="20"/>
          <w:highlight w:val="cyan"/>
        </w:rPr>
        <w:t xml:space="preserve"> </w:t>
      </w:r>
      <w:r w:rsidRPr="00281D96">
        <w:rPr>
          <w:rStyle w:val="StyleUnderline"/>
          <w:szCs w:val="20"/>
          <w:highlight w:val="cyan"/>
        </w:rPr>
        <w:t>is based on</w:t>
      </w:r>
      <w:r w:rsidRPr="00A02971">
        <w:rPr>
          <w:rStyle w:val="StyleUnderline"/>
          <w:szCs w:val="20"/>
        </w:rPr>
        <w:t xml:space="preserve"> linear </w:t>
      </w:r>
      <w:r w:rsidRPr="00281D96">
        <w:rPr>
          <w:rStyle w:val="StyleUnderline"/>
          <w:szCs w:val="20"/>
          <w:highlight w:val="cyan"/>
        </w:rPr>
        <w:t>projections without</w:t>
      </w:r>
      <w:r w:rsidRPr="00244C6F">
        <w:rPr>
          <w:sz w:val="14"/>
          <w:szCs w:val="20"/>
        </w:rPr>
        <w:t xml:space="preserve"> </w:t>
      </w:r>
      <w:r w:rsidRPr="00A02971">
        <w:rPr>
          <w:rStyle w:val="Emphasis"/>
          <w:szCs w:val="20"/>
        </w:rPr>
        <w:t xml:space="preserve">any </w:t>
      </w:r>
      <w:r w:rsidRPr="00281D96">
        <w:rPr>
          <w:rStyle w:val="Emphasis"/>
          <w:szCs w:val="20"/>
          <w:highlight w:val="cyan"/>
        </w:rPr>
        <w:t>reference to tech</w:t>
      </w:r>
      <w:r w:rsidRPr="00A02971">
        <w:rPr>
          <w:rStyle w:val="Emphasis"/>
          <w:szCs w:val="20"/>
        </w:rPr>
        <w:t xml:space="preserve">nological developments </w:t>
      </w:r>
      <w:r w:rsidRPr="00281D96">
        <w:rPr>
          <w:rStyle w:val="Emphasis"/>
          <w:szCs w:val="20"/>
          <w:highlight w:val="cyan"/>
        </w:rPr>
        <w:t>or adaptation</w:t>
      </w:r>
      <w:r w:rsidRPr="00244C6F">
        <w:rPr>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w:t>
      </w:r>
      <w:proofErr w:type="gramStart"/>
      <w:r w:rsidRPr="00244C6F">
        <w:rPr>
          <w:sz w:val="14"/>
          <w:szCs w:val="20"/>
        </w:rPr>
        <w:t>progressed</w:t>
      </w:r>
      <w:proofErr w:type="gramEnd"/>
      <w:r w:rsidRPr="00244C6F">
        <w:rPr>
          <w:sz w:val="14"/>
          <w:szCs w:val="20"/>
        </w:rPr>
        <w:t xml:space="preserve"> and London adapted. </w:t>
      </w:r>
      <w:r w:rsidRPr="00A02971">
        <w:rPr>
          <w:rStyle w:val="Emphasis"/>
          <w:szCs w:val="20"/>
        </w:rPr>
        <w:t>Why should the rest of humanity not be able to do likewise</w:t>
      </w:r>
      <w:r w:rsidRPr="00244C6F">
        <w:rPr>
          <w:sz w:val="14"/>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244C6F">
        <w:rPr>
          <w:sz w:val="14"/>
          <w:szCs w:val="20"/>
        </w:rPr>
        <w:t xml:space="preserve">? </w:t>
      </w:r>
      <w:r w:rsidRPr="00A02971">
        <w:rPr>
          <w:rStyle w:val="StyleUnderline"/>
          <w:szCs w:val="20"/>
        </w:rPr>
        <w:t>The work on physical impacts is</w:t>
      </w:r>
      <w:r w:rsidRPr="00244C6F">
        <w:rPr>
          <w:sz w:val="14"/>
          <w:szCs w:val="20"/>
        </w:rPr>
        <w:t xml:space="preserve"> </w:t>
      </w:r>
      <w:r w:rsidRPr="00A02971">
        <w:rPr>
          <w:rStyle w:val="Emphasis"/>
          <w:szCs w:val="20"/>
        </w:rPr>
        <w:t>equally over the top</w:t>
      </w:r>
      <w:r w:rsidRPr="00244C6F">
        <w:rPr>
          <w:sz w:val="14"/>
          <w:szCs w:val="20"/>
        </w:rPr>
        <w:t xml:space="preserve">. </w:t>
      </w:r>
      <w:r w:rsidRPr="00281D96">
        <w:rPr>
          <w:rStyle w:val="StyleUnderline"/>
          <w:szCs w:val="20"/>
          <w:highlight w:val="cyan"/>
        </w:rPr>
        <w:t>All</w:t>
      </w:r>
      <w:r w:rsidRPr="00A02971">
        <w:rPr>
          <w:rStyle w:val="StyleUnderline"/>
          <w:szCs w:val="20"/>
        </w:rPr>
        <w:t xml:space="preserve"> the </w:t>
      </w:r>
      <w:r w:rsidRPr="00281D96">
        <w:rPr>
          <w:rStyle w:val="StyleUnderline"/>
          <w:szCs w:val="20"/>
          <w:highlight w:val="cyan"/>
        </w:rPr>
        <w:t>scenarios assume</w:t>
      </w:r>
      <w:r w:rsidRPr="00281D96">
        <w:rPr>
          <w:sz w:val="14"/>
          <w:szCs w:val="20"/>
          <w:highlight w:val="cyan"/>
        </w:rPr>
        <w:t xml:space="preserve"> </w:t>
      </w:r>
      <w:r w:rsidRPr="00281D96">
        <w:rPr>
          <w:rStyle w:val="Emphasis"/>
          <w:szCs w:val="20"/>
          <w:highlight w:val="cyan"/>
        </w:rPr>
        <w:t>only negative impacts</w:t>
      </w:r>
      <w:r w:rsidRPr="00281D96">
        <w:rPr>
          <w:sz w:val="14"/>
          <w:szCs w:val="20"/>
          <w:highlight w:val="cyan"/>
        </w:rPr>
        <w:t xml:space="preserve">, </w:t>
      </w:r>
      <w:r w:rsidRPr="00281D96">
        <w:rPr>
          <w:rStyle w:val="StyleUnderline"/>
          <w:szCs w:val="20"/>
          <w:highlight w:val="cyan"/>
        </w:rPr>
        <w:t>ignore</w:t>
      </w:r>
      <w:r w:rsidRPr="00A02971">
        <w:rPr>
          <w:rStyle w:val="StyleUnderline"/>
          <w:szCs w:val="20"/>
        </w:rPr>
        <w:t xml:space="preserve"> the reality of</w:t>
      </w:r>
      <w:r w:rsidRPr="00244C6F">
        <w:rPr>
          <w:sz w:val="14"/>
          <w:szCs w:val="20"/>
        </w:rPr>
        <w:t xml:space="preserve"> </w:t>
      </w:r>
      <w:r w:rsidRPr="00281D96">
        <w:rPr>
          <w:rStyle w:val="Emphasis"/>
          <w:szCs w:val="20"/>
          <w:highlight w:val="cyan"/>
        </w:rPr>
        <w:t>adaptation</w:t>
      </w:r>
      <w:r w:rsidRPr="00281D96">
        <w:rPr>
          <w:sz w:val="14"/>
          <w:szCs w:val="20"/>
          <w:highlight w:val="cyan"/>
        </w:rPr>
        <w:t xml:space="preserve">, </w:t>
      </w:r>
      <w:r w:rsidRPr="00281D96">
        <w:rPr>
          <w:rStyle w:val="StyleUnderline"/>
          <w:szCs w:val="20"/>
          <w:highlight w:val="cyan"/>
        </w:rPr>
        <w:t xml:space="preserve">and attribute </w:t>
      </w:r>
      <w:proofErr w:type="gramStart"/>
      <w:r w:rsidRPr="00281D96">
        <w:rPr>
          <w:rStyle w:val="Emphasis"/>
          <w:szCs w:val="20"/>
          <w:highlight w:val="cyan"/>
        </w:rPr>
        <w:t>any</w:t>
      </w:r>
      <w:r w:rsidRPr="00A02971">
        <w:rPr>
          <w:rStyle w:val="Emphasis"/>
          <w:szCs w:val="20"/>
        </w:rPr>
        <w:t xml:space="preserve"> and all</w:t>
      </w:r>
      <w:proofErr w:type="gramEnd"/>
      <w:r w:rsidRPr="00A02971">
        <w:rPr>
          <w:rStyle w:val="Emphasis"/>
          <w:szCs w:val="20"/>
        </w:rPr>
        <w:t xml:space="preserve"> things </w:t>
      </w:r>
      <w:r w:rsidRPr="00281D96">
        <w:rPr>
          <w:rStyle w:val="Emphasis"/>
          <w:szCs w:val="20"/>
          <w:highlight w:val="cyan"/>
        </w:rPr>
        <w:t>bad</w:t>
      </w:r>
      <w:r w:rsidRPr="00281D96">
        <w:rPr>
          <w:rStyle w:val="StyleUnderline"/>
          <w:szCs w:val="20"/>
          <w:highlight w:val="cyan"/>
        </w:rPr>
        <w:t xml:space="preserve"> to</w:t>
      </w:r>
      <w:r w:rsidRPr="00A02971">
        <w:rPr>
          <w:rStyle w:val="StyleUnderline"/>
          <w:szCs w:val="20"/>
        </w:rPr>
        <w:t xml:space="preserve"> global </w:t>
      </w:r>
      <w:r w:rsidRPr="00281D96">
        <w:rPr>
          <w:rStyle w:val="StyleUnderline"/>
          <w:szCs w:val="20"/>
          <w:highlight w:val="cyan"/>
        </w:rPr>
        <w:t>warming</w:t>
      </w:r>
      <w:r w:rsidRPr="00244C6F">
        <w:rPr>
          <w:sz w:val="14"/>
          <w:szCs w:val="20"/>
        </w:rPr>
        <w:t xml:space="preserve">. </w:t>
      </w:r>
      <w:r w:rsidRPr="00A02971">
        <w:rPr>
          <w:rStyle w:val="StyleUnderline"/>
          <w:szCs w:val="20"/>
        </w:rPr>
        <w:t>Assuming the GHG theory to be correct means that its impact would be most evident at night and during the winter</w:t>
      </w:r>
      <w:r w:rsidRPr="00244C6F">
        <w:rPr>
          <w:sz w:val="14"/>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244C6F">
        <w:rPr>
          <w:sz w:val="14"/>
          <w:szCs w:val="20"/>
        </w:rPr>
        <w:t xml:space="preserve">, however, generally </w:t>
      </w:r>
      <w:r w:rsidRPr="00A02971">
        <w:rPr>
          <w:rStyle w:val="Emphasis"/>
          <w:szCs w:val="20"/>
        </w:rPr>
        <w:t>ignore this facet</w:t>
      </w:r>
      <w:r w:rsidRPr="00244C6F">
        <w:rPr>
          <w:sz w:val="14"/>
          <w:szCs w:val="20"/>
        </w:rPr>
        <w:t xml:space="preserve"> of the hypothesis. </w:t>
      </w:r>
      <w:r w:rsidRPr="00A02971">
        <w:rPr>
          <w:rStyle w:val="StyleUnderline"/>
          <w:szCs w:val="20"/>
        </w:rPr>
        <w:t>The IPCC believes that a warmer world will harm human health</w:t>
      </w:r>
      <w:r w:rsidRPr="00244C6F">
        <w:rPr>
          <w:sz w:val="14"/>
          <w:szCs w:val="20"/>
        </w:rPr>
        <w:t xml:space="preserve"> </w:t>
      </w:r>
      <w:r w:rsidRPr="00A02971">
        <w:rPr>
          <w:rStyle w:val="StyleUnderline"/>
          <w:szCs w:val="20"/>
        </w:rPr>
        <w:t>due</w:t>
      </w:r>
      <w:r w:rsidRPr="00244C6F">
        <w:rPr>
          <w:sz w:val="14"/>
          <w:szCs w:val="20"/>
        </w:rPr>
        <w:t xml:space="preserve">, for example, </w:t>
      </w:r>
      <w:r w:rsidRPr="00A02971">
        <w:rPr>
          <w:rStyle w:val="StyleUnderline"/>
          <w:szCs w:val="20"/>
        </w:rPr>
        <w:t>to increased disease, malnutrition, heat-waves, floods, storms, and cardiovascular incidents</w:t>
      </w:r>
      <w:r w:rsidRPr="00244C6F">
        <w:rPr>
          <w:sz w:val="14"/>
          <w:szCs w:val="20"/>
        </w:rPr>
        <w:t xml:space="preserve">. As already noted </w:t>
      </w:r>
      <w:r w:rsidRPr="00281D96">
        <w:rPr>
          <w:rStyle w:val="Emphasis"/>
          <w:szCs w:val="20"/>
          <w:highlight w:val="cyan"/>
        </w:rPr>
        <w:t>there is no basis for</w:t>
      </w:r>
      <w:r w:rsidRPr="00A02971">
        <w:rPr>
          <w:rStyle w:val="Emphasis"/>
          <w:szCs w:val="20"/>
        </w:rPr>
        <w:t xml:space="preserve"> the claim about severe-</w:t>
      </w:r>
      <w:r w:rsidRPr="00281D96">
        <w:rPr>
          <w:rStyle w:val="Emphasis"/>
          <w:szCs w:val="20"/>
          <w:highlight w:val="cyan"/>
        </w:rPr>
        <w:t>weather</w:t>
      </w:r>
      <w:r w:rsidRPr="00A02971">
        <w:rPr>
          <w:rStyle w:val="Emphasis"/>
          <w:szCs w:val="20"/>
        </w:rPr>
        <w:t xml:space="preserve">-related </w:t>
      </w:r>
      <w:r w:rsidRPr="00281D96">
        <w:rPr>
          <w:rStyle w:val="Emphasis"/>
          <w:szCs w:val="20"/>
          <w:highlight w:val="cyan"/>
        </w:rPr>
        <w:t>threats or malnutrition</w:t>
      </w:r>
      <w:r w:rsidRPr="00244C6F">
        <w:rPr>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281D96">
        <w:rPr>
          <w:rStyle w:val="StyleUnderline"/>
          <w:szCs w:val="20"/>
          <w:highlight w:val="cyan"/>
        </w:rPr>
        <w:t>malaria</w:t>
      </w:r>
      <w:r w:rsidRPr="00244C6F">
        <w:rPr>
          <w:sz w:val="14"/>
          <w:szCs w:val="20"/>
        </w:rPr>
        <w:t xml:space="preserve">, a </w:t>
      </w:r>
      <w:proofErr w:type="gramStart"/>
      <w:r w:rsidRPr="00244C6F">
        <w:rPr>
          <w:sz w:val="14"/>
          <w:szCs w:val="20"/>
        </w:rPr>
        <w:t>much repeated</w:t>
      </w:r>
      <w:proofErr w:type="gramEnd"/>
      <w:r w:rsidRPr="00244C6F">
        <w:rPr>
          <w:sz w:val="14"/>
          <w:szCs w:val="20"/>
        </w:rPr>
        <w:t xml:space="preserve"> claim, </w:t>
      </w:r>
      <w:r w:rsidRPr="00281D96">
        <w:rPr>
          <w:rStyle w:val="StyleUnderline"/>
          <w:szCs w:val="20"/>
          <w:highlight w:val="cyan"/>
        </w:rPr>
        <w:t>is</w:t>
      </w:r>
      <w:r w:rsidRPr="00A02971">
        <w:rPr>
          <w:rStyle w:val="StyleUnderline"/>
          <w:szCs w:val="20"/>
        </w:rPr>
        <w:t xml:space="preserve"> largely </w:t>
      </w:r>
      <w:r w:rsidRPr="00281D96">
        <w:rPr>
          <w:rStyle w:val="StyleUnderline"/>
          <w:szCs w:val="20"/>
          <w:highlight w:val="cyan"/>
        </w:rPr>
        <w:t>unrelated</w:t>
      </w:r>
      <w:r w:rsidRPr="00A02971">
        <w:rPr>
          <w:rStyle w:val="StyleUnderline"/>
          <w:szCs w:val="20"/>
        </w:rPr>
        <w:t xml:space="preserve"> to climate</w:t>
      </w:r>
      <w:r w:rsidRPr="00244C6F">
        <w:rPr>
          <w:sz w:val="14"/>
          <w:szCs w:val="20"/>
        </w:rPr>
        <w:t xml:space="preserve">. </w:t>
      </w:r>
      <w:r w:rsidRPr="00A02971">
        <w:rPr>
          <w:rStyle w:val="StyleUnderline"/>
          <w:szCs w:val="20"/>
        </w:rPr>
        <w:t>Malaria’s worst recorded outbreak</w:t>
      </w:r>
      <w:r w:rsidRPr="00244C6F">
        <w:rPr>
          <w:sz w:val="14"/>
          <w:szCs w:val="20"/>
        </w:rPr>
        <w:t xml:space="preserve"> </w:t>
      </w:r>
      <w:r w:rsidRPr="00A02971">
        <w:rPr>
          <w:rStyle w:val="Emphasis"/>
          <w:szCs w:val="20"/>
        </w:rPr>
        <w:t>was in Siberia long before there was any discussion of AGW</w:t>
      </w:r>
      <w:r w:rsidRPr="00244C6F">
        <w:rPr>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281D96">
        <w:rPr>
          <w:rStyle w:val="Emphasis"/>
          <w:szCs w:val="20"/>
          <w:highlight w:val="cyan"/>
        </w:rPr>
        <w:t>species loss</w:t>
      </w:r>
      <w:r w:rsidRPr="00244C6F">
        <w:rPr>
          <w:sz w:val="14"/>
          <w:szCs w:val="20"/>
        </w:rPr>
        <w:t xml:space="preserve"> </w:t>
      </w:r>
      <w:r w:rsidRPr="00A02971">
        <w:rPr>
          <w:rStyle w:val="StyleUnderline"/>
          <w:szCs w:val="20"/>
        </w:rPr>
        <w:t xml:space="preserve">similarly </w:t>
      </w:r>
      <w:r w:rsidRPr="00281D96">
        <w:rPr>
          <w:rStyle w:val="StyleUnderline"/>
          <w:szCs w:val="20"/>
          <w:highlight w:val="cyan"/>
        </w:rPr>
        <w:t>has</w:t>
      </w:r>
      <w:r w:rsidRPr="00281D96">
        <w:rPr>
          <w:sz w:val="14"/>
          <w:szCs w:val="20"/>
          <w:highlight w:val="cyan"/>
        </w:rPr>
        <w:t xml:space="preserve"> </w:t>
      </w:r>
      <w:r w:rsidRPr="00281D96">
        <w:rPr>
          <w:rStyle w:val="Emphasis"/>
          <w:szCs w:val="20"/>
          <w:highlight w:val="cyan"/>
        </w:rPr>
        <w:t>little foundation in</w:t>
      </w:r>
      <w:r w:rsidRPr="00A02971">
        <w:rPr>
          <w:rStyle w:val="Emphasis"/>
          <w:szCs w:val="20"/>
        </w:rPr>
        <w:t xml:space="preserve"> past </w:t>
      </w:r>
      <w:r w:rsidRPr="00281D96">
        <w:rPr>
          <w:rStyle w:val="Emphasis"/>
          <w:szCs w:val="20"/>
          <w:highlight w:val="cyan"/>
        </w:rPr>
        <w:t>experience</w:t>
      </w:r>
      <w:r w:rsidRPr="00244C6F">
        <w:rPr>
          <w:sz w:val="14"/>
          <w:szCs w:val="20"/>
        </w:rPr>
        <w:t xml:space="preserve">.55 </w:t>
      </w:r>
      <w:r w:rsidRPr="00281D96">
        <w:rPr>
          <w:rStyle w:val="StyleUnderline"/>
          <w:szCs w:val="20"/>
          <w:highlight w:val="cyan"/>
        </w:rPr>
        <w:t>Even if</w:t>
      </w:r>
      <w:r w:rsidRPr="00A02971">
        <w:rPr>
          <w:rStyle w:val="StyleUnderline"/>
          <w:szCs w:val="20"/>
        </w:rPr>
        <w:t xml:space="preserve"> the GHG hypothesis were to be </w:t>
      </w:r>
      <w:r w:rsidRPr="00281D96">
        <w:rPr>
          <w:rStyle w:val="StyleUnderline"/>
          <w:szCs w:val="20"/>
          <w:highlight w:val="cyan"/>
        </w:rPr>
        <w:t>correct</w:t>
      </w:r>
      <w:r w:rsidRPr="00281D96">
        <w:rPr>
          <w:sz w:val="14"/>
          <w:szCs w:val="20"/>
          <w:highlight w:val="cyan"/>
        </w:rPr>
        <w:t xml:space="preserve">, </w:t>
      </w:r>
      <w:r w:rsidRPr="00281D96">
        <w:rPr>
          <w:rStyle w:val="Emphasis"/>
          <w:szCs w:val="20"/>
          <w:highlight w:val="cyan"/>
        </w:rPr>
        <w:t>its impact would be slow</w:t>
      </w:r>
      <w:r w:rsidRPr="00281D96">
        <w:rPr>
          <w:sz w:val="14"/>
          <w:szCs w:val="20"/>
          <w:highlight w:val="cyan"/>
        </w:rPr>
        <w:t xml:space="preserve">, </w:t>
      </w:r>
      <w:r w:rsidRPr="00281D96">
        <w:rPr>
          <w:rStyle w:val="Emphasis"/>
          <w:szCs w:val="20"/>
          <w:highlight w:val="cyan"/>
        </w:rPr>
        <w:t>providing</w:t>
      </w:r>
      <w:r w:rsidRPr="00A02971">
        <w:rPr>
          <w:rStyle w:val="Emphasis"/>
          <w:szCs w:val="20"/>
        </w:rPr>
        <w:t xml:space="preserve"> significant </w:t>
      </w:r>
      <w:r w:rsidRPr="00281D96">
        <w:rPr>
          <w:rStyle w:val="Emphasis"/>
          <w:szCs w:val="20"/>
          <w:highlight w:val="cyan"/>
        </w:rPr>
        <w:t>scope</w:t>
      </w:r>
      <w:r w:rsidRPr="00A02971">
        <w:rPr>
          <w:rStyle w:val="Emphasis"/>
          <w:szCs w:val="20"/>
        </w:rPr>
        <w:t xml:space="preserve"> and opportunity for </w:t>
      </w:r>
      <w:r w:rsidRPr="00281D96">
        <w:rPr>
          <w:rStyle w:val="Emphasis"/>
          <w:szCs w:val="20"/>
          <w:highlight w:val="cyan"/>
        </w:rPr>
        <w:t>adaptation</w:t>
      </w:r>
      <w:r w:rsidRPr="00244C6F">
        <w:rPr>
          <w:sz w:val="14"/>
          <w:szCs w:val="20"/>
        </w:rPr>
        <w:t xml:space="preserve">, </w:t>
      </w:r>
      <w:r w:rsidRPr="00A02971">
        <w:rPr>
          <w:rStyle w:val="StyleUnderline"/>
          <w:szCs w:val="20"/>
        </w:rPr>
        <w:t>including by ﬂora and fauna</w:t>
      </w:r>
      <w:r w:rsidRPr="00244C6F">
        <w:rPr>
          <w:sz w:val="14"/>
          <w:szCs w:val="20"/>
        </w:rPr>
        <w:t xml:space="preserve">. One of the more irresponsible claims was made by a group of UK </w:t>
      </w:r>
      <w:r w:rsidRPr="00281D96">
        <w:rPr>
          <w:rStyle w:val="StyleUnderline"/>
          <w:szCs w:val="20"/>
          <w:highlight w:val="cyan"/>
        </w:rPr>
        <w:t>modelers</w:t>
      </w:r>
      <w:r w:rsidRPr="00244C6F">
        <w:rPr>
          <w:sz w:val="14"/>
          <w:szCs w:val="20"/>
        </w:rPr>
        <w:t xml:space="preserve"> who </w:t>
      </w:r>
      <w:r w:rsidRPr="00281D96">
        <w:rPr>
          <w:rStyle w:val="StyleUnderline"/>
          <w:szCs w:val="20"/>
          <w:highlight w:val="cyan"/>
        </w:rPr>
        <w:t>fed</w:t>
      </w:r>
      <w:r w:rsidRPr="00A02971">
        <w:rPr>
          <w:rStyle w:val="StyleUnderline"/>
          <w:szCs w:val="20"/>
        </w:rPr>
        <w:t xml:space="preserve"> wildly </w:t>
      </w:r>
      <w:r w:rsidRPr="00281D96">
        <w:rPr>
          <w:rStyle w:val="StyleUnderline"/>
          <w:szCs w:val="20"/>
          <w:highlight w:val="cyan"/>
        </w:rPr>
        <w:t>improbable scenarios</w:t>
      </w:r>
      <w:r w:rsidRPr="00A02971">
        <w:rPr>
          <w:rStyle w:val="StyleUnderline"/>
          <w:szCs w:val="20"/>
        </w:rPr>
        <w:t xml:space="preserve"> and data into their computers and produced the much-touted claim of massive species loss</w:t>
      </w:r>
      <w:r w:rsidRPr="00244C6F">
        <w:rPr>
          <w:sz w:val="14"/>
          <w:szCs w:val="20"/>
        </w:rPr>
        <w:t xml:space="preserve"> by the end of the century. </w:t>
      </w:r>
      <w:r w:rsidRPr="00A02971">
        <w:rPr>
          <w:rStyle w:val="StyleUnderline"/>
          <w:szCs w:val="20"/>
        </w:rPr>
        <w:t>There are literally</w:t>
      </w:r>
      <w:r w:rsidRPr="00244C6F">
        <w:rPr>
          <w:sz w:val="14"/>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244C6F">
        <w:rPr>
          <w:sz w:val="14"/>
          <w:szCs w:val="20"/>
        </w:rPr>
        <w:t xml:space="preserve"> and biodiversity. </w:t>
      </w:r>
      <w:r w:rsidRPr="00A02971">
        <w:rPr>
          <w:rStyle w:val="StyleUnderline"/>
          <w:szCs w:val="20"/>
        </w:rPr>
        <w:t xml:space="preserve">Global </w:t>
      </w:r>
      <w:r w:rsidRPr="00281D96">
        <w:rPr>
          <w:rStyle w:val="StyleUnderline"/>
          <w:szCs w:val="20"/>
          <w:highlight w:val="cyan"/>
        </w:rPr>
        <w:t>warming is</w:t>
      </w:r>
      <w:r w:rsidRPr="00281D96">
        <w:rPr>
          <w:sz w:val="14"/>
          <w:szCs w:val="20"/>
          <w:highlight w:val="cyan"/>
        </w:rPr>
        <w:t xml:space="preserve"> </w:t>
      </w:r>
      <w:r w:rsidRPr="00281D96">
        <w:rPr>
          <w:rStyle w:val="Emphasis"/>
          <w:szCs w:val="20"/>
          <w:highlight w:val="cyan"/>
        </w:rPr>
        <w:t>but one of many</w:t>
      </w:r>
      <w:r w:rsidRPr="00A02971">
        <w:rPr>
          <w:rStyle w:val="Emphasis"/>
          <w:szCs w:val="20"/>
        </w:rPr>
        <w:t xml:space="preserve"> claimed human </w:t>
      </w:r>
      <w:r w:rsidRPr="00281D96">
        <w:rPr>
          <w:rStyle w:val="Emphasis"/>
          <w:szCs w:val="20"/>
          <w:highlight w:val="cyan"/>
        </w:rPr>
        <w:t>threats to</w:t>
      </w:r>
      <w:r w:rsidRPr="00A02971">
        <w:rPr>
          <w:rStyle w:val="Emphasis"/>
          <w:szCs w:val="20"/>
        </w:rPr>
        <w:t xml:space="preserve"> the planet’s </w:t>
      </w:r>
      <w:r w:rsidRPr="00281D96">
        <w:rPr>
          <w:rStyle w:val="Emphasis"/>
          <w:szCs w:val="20"/>
          <w:highlight w:val="cyan"/>
        </w:rPr>
        <w:t>biodiversity</w:t>
      </w:r>
      <w:r w:rsidRPr="00244C6F">
        <w:rPr>
          <w:sz w:val="14"/>
          <w:szCs w:val="20"/>
        </w:rPr>
        <w:t xml:space="preserve">. </w:t>
      </w:r>
      <w:r w:rsidRPr="00A02971">
        <w:rPr>
          <w:rStyle w:val="StyleUnderline"/>
          <w:szCs w:val="20"/>
        </w:rPr>
        <w:t xml:space="preserve">The </w:t>
      </w:r>
      <w:r w:rsidRPr="00281D96">
        <w:rPr>
          <w:rStyle w:val="StyleUnderline"/>
          <w:szCs w:val="20"/>
          <w:highlight w:val="cyan"/>
        </w:rPr>
        <w:t>claims</w:t>
      </w:r>
      <w:r w:rsidRPr="00A02971">
        <w:rPr>
          <w:rStyle w:val="StyleUnderline"/>
          <w:szCs w:val="20"/>
        </w:rPr>
        <w:t>,</w:t>
      </w:r>
      <w:r w:rsidRPr="00244C6F">
        <w:rPr>
          <w:sz w:val="14"/>
          <w:szCs w:val="20"/>
        </w:rPr>
        <w:t xml:space="preserve"> fortunately, </w:t>
      </w:r>
      <w:r w:rsidRPr="00281D96">
        <w:rPr>
          <w:rStyle w:val="StyleUnderline"/>
          <w:szCs w:val="20"/>
          <w:highlight w:val="cyan"/>
        </w:rPr>
        <w:t>are</w:t>
      </w:r>
      <w:r w:rsidRPr="00A02971">
        <w:rPr>
          <w:rStyle w:val="StyleUnderline"/>
          <w:szCs w:val="20"/>
        </w:rPr>
        <w:t xml:space="preserve"> largely </w:t>
      </w:r>
      <w:r w:rsidRPr="00281D96">
        <w:rPr>
          <w:rStyle w:val="StyleUnderline"/>
          <w:szCs w:val="20"/>
          <w:highlight w:val="cyan"/>
        </w:rPr>
        <w:t>hype</w:t>
      </w:r>
      <w:r w:rsidRPr="00244C6F">
        <w:rPr>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244C6F">
        <w:rPr>
          <w:sz w:val="14"/>
          <w:szCs w:val="20"/>
        </w:rPr>
        <w:t xml:space="preserve"> </w:t>
      </w:r>
      <w:r w:rsidRPr="00A02971">
        <w:rPr>
          <w:rStyle w:val="Emphasis"/>
          <w:szCs w:val="20"/>
        </w:rPr>
        <w:t>have no idea of the extent of the world's ﬂora and fauna</w:t>
      </w:r>
      <w:r w:rsidRPr="00244C6F">
        <w:rPr>
          <w:sz w:val="14"/>
          <w:szCs w:val="20"/>
        </w:rPr>
        <w:t xml:space="preserve">, with estimates ranging from five million to 100 million species, and that </w:t>
      </w:r>
      <w:r w:rsidRPr="00A02971">
        <w:rPr>
          <w:rStyle w:val="StyleUnderline"/>
          <w:szCs w:val="20"/>
        </w:rPr>
        <w:t>there are no reliable data about the rate of loss</w:t>
      </w:r>
      <w:r w:rsidRPr="00244C6F">
        <w:rPr>
          <w:sz w:val="14"/>
          <w:szCs w:val="20"/>
        </w:rPr>
        <w:t xml:space="preserve">. By some estimates, </w:t>
      </w:r>
      <w:r w:rsidRPr="00281D96">
        <w:rPr>
          <w:rStyle w:val="StyleUnderline"/>
          <w:szCs w:val="20"/>
          <w:highlight w:val="cyan"/>
        </w:rPr>
        <w:t>95 per cent of</w:t>
      </w:r>
      <w:r w:rsidRPr="00A02971">
        <w:rPr>
          <w:rStyle w:val="StyleUnderline"/>
          <w:szCs w:val="20"/>
        </w:rPr>
        <w:t xml:space="preserve"> the </w:t>
      </w:r>
      <w:r w:rsidRPr="00281D96">
        <w:rPr>
          <w:rStyle w:val="StyleUnderline"/>
          <w:szCs w:val="20"/>
          <w:highlight w:val="cyan"/>
        </w:rPr>
        <w:t>species</w:t>
      </w:r>
      <w:r w:rsidRPr="00A02971">
        <w:rPr>
          <w:rStyle w:val="StyleUnderline"/>
          <w:szCs w:val="20"/>
        </w:rPr>
        <w:t xml:space="preserve"> that ever existed </w:t>
      </w:r>
      <w:r w:rsidRPr="00281D96">
        <w:rPr>
          <w:rStyle w:val="StyleUnderline"/>
          <w:szCs w:val="20"/>
          <w:highlight w:val="cyan"/>
        </w:rPr>
        <w:t>have been lost</w:t>
      </w:r>
      <w:r w:rsidRPr="00A02971">
        <w:rPr>
          <w:rStyle w:val="StyleUnderline"/>
          <w:szCs w:val="20"/>
        </w:rPr>
        <w:t xml:space="preserve"> over the eons</w:t>
      </w:r>
      <w:r w:rsidRPr="00244C6F">
        <w:rPr>
          <w:sz w:val="14"/>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281D96">
        <w:rPr>
          <w:rStyle w:val="Emphasis"/>
          <w:szCs w:val="20"/>
          <w:highlight w:val="cyan"/>
        </w:rPr>
        <w:t>loss is slowing reaching its lowest level in 500 years</w:t>
      </w:r>
      <w:r w:rsidRPr="00244C6F">
        <w:rPr>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244C6F">
        <w:rPr>
          <w:sz w:val="14"/>
          <w:szCs w:val="20"/>
        </w:rPr>
        <w:t xml:space="preserve">, e.g., birds or butterflies becoming more numerous north of their range and disappearing at its extreme southern extent. </w:t>
      </w:r>
      <w:proofErr w:type="spellStart"/>
      <w:r w:rsidRPr="00244C6F">
        <w:rPr>
          <w:sz w:val="14"/>
          <w:szCs w:val="20"/>
        </w:rPr>
        <w:t>Idso</w:t>
      </w:r>
      <w:proofErr w:type="spellEnd"/>
      <w:r w:rsidRPr="00244C6F">
        <w:rPr>
          <w:sz w:val="14"/>
          <w:szCs w:val="20"/>
        </w:rPr>
        <w:t xml:space="preserve"> et al. conclude: “Many </w:t>
      </w:r>
      <w:r w:rsidRPr="00A02971">
        <w:rPr>
          <w:rStyle w:val="StyleUnderline"/>
          <w:szCs w:val="20"/>
        </w:rPr>
        <w:t>species have shown the ability to</w:t>
      </w:r>
      <w:r w:rsidRPr="00244C6F">
        <w:rPr>
          <w:sz w:val="14"/>
          <w:szCs w:val="20"/>
        </w:rPr>
        <w:t xml:space="preserve"> </w:t>
      </w:r>
      <w:r w:rsidRPr="00A02971">
        <w:rPr>
          <w:rStyle w:val="Emphasis"/>
          <w:szCs w:val="20"/>
        </w:rPr>
        <w:t>adapt rapidly to changes in climate</w:t>
      </w:r>
      <w:r w:rsidRPr="00244C6F">
        <w:rPr>
          <w:sz w:val="14"/>
          <w:szCs w:val="20"/>
        </w:rPr>
        <w:t xml:space="preserve">. </w:t>
      </w:r>
      <w:r w:rsidRPr="00281D96">
        <w:rPr>
          <w:rStyle w:val="StyleUnderline"/>
          <w:szCs w:val="20"/>
          <w:highlight w:val="cyan"/>
        </w:rPr>
        <w:t>Claims that</w:t>
      </w:r>
      <w:r w:rsidRPr="00A02971">
        <w:rPr>
          <w:rStyle w:val="StyleUnderline"/>
          <w:szCs w:val="20"/>
        </w:rPr>
        <w:t xml:space="preserve"> global </w:t>
      </w:r>
      <w:r w:rsidRPr="00281D96">
        <w:rPr>
          <w:rStyle w:val="StyleUnderline"/>
          <w:szCs w:val="20"/>
          <w:highlight w:val="cyan"/>
        </w:rPr>
        <w:t>warming threatens</w:t>
      </w:r>
      <w:r w:rsidRPr="00244C6F">
        <w:rPr>
          <w:sz w:val="14"/>
          <w:szCs w:val="20"/>
        </w:rPr>
        <w:t xml:space="preserve"> large numbers of species with </w:t>
      </w:r>
      <w:r w:rsidRPr="00281D96">
        <w:rPr>
          <w:rStyle w:val="Emphasis"/>
          <w:szCs w:val="20"/>
          <w:highlight w:val="cyan"/>
        </w:rPr>
        <w:t>extinction</w:t>
      </w:r>
      <w:r w:rsidRPr="00244C6F">
        <w:rPr>
          <w:sz w:val="14"/>
          <w:szCs w:val="20"/>
        </w:rPr>
        <w:t xml:space="preserve"> </w:t>
      </w:r>
      <w:r w:rsidRPr="00A02971">
        <w:rPr>
          <w:rStyle w:val="StyleUnderline"/>
          <w:szCs w:val="20"/>
        </w:rPr>
        <w:t xml:space="preserve">typically </w:t>
      </w:r>
      <w:r w:rsidRPr="00281D96">
        <w:rPr>
          <w:rStyle w:val="StyleUnderline"/>
          <w:szCs w:val="20"/>
          <w:highlight w:val="cyan"/>
        </w:rPr>
        <w:t>rest on</w:t>
      </w:r>
      <w:r w:rsidRPr="00244C6F">
        <w:rPr>
          <w:sz w:val="14"/>
          <w:szCs w:val="20"/>
        </w:rPr>
        <w:t xml:space="preserve"> a false definition of extinction (the loss of a </w:t>
      </w:r>
      <w:proofErr w:type="gramStart"/>
      <w:r w:rsidRPr="00244C6F">
        <w:rPr>
          <w:sz w:val="14"/>
          <w:szCs w:val="20"/>
        </w:rPr>
        <w:t>particular population</w:t>
      </w:r>
      <w:proofErr w:type="gramEnd"/>
      <w:r w:rsidRPr="00244C6F">
        <w:rPr>
          <w:sz w:val="14"/>
          <w:szCs w:val="20"/>
        </w:rPr>
        <w:t xml:space="preserve"> rather than </w:t>
      </w:r>
      <w:proofErr w:type="spellStart"/>
      <w:r w:rsidRPr="00244C6F">
        <w:rPr>
          <w:sz w:val="14"/>
          <w:szCs w:val="20"/>
        </w:rPr>
        <w:t>en</w:t>
      </w:r>
      <w:proofErr w:type="spellEnd"/>
      <w:r w:rsidRPr="00244C6F">
        <w:rPr>
          <w:sz w:val="14"/>
          <w:szCs w:val="20"/>
        </w:rPr>
        <w:t xml:space="preserve">- tire species) and </w:t>
      </w:r>
      <w:r w:rsidRPr="00281D96">
        <w:rPr>
          <w:rStyle w:val="Emphasis"/>
          <w:szCs w:val="20"/>
          <w:highlight w:val="cyan"/>
        </w:rPr>
        <w:t>speculation rather than</w:t>
      </w:r>
      <w:r w:rsidRPr="00A02971">
        <w:rPr>
          <w:rStyle w:val="Emphasis"/>
          <w:szCs w:val="20"/>
        </w:rPr>
        <w:t xml:space="preserve"> real-world </w:t>
      </w:r>
      <w:r w:rsidRPr="00281D96">
        <w:rPr>
          <w:rStyle w:val="Emphasis"/>
          <w:szCs w:val="20"/>
          <w:highlight w:val="cyan"/>
        </w:rPr>
        <w:t>evidence</w:t>
      </w:r>
      <w:r w:rsidRPr="00244C6F">
        <w:rPr>
          <w:sz w:val="14"/>
          <w:szCs w:val="20"/>
        </w:rPr>
        <w:t xml:space="preserve">. </w:t>
      </w:r>
      <w:r w:rsidRPr="00A02971">
        <w:rPr>
          <w:rStyle w:val="StyleUnderline"/>
          <w:szCs w:val="20"/>
        </w:rPr>
        <w:t xml:space="preserve">The world’s </w:t>
      </w:r>
      <w:r w:rsidRPr="00281D96">
        <w:rPr>
          <w:rStyle w:val="StyleUnderline"/>
          <w:szCs w:val="20"/>
          <w:highlight w:val="cyan"/>
        </w:rPr>
        <w:t>species have proven</w:t>
      </w:r>
      <w:r w:rsidRPr="00244C6F">
        <w:rPr>
          <w:sz w:val="14"/>
          <w:szCs w:val="20"/>
        </w:rPr>
        <w:t xml:space="preserve"> </w:t>
      </w:r>
      <w:r w:rsidRPr="00A02971">
        <w:rPr>
          <w:rStyle w:val="Emphasis"/>
          <w:szCs w:val="20"/>
        </w:rPr>
        <w:t xml:space="preserve">very </w:t>
      </w:r>
      <w:r w:rsidRPr="00281D96">
        <w:rPr>
          <w:rStyle w:val="Emphasis"/>
          <w:szCs w:val="20"/>
          <w:highlight w:val="cyan"/>
        </w:rPr>
        <w:t>resilient</w:t>
      </w:r>
      <w:r w:rsidRPr="00281D96">
        <w:rPr>
          <w:sz w:val="14"/>
          <w:szCs w:val="20"/>
          <w:highlight w:val="cyan"/>
        </w:rPr>
        <w:t xml:space="preserve">, </w:t>
      </w:r>
      <w:r w:rsidRPr="00281D96">
        <w:rPr>
          <w:rStyle w:val="StyleUnderline"/>
          <w:szCs w:val="20"/>
          <w:highlight w:val="cyan"/>
        </w:rPr>
        <w:t>having survived past</w:t>
      </w:r>
      <w:r w:rsidRPr="00A02971">
        <w:rPr>
          <w:rStyle w:val="StyleUnderline"/>
          <w:szCs w:val="20"/>
        </w:rPr>
        <w:t xml:space="preserve"> natural climate </w:t>
      </w:r>
      <w:r w:rsidRPr="00281D96">
        <w:rPr>
          <w:rStyle w:val="StyleUnderline"/>
          <w:szCs w:val="20"/>
          <w:highlight w:val="cyan"/>
        </w:rPr>
        <w:t>cycles that involved</w:t>
      </w:r>
      <w:r w:rsidRPr="00A02971">
        <w:rPr>
          <w:rStyle w:val="StyleUnderline"/>
          <w:szCs w:val="20"/>
        </w:rPr>
        <w:t xml:space="preserve"> much </w:t>
      </w:r>
      <w:r w:rsidRPr="00281D96">
        <w:rPr>
          <w:rStyle w:val="StyleUnderline"/>
          <w:szCs w:val="20"/>
          <w:highlight w:val="cyan"/>
        </w:rPr>
        <w:t>greater warming</w:t>
      </w:r>
      <w:r w:rsidRPr="00A02971">
        <w:rPr>
          <w:rStyle w:val="StyleUnderline"/>
          <w:szCs w:val="20"/>
        </w:rPr>
        <w:t xml:space="preserve"> and higher C02 concentrations </w:t>
      </w:r>
      <w:r w:rsidRPr="00281D96">
        <w:rPr>
          <w:rStyle w:val="StyleUnderline"/>
          <w:szCs w:val="20"/>
          <w:highlight w:val="cyan"/>
        </w:rPr>
        <w:t>than</w:t>
      </w:r>
      <w:r w:rsidRPr="00A02971">
        <w:rPr>
          <w:rStyle w:val="StyleUnderline"/>
          <w:szCs w:val="20"/>
        </w:rPr>
        <w:t xml:space="preserve"> exist today or are </w:t>
      </w:r>
      <w:r w:rsidRPr="00281D96">
        <w:rPr>
          <w:rStyle w:val="StyleUnderline"/>
          <w:szCs w:val="20"/>
          <w:highlight w:val="cyan"/>
        </w:rPr>
        <w:t>likely</w:t>
      </w:r>
      <w:r w:rsidRPr="00A02971">
        <w:rPr>
          <w:rStyle w:val="StyleUnderline"/>
          <w:szCs w:val="20"/>
        </w:rPr>
        <w:t xml:space="preserve"> to exist </w:t>
      </w:r>
      <w:r w:rsidRPr="00281D96">
        <w:rPr>
          <w:rStyle w:val="StyleUnderline"/>
          <w:szCs w:val="20"/>
          <w:highlight w:val="cyan"/>
        </w:rPr>
        <w:t>in</w:t>
      </w:r>
      <w:r w:rsidRPr="00A02971">
        <w:rPr>
          <w:rStyle w:val="StyleUnderline"/>
          <w:szCs w:val="20"/>
        </w:rPr>
        <w:t xml:space="preserve"> the </w:t>
      </w:r>
      <w:r w:rsidRPr="00281D96">
        <w:rPr>
          <w:rStyle w:val="StyleUnderline"/>
          <w:szCs w:val="20"/>
          <w:highlight w:val="cyan"/>
        </w:rPr>
        <w:t xml:space="preserve">coming </w:t>
      </w:r>
      <w:proofErr w:type="gramStart"/>
      <w:r w:rsidRPr="00281D96">
        <w:rPr>
          <w:rStyle w:val="StyleUnderline"/>
          <w:szCs w:val="20"/>
          <w:highlight w:val="cyan"/>
        </w:rPr>
        <w:t>centuries</w:t>
      </w:r>
      <w:r w:rsidRPr="00A02971">
        <w:rPr>
          <w:rStyle w:val="StyleUnderline"/>
          <w:szCs w:val="20"/>
        </w:rPr>
        <w:t>?“</w:t>
      </w:r>
      <w:proofErr w:type="gramEnd"/>
    </w:p>
    <w:p w14:paraId="0E0D2EFF" w14:textId="77777777" w:rsidR="005116E9" w:rsidRPr="005116E9" w:rsidRDefault="005116E9" w:rsidP="005116E9"/>
    <w:p w14:paraId="35E71F4D" w14:textId="7EA8A430" w:rsidR="005116E9" w:rsidRDefault="005116E9" w:rsidP="00CF56D2"/>
    <w:p w14:paraId="26AFAFC3" w14:textId="77777777" w:rsidR="005116E9" w:rsidRDefault="005116E9" w:rsidP="00CF56D2"/>
    <w:p w14:paraId="1C36654D" w14:textId="77777777" w:rsidR="00857A91" w:rsidRPr="00CF56D2" w:rsidRDefault="00857A91" w:rsidP="00CF56D2"/>
    <w:sectPr w:rsidR="00857A91" w:rsidRPr="00CF5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3D7D23"/>
    <w:multiLevelType w:val="hybridMultilevel"/>
    <w:tmpl w:val="5686EA38"/>
    <w:lvl w:ilvl="0" w:tplc="1758DF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F56D2"/>
    <w:rsid w:val="000139A3"/>
    <w:rsid w:val="00037BBB"/>
    <w:rsid w:val="000A6A71"/>
    <w:rsid w:val="00100833"/>
    <w:rsid w:val="00104529"/>
    <w:rsid w:val="00105942"/>
    <w:rsid w:val="00107396"/>
    <w:rsid w:val="00144A4C"/>
    <w:rsid w:val="001500DD"/>
    <w:rsid w:val="00167709"/>
    <w:rsid w:val="00176AB0"/>
    <w:rsid w:val="00177B7D"/>
    <w:rsid w:val="0018322D"/>
    <w:rsid w:val="001B5776"/>
    <w:rsid w:val="001D7A6C"/>
    <w:rsid w:val="001E527A"/>
    <w:rsid w:val="001F78CE"/>
    <w:rsid w:val="0024674D"/>
    <w:rsid w:val="00251FC7"/>
    <w:rsid w:val="002561C9"/>
    <w:rsid w:val="00281D96"/>
    <w:rsid w:val="002855A7"/>
    <w:rsid w:val="002B146A"/>
    <w:rsid w:val="002B5E17"/>
    <w:rsid w:val="00302BC1"/>
    <w:rsid w:val="003105AB"/>
    <w:rsid w:val="00315690"/>
    <w:rsid w:val="00316B75"/>
    <w:rsid w:val="00325646"/>
    <w:rsid w:val="003460F2"/>
    <w:rsid w:val="003806F1"/>
    <w:rsid w:val="0038158C"/>
    <w:rsid w:val="003869C5"/>
    <w:rsid w:val="003902BA"/>
    <w:rsid w:val="003A09E2"/>
    <w:rsid w:val="00404B22"/>
    <w:rsid w:val="00407037"/>
    <w:rsid w:val="004605D6"/>
    <w:rsid w:val="004C60E8"/>
    <w:rsid w:val="004D48C8"/>
    <w:rsid w:val="004E3579"/>
    <w:rsid w:val="004E728B"/>
    <w:rsid w:val="004F39E0"/>
    <w:rsid w:val="005116E9"/>
    <w:rsid w:val="00537BD5"/>
    <w:rsid w:val="00546C14"/>
    <w:rsid w:val="005639C0"/>
    <w:rsid w:val="0057268A"/>
    <w:rsid w:val="005A09A6"/>
    <w:rsid w:val="005D2912"/>
    <w:rsid w:val="006065BD"/>
    <w:rsid w:val="00616FCF"/>
    <w:rsid w:val="00645FA9"/>
    <w:rsid w:val="00647866"/>
    <w:rsid w:val="00665003"/>
    <w:rsid w:val="006A2AD0"/>
    <w:rsid w:val="006C2375"/>
    <w:rsid w:val="006D4ECC"/>
    <w:rsid w:val="00722258"/>
    <w:rsid w:val="007243E5"/>
    <w:rsid w:val="00766EA0"/>
    <w:rsid w:val="0079397F"/>
    <w:rsid w:val="007A2226"/>
    <w:rsid w:val="007D0BEF"/>
    <w:rsid w:val="007F4F59"/>
    <w:rsid w:val="007F5B66"/>
    <w:rsid w:val="00801C7C"/>
    <w:rsid w:val="00823A1C"/>
    <w:rsid w:val="00845B9D"/>
    <w:rsid w:val="00857A91"/>
    <w:rsid w:val="00860984"/>
    <w:rsid w:val="00866B4B"/>
    <w:rsid w:val="008A424D"/>
    <w:rsid w:val="008B1A98"/>
    <w:rsid w:val="008B3ECB"/>
    <w:rsid w:val="008B4E85"/>
    <w:rsid w:val="008C1B2E"/>
    <w:rsid w:val="008D0DA3"/>
    <w:rsid w:val="008D0FDA"/>
    <w:rsid w:val="0091627E"/>
    <w:rsid w:val="0097032B"/>
    <w:rsid w:val="00983175"/>
    <w:rsid w:val="009B1600"/>
    <w:rsid w:val="009D2EAD"/>
    <w:rsid w:val="009D54B2"/>
    <w:rsid w:val="009D626E"/>
    <w:rsid w:val="009E1922"/>
    <w:rsid w:val="009F41D7"/>
    <w:rsid w:val="009F7ED2"/>
    <w:rsid w:val="00A162CE"/>
    <w:rsid w:val="00A93661"/>
    <w:rsid w:val="00A95652"/>
    <w:rsid w:val="00AC0AB8"/>
    <w:rsid w:val="00AF072D"/>
    <w:rsid w:val="00B33C6D"/>
    <w:rsid w:val="00B4230E"/>
    <w:rsid w:val="00B4508F"/>
    <w:rsid w:val="00B557F9"/>
    <w:rsid w:val="00B55AD5"/>
    <w:rsid w:val="00B8057C"/>
    <w:rsid w:val="00BD6238"/>
    <w:rsid w:val="00BF593B"/>
    <w:rsid w:val="00BF773A"/>
    <w:rsid w:val="00BF7E81"/>
    <w:rsid w:val="00C13773"/>
    <w:rsid w:val="00C17CC8"/>
    <w:rsid w:val="00C24026"/>
    <w:rsid w:val="00C83417"/>
    <w:rsid w:val="00C9604F"/>
    <w:rsid w:val="00C9670B"/>
    <w:rsid w:val="00CA19AA"/>
    <w:rsid w:val="00CC5298"/>
    <w:rsid w:val="00CD736E"/>
    <w:rsid w:val="00CD772B"/>
    <w:rsid w:val="00CD798D"/>
    <w:rsid w:val="00CE161E"/>
    <w:rsid w:val="00CF56D2"/>
    <w:rsid w:val="00CF59A8"/>
    <w:rsid w:val="00D325A9"/>
    <w:rsid w:val="00D36A8A"/>
    <w:rsid w:val="00D61409"/>
    <w:rsid w:val="00D6691E"/>
    <w:rsid w:val="00D71170"/>
    <w:rsid w:val="00DA1C92"/>
    <w:rsid w:val="00DA25D4"/>
    <w:rsid w:val="00DA6538"/>
    <w:rsid w:val="00E15E75"/>
    <w:rsid w:val="00E24839"/>
    <w:rsid w:val="00E263FC"/>
    <w:rsid w:val="00E5262C"/>
    <w:rsid w:val="00E75F6D"/>
    <w:rsid w:val="00EB174C"/>
    <w:rsid w:val="00EC7DC4"/>
    <w:rsid w:val="00ED30CF"/>
    <w:rsid w:val="00F176EF"/>
    <w:rsid w:val="00F234A2"/>
    <w:rsid w:val="00F45E10"/>
    <w:rsid w:val="00F6364A"/>
    <w:rsid w:val="00F9113A"/>
    <w:rsid w:val="00FB12B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46992"/>
  <w15:chartTrackingRefBased/>
  <w15:docId w15:val="{054F0437-34B6-4186-A03F-BAAE6D61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D0BEF"/>
    <w:rPr>
      <w:rFonts w:ascii="Calibri" w:hAnsi="Calibri" w:cs="Calibri"/>
    </w:rPr>
  </w:style>
  <w:style w:type="paragraph" w:styleId="Heading1">
    <w:name w:val="heading 1"/>
    <w:aliases w:val="Pocket"/>
    <w:basedOn w:val="Normal"/>
    <w:next w:val="Normal"/>
    <w:link w:val="Heading1Char"/>
    <w:qFormat/>
    <w:rsid w:val="007D0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0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7D0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7D0B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D0B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BEF"/>
  </w:style>
  <w:style w:type="character" w:customStyle="1" w:styleId="Heading1Char">
    <w:name w:val="Heading 1 Char"/>
    <w:aliases w:val="Pocket Char"/>
    <w:basedOn w:val="DefaultParagraphFont"/>
    <w:link w:val="Heading1"/>
    <w:rsid w:val="007D0B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0BEF"/>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7D0B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D0BE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7D0BE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D0BE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7D0BEF"/>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Tags v 2 Char1,TAG "/>
    <w:basedOn w:val="DefaultParagraphFont"/>
    <w:uiPriority w:val="99"/>
    <w:unhideWhenUsed/>
    <w:rsid w:val="007D0BEF"/>
    <w:rPr>
      <w:color w:val="auto"/>
      <w:u w:val="none"/>
    </w:rPr>
  </w:style>
  <w:style w:type="character" w:styleId="FollowedHyperlink">
    <w:name w:val="FollowedHyperlink"/>
    <w:basedOn w:val="DefaultParagraphFont"/>
    <w:uiPriority w:val="99"/>
    <w:semiHidden/>
    <w:unhideWhenUsed/>
    <w:rsid w:val="007D0BEF"/>
    <w:rPr>
      <w:color w:val="auto"/>
      <w:u w:val="none"/>
    </w:rPr>
  </w:style>
  <w:style w:type="character" w:styleId="UnresolvedMention">
    <w:name w:val="Unresolved Mention"/>
    <w:basedOn w:val="DefaultParagraphFont"/>
    <w:uiPriority w:val="99"/>
    <w:semiHidden/>
    <w:unhideWhenUsed/>
    <w:rsid w:val="00F234A2"/>
    <w:rPr>
      <w:color w:val="605E5C"/>
      <w:shd w:val="clear" w:color="auto" w:fill="E1DFDD"/>
    </w:rPr>
  </w:style>
  <w:style w:type="paragraph" w:customStyle="1" w:styleId="textbold">
    <w:name w:val="text bold"/>
    <w:basedOn w:val="Normal"/>
    <w:link w:val="Emphasis"/>
    <w:uiPriority w:val="7"/>
    <w:qFormat/>
    <w:rsid w:val="001D7A6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857A91"/>
    <w:pPr>
      <w:ind w:left="720"/>
      <w:contextualSpacing/>
    </w:pPr>
  </w:style>
  <w:style w:type="character" w:customStyle="1" w:styleId="underline">
    <w:name w:val="underline"/>
    <w:basedOn w:val="DefaultParagraphFont"/>
    <w:qFormat/>
    <w:rsid w:val="005116E9"/>
    <w:rPr>
      <w:b/>
      <w:u w:val="single"/>
    </w:rPr>
  </w:style>
  <w:style w:type="character" w:customStyle="1" w:styleId="ft1">
    <w:name w:val="ft1"/>
    <w:basedOn w:val="DefaultParagraphFont"/>
    <w:rsid w:val="005116E9"/>
  </w:style>
  <w:style w:type="paragraph" w:customStyle="1" w:styleId="Emphasis1">
    <w:name w:val="Emphasis1"/>
    <w:basedOn w:val="Normal"/>
    <w:autoRedefine/>
    <w:uiPriority w:val="7"/>
    <w:qFormat/>
    <w:rsid w:val="00281D9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reditwritedowns.com/2018/02/productivity-demand-mckinsey-greenspan.html" TargetMode="External"/><Relationship Id="rId13" Type="http://schemas.openxmlformats.org/officeDocument/2006/relationships/hyperlink" Target="http://www.growthcommission.org/storage/cgdev/documents/gcwp060web.pdf" TargetMode="External"/><Relationship Id="rId3" Type="http://schemas.openxmlformats.org/officeDocument/2006/relationships/styles" Target="styles.xml"/><Relationship Id="rId7" Type="http://schemas.openxmlformats.org/officeDocument/2006/relationships/hyperlink" Target="https://hbr.org/2018/02/the-u-s-economy-is-suffering-from-low-demand-higher-wages-would-help" TargetMode="External"/><Relationship Id="rId12" Type="http://schemas.openxmlformats.org/officeDocument/2006/relationships/hyperlink" Target="http://online.wsj.com/article/SB10001424052702304636404577291352882984274.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ilrc.org/new-ap-guidance-avoid-use-%E2%80%9Cchain-migration%E2%80%9D-language-family-migration-following-grassroots-campaign" TargetMode="External"/><Relationship Id="rId11" Type="http://schemas.openxmlformats.org/officeDocument/2006/relationships/hyperlink" Target="http://www.sciencedaily.com/releases/2008/04/080402100001.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df.org/page.cfm?tagID=1011" TargetMode="External"/><Relationship Id="rId4" Type="http://schemas.openxmlformats.org/officeDocument/2006/relationships/settings" Target="settings.xml"/><Relationship Id="rId9" Type="http://schemas.openxmlformats.org/officeDocument/2006/relationships/hyperlink" Target="http://www.powerlineblog.com/archives/2017/11/green-weenie-of-the-year-mark-jacobson.php" TargetMode="External"/><Relationship Id="rId14" Type="http://schemas.openxmlformats.org/officeDocument/2006/relationships/hyperlink" Target="http://www.thegwpf.org/content/uploads/2015/10/benefi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7637D-8F1A-4169-AD44-55DB788E4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312</TotalTime>
  <Pages>1</Pages>
  <Words>42374</Words>
  <Characters>241537</Characters>
  <Application>Microsoft Office Word</Application>
  <DocSecurity>0</DocSecurity>
  <Lines>2012</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5.1.1</cp:keywords>
  <dc:description/>
  <cp:lastModifiedBy>William</cp:lastModifiedBy>
  <cp:revision>15</cp:revision>
  <dcterms:created xsi:type="dcterms:W3CDTF">2018-06-26T19:47:00Z</dcterms:created>
  <dcterms:modified xsi:type="dcterms:W3CDTF">2018-06-27T21:24:00Z</dcterms:modified>
</cp:coreProperties>
</file>