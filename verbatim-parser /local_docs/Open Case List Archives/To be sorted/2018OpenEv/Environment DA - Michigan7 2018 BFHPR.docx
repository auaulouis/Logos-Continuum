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5448A" w:rsidRDefault="005C0952" w:rsidP="0065448A">
      <w:pPr>
        <w:pStyle w:val="Heading1"/>
      </w:pPr>
      <w:r>
        <w:t>ENVIRONMENT</w:t>
      </w:r>
      <w:r w:rsidR="0065448A">
        <w:t xml:space="preserve"> DA</w:t>
      </w:r>
    </w:p>
    <w:p w:rsidR="00760778" w:rsidRPr="00760778" w:rsidRDefault="00F40B8D" w:rsidP="00760778">
      <w:pPr>
        <w:pStyle w:val="Heading2"/>
      </w:pPr>
      <w:r>
        <w:t>DOMESTIC</w:t>
      </w:r>
      <w:r w:rsidR="00D90CBD">
        <w:t xml:space="preserve"> </w:t>
      </w:r>
      <w:r w:rsidR="00B35D26">
        <w:t>ENVIRONMENT</w:t>
      </w:r>
      <w:r w:rsidR="00D90CBD">
        <w:t xml:space="preserve"> DA</w:t>
      </w:r>
    </w:p>
    <w:p w:rsidR="006331F8" w:rsidRDefault="00760778" w:rsidP="00076A85">
      <w:pPr>
        <w:pStyle w:val="Heading3"/>
      </w:pPr>
      <w:r>
        <w:t>1nc</w:t>
      </w:r>
    </w:p>
    <w:p w:rsidR="006331F8" w:rsidRDefault="00BE0C6C" w:rsidP="006331F8">
      <w:pPr>
        <w:pStyle w:val="Heading4"/>
      </w:pPr>
      <w:r>
        <w:t xml:space="preserve">US population is </w:t>
      </w:r>
      <w:r w:rsidRPr="005C0952">
        <w:rPr>
          <w:u w:val="single"/>
        </w:rPr>
        <w:t>declining</w:t>
      </w:r>
      <w:r>
        <w:t xml:space="preserve"> now---</w:t>
      </w:r>
      <w:r w:rsidR="00760778">
        <w:t xml:space="preserve">maintaining </w:t>
      </w:r>
      <w:r w:rsidR="00760778" w:rsidRPr="00C10C02">
        <w:rPr>
          <w:u w:val="single"/>
        </w:rPr>
        <w:t>current</w:t>
      </w:r>
      <w:r w:rsidR="00760778">
        <w:t xml:space="preserve"> rates is key to environmental sustainability</w:t>
      </w:r>
    </w:p>
    <w:p w:rsidR="00DF3A8A" w:rsidRDefault="00DF3A8A" w:rsidP="00DF3A8A">
      <w:r w:rsidRPr="00AD325B">
        <w:rPr>
          <w:rStyle w:val="Style13ptBold"/>
        </w:rPr>
        <w:t>Rubenstein 17</w:t>
      </w:r>
      <w:r>
        <w:t xml:space="preserve"> - MA in Economics @ Columbia, president of ESR Research, is an experienced business researcher, financial analyst, and economics journalist (Edwin, “HOW MILLENNIALS ARE SLOWING U.S. POPULATION GROWTH AND ENHANCING SUSTAINABILITY,” </w:t>
      </w:r>
      <w:r w:rsidRPr="00AC4199">
        <w:rPr>
          <w:i/>
        </w:rPr>
        <w:t>Negative Population Growth</w:t>
      </w:r>
      <w:r>
        <w:t xml:space="preserve">, </w:t>
      </w:r>
      <w:hyperlink r:id="rId6" w:history="1">
        <w:r w:rsidR="00536689" w:rsidRPr="002F36F5">
          <w:rPr>
            <w:rStyle w:val="Hyperlink"/>
          </w:rPr>
          <w:t>http://www.npg.org/wp-content/uploads/2017/11/MillennialsEnhancingSustainability-FP-2017.pdf)//BB</w:t>
        </w:r>
      </w:hyperlink>
    </w:p>
    <w:p w:rsidR="00536689" w:rsidRPr="00C706B7" w:rsidRDefault="00536689" w:rsidP="00DF3A8A"/>
    <w:p w:rsidR="00DF3A8A" w:rsidRDefault="00DF3A8A" w:rsidP="00DF3A8A">
      <w:r>
        <w:t xml:space="preserve">They are stressed out. Afraid to take risks. </w:t>
      </w:r>
      <w:r w:rsidRPr="00BE0C6C">
        <w:rPr>
          <w:rStyle w:val="StyleUnderline"/>
        </w:rPr>
        <w:t>The cheapest</w:t>
      </w:r>
      <w:r>
        <w:rPr>
          <w:rStyle w:val="StyleUnderline"/>
        </w:rPr>
        <w:t xml:space="preserve"> </w:t>
      </w:r>
      <w:r w:rsidRPr="00BE0C6C">
        <w:rPr>
          <w:rStyle w:val="StyleUnderline"/>
        </w:rPr>
        <w:t>generation of Americans</w:t>
      </w:r>
      <w:r>
        <w:t xml:space="preserve">, say some, preferring to rent rather than buy, share rather than own, and yet complete spendthrifts when it comes to procuring the latest and greatest cell phones, </w:t>
      </w:r>
      <w:proofErr w:type="spellStart"/>
      <w:r>
        <w:t>i</w:t>
      </w:r>
      <w:proofErr w:type="spellEnd"/>
      <w:r>
        <w:t xml:space="preserve">-pads, and other digital technologies. They </w:t>
      </w:r>
      <w:r w:rsidRPr="00BE0C6C">
        <w:rPr>
          <w:rStyle w:val="StyleUnderline"/>
        </w:rPr>
        <w:t>marry later, have less income, and fewer children,</w:t>
      </w:r>
      <w:r>
        <w:rPr>
          <w:rStyle w:val="StyleUnderline"/>
        </w:rPr>
        <w:t xml:space="preserve"> </w:t>
      </w:r>
      <w:r w:rsidRPr="00BE0C6C">
        <w:rPr>
          <w:rStyle w:val="StyleUnderline"/>
        </w:rPr>
        <w:t>than prior generations</w:t>
      </w:r>
      <w:r>
        <w:t xml:space="preserve"> did at similar stages of life. And, </w:t>
      </w:r>
      <w:r w:rsidRPr="00BE0C6C">
        <w:rPr>
          <w:rStyle w:val="StyleUnderline"/>
        </w:rPr>
        <w:t>in</w:t>
      </w:r>
      <w:r>
        <w:t xml:space="preserve"> late </w:t>
      </w:r>
      <w:r w:rsidRPr="00BE0C6C">
        <w:rPr>
          <w:rStyle w:val="StyleUnderline"/>
        </w:rPr>
        <w:t>2015, millennials passed Baby-Boomers as the most</w:t>
      </w:r>
      <w:r>
        <w:rPr>
          <w:rStyle w:val="StyleUnderline"/>
        </w:rPr>
        <w:t xml:space="preserve"> </w:t>
      </w:r>
      <w:r w:rsidRPr="00BE0C6C">
        <w:rPr>
          <w:rStyle w:val="StyleUnderline"/>
        </w:rPr>
        <w:t>populous generation of Americans</w:t>
      </w:r>
      <w:r>
        <w:t xml:space="preserve">. Born between 1980 and 2000, </w:t>
      </w:r>
      <w:r w:rsidRPr="00BE0C6C">
        <w:rPr>
          <w:rStyle w:val="StyleUnderline"/>
        </w:rPr>
        <w:t>millennials</w:t>
      </w:r>
      <w:r>
        <w:t xml:space="preserve"> are the youngest Americans in the labor force. Their </w:t>
      </w:r>
      <w:r w:rsidRPr="00BE0C6C">
        <w:rPr>
          <w:rStyle w:val="StyleUnderline"/>
        </w:rPr>
        <w:t>attitudes</w:t>
      </w:r>
      <w:r>
        <w:rPr>
          <w:rStyle w:val="StyleUnderline"/>
        </w:rPr>
        <w:t xml:space="preserve"> </w:t>
      </w:r>
      <w:r w:rsidRPr="00BE0C6C">
        <w:rPr>
          <w:rStyle w:val="StyleUnderline"/>
        </w:rPr>
        <w:t>towards marriage, procreation, and materialism cannot be</w:t>
      </w:r>
      <w:r>
        <w:rPr>
          <w:rStyle w:val="StyleUnderline"/>
        </w:rPr>
        <w:t xml:space="preserve"> </w:t>
      </w:r>
      <w:r w:rsidRPr="00BE0C6C">
        <w:rPr>
          <w:rStyle w:val="StyleUnderline"/>
        </w:rPr>
        <w:t>attributed to their youth. Nor is it a fad they will outgrow</w:t>
      </w:r>
      <w:r>
        <w:t xml:space="preserve">. While the Great Recession is responsible for some of their worldview, it seems that </w:t>
      </w:r>
      <w:r w:rsidRPr="00BE0C6C">
        <w:rPr>
          <w:rStyle w:val="StyleUnderline"/>
        </w:rPr>
        <w:t>long lasting economic</w:t>
      </w:r>
      <w:r>
        <w:rPr>
          <w:rStyle w:val="StyleUnderline"/>
        </w:rPr>
        <w:t xml:space="preserve"> </w:t>
      </w:r>
      <w:r w:rsidRPr="00BE0C6C">
        <w:rPr>
          <w:rStyle w:val="StyleUnderline"/>
        </w:rPr>
        <w:t>and demographic trends</w:t>
      </w:r>
      <w:r>
        <w:t xml:space="preserve"> – wage stagnation, urban gentrification, high gas prices, the sharing economy, on-line consumption, and an unprecedented student loan crisis – </w:t>
      </w:r>
      <w:r w:rsidRPr="00BE0C6C">
        <w:rPr>
          <w:rStyle w:val="StyleUnderline"/>
        </w:rPr>
        <w:t>has fundamentally changed the game for millennials</w:t>
      </w:r>
      <w:r>
        <w:t xml:space="preserve">. </w:t>
      </w:r>
      <w:r w:rsidRPr="00BE0C6C">
        <w:rPr>
          <w:rStyle w:val="StyleUnderline"/>
        </w:rPr>
        <w:t>The largest generation of Americans may never have</w:t>
      </w:r>
      <w:r>
        <w:rPr>
          <w:rStyle w:val="StyleUnderline"/>
        </w:rPr>
        <w:t xml:space="preserve"> </w:t>
      </w:r>
      <w:r w:rsidRPr="00BE0C6C">
        <w:rPr>
          <w:rStyle w:val="StyleUnderline"/>
        </w:rPr>
        <w:t>as many children, or spend as lavishly</w:t>
      </w:r>
      <w:r>
        <w:t xml:space="preserve"> as its parents. Most mainstream economists find this prospect daunting, as it portends lower GDP growth. For us, however, negative growth in both </w:t>
      </w:r>
      <w:r w:rsidRPr="00BE0C6C">
        <w:rPr>
          <w:rStyle w:val="StyleUnderline"/>
        </w:rPr>
        <w:t>population and consumption is nothing less</w:t>
      </w:r>
      <w:r>
        <w:rPr>
          <w:rStyle w:val="StyleUnderline"/>
        </w:rPr>
        <w:t xml:space="preserve"> </w:t>
      </w:r>
      <w:r w:rsidRPr="00BE0C6C">
        <w:rPr>
          <w:rStyle w:val="StyleUnderline"/>
        </w:rPr>
        <w:t xml:space="preserve">than a </w:t>
      </w:r>
      <w:r w:rsidRPr="00BE0C6C">
        <w:rPr>
          <w:rStyle w:val="Emphasis"/>
        </w:rPr>
        <w:t>perfect storm</w:t>
      </w:r>
      <w:r w:rsidRPr="00BE0C6C">
        <w:rPr>
          <w:rStyle w:val="StyleUnderline"/>
        </w:rPr>
        <w:t xml:space="preserve">. </w:t>
      </w:r>
      <w:r w:rsidRPr="009A4C33">
        <w:rPr>
          <w:rStyle w:val="Emphasis"/>
        </w:rPr>
        <w:t>Should it continue</w:t>
      </w:r>
      <w:r>
        <w:t xml:space="preserve">, NPG’s goal of </w:t>
      </w:r>
      <w:r w:rsidRPr="00BE0C6C">
        <w:rPr>
          <w:rStyle w:val="StyleUnderline"/>
        </w:rPr>
        <w:t>a</w:t>
      </w:r>
      <w:r>
        <w:rPr>
          <w:rStyle w:val="StyleUnderline"/>
        </w:rPr>
        <w:t xml:space="preserve"> </w:t>
      </w:r>
      <w:r w:rsidRPr="00BE0C6C">
        <w:rPr>
          <w:rStyle w:val="StyleUnderline"/>
        </w:rPr>
        <w:t xml:space="preserve">sustainable U.S. economy, in which the </w:t>
      </w:r>
      <w:r w:rsidRPr="00BE0C6C">
        <w:rPr>
          <w:rStyle w:val="Emphasis"/>
        </w:rPr>
        <w:t>utilization of scarce</w:t>
      </w:r>
      <w:r>
        <w:rPr>
          <w:rStyle w:val="Emphasis"/>
        </w:rPr>
        <w:t xml:space="preserve"> </w:t>
      </w:r>
      <w:r w:rsidRPr="00BE0C6C">
        <w:rPr>
          <w:rStyle w:val="Emphasis"/>
        </w:rPr>
        <w:t>resources equals the ability of our eco-system to replenish</w:t>
      </w:r>
      <w:r>
        <w:rPr>
          <w:rStyle w:val="Emphasis"/>
        </w:rPr>
        <w:t xml:space="preserve"> </w:t>
      </w:r>
      <w:r w:rsidRPr="00BE0C6C">
        <w:rPr>
          <w:rStyle w:val="Emphasis"/>
        </w:rPr>
        <w:t xml:space="preserve">those resources, will be </w:t>
      </w:r>
      <w:proofErr w:type="gramStart"/>
      <w:r w:rsidRPr="00BE0C6C">
        <w:rPr>
          <w:rStyle w:val="Emphasis"/>
        </w:rPr>
        <w:t>attainable</w:t>
      </w:r>
      <w:r>
        <w:t>.</w:t>
      </w:r>
      <w:proofErr w:type="gramEnd"/>
      <w:r>
        <w:t xml:space="preserve"> Let us count the ways this can occur.</w:t>
      </w:r>
    </w:p>
    <w:p w:rsidR="00DF3A8A" w:rsidRDefault="00DF3A8A" w:rsidP="00DF3A8A">
      <w:r>
        <w:t>FALLING BIRTH RATES</w:t>
      </w:r>
    </w:p>
    <w:p w:rsidR="00DF3A8A" w:rsidRDefault="00DF3A8A" w:rsidP="00DF3A8A">
      <w:r w:rsidRPr="00BE0C6C">
        <w:rPr>
          <w:rStyle w:val="StyleUnderline"/>
        </w:rPr>
        <w:t>The United States is in the middle of</w:t>
      </w:r>
      <w:r>
        <w:t xml:space="preserve"> what some call </w:t>
      </w:r>
      <w:r w:rsidRPr="00BE0C6C">
        <w:rPr>
          <w:rStyle w:val="StyleUnderline"/>
        </w:rPr>
        <w:t>a “baby bust”</w:t>
      </w:r>
      <w:r>
        <w:t xml:space="preserve">. According to the Centers for Disease Control and Prevention, the number of babies born in this country fell by 338,000 – or 8.7% between 2007 (the year prior to the Great Recession) and 2016. Over that period the national fertility rate (births per 1,000 women of childbearing age, 15 to 44) fell from 69.3 to an historic low, 62.0, in 2016. At the peak of the </w:t>
      </w:r>
      <w:proofErr w:type="spellStart"/>
      <w:r>
        <w:t>post World</w:t>
      </w:r>
      <w:proofErr w:type="spellEnd"/>
      <w:r>
        <w:t xml:space="preserve"> War II Baby Boom, in 1960, the rate was 118.0. As seen in the graphic above, </w:t>
      </w:r>
      <w:r w:rsidRPr="00AD325B">
        <w:rPr>
          <w:rStyle w:val="StyleUnderline"/>
        </w:rPr>
        <w:t>the fertility rate decline is</w:t>
      </w:r>
      <w:r>
        <w:rPr>
          <w:rStyle w:val="StyleUnderline"/>
        </w:rPr>
        <w:t xml:space="preserve"> </w:t>
      </w:r>
      <w:r w:rsidRPr="00AD325B">
        <w:rPr>
          <w:rStyle w:val="StyleUnderline"/>
        </w:rPr>
        <w:t>driven entirely by millennial mothers in their teens and twenties.</w:t>
      </w:r>
      <w:r>
        <w:rPr>
          <w:rStyle w:val="StyleUnderline"/>
        </w:rPr>
        <w:t xml:space="preserve"> </w:t>
      </w:r>
      <w:r>
        <w:t xml:space="preserve">Mothers ages 15 to 19 saw the largest decline: their birth rate fell more than 50%, from 41.6 per 1,000 in 2007 to 20.3 per 1,000 in 2016. Increased availability and effectiveness of sex education and contraceptives for males and females undoubtedly play a large role in reducing this age group’s birth rate. Mothers ages 20-24 and 25-29 also saw significant declines, down 30% and 12%, respectively. Birth rates for all age groups of women under 30 fell to record lows in 2016. Fertility rates for women in their 30s and 40s increased, but not enough to offset the lower rates of their millennial counterparts. As a result, the national fertility rate (all ages) fell 11% between 2007 and 2016. </w:t>
      </w:r>
      <w:r w:rsidRPr="00AD325B">
        <w:rPr>
          <w:rStyle w:val="StyleUnderline"/>
        </w:rPr>
        <w:t>Some demographers are freaked out</w:t>
      </w:r>
      <w:r>
        <w:t xml:space="preserve"> by the falling birth rate, </w:t>
      </w:r>
      <w:r w:rsidRPr="00AD325B">
        <w:rPr>
          <w:rStyle w:val="StyleUnderline"/>
        </w:rPr>
        <w:t>an occupational hazard for people who spend their</w:t>
      </w:r>
      <w:r>
        <w:rPr>
          <w:rStyle w:val="StyleUnderline"/>
        </w:rPr>
        <w:t xml:space="preserve"> </w:t>
      </w:r>
      <w:r w:rsidRPr="00AD325B">
        <w:rPr>
          <w:rStyle w:val="StyleUnderline"/>
        </w:rPr>
        <w:t>professional lives scrutinizing population</w:t>
      </w:r>
      <w:r>
        <w:rPr>
          <w:rStyle w:val="StyleUnderline"/>
        </w:rPr>
        <w:t xml:space="preserve"> </w:t>
      </w:r>
      <w:r w:rsidRPr="00AD325B">
        <w:rPr>
          <w:rStyle w:val="StyleUnderline"/>
        </w:rPr>
        <w:t>statistics</w:t>
      </w:r>
      <w:r>
        <w:t xml:space="preserve">. Economists, however, have made peace with the notion that a shrinking population is not necessarily a bad thing. While GDP may slow, a better measure of the country’s economic health – GDP per capita – can benefit. This is especially relevant in a world where robots, AI, and other technologies threaten the jobs of many Americans. </w:t>
      </w:r>
      <w:r w:rsidRPr="00AD325B">
        <w:rPr>
          <w:rStyle w:val="StyleUnderline"/>
        </w:rPr>
        <w:t>Ecologists have long perceived both</w:t>
      </w:r>
      <w:r>
        <w:rPr>
          <w:rStyle w:val="StyleUnderline"/>
        </w:rPr>
        <w:t xml:space="preserve"> </w:t>
      </w:r>
      <w:r w:rsidRPr="00AD325B">
        <w:rPr>
          <w:rStyle w:val="StyleUnderline"/>
        </w:rPr>
        <w:t>procreation and economic growth as threats</w:t>
      </w:r>
      <w:r>
        <w:rPr>
          <w:rStyle w:val="StyleUnderline"/>
        </w:rPr>
        <w:t xml:space="preserve"> </w:t>
      </w:r>
      <w:r w:rsidRPr="00AD325B">
        <w:rPr>
          <w:rStyle w:val="StyleUnderline"/>
        </w:rPr>
        <w:t>to the environment, exacerbating global</w:t>
      </w:r>
      <w:r>
        <w:rPr>
          <w:rStyle w:val="StyleUnderline"/>
        </w:rPr>
        <w:t xml:space="preserve"> </w:t>
      </w:r>
      <w:r w:rsidRPr="00AD325B">
        <w:rPr>
          <w:rStyle w:val="StyleUnderline"/>
        </w:rPr>
        <w:t xml:space="preserve">warming and </w:t>
      </w:r>
      <w:r w:rsidRPr="009A4C33">
        <w:rPr>
          <w:rStyle w:val="Emphasis"/>
        </w:rPr>
        <w:t>straining resources such as clean water and food</w:t>
      </w:r>
      <w:r>
        <w:t xml:space="preserve">. They enshrined this idea in a simple formula to illustrate impact of human activity on the environment: I = P x A x T In the so-called “IPAT” equation, I (the Impact of human activity) is the product of three factors: P (total Population), A (Affluence, as measured by GDP per capita), and T (the Technology used to produce the goods and services measured in GDP). In the particular case of climate change, the following variation of the IPAT equation has been suggested: CO2 emissions = P x (GDP/population) x (energy/GDP) The CO2 equation tells us that while population is important, it is by no means the only factor driving climate change. Affluence, as measured by GDP per capita, also matters. The wealthier we become, the more “stuff” we buy – and that stuff (whether cars, houses, vacations, etc.) is produced by burning fossil fuels that emit CO2 into the atmosphere. Other things equal, a rapidly-growing economy will generate more CO2 and other greenhouse gases than a shrinking economy. Over the past four decades A and T have either stumbled or are in long-term decline. A, as measured by GDP per capita, fell sharply during the Great Recession and has not yet regained its pre-recession growth rates, while T, as measured by energy usage per dollar of GDP, is in long-term decline due to advances in energy-saving technology as well as the shift from a manufacturing-based to a service-based economy. </w:t>
      </w:r>
      <w:r w:rsidRPr="00AD325B">
        <w:rPr>
          <w:rStyle w:val="StyleUnderline"/>
        </w:rPr>
        <w:t>Population growth</w:t>
      </w:r>
      <w:r>
        <w:t xml:space="preserve"> – P – </w:t>
      </w:r>
      <w:r w:rsidRPr="00AD325B">
        <w:rPr>
          <w:rStyle w:val="StyleUnderline"/>
        </w:rPr>
        <w:t xml:space="preserve">has been the </w:t>
      </w:r>
      <w:r w:rsidRPr="009A4C33">
        <w:rPr>
          <w:rStyle w:val="Emphasis"/>
        </w:rPr>
        <w:t>unrelenting driver</w:t>
      </w:r>
      <w:r>
        <w:rPr>
          <w:rStyle w:val="StyleUnderline"/>
        </w:rPr>
        <w:t xml:space="preserve"> </w:t>
      </w:r>
      <w:r w:rsidRPr="00AD325B">
        <w:rPr>
          <w:rStyle w:val="StyleUnderline"/>
        </w:rPr>
        <w:t>of environmental degradation</w:t>
      </w:r>
      <w:r>
        <w:t xml:space="preserve"> for most of this period. </w:t>
      </w:r>
      <w:r w:rsidRPr="00AD325B">
        <w:rPr>
          <w:rStyle w:val="Emphasis"/>
        </w:rPr>
        <w:t>There</w:t>
      </w:r>
      <w:r>
        <w:t xml:space="preserve"> </w:t>
      </w:r>
      <w:r w:rsidRPr="00AD325B">
        <w:rPr>
          <w:rStyle w:val="Emphasis"/>
        </w:rPr>
        <w:t>is</w:t>
      </w:r>
      <w:r>
        <w:t xml:space="preserve">, however, </w:t>
      </w:r>
      <w:r w:rsidRPr="00AD325B">
        <w:rPr>
          <w:rStyle w:val="Emphasis"/>
        </w:rPr>
        <w:t>good news on this front</w:t>
      </w:r>
      <w:r>
        <w:t xml:space="preserve">. Since 2007 the Total </w:t>
      </w:r>
      <w:r w:rsidRPr="00AD325B">
        <w:rPr>
          <w:rStyle w:val="StyleUnderline"/>
        </w:rPr>
        <w:t>Fertility</w:t>
      </w:r>
      <w:r>
        <w:t xml:space="preserve"> Rate (TFR) </w:t>
      </w:r>
      <w:r w:rsidRPr="00AD325B">
        <w:rPr>
          <w:rStyle w:val="StyleUnderline"/>
        </w:rPr>
        <w:t>has slipped below the</w:t>
      </w:r>
      <w:r>
        <w:t xml:space="preserve"> 2.1 children per mother threshold regarded as the “</w:t>
      </w:r>
      <w:r w:rsidRPr="00AD325B">
        <w:rPr>
          <w:rStyle w:val="StyleUnderline"/>
        </w:rPr>
        <w:t>replacement level</w:t>
      </w:r>
      <w:r>
        <w:t xml:space="preserve">”: TFR measures the theoretical number of children a typical mother would have over her reproductive lifetime based on the age-specific birth rates in a given year. </w:t>
      </w:r>
      <w:r w:rsidRPr="00AD325B">
        <w:rPr>
          <w:rStyle w:val="StyleUnderline"/>
        </w:rPr>
        <w:t>The</w:t>
      </w:r>
      <w:r>
        <w:t xml:space="preserve"> </w:t>
      </w:r>
      <w:r w:rsidRPr="00AD325B">
        <w:rPr>
          <w:rStyle w:val="StyleUnderline"/>
        </w:rPr>
        <w:t>most recent</w:t>
      </w:r>
      <w:r>
        <w:t xml:space="preserve"> TFR </w:t>
      </w:r>
      <w:r w:rsidRPr="00AD325B">
        <w:rPr>
          <w:rStyle w:val="StyleUnderline"/>
        </w:rPr>
        <w:t>reading</w:t>
      </w:r>
      <w:r>
        <w:t xml:space="preserve"> – 1.818 in 2016 – </w:t>
      </w:r>
      <w:r w:rsidRPr="00AD325B">
        <w:rPr>
          <w:rStyle w:val="StyleUnderline"/>
        </w:rPr>
        <w:t>is</w:t>
      </w:r>
      <w:r>
        <w:t xml:space="preserve"> 1% below the rate in 2015, and </w:t>
      </w:r>
      <w:r w:rsidRPr="00AD325B">
        <w:rPr>
          <w:rStyle w:val="StyleUnderline"/>
        </w:rPr>
        <w:t>the lowest since 1984</w:t>
      </w:r>
      <w:r>
        <w:t xml:space="preserve">. </w:t>
      </w:r>
    </w:p>
    <w:p w:rsidR="00074F23" w:rsidRDefault="00074F23" w:rsidP="00074F23">
      <w:pPr>
        <w:pStyle w:val="Heading4"/>
      </w:pPr>
      <w:r>
        <w:t>Increased immigration causes exponential population growth</w:t>
      </w:r>
    </w:p>
    <w:p w:rsidR="00074F23" w:rsidRDefault="00074F23" w:rsidP="00074F23">
      <w:pPr>
        <w:rPr>
          <w:rStyle w:val="Style13ptBold"/>
        </w:rPr>
      </w:pPr>
      <w:proofErr w:type="spellStart"/>
      <w:r w:rsidRPr="00DE67C7">
        <w:rPr>
          <w:rStyle w:val="Style13ptBold"/>
        </w:rPr>
        <w:t>Cafaro</w:t>
      </w:r>
      <w:proofErr w:type="spellEnd"/>
      <w:r>
        <w:rPr>
          <w:rStyle w:val="Style13ptBold"/>
        </w:rPr>
        <w:t xml:space="preserve"> 15</w:t>
      </w:r>
    </w:p>
    <w:p w:rsidR="00074F23" w:rsidRDefault="00074F23" w:rsidP="00074F23">
      <w:r>
        <w:t xml:space="preserve">Philosophy Professor at Colorado State University, centering on environmental ethics. He is a faculty member at CSU’s school of global environmental sustainability and past president for the International Society for Environmental Ethics, February 6 2015 (“How Many Is Too Many?: The Progressive Argument for Reducing Immigration Into the United States”, University of Chicago Press, </w:t>
      </w:r>
      <w:r w:rsidRPr="00CE0A65">
        <w:t>https://books.google.com/books?id=RTkyBgAAQBAJ&amp;dq=marcia+pimentel+and+immigration&amp;source=gbs_navlinks_s</w:t>
      </w:r>
      <w:r>
        <w:t xml:space="preserve"> Accessed 7/6/18)//DG</w:t>
      </w:r>
    </w:p>
    <w:p w:rsidR="00074F23" w:rsidRPr="00DE67C7" w:rsidRDefault="00074F23" w:rsidP="00074F23">
      <w:r>
        <w:t xml:space="preserve">*This evidence goes </w:t>
      </w:r>
      <w:proofErr w:type="spellStart"/>
      <w:r>
        <w:t>aff</w:t>
      </w:r>
      <w:proofErr w:type="spellEnd"/>
      <w:r>
        <w:t xml:space="preserve"> in the middle, but it’s the only </w:t>
      </w:r>
      <w:proofErr w:type="spellStart"/>
      <w:proofErr w:type="gramStart"/>
      <w:r>
        <w:t>ev</w:t>
      </w:r>
      <w:proofErr w:type="spellEnd"/>
      <w:proofErr w:type="gramEnd"/>
      <w:r>
        <w:t xml:space="preserve"> I’ve found indicative of mass immigration proposals in the future</w:t>
      </w:r>
    </w:p>
    <w:p w:rsidR="00074F23" w:rsidRPr="004A6300" w:rsidRDefault="00074F23" w:rsidP="00074F23">
      <w:pPr>
        <w:rPr>
          <w:rStyle w:val="Emphasis"/>
        </w:rPr>
      </w:pPr>
      <w:r w:rsidRPr="004A6300">
        <w:rPr>
          <w:rStyle w:val="StyleUnderline"/>
        </w:rPr>
        <w:t>These projections show that the U</w:t>
      </w:r>
      <w:r w:rsidRPr="005B3454">
        <w:t xml:space="preserve">nited </w:t>
      </w:r>
      <w:r w:rsidRPr="004A6300">
        <w:rPr>
          <w:rStyle w:val="StyleUnderline"/>
        </w:rPr>
        <w:t>S</w:t>
      </w:r>
      <w:r w:rsidRPr="005B3454">
        <w:t xml:space="preserve">tates </w:t>
      </w:r>
      <w:r>
        <w:rPr>
          <w:rStyle w:val="StyleUnderline"/>
        </w:rPr>
        <w:t>has a clear path to popu</w:t>
      </w:r>
      <w:r w:rsidRPr="004A6300">
        <w:rPr>
          <w:rStyle w:val="StyleUnderline"/>
        </w:rPr>
        <w:t xml:space="preserve">lation stabilization </w:t>
      </w:r>
      <w:r w:rsidRPr="005B3454">
        <w:t xml:space="preserve">(although whether stabilization around 380 million people is still too high for ecological sustainability is a valid question). They also show that our current path is likely to lead to massive population growth: over 200 million more Americans by 2100 at current immigration levels. Finally, </w:t>
      </w:r>
      <w:r w:rsidRPr="004A6300">
        <w:rPr>
          <w:rStyle w:val="StyleUnderline"/>
        </w:rPr>
        <w:t>they show that recent "</w:t>
      </w:r>
      <w:r w:rsidRPr="004A6300">
        <w:rPr>
          <w:rStyle w:val="Emphasis"/>
        </w:rPr>
        <w:t>comprehensive immigration reform</w:t>
      </w:r>
      <w:r w:rsidRPr="004A6300">
        <w:rPr>
          <w:rStyle w:val="StyleUnderline"/>
        </w:rPr>
        <w:t xml:space="preserve">" proposals </w:t>
      </w:r>
      <w:r w:rsidRPr="004A6300">
        <w:rPr>
          <w:rStyle w:val="Emphasis"/>
        </w:rPr>
        <w:t>have the potential to drive US population growth even higher,</w:t>
      </w:r>
      <w:r w:rsidRPr="004A6300">
        <w:rPr>
          <w:rStyle w:val="StyleUnderline"/>
        </w:rPr>
        <w:t xml:space="preserve"> potentially </w:t>
      </w:r>
      <w:r w:rsidRPr="004A6300">
        <w:rPr>
          <w:rStyle w:val="Emphasis"/>
        </w:rPr>
        <w:t>more t</w:t>
      </w:r>
      <w:r>
        <w:rPr>
          <w:rStyle w:val="Emphasis"/>
        </w:rPr>
        <w:t>han doubling our population by t</w:t>
      </w:r>
      <w:r w:rsidRPr="004A6300">
        <w:rPr>
          <w:rStyle w:val="Emphasis"/>
        </w:rPr>
        <w:t>he end of this century.</w:t>
      </w:r>
    </w:p>
    <w:p w:rsidR="00074F23" w:rsidRPr="005B3454" w:rsidRDefault="00074F23" w:rsidP="00074F23">
      <w:r w:rsidRPr="005B3454">
        <w:t xml:space="preserve">Unfortunately </w:t>
      </w:r>
      <w:r w:rsidRPr="004A6300">
        <w:rPr>
          <w:rStyle w:val="StyleUnderline"/>
        </w:rPr>
        <w:t>people's short-term focus tends to blind us to the importance of immigration in determining future US population size</w:t>
      </w:r>
      <w:r w:rsidRPr="005B3454">
        <w:t xml:space="preserve">. For example, </w:t>
      </w:r>
      <w:r w:rsidRPr="004A6300">
        <w:rPr>
          <w:rStyle w:val="StyleUnderline"/>
        </w:rPr>
        <w:t>the Census Bureau rarely projects population growth out more than forty or fifty years</w:t>
      </w:r>
      <w:r w:rsidRPr="005B3454">
        <w:t xml:space="preserve">. </w:t>
      </w:r>
      <w:r w:rsidRPr="004A6300">
        <w:rPr>
          <w:rStyle w:val="StyleUnderline"/>
        </w:rPr>
        <w:t>Compare</w:t>
      </w:r>
      <w:r w:rsidRPr="005B3454">
        <w:t xml:space="preserve"> the previous graph of </w:t>
      </w:r>
      <w:r w:rsidRPr="004A6300">
        <w:rPr>
          <w:rStyle w:val="StyleUnderline"/>
        </w:rPr>
        <w:t xml:space="preserve">US population growth to 2100 with one to 2050 under the same three immigration scenarios </w:t>
      </w:r>
      <w:r w:rsidRPr="005B3454">
        <w:t>(Figure 6-5).</w:t>
      </w:r>
    </w:p>
    <w:p w:rsidR="00074F23" w:rsidRPr="00DF3A8A" w:rsidRDefault="00074F23" w:rsidP="00DF3A8A">
      <w:r w:rsidRPr="005B3454">
        <w:t xml:space="preserve">This </w:t>
      </w:r>
      <w:r w:rsidRPr="004A6300">
        <w:rPr>
          <w:rStyle w:val="StyleUnderline"/>
        </w:rPr>
        <w:t>shorter projection docs show a significant difference in US population by 2050 under our three scenarios</w:t>
      </w:r>
      <w:r w:rsidRPr="005B3454">
        <w:t xml:space="preserve">. However, the </w:t>
      </w:r>
      <w:r w:rsidRPr="004A6300">
        <w:rPr>
          <w:rStyle w:val="StyleUnderline"/>
        </w:rPr>
        <w:t>difference is "only" about 45 million people between each scenario:</w:t>
      </w:r>
      <w:r w:rsidRPr="005B3454">
        <w:t xml:space="preserve"> </w:t>
      </w:r>
      <w:r w:rsidRPr="004A6300">
        <w:rPr>
          <w:rStyle w:val="StyleUnderline"/>
        </w:rPr>
        <w:t>seemingly manageable, perhaps, in the context of total populations between 369 and 460 million people</w:t>
      </w:r>
      <w:r w:rsidRPr="005B3454">
        <w:t xml:space="preserve">. All three scenarios in this shorter projection show an upward trending population, although the </w:t>
      </w:r>
      <w:r w:rsidRPr="004A6300">
        <w:rPr>
          <w:rStyle w:val="StyleUnderline"/>
        </w:rPr>
        <w:t>low-immigration</w:t>
      </w:r>
      <w:r w:rsidRPr="005B3454">
        <w:t xml:space="preserve"> scenario </w:t>
      </w:r>
      <w:r w:rsidRPr="004A6300">
        <w:rPr>
          <w:rStyle w:val="StyleUnderline"/>
        </w:rPr>
        <w:t xml:space="preserve">is </w:t>
      </w:r>
      <w:r w:rsidRPr="004A6300">
        <w:rPr>
          <w:rStyle w:val="Emphasis"/>
        </w:rPr>
        <w:t>much gentler</w:t>
      </w:r>
      <w:r w:rsidRPr="005B3454">
        <w:t xml:space="preserve"> </w:t>
      </w:r>
      <w:r w:rsidRPr="004A6300">
        <w:rPr>
          <w:rStyle w:val="StyleUnderline"/>
        </w:rPr>
        <w:t>than the other two</w:t>
      </w:r>
      <w:r w:rsidRPr="005B3454">
        <w:t xml:space="preserve">; </w:t>
      </w:r>
      <w:r w:rsidRPr="004A6300">
        <w:rPr>
          <w:rStyle w:val="StyleUnderline"/>
        </w:rPr>
        <w:t>this obscures the fact that reducing immigration levels would likely eventually stabilize America's population</w:t>
      </w:r>
      <w:r w:rsidRPr="005B3454">
        <w:t xml:space="preserve">. In the projections to 2100, on the other hand, it is clear that </w:t>
      </w:r>
      <w:r w:rsidRPr="004A6300">
        <w:rPr>
          <w:rStyle w:val="StyleUnderline"/>
        </w:rPr>
        <w:t>the low-immigration scenario is also a population stabilization scenario, while the two mass immigration scenarios commit the U</w:t>
      </w:r>
      <w:r w:rsidRPr="005B3454">
        <w:t xml:space="preserve">nited </w:t>
      </w:r>
      <w:r w:rsidRPr="004A6300">
        <w:rPr>
          <w:rStyle w:val="StyleUnderline"/>
        </w:rPr>
        <w:t>St</w:t>
      </w:r>
      <w:r w:rsidRPr="005B3454">
        <w:t xml:space="preserve">ates </w:t>
      </w:r>
      <w:r w:rsidRPr="004A6300">
        <w:rPr>
          <w:rStyle w:val="StyleUnderline"/>
        </w:rPr>
        <w:t>to continued rapid population increase</w:t>
      </w:r>
      <w:r w:rsidRPr="005B3454">
        <w:t xml:space="preserve">. It is also clear that this </w:t>
      </w:r>
      <w:r w:rsidRPr="004A6300">
        <w:rPr>
          <w:rStyle w:val="Emphasis"/>
        </w:rPr>
        <w:t>increase will total hundreds of millions more people within two or three generations</w:t>
      </w:r>
      <w:r w:rsidRPr="005B3454">
        <w:t>. Reviewing population projections out to 2200, as shown in Figure 6-6, makes these points even more forcefully.</w:t>
      </w:r>
    </w:p>
    <w:p w:rsidR="00760778" w:rsidRDefault="00B5166B" w:rsidP="00760778">
      <w:pPr>
        <w:pStyle w:val="Heading4"/>
      </w:pPr>
      <w:r>
        <w:t xml:space="preserve">Increased </w:t>
      </w:r>
      <w:r w:rsidR="00536689">
        <w:t xml:space="preserve">US </w:t>
      </w:r>
      <w:r>
        <w:t xml:space="preserve">population </w:t>
      </w:r>
      <w:r w:rsidR="00C10C02">
        <w:t xml:space="preserve">specifically </w:t>
      </w:r>
      <w:r>
        <w:t xml:space="preserve">drains </w:t>
      </w:r>
      <w:r w:rsidRPr="00C10C02">
        <w:rPr>
          <w:u w:val="single"/>
        </w:rPr>
        <w:t>water</w:t>
      </w:r>
      <w:r>
        <w:t xml:space="preserve"> resources</w:t>
      </w:r>
      <w:r w:rsidR="00536689">
        <w:t xml:space="preserve">---collapses US </w:t>
      </w:r>
      <w:proofErr w:type="gramStart"/>
      <w:r w:rsidR="008F41E1">
        <w:t>ag</w:t>
      </w:r>
      <w:proofErr w:type="gramEnd"/>
      <w:r w:rsidR="008F41E1">
        <w:t xml:space="preserve"> supply that is key to meet growing international demand</w:t>
      </w:r>
    </w:p>
    <w:p w:rsidR="00760778" w:rsidRDefault="00760778" w:rsidP="00760778">
      <w:proofErr w:type="spellStart"/>
      <w:r w:rsidRPr="00536689">
        <w:rPr>
          <w:rStyle w:val="Style13ptBold"/>
        </w:rPr>
        <w:t>Kolankiewicz</w:t>
      </w:r>
      <w:proofErr w:type="spellEnd"/>
      <w:r w:rsidRPr="00536689">
        <w:rPr>
          <w:rStyle w:val="Style13ptBold"/>
        </w:rPr>
        <w:t xml:space="preserve"> 15</w:t>
      </w:r>
      <w:r>
        <w:t xml:space="preserve"> - M.S. in environmental planning and natural resources management from the University of British Columbia, His professional experience includes stints with the U.S. Fish and Wildlife Service, National Marine Fisheries Service, Alaska Department of Environmental Conservation, Alaska Department of Fish and Game, University of Washington, University of New Mexico, and as an environmental planner with the Orange County, (Ca.) Environmental Management Agency, wildlife biologist and consulting environmental planner (Leon, “Immigration, Population Growth, and the Environment,” </w:t>
      </w:r>
      <w:r w:rsidRPr="009A4C33">
        <w:rPr>
          <w:i/>
        </w:rPr>
        <w:t>Center for Immigration Studies</w:t>
      </w:r>
      <w:r>
        <w:t xml:space="preserve">, </w:t>
      </w:r>
      <w:hyperlink r:id="rId7" w:anchor="12)//BB" w:history="1">
        <w:r w:rsidR="00536689" w:rsidRPr="002F36F5">
          <w:rPr>
            <w:rStyle w:val="Hyperlink"/>
          </w:rPr>
          <w:t>https://cis.org/Report/Immigration-Population-Growth-and-Environment#12)//BB</w:t>
        </w:r>
      </w:hyperlink>
    </w:p>
    <w:p w:rsidR="00536689" w:rsidRPr="004402DB" w:rsidRDefault="00536689" w:rsidP="00760778"/>
    <w:p w:rsidR="00760778" w:rsidRDefault="00760778" w:rsidP="00760778">
      <w:r w:rsidRPr="00B5166B">
        <w:rPr>
          <w:rStyle w:val="StyleUnderline"/>
        </w:rPr>
        <w:t>Water is essential to all life; both economies and ecosystems wither without it. The United States is comparatively well endowed with water resources and uses prodigious volumes of</w:t>
      </w:r>
      <w:r>
        <w:t xml:space="preserve"> both </w:t>
      </w:r>
      <w:r w:rsidRPr="00B5166B">
        <w:rPr>
          <w:rStyle w:val="StyleUnderline"/>
        </w:rPr>
        <w:t>surface water</w:t>
      </w:r>
      <w:r>
        <w:t xml:space="preserve"> (withdrawn from reservoirs and rivers) </w:t>
      </w:r>
      <w:r w:rsidRPr="00B5166B">
        <w:rPr>
          <w:rStyle w:val="StyleUnderline"/>
        </w:rPr>
        <w:t>and groundwater</w:t>
      </w:r>
      <w:r>
        <w:t xml:space="preserve"> (pumped from subterranean aquifers) </w:t>
      </w:r>
      <w:r w:rsidRPr="00B5166B">
        <w:rPr>
          <w:rStyle w:val="StyleUnderline"/>
        </w:rPr>
        <w:t>in agriculture</w:t>
      </w:r>
      <w:r>
        <w:t xml:space="preserve">, industry, and municipalities. In 2005, about 410,000 million gallons of water was withdrawn for use in the United States every day — over four million swimming pools' worth or about 5,000 Rose Bowls filled to the rim. About 80 percent of our water supply is from surface water and the remaining 20 percent from groundwater.26 Water is used to irrigate our crops, to manufacture all manner of products ranging from steel to silicon chips to soft drinks, to water our lawns, fill our cooking pots, wash away our wastes, and even to cool our thermal power plants. </w:t>
      </w:r>
      <w:r w:rsidRPr="00B5166B">
        <w:rPr>
          <w:rStyle w:val="StyleUnderline"/>
        </w:rPr>
        <w:t>About 80 percent of water is used in U.S. ag</w:t>
      </w:r>
      <w:r>
        <w:t>riculture</w:t>
      </w:r>
      <w:proofErr w:type="gramStart"/>
      <w:r>
        <w:t>,27</w:t>
      </w:r>
      <w:proofErr w:type="gramEnd"/>
      <w:r>
        <w:t xml:space="preserve"> </w:t>
      </w:r>
      <w:r w:rsidRPr="00B5166B">
        <w:rPr>
          <w:rStyle w:val="StyleUnderline"/>
        </w:rPr>
        <w:t>which is very water-intensive because crops</w:t>
      </w:r>
      <w:r>
        <w:t xml:space="preserve"> (like all plants) </w:t>
      </w:r>
      <w:r w:rsidRPr="00B5166B">
        <w:rPr>
          <w:rStyle w:val="StyleUnderline"/>
        </w:rPr>
        <w:t>need it for photosynthesis and transpiration</w:t>
      </w:r>
      <w:r>
        <w:t xml:space="preserve">. </w:t>
      </w:r>
      <w:r w:rsidRPr="00B5166B">
        <w:rPr>
          <w:rStyle w:val="StyleUnderline"/>
        </w:rPr>
        <w:t>Protecting water quality by avoiding and cleaning up water pollution is as important as managing and conserving water quantity</w:t>
      </w:r>
      <w:r>
        <w:t>.</w:t>
      </w:r>
      <w:r w:rsidR="00536689">
        <w:t xml:space="preserve"> </w:t>
      </w:r>
      <w:r>
        <w:t xml:space="preserve">Both aquatic and terrestrial </w:t>
      </w:r>
      <w:r w:rsidRPr="00B5166B">
        <w:rPr>
          <w:rStyle w:val="StyleUnderline"/>
        </w:rPr>
        <w:t>ecosystems depend on water</w:t>
      </w:r>
      <w:r>
        <w:t xml:space="preserve"> of adequate quantity and quality as well. It is obvious that freshwater fish, shellfish (clams, mussels, crayfish, etc.) and aquatic plants need water of sufficient depth, flow, clarity, and temperature to survive, and unpolluted, well-oxygenated water at that, but it is less obvious that adjacent riparian plant communities, wetlands, </w:t>
      </w:r>
      <w:r w:rsidRPr="00B5166B">
        <w:rPr>
          <w:rStyle w:val="StyleUnderline"/>
        </w:rPr>
        <w:t>and many species of wildlife are equally dependent on</w:t>
      </w:r>
      <w:r>
        <w:t xml:space="preserve"> the </w:t>
      </w:r>
      <w:r w:rsidRPr="00B5166B">
        <w:rPr>
          <w:rStyle w:val="StyleUnderline"/>
        </w:rPr>
        <w:t>water</w:t>
      </w:r>
      <w:r>
        <w:t xml:space="preserve"> coursing through streams and rivers.</w:t>
      </w:r>
      <w:r w:rsidR="00536689">
        <w:t xml:space="preserve"> </w:t>
      </w:r>
      <w:r w:rsidRPr="00B5166B">
        <w:rPr>
          <w:rStyle w:val="StyleUnderline"/>
        </w:rPr>
        <w:t>In taking water from natural environments for human use, it is important to leave enough water behind for ecosystem services and functions</w:t>
      </w:r>
      <w:r>
        <w:t>. And these functions not only include supporting fisheries and wildlife, but commercial navigation, hydroelectric generation, recreation (e.g., boating, fishing, swimming), even sight-seeing and tourism (think Niagara Falls).</w:t>
      </w:r>
      <w:r w:rsidR="00536689">
        <w:t xml:space="preserve"> </w:t>
      </w:r>
      <w:r w:rsidRPr="00B5166B">
        <w:rPr>
          <w:rStyle w:val="StyleUnderline"/>
        </w:rPr>
        <w:t>Water conservation and reuse strategies and technologies have advanced considerably in recent decades</w:t>
      </w:r>
      <w:r>
        <w:t xml:space="preserve">, and can be applied in all water use sectors. They include water metering, drip irrigation, low-flush toilets and low-flow showerheads, lawn watering restrictions, xeriscaping (using drought-tolerant plants adapted to arid environments for landscaping), use of grey water for irrigation, and a host of others. </w:t>
      </w:r>
      <w:r w:rsidRPr="00B5166B">
        <w:rPr>
          <w:rStyle w:val="StyleUnderline"/>
        </w:rPr>
        <w:t>With enough engineering and expense, we can literally cleanse our water "from toilet to tap"</w:t>
      </w:r>
      <w:r>
        <w:t>.</w:t>
      </w:r>
      <w:r w:rsidR="00536689">
        <w:t xml:space="preserve"> </w:t>
      </w:r>
      <w:r w:rsidRPr="00B5166B">
        <w:rPr>
          <w:rStyle w:val="StyleUnderline"/>
        </w:rPr>
        <w:t>All of these methods and devices taken together are capable of reducing per capita water consumption to such an extent that many regions</w:t>
      </w:r>
      <w:r>
        <w:t xml:space="preserve"> of the country </w:t>
      </w:r>
      <w:r w:rsidRPr="00B5166B">
        <w:rPr>
          <w:rStyle w:val="StyleUnderline"/>
        </w:rPr>
        <w:t xml:space="preserve">could accommodate </w:t>
      </w:r>
      <w:r w:rsidRPr="00B5166B">
        <w:rPr>
          <w:rStyle w:val="Emphasis"/>
        </w:rPr>
        <w:t>projected</w:t>
      </w:r>
      <w:r w:rsidRPr="00B5166B">
        <w:rPr>
          <w:rStyle w:val="StyleUnderline"/>
        </w:rPr>
        <w:t xml:space="preserve"> population growth and still have enough water both for humans and nature without major new water projects</w:t>
      </w:r>
      <w:r>
        <w:t xml:space="preserve">. However, in the driest and one of the most rapidly growing parts of the United States — the American Southwest – the same cannot be said. This arid region was formerly thinly populated, but it burst from just three million in 1900 to 45 million at present.28 The Southwest could soon be facing, in the words of New Mexico native </w:t>
      </w:r>
      <w:proofErr w:type="spellStart"/>
      <w:r>
        <w:t>Kathleene</w:t>
      </w:r>
      <w:proofErr w:type="spellEnd"/>
      <w:r>
        <w:t xml:space="preserve"> Parker, "twice the people, half the water".29 This region, served by two over-allocated, over-stressed rivers — the Colorado and the Rio Grande — is both extremely hot and dry, its large-scale settlement made possible only through the advent and spread of air conditioning. Witty cowboy humorist Will Rogers once quipped of the Rio Grande ("Big River" in Spanish) that it was "the only river I ever saw that needed irrigation."</w:t>
      </w:r>
      <w:r w:rsidR="00536689">
        <w:t xml:space="preserve"> </w:t>
      </w:r>
      <w:r>
        <w:t>One of the largest municipal water districts in Texas is implementing state-of-art conservation-efficiency-reuse measures — reducing consumptive water use per capita by 20 percent or more — but because its population is projected to more than double in the coming 50 years, it has no choice but to embark on economically and ecologically expensive new dam, reservoir, and pipeline projects.</w:t>
      </w:r>
      <w:r w:rsidR="00536689">
        <w:t xml:space="preserve"> </w:t>
      </w:r>
      <w:r>
        <w:t>After another disappointing 2014-2015 winter of anemic precipitation, California is now four years into the worst drought in its recorded history. Its Sierra snowpack and huge reservoirs are at unprecedented lows, and scientists are warning of the possibility of an incipient "</w:t>
      </w:r>
      <w:proofErr w:type="spellStart"/>
      <w:r>
        <w:t>megadrought</w:t>
      </w:r>
      <w:proofErr w:type="spellEnd"/>
      <w:r>
        <w:t xml:space="preserve">" that could last decades. In March 2015, Governor Jerry Brown declared statewide mandatory water restrictions for the first time in California's history, ordering towns and cities to reduce their water use by 25 percent. Yet at the same time, California's governor is a gushing immigration enthusiast who eagerly welcomes any and all newcomers to his state, legal and illegal alike. Both in his earlier incarnation as "Governor Moonbeam" in the 1970s and his recent governorship, Brown enjoys prattling on about the imperative of embracing limits, except when it comes to population growth, about which he says nothing. But in the real world, the fact that California already has 39 million residents, and continues to add millions more every decade surely has some bearing on whether there is enough water to go around. For </w:t>
      </w:r>
      <w:proofErr w:type="spellStart"/>
      <w:r>
        <w:t>cornucopians</w:t>
      </w:r>
      <w:proofErr w:type="spellEnd"/>
      <w:r>
        <w:t xml:space="preserve"> of Brown's ilk, admitting that the problem may be more a "</w:t>
      </w:r>
      <w:proofErr w:type="spellStart"/>
      <w:r>
        <w:t>longage</w:t>
      </w:r>
      <w:proofErr w:type="spellEnd"/>
      <w:r>
        <w:t>" of people than a shortage of water (in Garrett Hardin's memorable turn of phrase) is apparently beyond the pale.</w:t>
      </w:r>
      <w:r w:rsidR="00536689">
        <w:t xml:space="preserve"> </w:t>
      </w:r>
      <w:r>
        <w:t xml:space="preserve">In a nutshell, </w:t>
      </w:r>
      <w:r w:rsidRPr="00B5166B">
        <w:rPr>
          <w:rStyle w:val="StyleUnderline"/>
        </w:rPr>
        <w:t>water resources in America are already stressed</w:t>
      </w:r>
      <w:r>
        <w:t xml:space="preserve"> in many parts of the country, </w:t>
      </w:r>
      <w:r w:rsidRPr="00B5166B">
        <w:rPr>
          <w:rStyle w:val="StyleUnderline"/>
        </w:rPr>
        <w:t>and</w:t>
      </w:r>
      <w:r>
        <w:t xml:space="preserve"> projected </w:t>
      </w:r>
      <w:r w:rsidRPr="00B5166B">
        <w:rPr>
          <w:rStyle w:val="StyleUnderline"/>
        </w:rPr>
        <w:t>population growth will stress them further, though a commitment to good planning can buy time and alleviate some of that stress</w:t>
      </w:r>
      <w:r>
        <w:t xml:space="preserve">. One way stress will be relieved is buying farmers' water rights, which is happening in California and elsewhere. </w:t>
      </w:r>
      <w:r w:rsidRPr="00B5166B">
        <w:rPr>
          <w:rStyle w:val="StyleUnderline"/>
        </w:rPr>
        <w:t>To accommodate</w:t>
      </w:r>
      <w:r>
        <w:t xml:space="preserve"> the </w:t>
      </w:r>
      <w:r w:rsidRPr="00B5166B">
        <w:rPr>
          <w:rStyle w:val="StyleUnderline"/>
        </w:rPr>
        <w:t xml:space="preserve">water demands of a growing population, we are reducing our ability to feed that population, </w:t>
      </w:r>
      <w:r w:rsidRPr="00536689">
        <w:rPr>
          <w:rStyle w:val="Emphasis"/>
        </w:rPr>
        <w:t>and overseas populations that depend on our food (especially grain) exports</w:t>
      </w:r>
      <w:r w:rsidRPr="00B5166B">
        <w:rPr>
          <w:rStyle w:val="StyleUnderline"/>
        </w:rPr>
        <w:t>. It's</w:t>
      </w:r>
      <w:r>
        <w:t xml:space="preserve"> called "robbing Peter to pay Paul" or </w:t>
      </w:r>
      <w:r w:rsidRPr="00B5166B">
        <w:rPr>
          <w:rStyle w:val="StyleUnderline"/>
        </w:rPr>
        <w:t>a zero-sum game</w:t>
      </w:r>
      <w:r>
        <w:t>, as opposed to "win-win," which is what Americans and everyone else prefers.</w:t>
      </w:r>
    </w:p>
    <w:p w:rsidR="008F41E1" w:rsidRDefault="008F41E1" w:rsidP="008F41E1">
      <w:pPr>
        <w:pStyle w:val="Heading4"/>
      </w:pPr>
      <w:r>
        <w:t>Nuclear war</w:t>
      </w:r>
    </w:p>
    <w:p w:rsidR="008F41E1" w:rsidRPr="001764E2" w:rsidRDefault="008F41E1" w:rsidP="008F41E1">
      <w:r w:rsidRPr="001764E2">
        <w:rPr>
          <w:rStyle w:val="Style13ptBold"/>
        </w:rPr>
        <w:t>Hartley et al 12</w:t>
      </w:r>
      <w:r w:rsidRPr="001764E2">
        <w:t xml:space="preserve"> (Major General John Hartley AO (</w:t>
      </w:r>
      <w:proofErr w:type="spellStart"/>
      <w:r w:rsidRPr="001764E2">
        <w:t>Retd</w:t>
      </w:r>
      <w:proofErr w:type="spellEnd"/>
      <w:r w:rsidRPr="001764E2">
        <w:t xml:space="preserve">), CEO and Institute, Director Future Directions International, Roundtable Chairman. Alyson Clarke, FDI Executive Officer Gary </w:t>
      </w:r>
      <w:proofErr w:type="spellStart"/>
      <w:r w:rsidRPr="001764E2">
        <w:t>Kleyn</w:t>
      </w:r>
      <w:proofErr w:type="spellEnd"/>
      <w:r w:rsidRPr="001764E2">
        <w:t xml:space="preserve">, Manager, FDI Global Food and Water Crises Research </w:t>
      </w:r>
      <w:proofErr w:type="spellStart"/>
      <w:r w:rsidRPr="001764E2">
        <w:t>Programme</w:t>
      </w:r>
      <w:proofErr w:type="spellEnd"/>
      <w:r w:rsidRPr="001764E2">
        <w:t xml:space="preserve">, “International Conflict Triggers and Potential Conflict Points Resulting from Food and Water Insecurity” 25 May 2012 </w:t>
      </w:r>
      <w:hyperlink r:id="rId8" w:history="1">
        <w:r w:rsidRPr="001764E2">
          <w:rPr>
            <w:rStyle w:val="Hyperlink"/>
          </w:rPr>
          <w:t>http://futuredirections.org.au/wp-content/uploads/2012/05/Workshop_Report_-_Intl_Conflict_Triggers_-_May_25.pdf</w:t>
        </w:r>
      </w:hyperlink>
      <w:r w:rsidR="004E7E86">
        <w:t>)</w:t>
      </w:r>
    </w:p>
    <w:p w:rsidR="008F41E1" w:rsidRPr="008F41E1" w:rsidRDefault="008F41E1" w:rsidP="00760778">
      <w:pPr>
        <w:rPr>
          <w:b/>
          <w:iCs/>
          <w:u w:val="single"/>
        </w:rPr>
      </w:pPr>
      <w:r w:rsidRPr="001764E2">
        <w:t xml:space="preserve">There is little dispute that conflict can lead to food and water crises. This paper will consider parts of the world, however, where </w:t>
      </w:r>
      <w:r w:rsidRPr="001764E2">
        <w:rPr>
          <w:rStyle w:val="StyleUnderline"/>
        </w:rPr>
        <w:t xml:space="preserve">food </w:t>
      </w:r>
      <w:r w:rsidRPr="001764E2">
        <w:rPr>
          <w:szCs w:val="16"/>
        </w:rPr>
        <w:t>and water</w:t>
      </w:r>
      <w:r w:rsidRPr="001764E2">
        <w:rPr>
          <w:rStyle w:val="StyleUnderline"/>
        </w:rPr>
        <w:t xml:space="preserve"> insecurity can be the cause of conflict and</w:t>
      </w:r>
      <w:r w:rsidRPr="001764E2">
        <w:t xml:space="preserve">, at worst, </w:t>
      </w:r>
      <w:r w:rsidRPr="001764E2">
        <w:rPr>
          <w:rStyle w:val="Emphasis"/>
        </w:rPr>
        <w:t>result in war</w:t>
      </w:r>
      <w:r w:rsidRPr="001764E2">
        <w:t xml:space="preserve">. While dealing predominately with food and water issues, the paper also </w:t>
      </w:r>
      <w:proofErr w:type="spellStart"/>
      <w:r w:rsidRPr="001764E2">
        <w:t>recognises</w:t>
      </w:r>
      <w:proofErr w:type="spellEnd"/>
      <w:r w:rsidRPr="001764E2">
        <w:t xml:space="preserve"> the nexus that exists between food and water and energy security. There is a growing appreciation that the </w:t>
      </w:r>
      <w:r w:rsidRPr="001764E2">
        <w:rPr>
          <w:rStyle w:val="StyleUnderline"/>
        </w:rPr>
        <w:t xml:space="preserve">conflicts in the next century will most likely be fought over a lack of resources. </w:t>
      </w:r>
      <w:r w:rsidRPr="001764E2">
        <w:t xml:space="preserve">Yet, in a sense, this is not new. </w:t>
      </w:r>
      <w:r w:rsidRPr="001764E2">
        <w:rPr>
          <w:rStyle w:val="StyleUnderline"/>
        </w:rPr>
        <w:t>Researchers point to the French and Russian revolutions as conflicts induced by a lack of food</w:t>
      </w:r>
      <w:r w:rsidRPr="001764E2">
        <w:t xml:space="preserve">. More recently, Germany’s World War Two efforts are said to have been inspired, at least in part, by its perceived need to gain access to more food. Yet the general sense among those that attended FDI’s recent workshops, was that </w:t>
      </w:r>
      <w:r w:rsidRPr="001764E2">
        <w:rPr>
          <w:rStyle w:val="StyleUnderline"/>
        </w:rPr>
        <w:t xml:space="preserve">the scale of the problem in the future could be significantly greater as a result of population pressures, changing weather, </w:t>
      </w:r>
      <w:proofErr w:type="spellStart"/>
      <w:r w:rsidRPr="001764E2">
        <w:rPr>
          <w:rStyle w:val="StyleUnderline"/>
        </w:rPr>
        <w:t>urbanisation</w:t>
      </w:r>
      <w:proofErr w:type="spellEnd"/>
      <w:r w:rsidRPr="001764E2">
        <w:rPr>
          <w:rStyle w:val="StyleUnderline"/>
        </w:rPr>
        <w:t>, migration, loss of arable land and other farm inputs, and increased affluence in the developing world</w:t>
      </w:r>
      <w:r w:rsidRPr="001764E2">
        <w:t xml:space="preserve">. In his book, Small Farmers Secure Food, Lindsay </w:t>
      </w:r>
      <w:proofErr w:type="spellStart"/>
      <w:r w:rsidRPr="001764E2">
        <w:t>Falvey</w:t>
      </w:r>
      <w:proofErr w:type="spellEnd"/>
      <w:r w:rsidRPr="001764E2">
        <w:t xml:space="preserve">, a participant in FDI’s March 2012 workshop on the issue of food and conflict, clearly expresses the problem and why </w:t>
      </w:r>
      <w:r w:rsidRPr="001764E2">
        <w:rPr>
          <w:rStyle w:val="StyleUnderline"/>
        </w:rPr>
        <w:t>countries across the globe are starting to take note</w:t>
      </w:r>
      <w:r w:rsidRPr="001764E2">
        <w:t xml:space="preserve">. He writes (p.36), “…if people are hungry, especially in cities, the state is not stable – riots, violence, breakdown of law and order and migration result.” “Hunger feeds anarchy.” This view is also shared by Julian </w:t>
      </w:r>
      <w:proofErr w:type="spellStart"/>
      <w:r w:rsidRPr="001764E2">
        <w:t>Cribb</w:t>
      </w:r>
      <w:proofErr w:type="spellEnd"/>
      <w:r w:rsidRPr="001764E2">
        <w:t xml:space="preserve">, who in his book, The Coming Famine, writes that </w:t>
      </w:r>
      <w:r w:rsidRPr="001764E2">
        <w:rPr>
          <w:rStyle w:val="StyleUnderline"/>
        </w:rPr>
        <w:t xml:space="preserve">if “large regions of the world run short of food, land or water in the decades that lie ahead, </w:t>
      </w:r>
      <w:r w:rsidRPr="001764E2">
        <w:t xml:space="preserve">then wholesale, </w:t>
      </w:r>
      <w:r w:rsidRPr="001764E2">
        <w:rPr>
          <w:rStyle w:val="Emphasis"/>
        </w:rPr>
        <w:t>bloody wars are liable to follow</w:t>
      </w:r>
      <w:r w:rsidRPr="001764E2">
        <w:t>.” He continues: “</w:t>
      </w:r>
      <w:r w:rsidRPr="001764E2">
        <w:rPr>
          <w:rStyle w:val="StyleUnderline"/>
        </w:rPr>
        <w:t>An increasingly credible scenario for World War 3 is not so much a confrontation of super powers</w:t>
      </w:r>
      <w:r w:rsidRPr="001764E2">
        <w:t xml:space="preserve"> and their allies, </w:t>
      </w:r>
      <w:r w:rsidRPr="001764E2">
        <w:rPr>
          <w:rStyle w:val="StyleUnderline"/>
        </w:rPr>
        <w:t xml:space="preserve">as a festering, </w:t>
      </w:r>
      <w:r w:rsidRPr="001764E2">
        <w:rPr>
          <w:rStyle w:val="Emphasis"/>
        </w:rPr>
        <w:t>self-perpetuating chain</w:t>
      </w:r>
      <w:r w:rsidRPr="001764E2">
        <w:rPr>
          <w:rStyle w:val="StyleUnderline"/>
        </w:rPr>
        <w:t xml:space="preserve"> of resource conflicts</w:t>
      </w:r>
      <w:r w:rsidRPr="001764E2">
        <w:t>.” He also says: “</w:t>
      </w:r>
      <w:r w:rsidRPr="001764E2">
        <w:rPr>
          <w:rStyle w:val="StyleUnderline"/>
        </w:rPr>
        <w:t>The wars of the 21st Century are less likely to be global conflicts with sharply defined sides</w:t>
      </w:r>
      <w:r w:rsidRPr="001764E2">
        <w:t xml:space="preserve"> and huge armies, </w:t>
      </w:r>
      <w:r w:rsidRPr="001764E2">
        <w:rPr>
          <w:rStyle w:val="StyleUnderline"/>
        </w:rPr>
        <w:t>than a scrappy mass of failed states</w:t>
      </w:r>
      <w:r w:rsidRPr="001764E2">
        <w:t xml:space="preserve">, rebellions, civil strife, insurgencies, terrorism and genocides, </w:t>
      </w:r>
      <w:r w:rsidRPr="001764E2">
        <w:rPr>
          <w:rStyle w:val="StyleUnderline"/>
        </w:rPr>
        <w:t>sparked by bloody competition over dwindling resources</w:t>
      </w:r>
      <w:r w:rsidRPr="001764E2">
        <w:t xml:space="preserve">.” As another workshop participant put it, people do not go to war to kill; </w:t>
      </w:r>
      <w:r w:rsidRPr="001764E2">
        <w:rPr>
          <w:rStyle w:val="StyleUnderline"/>
        </w:rPr>
        <w:t xml:space="preserve">they go to war over resources, either to protect or to gain the resources for themselves. </w:t>
      </w:r>
      <w:r w:rsidRPr="001764E2">
        <w:t xml:space="preserve">Another observed that hunger results in passivity not conflict. Conflict is over resources, not because people are going hungry. </w:t>
      </w:r>
      <w:r w:rsidRPr="001764E2">
        <w:rPr>
          <w:rStyle w:val="StyleUnderline"/>
        </w:rPr>
        <w:t>A study by the I</w:t>
      </w:r>
      <w:r w:rsidRPr="001764E2">
        <w:rPr>
          <w:sz w:val="8"/>
          <w:szCs w:val="8"/>
        </w:rPr>
        <w:t xml:space="preserve">nternational </w:t>
      </w:r>
      <w:r w:rsidRPr="001764E2">
        <w:rPr>
          <w:rStyle w:val="StyleUnderline"/>
        </w:rPr>
        <w:t>P</w:t>
      </w:r>
      <w:r w:rsidRPr="001764E2">
        <w:rPr>
          <w:rStyle w:val="StyleUnderline"/>
          <w:sz w:val="8"/>
          <w:szCs w:val="8"/>
        </w:rPr>
        <w:t>eace</w:t>
      </w:r>
      <w:r w:rsidRPr="001764E2">
        <w:rPr>
          <w:rStyle w:val="StyleUnderline"/>
        </w:rPr>
        <w:t xml:space="preserve"> R</w:t>
      </w:r>
      <w:r w:rsidRPr="001764E2">
        <w:rPr>
          <w:rStyle w:val="StyleUnderline"/>
          <w:sz w:val="8"/>
          <w:szCs w:val="8"/>
        </w:rPr>
        <w:t>esearch</w:t>
      </w:r>
      <w:r w:rsidRPr="001764E2">
        <w:rPr>
          <w:rStyle w:val="StyleUnderline"/>
        </w:rPr>
        <w:t xml:space="preserve"> I</w:t>
      </w:r>
      <w:r w:rsidRPr="001764E2">
        <w:rPr>
          <w:rStyle w:val="StyleUnderline"/>
          <w:sz w:val="8"/>
          <w:szCs w:val="8"/>
        </w:rPr>
        <w:t>nstitute</w:t>
      </w:r>
      <w:r w:rsidRPr="001764E2">
        <w:rPr>
          <w:rStyle w:val="StyleUnderline"/>
        </w:rPr>
        <w:t xml:space="preserve"> indicates that where food security is an issue, it is more likely to result in some form of conflict</w:t>
      </w:r>
      <w:r w:rsidRPr="001764E2">
        <w:t xml:space="preserve">. Darfur, Rwanda, Eritrea and the Balkans experienced such wars. Governments, especially in developed countries, are increasingly aware of this phenomenon. </w:t>
      </w:r>
      <w:r w:rsidRPr="001764E2">
        <w:rPr>
          <w:rStyle w:val="StyleUnderline"/>
        </w:rPr>
        <w:t xml:space="preserve">The UK Ministry of </w:t>
      </w:r>
      <w:proofErr w:type="spellStart"/>
      <w:r w:rsidRPr="001764E2">
        <w:rPr>
          <w:rStyle w:val="StyleUnderline"/>
        </w:rPr>
        <w:t>Defence</w:t>
      </w:r>
      <w:proofErr w:type="spellEnd"/>
      <w:r w:rsidRPr="001764E2">
        <w:rPr>
          <w:rStyle w:val="StyleUnderline"/>
        </w:rPr>
        <w:t>, the CIA, the US C</w:t>
      </w:r>
      <w:r w:rsidRPr="001764E2">
        <w:rPr>
          <w:rStyle w:val="StyleUnderline"/>
          <w:sz w:val="8"/>
          <w:szCs w:val="8"/>
        </w:rPr>
        <w:t>enter for</w:t>
      </w:r>
      <w:r w:rsidRPr="001764E2">
        <w:rPr>
          <w:rStyle w:val="StyleUnderline"/>
        </w:rPr>
        <w:t xml:space="preserve"> S</w:t>
      </w:r>
      <w:r w:rsidRPr="001764E2">
        <w:rPr>
          <w:rStyle w:val="StyleUnderline"/>
          <w:sz w:val="8"/>
          <w:szCs w:val="8"/>
        </w:rPr>
        <w:t>trategic</w:t>
      </w:r>
      <w:r w:rsidRPr="001764E2">
        <w:rPr>
          <w:rStyle w:val="StyleUnderline"/>
        </w:rPr>
        <w:t xml:space="preserve"> </w:t>
      </w:r>
      <w:r w:rsidRPr="001764E2">
        <w:rPr>
          <w:rStyle w:val="StyleUnderline"/>
          <w:sz w:val="8"/>
          <w:szCs w:val="8"/>
        </w:rPr>
        <w:t xml:space="preserve">and </w:t>
      </w:r>
      <w:r w:rsidRPr="001764E2">
        <w:rPr>
          <w:rStyle w:val="StyleUnderline"/>
        </w:rPr>
        <w:t>I</w:t>
      </w:r>
      <w:r w:rsidRPr="001764E2">
        <w:rPr>
          <w:rStyle w:val="StyleUnderline"/>
          <w:sz w:val="8"/>
          <w:szCs w:val="8"/>
        </w:rPr>
        <w:t xml:space="preserve">nternational </w:t>
      </w:r>
      <w:r w:rsidRPr="001764E2">
        <w:rPr>
          <w:rStyle w:val="StyleUnderline"/>
        </w:rPr>
        <w:t>S</w:t>
      </w:r>
      <w:r w:rsidRPr="001764E2">
        <w:rPr>
          <w:sz w:val="8"/>
          <w:szCs w:val="8"/>
        </w:rPr>
        <w:t>tudies</w:t>
      </w:r>
      <w:r w:rsidRPr="001764E2">
        <w:rPr>
          <w:rStyle w:val="StyleUnderline"/>
        </w:rPr>
        <w:t xml:space="preserve"> and the Oslo Peace Research Institute, all identify </w:t>
      </w:r>
      <w:r w:rsidRPr="001764E2">
        <w:rPr>
          <w:rStyle w:val="Emphasis"/>
        </w:rPr>
        <w:t>famine</w:t>
      </w:r>
      <w:r w:rsidRPr="001764E2">
        <w:rPr>
          <w:rStyle w:val="StyleUnderline"/>
        </w:rPr>
        <w:t xml:space="preserve"> as a potential trigger for conflicts and </w:t>
      </w:r>
      <w:r w:rsidRPr="001764E2">
        <w:rPr>
          <w:rStyle w:val="Emphasis"/>
        </w:rPr>
        <w:t>possibly even nuclear war.</w:t>
      </w:r>
    </w:p>
    <w:p w:rsidR="00760778" w:rsidRDefault="00760778" w:rsidP="00760778">
      <w:pPr>
        <w:pStyle w:val="Heading3"/>
      </w:pPr>
      <w:r>
        <w:t>U</w:t>
      </w:r>
      <w:r w:rsidR="00CF0057">
        <w:t xml:space="preserve"> – </w:t>
      </w:r>
      <w:r w:rsidR="00EC4BFC">
        <w:t xml:space="preserve">US </w:t>
      </w:r>
      <w:r w:rsidR="00CF0057">
        <w:t>population</w:t>
      </w:r>
    </w:p>
    <w:p w:rsidR="00536689" w:rsidRPr="00536689" w:rsidRDefault="00536689" w:rsidP="00536689">
      <w:pPr>
        <w:pStyle w:val="Heading4"/>
      </w:pPr>
      <w:r>
        <w:t>The US population is declining now---key to environmental sustainability</w:t>
      </w:r>
    </w:p>
    <w:p w:rsidR="00DF3A8A" w:rsidRDefault="00DF3A8A" w:rsidP="00DF3A8A">
      <w:r w:rsidRPr="00BE0C6C">
        <w:rPr>
          <w:rStyle w:val="Style13ptBold"/>
        </w:rPr>
        <w:t>Dodson 18</w:t>
      </w:r>
      <w:r>
        <w:t xml:space="preserve"> – MS, Her thesis assessed how spatial and temporal variation in food availability overlap with PROW breeding and influence nestling growth rate and provisioning (Jenna, “US birth rate lowest in 30 years – the overlooked benefits,” </w:t>
      </w:r>
      <w:r w:rsidRPr="00760778">
        <w:rPr>
          <w:i/>
        </w:rPr>
        <w:t>Overpopulation Project</w:t>
      </w:r>
      <w:r>
        <w:t xml:space="preserve">, </w:t>
      </w:r>
      <w:hyperlink r:id="rId9" w:history="1">
        <w:r w:rsidR="00737157" w:rsidRPr="002F36F5">
          <w:rPr>
            <w:rStyle w:val="Hyperlink"/>
          </w:rPr>
          <w:t>https://overpopulation-project.com/2018/05/24/the-united-states-birth-rate-in-2017-good-news/)//BB</w:t>
        </w:r>
      </w:hyperlink>
    </w:p>
    <w:p w:rsidR="00737157" w:rsidRPr="006331F8" w:rsidRDefault="00737157" w:rsidP="00DF3A8A"/>
    <w:p w:rsidR="00DF3A8A" w:rsidRDefault="00DF3A8A" w:rsidP="00DF3A8A">
      <w:r w:rsidRPr="00B325D7">
        <w:rPr>
          <w:rStyle w:val="StyleUnderline"/>
        </w:rPr>
        <w:t>The United States’ birth rate has fallen to a 30-year low</w:t>
      </w:r>
      <w:r>
        <w:t xml:space="preserve">, and the media is giving this new figure much attention. Unfortunately, most of that attention is misplaced. Since last week, countless news organizations released articles reviewing the new report from the Centers for Disease Control and Prevention (CDC) that documents the 3,853,472 births last year. Overall, </w:t>
      </w:r>
      <w:r w:rsidRPr="00B325D7">
        <w:rPr>
          <w:rStyle w:val="StyleUnderline"/>
        </w:rPr>
        <w:t xml:space="preserve">the vast majority of articles are cautionary, referencing problems commonly associated with </w:t>
      </w:r>
      <w:proofErr w:type="spellStart"/>
      <w:r w:rsidRPr="00B325D7">
        <w:rPr>
          <w:rStyle w:val="StyleUnderline"/>
        </w:rPr>
        <w:t>degrowth</w:t>
      </w:r>
      <w:proofErr w:type="spellEnd"/>
      <w:r w:rsidRPr="00B325D7">
        <w:rPr>
          <w:rStyle w:val="StyleUnderline"/>
        </w:rPr>
        <w:t xml:space="preserve"> such as aging societies and shrinking labor forces</w:t>
      </w:r>
      <w:r>
        <w:t xml:space="preserve">. It is true that if the total fertility rate of 1.76 is sustained, then the current generation will not be replaced. However, the fertility rate has generally been below replacement level since 1971. And </w:t>
      </w:r>
      <w:r w:rsidRPr="00B325D7">
        <w:rPr>
          <w:rStyle w:val="StyleUnderline"/>
        </w:rPr>
        <w:t>why is this</w:t>
      </w:r>
      <w:r>
        <w:t xml:space="preserve"> portrayed as a </w:t>
      </w:r>
      <w:r w:rsidRPr="00B325D7">
        <w:rPr>
          <w:rStyle w:val="StyleUnderline"/>
        </w:rPr>
        <w:t>bad?</w:t>
      </w:r>
      <w:r>
        <w:t xml:space="preserve"> In fact, </w:t>
      </w:r>
      <w:r w:rsidRPr="00BE0C6C">
        <w:rPr>
          <w:rStyle w:val="StyleUnderline"/>
        </w:rPr>
        <w:t>it is very much the opposite – it is an opportunity</w:t>
      </w:r>
      <w:r>
        <w:t xml:space="preserve">. </w:t>
      </w:r>
      <w:r w:rsidRPr="00BE0C6C">
        <w:rPr>
          <w:rStyle w:val="StyleUnderline"/>
        </w:rPr>
        <w:t>An opportunity that necessitates a departure from our obsession with growth, and a willingness to embrace a new perspective</w:t>
      </w:r>
      <w:r>
        <w:t>.</w:t>
      </w:r>
    </w:p>
    <w:p w:rsidR="00DF3A8A" w:rsidRDefault="00DF3A8A" w:rsidP="00DF3A8A">
      <w:r>
        <w:rPr>
          <w:noProof/>
        </w:rPr>
        <w:drawing>
          <wp:inline distT="0" distB="0" distL="0" distR="0" wp14:anchorId="7EFB2EEF" wp14:editId="0544847C">
            <wp:extent cx="4504332" cy="3324722"/>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515070" cy="3332648"/>
                    </a:xfrm>
                    <a:prstGeom prst="rect">
                      <a:avLst/>
                    </a:prstGeom>
                  </pic:spPr>
                </pic:pic>
              </a:graphicData>
            </a:graphic>
          </wp:inline>
        </w:drawing>
      </w:r>
    </w:p>
    <w:p w:rsidR="00737157" w:rsidRDefault="00DF3A8A" w:rsidP="00737157">
      <w:r w:rsidRPr="00DF3A8A">
        <w:t>The United States is home to over 326 million people, who on average, each emit 16.5 metric tons of carbon dioxide per year. Despite the average American consuming roughly the same amount of energy as 60 years ago, total emissions have increased by 180%. The primary driver of this increase? Population growth. Furthermore</w:t>
      </w:r>
      <w:r>
        <w:t xml:space="preserve">, </w:t>
      </w:r>
      <w:r w:rsidRPr="00BE0C6C">
        <w:rPr>
          <w:rStyle w:val="StyleUnderline"/>
        </w:rPr>
        <w:t>population growth has been identified</w:t>
      </w:r>
      <w:r>
        <w:t xml:space="preserve"> by the International Panel on Climate Change </w:t>
      </w:r>
      <w:r w:rsidRPr="00BE0C6C">
        <w:rPr>
          <w:rStyle w:val="StyleUnderline"/>
        </w:rPr>
        <w:t>as a key driver of anthropogenic emissions leading to climate change. Climate change impacts</w:t>
      </w:r>
      <w:r>
        <w:t xml:space="preserve"> society in a variety of ways, including changes in rainfall and </w:t>
      </w:r>
      <w:r w:rsidRPr="00BE0C6C">
        <w:rPr>
          <w:rStyle w:val="StyleUnderline"/>
        </w:rPr>
        <w:t>crop yields</w:t>
      </w:r>
      <w:r>
        <w:t xml:space="preserve">, </w:t>
      </w:r>
      <w:r w:rsidRPr="00BE0C6C">
        <w:rPr>
          <w:rStyle w:val="StyleUnderline"/>
        </w:rPr>
        <w:t>water stress</w:t>
      </w:r>
      <w:r>
        <w:t xml:space="preserve">, effects on </w:t>
      </w:r>
      <w:r w:rsidRPr="00BE0C6C">
        <w:rPr>
          <w:rStyle w:val="StyleUnderline"/>
        </w:rPr>
        <w:t>human health</w:t>
      </w:r>
      <w:r>
        <w:t xml:space="preserve">, </w:t>
      </w:r>
      <w:r w:rsidRPr="00BE0C6C">
        <w:rPr>
          <w:rStyle w:val="StyleUnderline"/>
        </w:rPr>
        <w:t>and</w:t>
      </w:r>
      <w:r>
        <w:t xml:space="preserve"> even </w:t>
      </w:r>
      <w:r w:rsidRPr="00BE0C6C">
        <w:rPr>
          <w:rStyle w:val="StyleUnderline"/>
        </w:rPr>
        <w:t>energy supply</w:t>
      </w:r>
      <w:r>
        <w:t xml:space="preserve">. </w:t>
      </w:r>
      <w:r w:rsidRPr="00BE0C6C">
        <w:rPr>
          <w:rStyle w:val="StyleUnderline"/>
        </w:rPr>
        <w:t>Recent research has shown that the highest-impact action to reduce personal emissions and help slow climate change is to have one fewer child</w:t>
      </w:r>
      <w:r>
        <w:t xml:space="preserve">. </w:t>
      </w:r>
      <w:r w:rsidRPr="00BE0C6C">
        <w:rPr>
          <w:rStyle w:val="StyleUnderline"/>
        </w:rPr>
        <w:t>Fewer births that can contribute to a lower population growth and alleviate climate change</w:t>
      </w:r>
      <w:r>
        <w:t xml:space="preserve"> impacts is a promising figure to be encouraged. As many news responses point out, a trend of lower birth rates would also shift the demographic structure of the United States towards an older population. However, what the news sources neglected to include were the positive effects of population aging. Firstly, </w:t>
      </w:r>
      <w:r w:rsidRPr="00BE0C6C">
        <w:rPr>
          <w:rStyle w:val="StyleUnderline"/>
        </w:rPr>
        <w:t>an aging population would augment the emission reduction from fewer births through a reduction in energy consumption. A study</w:t>
      </w:r>
      <w:r>
        <w:t xml:space="preserve"> from the Max Planck Institute for Demographic Research </w:t>
      </w:r>
      <w:r w:rsidRPr="00BE0C6C">
        <w:rPr>
          <w:rStyle w:val="StyleUnderline"/>
        </w:rPr>
        <w:t>found that aging populations are associated with</w:t>
      </w:r>
      <w:r>
        <w:t xml:space="preserve"> improvements in education, increased productivity, shared wealth, higher quality of life, and </w:t>
      </w:r>
      <w:r w:rsidRPr="00BE0C6C">
        <w:rPr>
          <w:rStyle w:val="StyleUnderline"/>
        </w:rPr>
        <w:t>overall healthier populations</w:t>
      </w:r>
      <w:r>
        <w:t xml:space="preserve">. Over time, </w:t>
      </w:r>
      <w:r w:rsidRPr="00BE0C6C">
        <w:rPr>
          <w:rStyle w:val="StyleUnderline"/>
        </w:rPr>
        <w:t>aging populations from declining birth rates will lead to fewer people</w:t>
      </w:r>
      <w:r>
        <w:t xml:space="preserve"> – this is already happening in more than 20 countries, including Japan and many countries in Eastern Europe. With the appropriate social programs and policies, </w:t>
      </w:r>
      <w:r w:rsidRPr="00BE0C6C">
        <w:rPr>
          <w:rStyle w:val="StyleUnderline"/>
        </w:rPr>
        <w:t>a smaller, older population can provide</w:t>
      </w:r>
      <w:r>
        <w:t xml:space="preserve"> social and </w:t>
      </w:r>
      <w:r w:rsidRPr="00BE0C6C">
        <w:rPr>
          <w:rStyle w:val="StyleUnderline"/>
        </w:rPr>
        <w:t>environmental benefits</w:t>
      </w:r>
      <w:r>
        <w:t xml:space="preserve"> for the betterment of the country. </w:t>
      </w:r>
      <w:r w:rsidRPr="00BE0C6C">
        <w:rPr>
          <w:rStyle w:val="StyleUnderline"/>
        </w:rPr>
        <w:t xml:space="preserve">There are </w:t>
      </w:r>
      <w:r w:rsidRPr="00BE0C6C">
        <w:rPr>
          <w:rStyle w:val="Emphasis"/>
        </w:rPr>
        <w:t>substantial social and environmental benefits</w:t>
      </w:r>
      <w:r w:rsidRPr="00BE0C6C">
        <w:rPr>
          <w:rStyle w:val="StyleUnderline"/>
        </w:rPr>
        <w:t xml:space="preserve"> to be had from declining birth rates in the United States</w:t>
      </w:r>
      <w:r>
        <w:t xml:space="preserve">. Last year, the decline was primarily driven by a decrease in unintended teen pregnancies and an increase in women joining the workforce, indicators of social progress. </w:t>
      </w:r>
      <w:r w:rsidRPr="00BE0C6C">
        <w:rPr>
          <w:rStyle w:val="StyleUnderline"/>
        </w:rPr>
        <w:t xml:space="preserve">If this </w:t>
      </w:r>
      <w:proofErr w:type="spellStart"/>
      <w:r w:rsidRPr="00BE0C6C">
        <w:rPr>
          <w:rStyle w:val="StyleUnderline"/>
        </w:rPr>
        <w:t>degrowth</w:t>
      </w:r>
      <w:proofErr w:type="spellEnd"/>
      <w:r w:rsidRPr="00BE0C6C">
        <w:rPr>
          <w:rStyle w:val="StyleUnderline"/>
        </w:rPr>
        <w:t xml:space="preserve"> continues, the United States has the opportunity to</w:t>
      </w:r>
      <w:r>
        <w:t xml:space="preserve"> expand on this progress, </w:t>
      </w:r>
      <w:r w:rsidRPr="00BE0C6C">
        <w:rPr>
          <w:rStyle w:val="StyleUnderline"/>
        </w:rPr>
        <w:t>reduce emissions</w:t>
      </w:r>
      <w:r>
        <w:t xml:space="preserve">, and allocate more resources to each citizen. </w:t>
      </w:r>
      <w:r w:rsidRPr="00BE0C6C">
        <w:rPr>
          <w:rStyle w:val="StyleUnderline"/>
        </w:rPr>
        <w:t>This will</w:t>
      </w:r>
      <w:r>
        <w:t xml:space="preserve"> enhance the benefits of an aging society to </w:t>
      </w:r>
      <w:r w:rsidRPr="00BE0C6C">
        <w:rPr>
          <w:rStyle w:val="StyleUnderline"/>
        </w:rPr>
        <w:t>improve the overall quality of</w:t>
      </w:r>
      <w:r>
        <w:t xml:space="preserve"> life for </w:t>
      </w:r>
      <w:r w:rsidRPr="00BE0C6C">
        <w:rPr>
          <w:rStyle w:val="StyleUnderline"/>
        </w:rPr>
        <w:t>its</w:t>
      </w:r>
      <w:r>
        <w:t xml:space="preserve"> population, and </w:t>
      </w:r>
      <w:r w:rsidRPr="00BE0C6C">
        <w:rPr>
          <w:rStyle w:val="StyleUnderline"/>
        </w:rPr>
        <w:t>environment</w:t>
      </w:r>
      <w:r>
        <w:t>.</w:t>
      </w:r>
    </w:p>
    <w:p w:rsidR="006F6073" w:rsidRDefault="006F6073" w:rsidP="006F6073">
      <w:pPr>
        <w:pStyle w:val="Heading4"/>
      </w:pPr>
      <w:r>
        <w:t>U.S. population growth is declining due to lower immigration rates</w:t>
      </w:r>
    </w:p>
    <w:p w:rsidR="006F6073" w:rsidRDefault="006F6073" w:rsidP="006F6073">
      <w:r>
        <w:t xml:space="preserve">Jillian </w:t>
      </w:r>
      <w:r w:rsidRPr="007F5701">
        <w:rPr>
          <w:rStyle w:val="Style13ptBold"/>
        </w:rPr>
        <w:t>Kohn 17</w:t>
      </w:r>
      <w:r>
        <w:t>, Population Education, citing Census Bureau, 7-13-2017, "U.S Population Growth Rate in Decline – currently 0.7% annual growth", https://populationeducation.org/us-population-growth-rate-decline-currently-07-annual-growth/ -- CR</w:t>
      </w:r>
    </w:p>
    <w:p w:rsidR="006F6073" w:rsidRDefault="006F6073" w:rsidP="006F6073">
      <w:pPr>
        <w:rPr>
          <w:sz w:val="8"/>
        </w:rPr>
      </w:pPr>
      <w:r w:rsidRPr="001D675F">
        <w:rPr>
          <w:rStyle w:val="StyleUnderline"/>
        </w:rPr>
        <w:t>According to the US Census Bureau there is one birth every 8 seconds, one death every 12 seconds</w:t>
      </w:r>
      <w:r w:rsidRPr="001D675F">
        <w:rPr>
          <w:sz w:val="8"/>
        </w:rPr>
        <w:t xml:space="preserve">, one international migrant (net) every 33 seconds, and a net gain of one person every 12 seconds in the United States. Despite these statistics, </w:t>
      </w:r>
      <w:r w:rsidRPr="001D675F">
        <w:rPr>
          <w:rStyle w:val="StyleUnderline"/>
        </w:rPr>
        <w:t xml:space="preserve">the </w:t>
      </w:r>
      <w:r w:rsidRPr="001D675F">
        <w:rPr>
          <w:rStyle w:val="Emphasis"/>
        </w:rPr>
        <w:t>population growth rate</w:t>
      </w:r>
      <w:r w:rsidRPr="001D675F">
        <w:rPr>
          <w:rStyle w:val="StyleUnderline"/>
        </w:rPr>
        <w:t xml:space="preserve"> in the U.S. has been on the </w:t>
      </w:r>
      <w:r w:rsidRPr="001D675F">
        <w:rPr>
          <w:rStyle w:val="Emphasis"/>
        </w:rPr>
        <w:t>decline for years</w:t>
      </w:r>
      <w:r w:rsidRPr="001D675F">
        <w:rPr>
          <w:sz w:val="8"/>
        </w:rPr>
        <w:t xml:space="preserve">. It hovered around 1.2% in the 1990’s, 1% in the early 2000’s and has been just over 0.7% since 2010. </w:t>
      </w:r>
      <w:r w:rsidRPr="001D675F">
        <w:rPr>
          <w:rStyle w:val="StyleUnderline"/>
        </w:rPr>
        <w:t>This slowing trend is expected to continue.</w:t>
      </w:r>
      <w:r>
        <w:rPr>
          <w:rStyle w:val="StyleUnderline"/>
        </w:rPr>
        <w:t xml:space="preserve"> </w:t>
      </w:r>
      <w:r w:rsidRPr="001D675F">
        <w:rPr>
          <w:rStyle w:val="StyleUnderline"/>
        </w:rPr>
        <w:t>A main contributor to the falling population growth rate is the decreasing fertility rate</w:t>
      </w:r>
      <w:r w:rsidRPr="001D675F">
        <w:rPr>
          <w:sz w:val="8"/>
        </w:rPr>
        <w:t xml:space="preserve">. </w:t>
      </w:r>
      <w:r w:rsidRPr="001D675F">
        <w:rPr>
          <w:rStyle w:val="StyleUnderline"/>
        </w:rPr>
        <w:t>The fertility rate has fallen</w:t>
      </w:r>
      <w:r w:rsidRPr="001D675F">
        <w:rPr>
          <w:sz w:val="8"/>
        </w:rPr>
        <w:t xml:space="preserve"> from 3.7 in the 1960s to 1.9 today, </w:t>
      </w:r>
      <w:r w:rsidRPr="001D675F">
        <w:rPr>
          <w:rStyle w:val="StyleUnderline"/>
        </w:rPr>
        <w:t>leading to a lower natural increase in the US population</w:t>
      </w:r>
      <w:r w:rsidRPr="001D675F">
        <w:rPr>
          <w:sz w:val="8"/>
        </w:rPr>
        <w:t xml:space="preserve"> (excess of births over deaths). Around the time of the recession</w:t>
      </w:r>
      <w:r w:rsidRPr="001D675F">
        <w:rPr>
          <w:rStyle w:val="Emphasis"/>
        </w:rPr>
        <w:t>, lower immigration rates</w:t>
      </w:r>
      <w:r w:rsidRPr="001D675F">
        <w:rPr>
          <w:rStyle w:val="StyleUnderline"/>
        </w:rPr>
        <w:t xml:space="preserve"> also </w:t>
      </w:r>
      <w:r w:rsidRPr="001D675F">
        <w:rPr>
          <w:rStyle w:val="Emphasis"/>
        </w:rPr>
        <w:t>contributed to a declining population growth rate</w:t>
      </w:r>
      <w:r w:rsidRPr="001D675F">
        <w:rPr>
          <w:sz w:val="8"/>
        </w:rPr>
        <w:t xml:space="preserve">. Net international migration in the US dropped from 1.4 million in the ’90s to half that between 2010 and 2011. </w:t>
      </w:r>
    </w:p>
    <w:p w:rsidR="006F6073" w:rsidRPr="00376DD8" w:rsidRDefault="006F6073" w:rsidP="006F6073">
      <w:pPr>
        <w:pStyle w:val="Heading4"/>
      </w:pPr>
      <w:r w:rsidRPr="00376DD8">
        <w:rPr>
          <w:u w:val="single"/>
        </w:rPr>
        <w:t>Population</w:t>
      </w:r>
      <w:r>
        <w:t xml:space="preserve"> is </w:t>
      </w:r>
      <w:r w:rsidRPr="00376DD8">
        <w:rPr>
          <w:u w:val="single"/>
        </w:rPr>
        <w:t>declining</w:t>
      </w:r>
      <w:r>
        <w:t xml:space="preserve"> because of stricter enforcement of immigration controls.</w:t>
      </w:r>
    </w:p>
    <w:p w:rsidR="006F6073" w:rsidRDefault="006F6073" w:rsidP="006F6073">
      <w:r>
        <w:t xml:space="preserve">Christopher </w:t>
      </w:r>
      <w:r w:rsidRPr="007F5701">
        <w:rPr>
          <w:rStyle w:val="Style13ptBold"/>
        </w:rPr>
        <w:t>Hamilton 17</w:t>
      </w:r>
      <w:r>
        <w:t>, Seeking Alpha, 12-10-2017, "Another 'First' For America, Core Population Declining", https://seekingalpha.com/article/4137496-another-first-america-core-population-declining -- CR</w:t>
      </w:r>
    </w:p>
    <w:p w:rsidR="006F6073" w:rsidRPr="005C0952" w:rsidRDefault="006F6073" w:rsidP="00737157">
      <w:pPr>
        <w:rPr>
          <w:sz w:val="14"/>
        </w:rPr>
      </w:pPr>
      <w:r w:rsidRPr="00376DD8">
        <w:rPr>
          <w:sz w:val="14"/>
        </w:rPr>
        <w:t xml:space="preserve">Last week I wrote a quick note regarding the changing sources and quantity of US population growth here. I believed that come January, when the Q4 15-64 year old </w:t>
      </w:r>
      <w:r w:rsidRPr="00376DD8">
        <w:rPr>
          <w:rStyle w:val="StyleUnderline"/>
        </w:rPr>
        <w:t>US resident data was released, the first core population decline</w:t>
      </w:r>
      <w:r w:rsidRPr="00376DD8">
        <w:rPr>
          <w:sz w:val="14"/>
        </w:rPr>
        <w:t xml:space="preserve"> since WWII (and perhaps in the nation's history) would take place. Turns out I was wrong! </w:t>
      </w:r>
      <w:r w:rsidRPr="00376DD8">
        <w:rPr>
          <w:rStyle w:val="StyleUnderline"/>
        </w:rPr>
        <w:t>The decline</w:t>
      </w:r>
      <w:r w:rsidRPr="00376DD8">
        <w:rPr>
          <w:sz w:val="14"/>
        </w:rPr>
        <w:t xml:space="preserve"> actually </w:t>
      </w:r>
      <w:r w:rsidRPr="00376DD8">
        <w:rPr>
          <w:rStyle w:val="StyleUnderline"/>
        </w:rPr>
        <w:t>showed up</w:t>
      </w:r>
      <w:r w:rsidRPr="00376DD8">
        <w:rPr>
          <w:sz w:val="14"/>
        </w:rPr>
        <w:t xml:space="preserve"> last Friday and in larger quantity than I had expected. The updated chart showing the annual growth change in the US 15-64 year old population is below. As of the third quarter update available on the St. Louis FRED, the 15-64 year old US working age population declined by &lt;230,000&gt; from the same quarter a year ago. Not much of a decline for a core population in excess of 200 million but the outright decline replacing decades of constant growth is very important. While </w:t>
      </w:r>
      <w:r w:rsidRPr="001D2883">
        <w:rPr>
          <w:rStyle w:val="StyleUnderline"/>
        </w:rPr>
        <w:t>native population growth has been consistently decelerating,</w:t>
      </w:r>
      <w:r w:rsidRPr="00376DD8">
        <w:rPr>
          <w:sz w:val="14"/>
        </w:rPr>
        <w:t xml:space="preserve"> the 2008 waterfall in core growth was tied to the collapse of the housing bubble and unavailability of low skill, low education employment for immigrants in the US. It appears </w:t>
      </w:r>
      <w:r w:rsidRPr="00376DD8">
        <w:rPr>
          <w:rStyle w:val="StyleUnderline"/>
        </w:rPr>
        <w:t>the</w:t>
      </w:r>
      <w:r w:rsidRPr="00376DD8">
        <w:rPr>
          <w:sz w:val="14"/>
        </w:rPr>
        <w:t xml:space="preserve"> </w:t>
      </w:r>
      <w:r w:rsidRPr="00376DD8">
        <w:rPr>
          <w:rStyle w:val="Emphasis"/>
        </w:rPr>
        <w:t>2017 waterfall</w:t>
      </w:r>
      <w:r w:rsidRPr="00376DD8">
        <w:rPr>
          <w:rStyle w:val="StyleUnderline"/>
        </w:rPr>
        <w:t xml:space="preserve"> is tied to the</w:t>
      </w:r>
      <w:r w:rsidRPr="00376DD8">
        <w:rPr>
          <w:sz w:val="14"/>
        </w:rPr>
        <w:t xml:space="preserve"> Trump presidency and his jawboning alongside </w:t>
      </w:r>
      <w:r w:rsidRPr="00376DD8">
        <w:rPr>
          <w:rStyle w:val="Emphasis"/>
        </w:rPr>
        <w:t>stronger implementation</w:t>
      </w:r>
      <w:r w:rsidRPr="00376DD8">
        <w:rPr>
          <w:rStyle w:val="StyleUnderline"/>
        </w:rPr>
        <w:t xml:space="preserve"> of </w:t>
      </w:r>
      <w:r w:rsidRPr="00376DD8">
        <w:rPr>
          <w:rStyle w:val="Emphasis"/>
        </w:rPr>
        <w:t>border controls</w:t>
      </w:r>
      <w:r w:rsidRPr="00376DD8">
        <w:rPr>
          <w:sz w:val="14"/>
        </w:rPr>
        <w:t xml:space="preserve">. Not only are illegals not coming (on a net basis), but </w:t>
      </w:r>
      <w:r w:rsidRPr="00376DD8">
        <w:rPr>
          <w:rStyle w:val="StyleUnderline"/>
        </w:rPr>
        <w:t>a net outflow</w:t>
      </w:r>
      <w:r w:rsidRPr="00376DD8">
        <w:rPr>
          <w:sz w:val="14"/>
        </w:rPr>
        <w:t xml:space="preserve"> among the 12 million illegals already in America </w:t>
      </w:r>
      <w:r w:rsidRPr="00376DD8">
        <w:rPr>
          <w:rStyle w:val="StyleUnderline"/>
        </w:rPr>
        <w:t>appears to be underway.</w:t>
      </w:r>
      <w:r w:rsidRPr="00376DD8">
        <w:rPr>
          <w:sz w:val="14"/>
        </w:rPr>
        <w:t xml:space="preserve"> For reference, the 15-64 year old population represents over 60% of the US population, about 90% of all the employees, and as the chart below highlights, average peak earnings/spending occur when the head of the household is 45-55 years old (more than double those under 25 years old or 75+years old). By the time the head of the household reaches 75 years old (where the majority of US population growth will take place now through 2050), their average income and spending are halved and their willingness to use credit to amplify their consumption is next to nil. Given the importance of the core population, the chart below highlights total 15-64 year old population versus the year-over-year change (quarterly basis) from 1970 to 2017. Again, same as above but from a little tighter view from 2000 to 2017, with an added trend line for the change in year-over-year population. The </w:t>
      </w:r>
      <w:r w:rsidRPr="001D2883">
        <w:rPr>
          <w:rStyle w:val="StyleUnderline"/>
        </w:rPr>
        <w:t>sharp changes</w:t>
      </w:r>
      <w:r w:rsidRPr="00376DD8">
        <w:rPr>
          <w:sz w:val="14"/>
        </w:rPr>
        <w:t xml:space="preserve"> to the year-over-year chart </w:t>
      </w:r>
      <w:r w:rsidRPr="001D2883">
        <w:rPr>
          <w:rStyle w:val="StyleUnderline"/>
        </w:rPr>
        <w:t xml:space="preserve">are typically the </w:t>
      </w:r>
      <w:r w:rsidRPr="001D2883">
        <w:rPr>
          <w:rStyle w:val="Emphasis"/>
        </w:rPr>
        <w:t>immigration adjustments</w:t>
      </w:r>
      <w:r w:rsidRPr="00376DD8">
        <w:rPr>
          <w:sz w:val="14"/>
        </w:rPr>
        <w:t xml:space="preserve"> made annually in January. </w:t>
      </w:r>
      <w:r w:rsidRPr="001D2883">
        <w:rPr>
          <w:rStyle w:val="StyleUnderline"/>
        </w:rPr>
        <w:t>The decline in core population growth has two causes</w:t>
      </w:r>
      <w:r w:rsidRPr="00376DD8">
        <w:rPr>
          <w:sz w:val="14"/>
        </w:rPr>
        <w:t xml:space="preserve">, four plus decades of </w:t>
      </w:r>
      <w:r w:rsidRPr="001D2883">
        <w:rPr>
          <w:rStyle w:val="Emphasis"/>
        </w:rPr>
        <w:t>negative birth rates</w:t>
      </w:r>
      <w:r w:rsidRPr="00376DD8">
        <w:rPr>
          <w:sz w:val="14"/>
        </w:rPr>
        <w:t xml:space="preserve"> </w:t>
      </w:r>
      <w:r w:rsidRPr="001D2883">
        <w:rPr>
          <w:rStyle w:val="StyleUnderline"/>
        </w:rPr>
        <w:t>coupled with</w:t>
      </w:r>
      <w:r w:rsidRPr="00376DD8">
        <w:rPr>
          <w:sz w:val="14"/>
        </w:rPr>
        <w:t xml:space="preserve"> </w:t>
      </w:r>
      <w:r w:rsidRPr="001D2883">
        <w:rPr>
          <w:rStyle w:val="Emphasis"/>
        </w:rPr>
        <w:t xml:space="preserve">decelerating immigration. </w:t>
      </w:r>
      <w:r w:rsidRPr="00376DD8">
        <w:rPr>
          <w:sz w:val="14"/>
        </w:rPr>
        <w:t xml:space="preserve">To highlight how reliant </w:t>
      </w:r>
      <w:r w:rsidRPr="001D2883">
        <w:rPr>
          <w:rStyle w:val="StyleUnderline"/>
        </w:rPr>
        <w:t>the US has become on immigration for population growth</w:t>
      </w:r>
      <w:r w:rsidRPr="00376DD8">
        <w:rPr>
          <w:sz w:val="14"/>
        </w:rPr>
        <w:t xml:space="preserve"> (also known as a growing consumer base in a consumption-based economy), the chart below shows the </w:t>
      </w:r>
      <w:r w:rsidRPr="001D2883">
        <w:rPr>
          <w:rStyle w:val="StyleUnderline"/>
        </w:rPr>
        <w:t>decelerating growth of the native core population vs. inflow of immigrants</w:t>
      </w:r>
      <w:r w:rsidRPr="00376DD8">
        <w:rPr>
          <w:sz w:val="14"/>
        </w:rPr>
        <w:t xml:space="preserve"> (average annual change, per 5-year periods). </w:t>
      </w:r>
    </w:p>
    <w:p w:rsidR="00CF0057" w:rsidRDefault="00CF0057" w:rsidP="00CF0057">
      <w:pPr>
        <w:pStyle w:val="Heading3"/>
      </w:pPr>
      <w:r>
        <w:t xml:space="preserve">U – </w:t>
      </w:r>
      <w:r w:rsidR="00EC4BFC">
        <w:t xml:space="preserve">US </w:t>
      </w:r>
      <w:r>
        <w:t>immigration</w:t>
      </w:r>
    </w:p>
    <w:p w:rsidR="00CF0057" w:rsidRDefault="00CF0057" w:rsidP="00CF0057">
      <w:pPr>
        <w:pStyle w:val="Heading4"/>
      </w:pPr>
      <w:r>
        <w:t>Immigration is declining now---perception of scrutiny is deterring</w:t>
      </w:r>
    </w:p>
    <w:p w:rsidR="00CF0057" w:rsidRPr="00487808" w:rsidRDefault="00CF0057" w:rsidP="00CF0057">
      <w:r w:rsidRPr="00487808">
        <w:rPr>
          <w:rStyle w:val="Style13ptBold"/>
        </w:rPr>
        <w:t>Gomez 18</w:t>
      </w:r>
      <w:r w:rsidRPr="00487808">
        <w:t xml:space="preserve"> – Alan Gomez, Columnist at US News, 2018 (“All the ways President Trump is cutting legal immigration,” </w:t>
      </w:r>
      <w:r w:rsidRPr="00487808">
        <w:rPr>
          <w:i/>
        </w:rPr>
        <w:t>USA Today</w:t>
      </w:r>
      <w:r w:rsidRPr="00487808">
        <w:t>, June 12</w:t>
      </w:r>
      <w:r w:rsidRPr="00487808">
        <w:rPr>
          <w:vertAlign w:val="superscript"/>
        </w:rPr>
        <w:t>th</w:t>
      </w:r>
      <w:r w:rsidRPr="00487808">
        <w:t xml:space="preserve">, </w:t>
      </w:r>
      <w:hyperlink r:id="rId11" w:history="1">
        <w:r w:rsidRPr="00487808">
          <w:rPr>
            <w:rStyle w:val="Hyperlink"/>
          </w:rPr>
          <w:t>https://www.usatoday.com/story/news/world/2018/06/12/donald-trump-cutting-legal-immigration/692447002/</w:t>
        </w:r>
      </w:hyperlink>
      <w:r w:rsidRPr="00487808">
        <w:t xml:space="preserve">, </w:t>
      </w:r>
      <w:proofErr w:type="spellStart"/>
      <w:r w:rsidRPr="00487808">
        <w:t>AIvackovic</w:t>
      </w:r>
      <w:proofErr w:type="spellEnd"/>
      <w:r w:rsidRPr="00487808">
        <w:t>)</w:t>
      </w:r>
    </w:p>
    <w:p w:rsidR="00CF0057" w:rsidRPr="00487808" w:rsidRDefault="00CF0057" w:rsidP="00CF0057">
      <w:r w:rsidRPr="00487808">
        <w:t>Fewer Visas</w:t>
      </w:r>
    </w:p>
    <w:p w:rsidR="00CF0057" w:rsidRPr="00487808" w:rsidRDefault="00CF0057" w:rsidP="00CF0057">
      <w:r w:rsidRPr="00487808">
        <w:rPr>
          <w:u w:val="single"/>
        </w:rPr>
        <w:t>Every time the</w:t>
      </w:r>
      <w:r w:rsidRPr="00487808">
        <w:t xml:space="preserve"> </w:t>
      </w:r>
      <w:r w:rsidRPr="00487808">
        <w:rPr>
          <w:u w:val="single"/>
        </w:rPr>
        <w:t>White House</w:t>
      </w:r>
      <w:r w:rsidRPr="00487808">
        <w:t xml:space="preserve"> has </w:t>
      </w:r>
      <w:r w:rsidRPr="00487808">
        <w:rPr>
          <w:u w:val="single"/>
        </w:rPr>
        <w:t>tried to negotiate with Congress over</w:t>
      </w:r>
      <w:r w:rsidRPr="00487808">
        <w:t xml:space="preserve"> an </w:t>
      </w:r>
      <w:r w:rsidRPr="00487808">
        <w:rPr>
          <w:u w:val="single"/>
        </w:rPr>
        <w:t>immigration bill</w:t>
      </w:r>
      <w:r w:rsidRPr="00487808">
        <w:t xml:space="preserve">, </w:t>
      </w:r>
      <w:r w:rsidRPr="00487808">
        <w:rPr>
          <w:u w:val="single"/>
        </w:rPr>
        <w:t>it has requested</w:t>
      </w:r>
      <w:r w:rsidRPr="00487808">
        <w:t xml:space="preserve"> one change: </w:t>
      </w:r>
      <w:r w:rsidRPr="00487808">
        <w:rPr>
          <w:u w:val="single"/>
        </w:rPr>
        <w:t xml:space="preserve">the end of </w:t>
      </w:r>
      <w:r w:rsidRPr="00487808">
        <w:t>so-called "</w:t>
      </w:r>
      <w:r w:rsidRPr="00487808">
        <w:rPr>
          <w:rStyle w:val="Emphasis"/>
        </w:rPr>
        <w:t>chain migration</w:t>
      </w:r>
      <w:r w:rsidRPr="00487808">
        <w:t>."</w:t>
      </w:r>
      <w:r>
        <w:t xml:space="preserve"> </w:t>
      </w:r>
      <w:r w:rsidRPr="00487808">
        <w:rPr>
          <w:u w:val="single"/>
        </w:rPr>
        <w:t>That</w:t>
      </w:r>
      <w:r w:rsidRPr="00487808">
        <w:t xml:space="preserve"> </w:t>
      </w:r>
      <w:r w:rsidRPr="00487808">
        <w:rPr>
          <w:u w:val="single"/>
        </w:rPr>
        <w:t>is a</w:t>
      </w:r>
      <w:r w:rsidRPr="00487808">
        <w:t xml:space="preserve"> derogatory </w:t>
      </w:r>
      <w:r w:rsidRPr="00487808">
        <w:rPr>
          <w:u w:val="single"/>
        </w:rPr>
        <w:t>term used to describe the long-standing practice of family immigration</w:t>
      </w:r>
      <w:r w:rsidRPr="00487808">
        <w:t xml:space="preserve"> to the United States. The White House says it allows foreigners to sponsor too many extended relatives for permanent placement in the U.S. But critics argue it's unfair to ask immigrants to leave behind their parents, brothers, sisters and other relatives who would be cut out by the White House proposals.</w:t>
      </w:r>
      <w:r>
        <w:t xml:space="preserve"> </w:t>
      </w:r>
      <w:r w:rsidRPr="00487808">
        <w:t xml:space="preserve">Congress hasn't moved on that plan, but the </w:t>
      </w:r>
      <w:r w:rsidRPr="00487808">
        <w:rPr>
          <w:u w:val="single"/>
        </w:rPr>
        <w:t xml:space="preserve">administration has still </w:t>
      </w:r>
      <w:r w:rsidRPr="00487808">
        <w:rPr>
          <w:rStyle w:val="Emphasis"/>
        </w:rPr>
        <w:t>lowered the number of legal immigrants</w:t>
      </w:r>
      <w:r w:rsidRPr="00487808">
        <w:t>.</w:t>
      </w:r>
      <w:r>
        <w:t xml:space="preserve"> </w:t>
      </w:r>
      <w:r w:rsidRPr="00487808">
        <w:rPr>
          <w:u w:val="single"/>
        </w:rPr>
        <w:t>In</w:t>
      </w:r>
      <w:r w:rsidRPr="00487808">
        <w:t xml:space="preserve"> fiscal year </w:t>
      </w:r>
      <w:r w:rsidRPr="00487808">
        <w:rPr>
          <w:u w:val="single"/>
        </w:rPr>
        <w:t>2017</w:t>
      </w:r>
      <w:r w:rsidRPr="00487808">
        <w:t xml:space="preserve">, the </w:t>
      </w:r>
      <w:r w:rsidRPr="00487808">
        <w:rPr>
          <w:u w:val="single"/>
        </w:rPr>
        <w:t>U.S. approved</w:t>
      </w:r>
      <w:r w:rsidRPr="00487808">
        <w:t xml:space="preserve"> </w:t>
      </w:r>
      <w:r w:rsidRPr="00487808">
        <w:rPr>
          <w:u w:val="single"/>
        </w:rPr>
        <w:t>559</w:t>
      </w:r>
      <w:r w:rsidRPr="00487808">
        <w:t>,</w:t>
      </w:r>
      <w:r w:rsidRPr="00487808">
        <w:rPr>
          <w:u w:val="single"/>
        </w:rPr>
        <w:t>536 foreigners</w:t>
      </w:r>
      <w:r w:rsidRPr="00487808">
        <w:t xml:space="preserve"> for legal permanent residence (known as a green card), </w:t>
      </w:r>
      <w:r w:rsidRPr="00487808">
        <w:rPr>
          <w:u w:val="single"/>
        </w:rPr>
        <w:t xml:space="preserve">a </w:t>
      </w:r>
      <w:r w:rsidRPr="00487808">
        <w:rPr>
          <w:rStyle w:val="Emphasis"/>
        </w:rPr>
        <w:t>9% drop</w:t>
      </w:r>
      <w:r w:rsidRPr="00487808">
        <w:t xml:space="preserve"> </w:t>
      </w:r>
      <w:r w:rsidRPr="00487808">
        <w:rPr>
          <w:u w:val="single"/>
        </w:rPr>
        <w:t>from</w:t>
      </w:r>
      <w:r w:rsidRPr="00487808">
        <w:t xml:space="preserve"> the </w:t>
      </w:r>
      <w:r w:rsidRPr="00487808">
        <w:rPr>
          <w:u w:val="single"/>
        </w:rPr>
        <w:t>previous year</w:t>
      </w:r>
      <w:r w:rsidRPr="00487808">
        <w:t xml:space="preserve">. So far </w:t>
      </w:r>
      <w:r w:rsidRPr="00487808">
        <w:rPr>
          <w:u w:val="single"/>
        </w:rPr>
        <w:t>in 2018</w:t>
      </w:r>
      <w:r w:rsidRPr="00487808">
        <w:t xml:space="preserve">, the </w:t>
      </w:r>
      <w:r w:rsidRPr="00487808">
        <w:rPr>
          <w:rStyle w:val="Emphasis"/>
        </w:rPr>
        <w:t>numbers are even lower</w:t>
      </w:r>
      <w:r w:rsidRPr="00487808">
        <w:t xml:space="preserve">, </w:t>
      </w:r>
      <w:r w:rsidRPr="00487808">
        <w:rPr>
          <w:u w:val="single"/>
        </w:rPr>
        <w:t xml:space="preserve">falling an </w:t>
      </w:r>
      <w:r w:rsidRPr="00487808">
        <w:rPr>
          <w:rStyle w:val="Emphasis"/>
        </w:rPr>
        <w:t>additional</w:t>
      </w:r>
      <w:r w:rsidRPr="00487808">
        <w:t xml:space="preserve"> </w:t>
      </w:r>
      <w:r w:rsidRPr="00487808">
        <w:rPr>
          <w:rStyle w:val="Emphasis"/>
        </w:rPr>
        <w:t>6%</w:t>
      </w:r>
      <w:r w:rsidRPr="00487808">
        <w:t xml:space="preserve">, </w:t>
      </w:r>
      <w:r w:rsidRPr="00487808">
        <w:rPr>
          <w:u w:val="single"/>
        </w:rPr>
        <w:t xml:space="preserve">according to </w:t>
      </w:r>
      <w:r w:rsidRPr="00487808">
        <w:rPr>
          <w:rStyle w:val="Emphasis"/>
        </w:rPr>
        <w:t>State Department data</w:t>
      </w:r>
      <w:r w:rsidRPr="00487808">
        <w:t>.</w:t>
      </w:r>
      <w:r>
        <w:t xml:space="preserve"> </w:t>
      </w:r>
      <w:r w:rsidRPr="00487808">
        <w:t>There have also been similar drops in temporary visas issued to foreigners. Bier said the drops have been especially pronounced for people trying to enter the U.S. from Muslim countries, since those applications are being unnecessarily delayed and scrutinized.</w:t>
      </w:r>
      <w:r>
        <w:t xml:space="preserve"> </w:t>
      </w:r>
      <w:r w:rsidRPr="00487808">
        <w:t>"</w:t>
      </w:r>
      <w:r w:rsidRPr="00487808">
        <w:rPr>
          <w:u w:val="single"/>
        </w:rPr>
        <w:t>There's something going on</w:t>
      </w:r>
      <w:r w:rsidRPr="00487808">
        <w:t xml:space="preserve">, </w:t>
      </w:r>
      <w:r w:rsidRPr="00487808">
        <w:rPr>
          <w:u w:val="single"/>
        </w:rPr>
        <w:t xml:space="preserve">whether it's the </w:t>
      </w:r>
      <w:r w:rsidRPr="00487808">
        <w:rPr>
          <w:rStyle w:val="Emphasis"/>
        </w:rPr>
        <w:t>deterrence effect</w:t>
      </w:r>
      <w:r w:rsidRPr="00487808">
        <w:t xml:space="preserve"> </w:t>
      </w:r>
      <w:r w:rsidRPr="00487808">
        <w:rPr>
          <w:u w:val="single"/>
        </w:rPr>
        <w:t>of scaring people away</w:t>
      </w:r>
      <w:r w:rsidRPr="00487808">
        <w:t xml:space="preserve"> from wanting to apply, </w:t>
      </w:r>
      <w:r w:rsidRPr="00487808">
        <w:rPr>
          <w:u w:val="single"/>
        </w:rPr>
        <w:t>or</w:t>
      </w:r>
      <w:r w:rsidRPr="00487808">
        <w:t xml:space="preserve"> ... this </w:t>
      </w:r>
      <w:r w:rsidRPr="00487808">
        <w:rPr>
          <w:rStyle w:val="Emphasis"/>
        </w:rPr>
        <w:t>increased scrutiny of applications</w:t>
      </w:r>
      <w:r w:rsidRPr="00487808">
        <w:t>," he said.</w:t>
      </w:r>
    </w:p>
    <w:p w:rsidR="00CF0057" w:rsidRDefault="00CF0057" w:rsidP="00CF0057">
      <w:pPr>
        <w:pStyle w:val="Heading3"/>
      </w:pPr>
      <w:r>
        <w:t xml:space="preserve">U – </w:t>
      </w:r>
      <w:proofErr w:type="gramStart"/>
      <w:r>
        <w:t>undocumented</w:t>
      </w:r>
      <w:proofErr w:type="gramEnd"/>
      <w:r>
        <w:t xml:space="preserve"> immigration</w:t>
      </w:r>
    </w:p>
    <w:p w:rsidR="00CF0057" w:rsidRPr="00487808" w:rsidRDefault="00CF0057" w:rsidP="00CF0057">
      <w:pPr>
        <w:pStyle w:val="Heading4"/>
      </w:pPr>
      <w:proofErr w:type="spellStart"/>
      <w:r>
        <w:t>Unodocumented</w:t>
      </w:r>
      <w:proofErr w:type="spellEnd"/>
      <w:r w:rsidRPr="00487808">
        <w:t xml:space="preserve"> immigration is </w:t>
      </w:r>
      <w:r w:rsidRPr="00487808">
        <w:rPr>
          <w:u w:val="single"/>
        </w:rPr>
        <w:t>declining</w:t>
      </w:r>
      <w:r w:rsidRPr="00487808">
        <w:t>.</w:t>
      </w:r>
    </w:p>
    <w:p w:rsidR="00CF0057" w:rsidRPr="00487808" w:rsidRDefault="00CF0057" w:rsidP="00CF0057">
      <w:r w:rsidRPr="00487808">
        <w:t>--We’ll insert this graph.</w:t>
      </w:r>
    </w:p>
    <w:p w:rsidR="00CF0057" w:rsidRPr="00487808" w:rsidRDefault="00CF0057" w:rsidP="00CF0057">
      <w:proofErr w:type="spellStart"/>
      <w:r w:rsidRPr="00487808">
        <w:rPr>
          <w:rStyle w:val="Style13ptBold"/>
        </w:rPr>
        <w:t>Krogstad</w:t>
      </w:r>
      <w:proofErr w:type="spellEnd"/>
      <w:r w:rsidRPr="00487808">
        <w:rPr>
          <w:rStyle w:val="Style13ptBold"/>
        </w:rPr>
        <w:t xml:space="preserve"> et al 17</w:t>
      </w:r>
      <w:r w:rsidRPr="00487808">
        <w:t xml:space="preserve"> – </w:t>
      </w:r>
      <w:r w:rsidRPr="00487808">
        <w:rPr>
          <w:u w:val="single"/>
        </w:rPr>
        <w:t xml:space="preserve">Jens Manuel </w:t>
      </w:r>
      <w:proofErr w:type="spellStart"/>
      <w:r w:rsidRPr="00487808">
        <w:rPr>
          <w:u w:val="single"/>
        </w:rPr>
        <w:t>Krogstad</w:t>
      </w:r>
      <w:proofErr w:type="spellEnd"/>
      <w:r w:rsidRPr="00487808">
        <w:t xml:space="preserve">, writer and editor at Pew Research Center, </w:t>
      </w:r>
      <w:r w:rsidRPr="00487808">
        <w:rPr>
          <w:u w:val="single"/>
        </w:rPr>
        <w:t>Jeffrey S. Passel</w:t>
      </w:r>
      <w:r w:rsidRPr="00487808">
        <w:t xml:space="preserve">, principal research associate at the Urban Institute’s Labor, Human Services and Population Center, senior demographer at Pew Research Center, </w:t>
      </w:r>
      <w:proofErr w:type="spellStart"/>
      <w:r w:rsidRPr="00487808">
        <w:rPr>
          <w:u w:val="single"/>
        </w:rPr>
        <w:t>D’Vera</w:t>
      </w:r>
      <w:proofErr w:type="spellEnd"/>
      <w:r w:rsidRPr="00487808">
        <w:rPr>
          <w:u w:val="single"/>
        </w:rPr>
        <w:t xml:space="preserve"> Cohn</w:t>
      </w:r>
      <w:r w:rsidRPr="00487808">
        <w:t xml:space="preserve">, senior writer and editor at Pew Research Center, 2017 (“5 facts about illegal immigration in the U.S.,” </w:t>
      </w:r>
      <w:r w:rsidRPr="00487808">
        <w:rPr>
          <w:i/>
        </w:rPr>
        <w:t>Pew Research Center</w:t>
      </w:r>
      <w:r w:rsidRPr="00487808">
        <w:t>, April 27</w:t>
      </w:r>
      <w:r w:rsidRPr="00487808">
        <w:rPr>
          <w:vertAlign w:val="superscript"/>
        </w:rPr>
        <w:t>th</w:t>
      </w:r>
      <w:r w:rsidRPr="00487808">
        <w:t xml:space="preserve">, </w:t>
      </w:r>
      <w:hyperlink r:id="rId12" w:history="1">
        <w:r w:rsidRPr="00487808">
          <w:rPr>
            <w:rStyle w:val="Hyperlink"/>
          </w:rPr>
          <w:t>http://www.pewresearch.org/fact-tank/2017/04/27/5-facts-about-illegal-immigration-in-the-u-s/</w:t>
        </w:r>
      </w:hyperlink>
      <w:r w:rsidRPr="00487808">
        <w:t xml:space="preserve">, </w:t>
      </w:r>
      <w:proofErr w:type="spellStart"/>
      <w:r w:rsidRPr="00487808">
        <w:t>AIvackovic</w:t>
      </w:r>
      <w:proofErr w:type="spellEnd"/>
      <w:r w:rsidRPr="00487808">
        <w:t>)</w:t>
      </w:r>
    </w:p>
    <w:p w:rsidR="00CF0057" w:rsidRPr="00487808" w:rsidRDefault="00CF0057" w:rsidP="00CF0057">
      <w:r w:rsidRPr="00487808">
        <w:rPr>
          <w:noProof/>
        </w:rPr>
        <w:drawing>
          <wp:inline distT="0" distB="0" distL="0" distR="0" wp14:anchorId="20DFD139" wp14:editId="456A311A">
            <wp:extent cx="2206487" cy="2974448"/>
            <wp:effectExtent l="0" t="0" r="3810" b="0"/>
            <wp:docPr id="3" name="Picture 3" descr="http://assets.pewresearch.org/wp-content/uploads/sites/12/2017/04/25101222/FT_17.04.17_unauthorized_update_2015-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assets.pewresearch.org/wp-content/uploads/sites/12/2017/04/25101222/FT_17.04.17_unauthorized_update_2015-1.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208700" cy="2977432"/>
                    </a:xfrm>
                    <a:prstGeom prst="rect">
                      <a:avLst/>
                    </a:prstGeom>
                    <a:noFill/>
                    <a:ln>
                      <a:noFill/>
                    </a:ln>
                  </pic:spPr>
                </pic:pic>
              </a:graphicData>
            </a:graphic>
          </wp:inline>
        </w:drawing>
      </w:r>
    </w:p>
    <w:p w:rsidR="00CF0057" w:rsidRPr="00487808" w:rsidRDefault="00CF0057" w:rsidP="00CF0057">
      <w:r w:rsidRPr="00487808">
        <w:t xml:space="preserve">1. </w:t>
      </w:r>
      <w:r w:rsidRPr="00487808">
        <w:rPr>
          <w:u w:val="single"/>
        </w:rPr>
        <w:t>There were 11 million unauthorized immigrants in the U.S. in 2015</w:t>
      </w:r>
      <w:r w:rsidRPr="00487808">
        <w:t xml:space="preserve">, </w:t>
      </w:r>
      <w:r w:rsidRPr="00487808">
        <w:rPr>
          <w:u w:val="single"/>
        </w:rPr>
        <w:t>a</w:t>
      </w:r>
      <w:r w:rsidRPr="00487808">
        <w:t xml:space="preserve"> small but </w:t>
      </w:r>
      <w:r w:rsidRPr="00487808">
        <w:rPr>
          <w:rStyle w:val="Emphasis"/>
        </w:rPr>
        <w:t>statistically significant decline</w:t>
      </w:r>
      <w:r w:rsidRPr="00487808">
        <w:t xml:space="preserve"> </w:t>
      </w:r>
      <w:r w:rsidRPr="00487808">
        <w:rPr>
          <w:u w:val="single"/>
        </w:rPr>
        <w:t>from</w:t>
      </w:r>
      <w:r w:rsidRPr="00487808">
        <w:t xml:space="preserve"> the </w:t>
      </w:r>
      <w:r w:rsidRPr="00487808">
        <w:rPr>
          <w:u w:val="single"/>
        </w:rPr>
        <w:t xml:space="preserve">Center’s estimate of </w:t>
      </w:r>
      <w:r w:rsidRPr="00487808">
        <w:rPr>
          <w:rStyle w:val="Emphasis"/>
        </w:rPr>
        <w:t>11.3 million for 2009</w:t>
      </w:r>
      <w:r w:rsidRPr="00487808">
        <w:t>.</w:t>
      </w:r>
    </w:p>
    <w:p w:rsidR="00CF0057" w:rsidRPr="00487808" w:rsidRDefault="00CF0057" w:rsidP="00CF0057">
      <w:r w:rsidRPr="00487808">
        <w:t xml:space="preserve">The Center’s preliminary estimate of the unauthorized immigrant population in 2016 is 11.3 million, which is statistically no different from the 2009 or 2015 estimates because it is based on a data source with a smaller sample size and larger margin of error. </w:t>
      </w:r>
      <w:r w:rsidRPr="00487808">
        <w:rPr>
          <w:u w:val="single"/>
        </w:rPr>
        <w:t xml:space="preserve">Unauthorized immigrants represented </w:t>
      </w:r>
      <w:r w:rsidRPr="00487808">
        <w:rPr>
          <w:rStyle w:val="Emphasis"/>
        </w:rPr>
        <w:t>3.4%</w:t>
      </w:r>
      <w:r w:rsidRPr="00487808">
        <w:rPr>
          <w:u w:val="single"/>
        </w:rPr>
        <w:t xml:space="preserve"> of the total U.S. population in 2015</w:t>
      </w:r>
      <w:r w:rsidRPr="00487808">
        <w:t xml:space="preserve">. The </w:t>
      </w:r>
      <w:r w:rsidRPr="00487808">
        <w:rPr>
          <w:u w:val="single"/>
        </w:rPr>
        <w:t>number</w:t>
      </w:r>
      <w:r w:rsidRPr="00487808">
        <w:t xml:space="preserve"> of unauthorized immigrants </w:t>
      </w:r>
      <w:r w:rsidRPr="00487808">
        <w:rPr>
          <w:rStyle w:val="Emphasis"/>
        </w:rPr>
        <w:t>peaked</w:t>
      </w:r>
      <w:r w:rsidRPr="00487808">
        <w:t xml:space="preserve"> </w:t>
      </w:r>
      <w:r w:rsidRPr="00487808">
        <w:rPr>
          <w:u w:val="single"/>
        </w:rPr>
        <w:t>in 2007</w:t>
      </w:r>
      <w:r w:rsidRPr="00487808">
        <w:t xml:space="preserve"> </w:t>
      </w:r>
      <w:r w:rsidRPr="00487808">
        <w:rPr>
          <w:u w:val="single"/>
        </w:rPr>
        <w:t>at 12.2 million</w:t>
      </w:r>
      <w:r w:rsidRPr="00487808">
        <w:t xml:space="preserve">, when this group was 4% of the U.S. population. </w:t>
      </w:r>
    </w:p>
    <w:p w:rsidR="00F75A8F" w:rsidRDefault="00F75A8F" w:rsidP="00CF0057">
      <w:pPr>
        <w:pStyle w:val="Heading3"/>
      </w:pPr>
      <w:proofErr w:type="gramStart"/>
      <w:r>
        <w:t>U – ag</w:t>
      </w:r>
      <w:proofErr w:type="gramEnd"/>
      <w:r>
        <w:t xml:space="preserve"> exports</w:t>
      </w:r>
    </w:p>
    <w:p w:rsidR="00F75A8F" w:rsidRPr="00487808" w:rsidRDefault="00F75A8F" w:rsidP="00F75A8F">
      <w:pPr>
        <w:pStyle w:val="Heading4"/>
      </w:pPr>
      <w:r w:rsidRPr="00487808">
        <w:t xml:space="preserve">Ag exports are </w:t>
      </w:r>
      <w:r w:rsidRPr="00487808">
        <w:rPr>
          <w:u w:val="single"/>
        </w:rPr>
        <w:t>high</w:t>
      </w:r>
      <w:r w:rsidRPr="00487808">
        <w:t xml:space="preserve">---our </w:t>
      </w:r>
      <w:proofErr w:type="spellStart"/>
      <w:proofErr w:type="gramStart"/>
      <w:r w:rsidRPr="00487808">
        <w:t>ev</w:t>
      </w:r>
      <w:proofErr w:type="spellEnd"/>
      <w:proofErr w:type="gramEnd"/>
      <w:r w:rsidRPr="00487808">
        <w:t xml:space="preserve"> </w:t>
      </w:r>
      <w:r w:rsidRPr="00487808">
        <w:rPr>
          <w:u w:val="single"/>
        </w:rPr>
        <w:t>assumes tariffs</w:t>
      </w:r>
      <w:r w:rsidRPr="00487808">
        <w:t>.</w:t>
      </w:r>
    </w:p>
    <w:p w:rsidR="00F75A8F" w:rsidRPr="00487808" w:rsidRDefault="00F75A8F" w:rsidP="00F75A8F">
      <w:proofErr w:type="spellStart"/>
      <w:r w:rsidRPr="00487808">
        <w:rPr>
          <w:rStyle w:val="Style13ptBold"/>
        </w:rPr>
        <w:t>Hearden</w:t>
      </w:r>
      <w:proofErr w:type="spellEnd"/>
      <w:r w:rsidRPr="00487808">
        <w:rPr>
          <w:rStyle w:val="Style13ptBold"/>
        </w:rPr>
        <w:t xml:space="preserve"> 18</w:t>
      </w:r>
      <w:r w:rsidRPr="00487808">
        <w:t xml:space="preserve"> – Tim </w:t>
      </w:r>
      <w:proofErr w:type="spellStart"/>
      <w:r w:rsidRPr="00487808">
        <w:t>Hearden</w:t>
      </w:r>
      <w:proofErr w:type="spellEnd"/>
      <w:r w:rsidRPr="00487808">
        <w:t xml:space="preserve">, Columnist at Western Farm Press, 2018 (“China agrees to boost U.S. </w:t>
      </w:r>
      <w:proofErr w:type="gramStart"/>
      <w:r w:rsidRPr="00487808">
        <w:t>ag</w:t>
      </w:r>
      <w:proofErr w:type="gramEnd"/>
      <w:r w:rsidRPr="00487808">
        <w:t xml:space="preserve"> exports, sides say,” </w:t>
      </w:r>
      <w:r w:rsidRPr="00487808">
        <w:rPr>
          <w:i/>
        </w:rPr>
        <w:t>Western Farm Press</w:t>
      </w:r>
      <w:r w:rsidRPr="00487808">
        <w:t>, May 20</w:t>
      </w:r>
      <w:r w:rsidRPr="00487808">
        <w:rPr>
          <w:vertAlign w:val="superscript"/>
        </w:rPr>
        <w:t>th</w:t>
      </w:r>
      <w:r w:rsidRPr="00487808">
        <w:t xml:space="preserve">, </w:t>
      </w:r>
      <w:hyperlink r:id="rId14" w:history="1">
        <w:r w:rsidRPr="00487808">
          <w:rPr>
            <w:rStyle w:val="Hyperlink"/>
          </w:rPr>
          <w:t>http://www.westernfarmpress.com/marketing/china-agrees-boost-us-ag-exports-sides-say</w:t>
        </w:r>
      </w:hyperlink>
      <w:r w:rsidRPr="00487808">
        <w:t xml:space="preserve">, </w:t>
      </w:r>
      <w:proofErr w:type="spellStart"/>
      <w:r w:rsidRPr="00487808">
        <w:t>AIvackovic</w:t>
      </w:r>
      <w:proofErr w:type="spellEnd"/>
      <w:r w:rsidRPr="00487808">
        <w:t>)</w:t>
      </w:r>
    </w:p>
    <w:p w:rsidR="00F75A8F" w:rsidRPr="00487808" w:rsidRDefault="00F75A8F" w:rsidP="00F75A8F">
      <w:r w:rsidRPr="00487808">
        <w:t xml:space="preserve">The </w:t>
      </w:r>
      <w:r w:rsidRPr="00487808">
        <w:rPr>
          <w:u w:val="single"/>
        </w:rPr>
        <w:t>latest round of trade talks between</w:t>
      </w:r>
      <w:r w:rsidRPr="00487808">
        <w:t xml:space="preserve"> the </w:t>
      </w:r>
      <w:r w:rsidRPr="00487808">
        <w:rPr>
          <w:u w:val="single"/>
        </w:rPr>
        <w:t>U.S. and China</w:t>
      </w:r>
      <w:r w:rsidRPr="00487808">
        <w:t xml:space="preserve"> </w:t>
      </w:r>
      <w:r w:rsidRPr="00487808">
        <w:rPr>
          <w:u w:val="single"/>
        </w:rPr>
        <w:t>achieved</w:t>
      </w:r>
      <w:r w:rsidRPr="00487808">
        <w:t xml:space="preserve"> an </w:t>
      </w:r>
      <w:r w:rsidRPr="00487808">
        <w:rPr>
          <w:u w:val="single"/>
        </w:rPr>
        <w:t xml:space="preserve">agreement for </w:t>
      </w:r>
      <w:r w:rsidRPr="00487808">
        <w:t>"</w:t>
      </w:r>
      <w:r w:rsidRPr="00487808">
        <w:rPr>
          <w:rStyle w:val="Emphasis"/>
        </w:rPr>
        <w:t>meaningful increases</w:t>
      </w:r>
      <w:r w:rsidRPr="00487808">
        <w:t xml:space="preserve"> </w:t>
      </w:r>
      <w:r w:rsidRPr="00487808">
        <w:rPr>
          <w:u w:val="single"/>
        </w:rPr>
        <w:t>in</w:t>
      </w:r>
      <w:r w:rsidRPr="00487808">
        <w:t xml:space="preserve"> </w:t>
      </w:r>
      <w:r w:rsidRPr="00487808">
        <w:rPr>
          <w:rStyle w:val="Emphasis"/>
        </w:rPr>
        <w:t>U</w:t>
      </w:r>
      <w:r w:rsidRPr="00487808">
        <w:t xml:space="preserve">nited </w:t>
      </w:r>
      <w:r w:rsidRPr="00487808">
        <w:rPr>
          <w:rStyle w:val="Emphasis"/>
        </w:rPr>
        <w:t>S</w:t>
      </w:r>
      <w:r w:rsidRPr="00487808">
        <w:t xml:space="preserve">tates </w:t>
      </w:r>
      <w:r w:rsidRPr="00487808">
        <w:rPr>
          <w:u w:val="single"/>
        </w:rPr>
        <w:t>ag</w:t>
      </w:r>
      <w:r w:rsidRPr="00487808">
        <w:t xml:space="preserve">riculture </w:t>
      </w:r>
      <w:r w:rsidRPr="00487808">
        <w:rPr>
          <w:u w:val="single"/>
        </w:rPr>
        <w:t>and</w:t>
      </w:r>
      <w:r w:rsidRPr="00487808">
        <w:t xml:space="preserve"> </w:t>
      </w:r>
      <w:r w:rsidRPr="00487808">
        <w:rPr>
          <w:u w:val="single"/>
        </w:rPr>
        <w:t>energy exports</w:t>
      </w:r>
      <w:r w:rsidRPr="00487808">
        <w:t xml:space="preserve">" </w:t>
      </w:r>
      <w:r w:rsidRPr="00487808">
        <w:rPr>
          <w:u w:val="single"/>
        </w:rPr>
        <w:t xml:space="preserve">as part of an effort to </w:t>
      </w:r>
      <w:r w:rsidRPr="00487808">
        <w:rPr>
          <w:rStyle w:val="Emphasis"/>
        </w:rPr>
        <w:t>reduce America's trade deficit</w:t>
      </w:r>
      <w:r w:rsidRPr="00487808">
        <w:t xml:space="preserve"> with the Asian nation, </w:t>
      </w:r>
      <w:r w:rsidRPr="00487808">
        <w:rPr>
          <w:u w:val="single"/>
        </w:rPr>
        <w:t xml:space="preserve">according to a </w:t>
      </w:r>
      <w:r w:rsidRPr="00487808">
        <w:rPr>
          <w:rStyle w:val="Emphasis"/>
        </w:rPr>
        <w:t>joint statement</w:t>
      </w:r>
      <w:r w:rsidRPr="00487808">
        <w:t xml:space="preserve"> issued Saturday </w:t>
      </w:r>
      <w:r w:rsidRPr="00487808">
        <w:rPr>
          <w:u w:val="single"/>
        </w:rPr>
        <w:t>by</w:t>
      </w:r>
      <w:r w:rsidRPr="00487808">
        <w:t xml:space="preserve"> President Donald </w:t>
      </w:r>
      <w:r w:rsidRPr="00487808">
        <w:rPr>
          <w:u w:val="single"/>
        </w:rPr>
        <w:t>Trump</w:t>
      </w:r>
      <w:r w:rsidRPr="00487808">
        <w:t xml:space="preserve"> </w:t>
      </w:r>
      <w:r w:rsidRPr="00487808">
        <w:rPr>
          <w:u w:val="single"/>
        </w:rPr>
        <w:t>and</w:t>
      </w:r>
      <w:r w:rsidRPr="00487808">
        <w:t xml:space="preserve"> Chinese President </w:t>
      </w:r>
      <w:r w:rsidRPr="00487808">
        <w:rPr>
          <w:u w:val="single"/>
        </w:rPr>
        <w:t>Xi</w:t>
      </w:r>
      <w:r w:rsidRPr="00487808">
        <w:t xml:space="preserve"> Jinping.</w:t>
      </w:r>
    </w:p>
    <w:p w:rsidR="00F75A8F" w:rsidRPr="00487808" w:rsidRDefault="00F75A8F" w:rsidP="00F75A8F">
      <w:r w:rsidRPr="00487808">
        <w:t>The U.S. will send a team to China to work out the details, the leaders said.</w:t>
      </w:r>
    </w:p>
    <w:p w:rsidR="00F75A8F" w:rsidRPr="00487808" w:rsidRDefault="00F75A8F" w:rsidP="00F75A8F">
      <w:r w:rsidRPr="00487808">
        <w:t xml:space="preserve">The </w:t>
      </w:r>
      <w:r w:rsidRPr="00487808">
        <w:rPr>
          <w:u w:val="single"/>
        </w:rPr>
        <w:t>discussion about agriculture came amid what the two nations characterized</w:t>
      </w:r>
      <w:r w:rsidRPr="00487808">
        <w:t xml:space="preserve"> as "</w:t>
      </w:r>
      <w:r w:rsidRPr="00487808">
        <w:rPr>
          <w:u w:val="single"/>
        </w:rPr>
        <w:t>constructive consultations</w:t>
      </w:r>
      <w:r w:rsidRPr="00487808">
        <w:t xml:space="preserve">" on May 17 and 18 in Washington, D.C. The talks included U.S. Trade Secretary Steven </w:t>
      </w:r>
      <w:proofErr w:type="spellStart"/>
      <w:r w:rsidRPr="00487808">
        <w:t>Mnuchin</w:t>
      </w:r>
      <w:proofErr w:type="spellEnd"/>
      <w:r w:rsidRPr="00487808">
        <w:t xml:space="preserve">, Commerce Secretary Wilbur Ross, U.S. Trade Representative Robert </w:t>
      </w:r>
      <w:proofErr w:type="spellStart"/>
      <w:r w:rsidRPr="00487808">
        <w:t>Lighthizer</w:t>
      </w:r>
      <w:proofErr w:type="spellEnd"/>
      <w:r w:rsidRPr="00487808">
        <w:t xml:space="preserve"> and Chinese State Counsel </w:t>
      </w:r>
      <w:proofErr w:type="gramStart"/>
      <w:r w:rsidRPr="00487808">
        <w:t>Vice</w:t>
      </w:r>
      <w:proofErr w:type="gramEnd"/>
      <w:r w:rsidRPr="00487808">
        <w:t xml:space="preserve"> Premier Liu He, according to the statement issued by the White House.</w:t>
      </w:r>
    </w:p>
    <w:p w:rsidR="00F75A8F" w:rsidRPr="00F75A8F" w:rsidRDefault="00F75A8F" w:rsidP="00F75A8F">
      <w:r w:rsidRPr="00487808">
        <w:t>"</w:t>
      </w:r>
      <w:r w:rsidRPr="00487808">
        <w:rPr>
          <w:u w:val="single"/>
        </w:rPr>
        <w:t>To meet</w:t>
      </w:r>
      <w:r w:rsidRPr="00487808">
        <w:t xml:space="preserve"> the </w:t>
      </w:r>
      <w:r w:rsidRPr="00487808">
        <w:rPr>
          <w:u w:val="single"/>
        </w:rPr>
        <w:t>growing needs</w:t>
      </w:r>
      <w:r w:rsidRPr="00487808">
        <w:t xml:space="preserve"> of the Chinese people and the need for high-quality economic development, </w:t>
      </w:r>
      <w:r w:rsidRPr="00487808">
        <w:rPr>
          <w:u w:val="single"/>
        </w:rPr>
        <w:t xml:space="preserve">China will </w:t>
      </w:r>
      <w:r w:rsidRPr="00487808">
        <w:rPr>
          <w:rStyle w:val="Emphasis"/>
        </w:rPr>
        <w:t>significantly increase purchases</w:t>
      </w:r>
      <w:r w:rsidRPr="00487808">
        <w:t xml:space="preserve"> of United States goods and services," Trump and Xi said in the statement. "</w:t>
      </w:r>
      <w:r w:rsidRPr="00487808">
        <w:rPr>
          <w:u w:val="single"/>
        </w:rPr>
        <w:t>This will</w:t>
      </w:r>
      <w:r w:rsidRPr="00487808">
        <w:t xml:space="preserve"> help </w:t>
      </w:r>
      <w:r w:rsidRPr="00487808">
        <w:rPr>
          <w:rStyle w:val="Emphasis"/>
        </w:rPr>
        <w:t>support growth and employment</w:t>
      </w:r>
      <w:r w:rsidRPr="00487808">
        <w:t xml:space="preserve"> in the United States."</w:t>
      </w:r>
    </w:p>
    <w:p w:rsidR="00CF0057" w:rsidRDefault="00CF0057" w:rsidP="00CF0057">
      <w:pPr>
        <w:pStyle w:val="Heading3"/>
      </w:pPr>
      <w:r>
        <w:t xml:space="preserve">L – </w:t>
      </w:r>
      <w:proofErr w:type="gramStart"/>
      <w:r>
        <w:t>immigration</w:t>
      </w:r>
      <w:proofErr w:type="gramEnd"/>
    </w:p>
    <w:p w:rsidR="00074F23" w:rsidRDefault="00074F23" w:rsidP="00074F23">
      <w:pPr>
        <w:pStyle w:val="Heading4"/>
      </w:pPr>
      <w:r>
        <w:t>Fertility rates are low now, but immigration rapidly expands population growth</w:t>
      </w:r>
    </w:p>
    <w:p w:rsidR="00074F23" w:rsidRDefault="00074F23" w:rsidP="00074F23">
      <w:pPr>
        <w:rPr>
          <w:rStyle w:val="Style13ptBold"/>
        </w:rPr>
      </w:pPr>
      <w:proofErr w:type="spellStart"/>
      <w:r w:rsidRPr="00DE67C7">
        <w:rPr>
          <w:rStyle w:val="Style13ptBold"/>
        </w:rPr>
        <w:t>Cafaro</w:t>
      </w:r>
      <w:proofErr w:type="spellEnd"/>
      <w:r>
        <w:rPr>
          <w:rStyle w:val="Style13ptBold"/>
        </w:rPr>
        <w:t xml:space="preserve"> 15</w:t>
      </w:r>
    </w:p>
    <w:p w:rsidR="00074F23" w:rsidRPr="00DE67C7" w:rsidRDefault="00074F23" w:rsidP="00074F23">
      <w:r>
        <w:t xml:space="preserve">Philosophy Professor at Colorado State University, centering on environmental ethics. He is a faculty member at CSU’s school of global environmental sustainability and past president for the International Society for Environmental Ethics, February 6 2015 (“How Many Is Too Many?: The Progressive Argument for Reducing Immigration Into the United States”, University of Chicago Press, </w:t>
      </w:r>
      <w:r w:rsidRPr="00CE0A65">
        <w:t>https://books.google.com/books?id=RTkyBgAAQBAJ&amp;dq=marcia+pimentel+and+immigration&amp;source=gbs_navlinks_s</w:t>
      </w:r>
      <w:r>
        <w:t xml:space="preserve"> Accessed 7/3/18)//DG</w:t>
      </w:r>
    </w:p>
    <w:p w:rsidR="00074F23" w:rsidRPr="00DE67C7" w:rsidRDefault="00074F23" w:rsidP="00074F23">
      <w:pPr>
        <w:rPr>
          <w:rStyle w:val="StyleUnderline"/>
        </w:rPr>
      </w:pPr>
      <w:r w:rsidRPr="00DE67C7">
        <w:rPr>
          <w:rStyle w:val="StyleUnderline"/>
        </w:rPr>
        <w:t xml:space="preserve">Immigration policy will </w:t>
      </w:r>
      <w:r w:rsidRPr="00DE67C7">
        <w:rPr>
          <w:rStyle w:val="Emphasis"/>
        </w:rPr>
        <w:t>thus determine</w:t>
      </w:r>
      <w:r w:rsidRPr="00DE67C7">
        <w:rPr>
          <w:rStyle w:val="StyleUnderline"/>
        </w:rPr>
        <w:t xml:space="preserve"> whether America's </w:t>
      </w:r>
      <w:r w:rsidRPr="00DE67C7">
        <w:rPr>
          <w:rStyle w:val="Emphasis"/>
        </w:rPr>
        <w:t>population stabilizes</w:t>
      </w:r>
      <w:r w:rsidRPr="00DE67C7">
        <w:rPr>
          <w:rStyle w:val="StyleUnderline"/>
        </w:rPr>
        <w:t xml:space="preserve"> or </w:t>
      </w:r>
      <w:r w:rsidRPr="00DE67C7">
        <w:rPr>
          <w:rStyle w:val="Emphasis"/>
        </w:rPr>
        <w:t>continues to grow</w:t>
      </w:r>
      <w:r w:rsidRPr="00DE67C7">
        <w:rPr>
          <w:rStyle w:val="StyleUnderline"/>
        </w:rPr>
        <w:t xml:space="preserve"> during the current century, helping </w:t>
      </w:r>
      <w:r w:rsidRPr="00DE67C7">
        <w:rPr>
          <w:rStyle w:val="Emphasis"/>
        </w:rPr>
        <w:t>determine</w:t>
      </w:r>
      <w:r w:rsidRPr="00DE67C7">
        <w:rPr>
          <w:rStyle w:val="StyleUnderline"/>
        </w:rPr>
        <w:t xml:space="preserve"> what the next several generations of American environmentalists </w:t>
      </w:r>
      <w:r w:rsidRPr="00DE67C7">
        <w:rPr>
          <w:rStyle w:val="Emphasis"/>
        </w:rPr>
        <w:t>will be able to accomplish.</w:t>
      </w:r>
      <w:r w:rsidRPr="00DE67C7">
        <w:t xml:space="preserve"> </w:t>
      </w:r>
      <w:r w:rsidRPr="00DE67C7">
        <w:rPr>
          <w:rStyle w:val="StyleUnderline"/>
        </w:rPr>
        <w:t xml:space="preserve">Problems like </w:t>
      </w:r>
      <w:r w:rsidRPr="00DE67C7">
        <w:rPr>
          <w:rStyle w:val="Emphasis"/>
        </w:rPr>
        <w:t>limiting greenhouse gas emissions</w:t>
      </w:r>
      <w:r w:rsidRPr="00DE67C7">
        <w:t xml:space="preserve"> </w:t>
      </w:r>
      <w:r w:rsidRPr="00DE67C7">
        <w:rPr>
          <w:rStyle w:val="StyleUnderline"/>
        </w:rPr>
        <w:t xml:space="preserve">or </w:t>
      </w:r>
      <w:r w:rsidRPr="00DE67C7">
        <w:rPr>
          <w:rStyle w:val="Emphasis"/>
        </w:rPr>
        <w:t>stopping habitat loss</w:t>
      </w:r>
      <w:r>
        <w:rPr>
          <w:rStyle w:val="StyleUnderline"/>
        </w:rPr>
        <w:t xml:space="preserve"> look very dif</w:t>
      </w:r>
      <w:r w:rsidRPr="00DE67C7">
        <w:rPr>
          <w:rStyle w:val="StyleUnderline"/>
        </w:rPr>
        <w:t>ferent depending on whether or not our population is growing</w:t>
      </w:r>
      <w:r w:rsidRPr="00DE67C7">
        <w:t xml:space="preserve">, as we saw in the previous chapter. </w:t>
      </w:r>
      <w:r w:rsidRPr="00DE67C7">
        <w:rPr>
          <w:rStyle w:val="StyleUnderline"/>
        </w:rPr>
        <w:t>Whether American environmentalists will be pessimistic and reactive, or optimistic and agenda-setting in the coming decades also depends on underlying demographic realities</w:t>
      </w:r>
      <w:r w:rsidRPr="00DE67C7">
        <w:t xml:space="preserve">. We seem </w:t>
      </w:r>
      <w:r w:rsidRPr="00DE67C7">
        <w:rPr>
          <w:rStyle w:val="StyleUnderline"/>
        </w:rPr>
        <w:t xml:space="preserve">unlikely to achieve our highest </w:t>
      </w:r>
      <w:r w:rsidRPr="00B951AE">
        <w:rPr>
          <w:rStyle w:val="StyleUnderline"/>
        </w:rPr>
        <w:t xml:space="preserve">ambitions, such as </w:t>
      </w:r>
      <w:r w:rsidRPr="00B951AE">
        <w:rPr>
          <w:rStyle w:val="Emphasis"/>
        </w:rPr>
        <w:t>restoring significant water flows</w:t>
      </w:r>
      <w:r w:rsidRPr="00B951AE">
        <w:rPr>
          <w:rStyle w:val="StyleUnderline"/>
        </w:rPr>
        <w:t xml:space="preserve"> to the lower </w:t>
      </w:r>
      <w:r w:rsidRPr="00B951AE">
        <w:rPr>
          <w:rStyle w:val="Emphasis"/>
        </w:rPr>
        <w:t>Colorado River</w:t>
      </w:r>
      <w:r w:rsidRPr="00B951AE">
        <w:rPr>
          <w:rStyle w:val="StyleUnderline"/>
        </w:rPr>
        <w:t>, in</w:t>
      </w:r>
      <w:r w:rsidRPr="00DE67C7">
        <w:rPr>
          <w:rStyle w:val="StyleUnderline"/>
        </w:rPr>
        <w:t xml:space="preserve"> the context of a rapidly growing population.</w:t>
      </w:r>
    </w:p>
    <w:p w:rsidR="00074F23" w:rsidRPr="00074F23" w:rsidRDefault="00074F23" w:rsidP="00074F23">
      <w:r w:rsidRPr="00DE67C7">
        <w:t xml:space="preserve">Fortunately, </w:t>
      </w:r>
      <w:proofErr w:type="gramStart"/>
      <w:r w:rsidRPr="00DE67C7">
        <w:rPr>
          <w:rStyle w:val="StyleUnderline"/>
        </w:rPr>
        <w:t>Americas</w:t>
      </w:r>
      <w:proofErr w:type="gramEnd"/>
      <w:r w:rsidRPr="00DE67C7">
        <w:rPr>
          <w:rStyle w:val="StyleUnderline"/>
        </w:rPr>
        <w:t xml:space="preserve"> demographic future is largely up to us, its citizens. With a current fertility rate slightly below replacement level, the U</w:t>
      </w:r>
      <w:r w:rsidRPr="00DE67C7">
        <w:t xml:space="preserve">nited </w:t>
      </w:r>
      <w:r w:rsidRPr="00DE67C7">
        <w:rPr>
          <w:rStyle w:val="StyleUnderline"/>
        </w:rPr>
        <w:t>S</w:t>
      </w:r>
      <w:r w:rsidRPr="00DE67C7">
        <w:t xml:space="preserve">tates </w:t>
      </w:r>
      <w:r w:rsidRPr="00DE67C7">
        <w:rPr>
          <w:rStyle w:val="Emphasis"/>
        </w:rPr>
        <w:t>can achieve</w:t>
      </w:r>
      <w:r w:rsidRPr="00DE67C7">
        <w:rPr>
          <w:rStyle w:val="StyleUnderline"/>
        </w:rPr>
        <w:t xml:space="preserve"> a stable population gradually</w:t>
      </w:r>
      <w:r w:rsidRPr="00DE67C7">
        <w:t xml:space="preserve">, </w:t>
      </w:r>
      <w:r w:rsidRPr="00DE67C7">
        <w:rPr>
          <w:rStyle w:val="StyleUnderline"/>
        </w:rPr>
        <w:t>without coercion and without compromising our values or endangering important national interests</w:t>
      </w:r>
      <w:r w:rsidRPr="00DE67C7">
        <w:t>. Furthermore, because almost half of all US births arc unplanned or involve young single mothers, increased funding and better family planning services could well drive fertility rates even lower and allow us to gradually reduce our population, as part of an overall commitment to sustainability.</w:t>
      </w:r>
    </w:p>
    <w:p w:rsidR="00CF0057" w:rsidRPr="00CF0057" w:rsidRDefault="00CF0057" w:rsidP="00CF0057">
      <w:pPr>
        <w:pStyle w:val="Heading4"/>
      </w:pPr>
      <w:r>
        <w:t>Immigration causes rapid population growth---without it, the US stays below replacement level</w:t>
      </w:r>
    </w:p>
    <w:p w:rsidR="00CF0057" w:rsidRPr="00487808" w:rsidRDefault="00CF0057" w:rsidP="00CF0057">
      <w:proofErr w:type="spellStart"/>
      <w:r w:rsidRPr="00487808">
        <w:rPr>
          <w:rStyle w:val="Style13ptBold"/>
        </w:rPr>
        <w:t>McAlpin</w:t>
      </w:r>
      <w:proofErr w:type="spellEnd"/>
      <w:r w:rsidRPr="00487808">
        <w:rPr>
          <w:rStyle w:val="Style13ptBold"/>
        </w:rPr>
        <w:t xml:space="preserve"> 14</w:t>
      </w:r>
      <w:r w:rsidRPr="00487808">
        <w:t xml:space="preserve"> – David </w:t>
      </w:r>
      <w:proofErr w:type="spellStart"/>
      <w:r w:rsidRPr="00487808">
        <w:t>McAlpin</w:t>
      </w:r>
      <w:proofErr w:type="spellEnd"/>
      <w:r w:rsidRPr="00487808">
        <w:t xml:space="preserve">, PIR, 2014 (“U.S. Population and Its Impact on the Environment: Why Curbing Per Capita Consumption Is Not Enough,” </w:t>
      </w:r>
      <w:r w:rsidRPr="00487808">
        <w:rPr>
          <w:i/>
        </w:rPr>
        <w:t>Progressives for Immigration Reform</w:t>
      </w:r>
      <w:r w:rsidRPr="00487808">
        <w:t>, September 10</w:t>
      </w:r>
      <w:r w:rsidRPr="00487808">
        <w:rPr>
          <w:vertAlign w:val="superscript"/>
        </w:rPr>
        <w:t>th</w:t>
      </w:r>
      <w:r w:rsidRPr="00487808">
        <w:t xml:space="preserve">, </w:t>
      </w:r>
      <w:hyperlink r:id="rId15" w:history="1">
        <w:r w:rsidRPr="00487808">
          <w:rPr>
            <w:rStyle w:val="Hyperlink"/>
          </w:rPr>
          <w:t>http://progressivesforimmigrationreform.org/publication/u-s-population-and-its-impact-on-the-environment-why-curbing-per-capita-consumption-is-not-enough/</w:t>
        </w:r>
      </w:hyperlink>
      <w:r w:rsidRPr="00487808">
        <w:t xml:space="preserve">, </w:t>
      </w:r>
      <w:proofErr w:type="spellStart"/>
      <w:r w:rsidRPr="00487808">
        <w:t>AIvackovic</w:t>
      </w:r>
      <w:proofErr w:type="spellEnd"/>
      <w:r w:rsidRPr="00487808">
        <w:t>)</w:t>
      </w:r>
    </w:p>
    <w:p w:rsidR="00CF0057" w:rsidRDefault="00CF0057" w:rsidP="00CF0057">
      <w:r w:rsidRPr="000B20C4">
        <w:rPr>
          <w:sz w:val="22"/>
          <w:u w:val="single"/>
        </w:rPr>
        <w:t>There are two dynamics that fuel population growth</w:t>
      </w:r>
      <w:r w:rsidRPr="000B20C4">
        <w:t xml:space="preserve"> within a particular nation barring a high death rate: the </w:t>
      </w:r>
      <w:r w:rsidRPr="000B20C4">
        <w:rPr>
          <w:rStyle w:val="Emphasis"/>
        </w:rPr>
        <w:t>total fertility rate</w:t>
      </w:r>
      <w:r w:rsidRPr="000B20C4">
        <w:t xml:space="preserve"> </w:t>
      </w:r>
      <w:r w:rsidRPr="000B20C4">
        <w:rPr>
          <w:sz w:val="22"/>
          <w:u w:val="single"/>
        </w:rPr>
        <w:t>and</w:t>
      </w:r>
      <w:r w:rsidRPr="000B20C4">
        <w:t xml:space="preserve"> </w:t>
      </w:r>
      <w:r w:rsidRPr="000B20C4">
        <w:rPr>
          <w:rStyle w:val="Emphasis"/>
        </w:rPr>
        <w:t>immigration levels</w:t>
      </w:r>
      <w:r w:rsidRPr="000B20C4">
        <w:t xml:space="preserve">. </w:t>
      </w:r>
      <w:r w:rsidRPr="000B20C4">
        <w:rPr>
          <w:sz w:val="22"/>
          <w:u w:val="single"/>
        </w:rPr>
        <w:t>According</w:t>
      </w:r>
      <w:r w:rsidRPr="000B20C4">
        <w:t xml:space="preserve"> </w:t>
      </w:r>
      <w:r w:rsidRPr="000B20C4">
        <w:rPr>
          <w:sz w:val="22"/>
          <w:u w:val="single"/>
        </w:rPr>
        <w:t>to the World Bank</w:t>
      </w:r>
      <w:r w:rsidRPr="000B20C4">
        <w:t xml:space="preserve">, the </w:t>
      </w:r>
      <w:r w:rsidRPr="000B20C4">
        <w:rPr>
          <w:sz w:val="22"/>
          <w:u w:val="single"/>
        </w:rPr>
        <w:t>total fertility rate in the</w:t>
      </w:r>
      <w:r w:rsidRPr="000B20C4">
        <w:t xml:space="preserve"> </w:t>
      </w:r>
      <w:r w:rsidRPr="000B20C4">
        <w:rPr>
          <w:rStyle w:val="Emphasis"/>
        </w:rPr>
        <w:t>U</w:t>
      </w:r>
      <w:r w:rsidRPr="000B20C4">
        <w:t xml:space="preserve">nited </w:t>
      </w:r>
      <w:r w:rsidRPr="000B20C4">
        <w:rPr>
          <w:rStyle w:val="Emphasis"/>
        </w:rPr>
        <w:t>S</w:t>
      </w:r>
      <w:r w:rsidRPr="000B20C4">
        <w:t xml:space="preserve">tates </w:t>
      </w:r>
      <w:r w:rsidRPr="000B20C4">
        <w:rPr>
          <w:sz w:val="22"/>
          <w:u w:val="single"/>
        </w:rPr>
        <w:t>is</w:t>
      </w:r>
      <w:r w:rsidRPr="000B20C4">
        <w:t xml:space="preserve"> presently </w:t>
      </w:r>
      <w:r w:rsidRPr="000B20C4">
        <w:rPr>
          <w:sz w:val="22"/>
          <w:u w:val="single"/>
        </w:rPr>
        <w:t>1.89 births per</w:t>
      </w:r>
      <w:r w:rsidRPr="000B20C4">
        <w:t xml:space="preserve"> </w:t>
      </w:r>
      <w:r w:rsidRPr="000B20C4">
        <w:rPr>
          <w:sz w:val="22"/>
          <w:u w:val="single"/>
        </w:rPr>
        <w:t>woman</w:t>
      </w:r>
      <w:r w:rsidRPr="000B20C4">
        <w:t xml:space="preserve">, </w:t>
      </w:r>
      <w:r w:rsidRPr="000B20C4">
        <w:rPr>
          <w:sz w:val="22"/>
          <w:u w:val="single"/>
        </w:rPr>
        <w:t xml:space="preserve">which is slightly </w:t>
      </w:r>
      <w:r w:rsidRPr="000B20C4">
        <w:rPr>
          <w:rStyle w:val="Emphasis"/>
        </w:rPr>
        <w:t>under the replacement level</w:t>
      </w:r>
      <w:r w:rsidRPr="000B20C4">
        <w:t xml:space="preserve"> of 2.1 births per woman. However, despite what the low fertility rate may suggest, population growth continues to thrive in America. The U.S. Census Bureau reports that between 2000 and 2010, the United States population grew by 27.3 million people. Unsurprisingly, </w:t>
      </w:r>
      <w:r w:rsidRPr="000B20C4">
        <w:rPr>
          <w:sz w:val="22"/>
          <w:u w:val="single"/>
        </w:rPr>
        <w:t xml:space="preserve">regions impacted by the </w:t>
      </w:r>
      <w:r w:rsidRPr="000B20C4">
        <w:rPr>
          <w:rStyle w:val="Emphasis"/>
        </w:rPr>
        <w:t>highest levels of immigration</w:t>
      </w:r>
      <w:r w:rsidRPr="000B20C4">
        <w:t xml:space="preserve"> </w:t>
      </w:r>
      <w:r w:rsidRPr="000B20C4">
        <w:rPr>
          <w:sz w:val="22"/>
          <w:u w:val="single"/>
        </w:rPr>
        <w:t>experienced</w:t>
      </w:r>
      <w:r w:rsidRPr="000B20C4">
        <w:t xml:space="preserve"> the </w:t>
      </w:r>
      <w:r w:rsidRPr="000B20C4">
        <w:rPr>
          <w:rStyle w:val="Emphasis"/>
        </w:rPr>
        <w:t>most rapid population growth</w:t>
      </w:r>
      <w:r w:rsidRPr="000B20C4">
        <w:t xml:space="preserve">, </w:t>
      </w:r>
      <w:r w:rsidRPr="000B20C4">
        <w:rPr>
          <w:sz w:val="22"/>
          <w:u w:val="single"/>
        </w:rPr>
        <w:t>as</w:t>
      </w:r>
      <w:r w:rsidRPr="000B20C4">
        <w:t xml:space="preserve"> the </w:t>
      </w:r>
      <w:r w:rsidRPr="000B20C4">
        <w:rPr>
          <w:sz w:val="22"/>
          <w:u w:val="single"/>
        </w:rPr>
        <w:t>south and west regions of the</w:t>
      </w:r>
      <w:r w:rsidRPr="000B20C4">
        <w:t xml:space="preserve"> </w:t>
      </w:r>
      <w:r w:rsidRPr="000B20C4">
        <w:rPr>
          <w:rStyle w:val="Emphasis"/>
        </w:rPr>
        <w:t>U</w:t>
      </w:r>
      <w:r w:rsidRPr="000B20C4">
        <w:t xml:space="preserve">nited </w:t>
      </w:r>
      <w:r w:rsidRPr="000B20C4">
        <w:rPr>
          <w:rStyle w:val="Emphasis"/>
        </w:rPr>
        <w:t>S</w:t>
      </w:r>
      <w:r w:rsidRPr="000B20C4">
        <w:t xml:space="preserve">tates </w:t>
      </w:r>
      <w:r w:rsidRPr="000B20C4">
        <w:rPr>
          <w:sz w:val="22"/>
          <w:u w:val="single"/>
        </w:rPr>
        <w:t>grew</w:t>
      </w:r>
      <w:r w:rsidRPr="000B20C4">
        <w:t xml:space="preserve"> </w:t>
      </w:r>
      <w:r w:rsidRPr="000B20C4">
        <w:rPr>
          <w:rStyle w:val="Emphasis"/>
        </w:rPr>
        <w:t>14.3 percent</w:t>
      </w:r>
      <w:r w:rsidRPr="000B20C4">
        <w:t xml:space="preserve"> </w:t>
      </w:r>
      <w:r w:rsidRPr="000B20C4">
        <w:rPr>
          <w:sz w:val="22"/>
          <w:u w:val="single"/>
        </w:rPr>
        <w:t>and</w:t>
      </w:r>
      <w:r w:rsidRPr="000B20C4">
        <w:t xml:space="preserve"> </w:t>
      </w:r>
      <w:r w:rsidRPr="000B20C4">
        <w:rPr>
          <w:rStyle w:val="Emphasis"/>
        </w:rPr>
        <w:t>13.8 percent</w:t>
      </w:r>
      <w:r w:rsidRPr="000B20C4">
        <w:t xml:space="preserve">, respectively. With domestic fertility rates contributing negatively to population size, the recent surge in population can be directly attributed to immigration. The population of immigrants in the United States, both legal and illegal, reached an unprecedented 40 million in 2010, the largest number ever recorded in our nation’s history. Of the nation’s 40 million immigrant population, nearly 14 million immigrated to the U.S. between 2000 and 2010. [9] If the fertility rate in the United States remains below the replacement level as it does now, then </w:t>
      </w:r>
      <w:r w:rsidRPr="000B20C4">
        <w:rPr>
          <w:sz w:val="22"/>
          <w:u w:val="single"/>
        </w:rPr>
        <w:t>immigration</w:t>
      </w:r>
      <w:r w:rsidRPr="000B20C4">
        <w:t xml:space="preserve"> </w:t>
      </w:r>
      <w:r w:rsidRPr="000B20C4">
        <w:rPr>
          <w:sz w:val="22"/>
          <w:u w:val="single"/>
        </w:rPr>
        <w:t xml:space="preserve">will essentially become the </w:t>
      </w:r>
      <w:r w:rsidRPr="000B20C4">
        <w:rPr>
          <w:rStyle w:val="Emphasis"/>
        </w:rPr>
        <w:t>only driver of future population growth</w:t>
      </w:r>
      <w:r w:rsidRPr="000B20C4">
        <w:t xml:space="preserve">, </w:t>
      </w:r>
      <w:r w:rsidRPr="000B20C4">
        <w:rPr>
          <w:sz w:val="22"/>
          <w:u w:val="single"/>
        </w:rPr>
        <w:t>continuing a trend that will have dire consequences to our environment</w:t>
      </w:r>
      <w:r w:rsidRPr="000B20C4">
        <w:t xml:space="preserve">. Current immigration levels cast a long shadow on the United States’ future, as population growth projections for the year 2100 predict that the U.S. population will hit 571 million under the current immigration policy, which admits a little less than 1 million new immigrants annually. </w:t>
      </w:r>
      <w:r w:rsidRPr="000B20C4">
        <w:rPr>
          <w:sz w:val="22"/>
          <w:u w:val="single"/>
        </w:rPr>
        <w:t xml:space="preserve">With a country already facing difficulty in preventing </w:t>
      </w:r>
      <w:r w:rsidRPr="000B20C4">
        <w:rPr>
          <w:rStyle w:val="Emphasis"/>
        </w:rPr>
        <w:t>water scarcity</w:t>
      </w:r>
      <w:r w:rsidRPr="000B20C4">
        <w:rPr>
          <w:sz w:val="22"/>
          <w:u w:val="single"/>
        </w:rPr>
        <w:t xml:space="preserve"> and the </w:t>
      </w:r>
      <w:r w:rsidRPr="000B20C4">
        <w:rPr>
          <w:rStyle w:val="Emphasis"/>
        </w:rPr>
        <w:t>destruction of irreplaceable habitats</w:t>
      </w:r>
      <w:r w:rsidRPr="000B20C4">
        <w:t xml:space="preserve"> (witness the </w:t>
      </w:r>
      <w:r w:rsidRPr="000B20C4">
        <w:rPr>
          <w:sz w:val="22"/>
          <w:u w:val="single"/>
        </w:rPr>
        <w:t xml:space="preserve">deforestation of the </w:t>
      </w:r>
      <w:proofErr w:type="spellStart"/>
      <w:r w:rsidRPr="000B20C4">
        <w:rPr>
          <w:sz w:val="22"/>
          <w:u w:val="single"/>
        </w:rPr>
        <w:t>Tongass</w:t>
      </w:r>
      <w:proofErr w:type="spellEnd"/>
      <w:r w:rsidRPr="000B20C4">
        <w:t xml:space="preserve">), </w:t>
      </w:r>
      <w:r w:rsidRPr="000B20C4">
        <w:rPr>
          <w:sz w:val="22"/>
          <w:u w:val="single"/>
        </w:rPr>
        <w:t>there is no reason to believe</w:t>
      </w:r>
      <w:r w:rsidRPr="000B20C4">
        <w:t xml:space="preserve"> </w:t>
      </w:r>
      <w:r w:rsidRPr="000B20C4">
        <w:rPr>
          <w:sz w:val="22"/>
          <w:u w:val="single"/>
        </w:rPr>
        <w:t>the</w:t>
      </w:r>
      <w:r w:rsidRPr="000B20C4">
        <w:t xml:space="preserve"> </w:t>
      </w:r>
      <w:r w:rsidRPr="000B20C4">
        <w:rPr>
          <w:rStyle w:val="Emphasis"/>
        </w:rPr>
        <w:t>U</w:t>
      </w:r>
      <w:r w:rsidRPr="000B20C4">
        <w:t xml:space="preserve">nited </w:t>
      </w:r>
      <w:r w:rsidRPr="000B20C4">
        <w:rPr>
          <w:rStyle w:val="Emphasis"/>
        </w:rPr>
        <w:t>S</w:t>
      </w:r>
      <w:r w:rsidRPr="000B20C4">
        <w:t xml:space="preserve">tates </w:t>
      </w:r>
      <w:r w:rsidRPr="000B20C4">
        <w:rPr>
          <w:sz w:val="22"/>
          <w:u w:val="single"/>
        </w:rPr>
        <w:t>will</w:t>
      </w:r>
      <w:r w:rsidRPr="000B20C4">
        <w:t xml:space="preserve"> be able to </w:t>
      </w:r>
      <w:r w:rsidRPr="000B20C4">
        <w:rPr>
          <w:sz w:val="22"/>
          <w:u w:val="single"/>
        </w:rPr>
        <w:t xml:space="preserve">circumvent these problems with nearly </w:t>
      </w:r>
      <w:r w:rsidRPr="000B20C4">
        <w:rPr>
          <w:rStyle w:val="Emphasis"/>
        </w:rPr>
        <w:t>twice its current population size</w:t>
      </w:r>
      <w:r w:rsidRPr="000B20C4">
        <w:t xml:space="preserve">. </w:t>
      </w:r>
      <w:r w:rsidRPr="000B20C4">
        <w:rPr>
          <w:sz w:val="22"/>
          <w:u w:val="single"/>
        </w:rPr>
        <w:t>More people living in the country leads to</w:t>
      </w:r>
      <w:r w:rsidRPr="000B20C4">
        <w:t xml:space="preserve"> </w:t>
      </w:r>
      <w:r w:rsidRPr="000B20C4">
        <w:rPr>
          <w:rStyle w:val="Emphasis"/>
        </w:rPr>
        <w:t>increased demands for food</w:t>
      </w:r>
      <w:r w:rsidRPr="000B20C4">
        <w:t xml:space="preserve">, </w:t>
      </w:r>
      <w:r w:rsidRPr="000B20C4">
        <w:rPr>
          <w:rStyle w:val="Emphasis"/>
        </w:rPr>
        <w:t>water</w:t>
      </w:r>
      <w:r w:rsidRPr="000B20C4">
        <w:t xml:space="preserve">, and </w:t>
      </w:r>
      <w:r w:rsidRPr="000B20C4">
        <w:rPr>
          <w:rStyle w:val="Emphasis"/>
        </w:rPr>
        <w:t>gas</w:t>
      </w:r>
      <w:r w:rsidRPr="000B20C4">
        <w:t xml:space="preserve">, </w:t>
      </w:r>
      <w:r w:rsidRPr="000B20C4">
        <w:rPr>
          <w:sz w:val="22"/>
          <w:u w:val="single"/>
        </w:rPr>
        <w:t>regardless</w:t>
      </w:r>
      <w:r w:rsidRPr="000B20C4">
        <w:t xml:space="preserve"> </w:t>
      </w:r>
      <w:r w:rsidRPr="000B20C4">
        <w:rPr>
          <w:sz w:val="22"/>
          <w:u w:val="single"/>
        </w:rPr>
        <w:t>of</w:t>
      </w:r>
      <w:r w:rsidRPr="000B20C4">
        <w:t xml:space="preserve"> their </w:t>
      </w:r>
      <w:r w:rsidRPr="000B20C4">
        <w:rPr>
          <w:sz w:val="22"/>
          <w:u w:val="single"/>
        </w:rPr>
        <w:t>income level</w:t>
      </w:r>
      <w:r w:rsidRPr="000B20C4">
        <w:t>. With already skyrocketing projections of population growth under the United States’ current immigration policy, in a baffling move, the U.S. Senate recently proposed to double U.S. immigration levels to around 2 million new immigrants annually.</w:t>
      </w:r>
    </w:p>
    <w:p w:rsidR="006F6073" w:rsidRDefault="006F6073" w:rsidP="006F6073">
      <w:pPr>
        <w:pStyle w:val="Heading4"/>
        <w:rPr>
          <w:rStyle w:val="Hyperlink"/>
        </w:rPr>
      </w:pPr>
      <w:bookmarkStart w:id="0" w:name="_Hlk518734643"/>
      <w:r>
        <w:rPr>
          <w:rStyle w:val="Hyperlink"/>
        </w:rPr>
        <w:t xml:space="preserve">Immigration to the U.S. causes </w:t>
      </w:r>
      <w:r w:rsidRPr="00BE0683">
        <w:rPr>
          <w:rStyle w:val="Hyperlink"/>
          <w:u w:val="single"/>
        </w:rPr>
        <w:t>uniquely harmful</w:t>
      </w:r>
      <w:r>
        <w:rPr>
          <w:rStyle w:val="Hyperlink"/>
        </w:rPr>
        <w:t xml:space="preserve"> overpopulation.</w:t>
      </w:r>
    </w:p>
    <w:p w:rsidR="006F6073" w:rsidRDefault="006F6073" w:rsidP="006F6073">
      <w:r>
        <w:t xml:space="preserve">Fred </w:t>
      </w:r>
      <w:proofErr w:type="spellStart"/>
      <w:r w:rsidRPr="0031729D">
        <w:rPr>
          <w:rStyle w:val="Style13ptBold"/>
        </w:rPr>
        <w:t>Elbel</w:t>
      </w:r>
      <w:proofErr w:type="spellEnd"/>
      <w:r w:rsidRPr="0031729D">
        <w:rPr>
          <w:rStyle w:val="Style13ptBold"/>
        </w:rPr>
        <w:t xml:space="preserve"> 4</w:t>
      </w:r>
      <w:r>
        <w:t xml:space="preserve">, writing for SUSPS, Fred is an internet marketing consultant and director of the Colorado Alliance for Immigration Reform, Latest Cite: 2004, “U.S. Immigration, Population Growth, and the Environment”, </w:t>
      </w:r>
      <w:hyperlink r:id="rId16" w:history="1">
        <w:r w:rsidRPr="004A53A1">
          <w:rPr>
            <w:rStyle w:val="Hyperlink"/>
          </w:rPr>
          <w:t>http://www.susps.org/overview/immigration.html</w:t>
        </w:r>
      </w:hyperlink>
      <w:r>
        <w:t xml:space="preserve"> -- CR</w:t>
      </w:r>
    </w:p>
    <w:p w:rsidR="006F6073" w:rsidRDefault="006F6073" w:rsidP="006F6073">
      <w:pPr>
        <w:rPr>
          <w:rStyle w:val="Emphasis"/>
        </w:rPr>
      </w:pPr>
      <w:r w:rsidRPr="00BE0683">
        <w:rPr>
          <w:rStyle w:val="StyleUnderline"/>
        </w:rPr>
        <w:t xml:space="preserve">Population growth is influenced by </w:t>
      </w:r>
      <w:r w:rsidRPr="00BE0683">
        <w:rPr>
          <w:sz w:val="14"/>
        </w:rPr>
        <w:t xml:space="preserve">three factors: mortality (the death rate, which has been steadily decreasing in the U.S.2), birth rates or </w:t>
      </w:r>
      <w:r w:rsidRPr="00BE0683">
        <w:rPr>
          <w:rStyle w:val="Emphasis"/>
        </w:rPr>
        <w:t xml:space="preserve">fertility </w:t>
      </w:r>
      <w:r w:rsidRPr="00BE0683">
        <w:rPr>
          <w:sz w:val="14"/>
        </w:rPr>
        <w:t xml:space="preserve">(children per woman) </w:t>
      </w:r>
      <w:r w:rsidRPr="00BE0683">
        <w:rPr>
          <w:rStyle w:val="Emphasis"/>
        </w:rPr>
        <w:t>and</w:t>
      </w:r>
      <w:r w:rsidRPr="00BE0683">
        <w:rPr>
          <w:sz w:val="14"/>
        </w:rPr>
        <w:t xml:space="preserve"> net</w:t>
      </w:r>
      <w:r w:rsidRPr="00BE0683">
        <w:rPr>
          <w:rStyle w:val="Emphasis"/>
        </w:rPr>
        <w:t xml:space="preserve"> immigration </w:t>
      </w:r>
      <w:r w:rsidRPr="00BE0683">
        <w:rPr>
          <w:sz w:val="14"/>
        </w:rPr>
        <w:t xml:space="preserve">(immigration minus emigration).29 </w:t>
      </w:r>
      <w:proofErr w:type="gramStart"/>
      <w:r w:rsidRPr="00BE0683">
        <w:rPr>
          <w:sz w:val="14"/>
        </w:rPr>
        <w:t>Unlike</w:t>
      </w:r>
      <w:proofErr w:type="gramEnd"/>
      <w:r w:rsidRPr="00BE0683">
        <w:rPr>
          <w:sz w:val="14"/>
        </w:rPr>
        <w:t xml:space="preserve"> in developing countries, fertility (children per woman) is no longer the significant contributor to U.S. population growth. In fact, overall U.S. fertility is slightly less than replacement level and has not exceeded replacement level since 1972.11 Components of U.S. population growth </w:t>
      </w:r>
      <w:r w:rsidRPr="00BE0683">
        <w:rPr>
          <w:rStyle w:val="StyleUnderline"/>
        </w:rPr>
        <w:t xml:space="preserve">Immigration is the </w:t>
      </w:r>
      <w:r w:rsidRPr="00BE0683">
        <w:rPr>
          <w:rStyle w:val="Emphasis"/>
        </w:rPr>
        <w:t>largest factor</w:t>
      </w:r>
      <w:r w:rsidRPr="00BE0683">
        <w:rPr>
          <w:rStyle w:val="StyleUnderline"/>
        </w:rPr>
        <w:t xml:space="preserve"> contributing to </w:t>
      </w:r>
      <w:r w:rsidRPr="00BE0683">
        <w:rPr>
          <w:rStyle w:val="Emphasis"/>
        </w:rPr>
        <w:t>population growth</w:t>
      </w:r>
      <w:r w:rsidRPr="00BE0683">
        <w:rPr>
          <w:sz w:val="14"/>
        </w:rPr>
        <w:t xml:space="preserve"> in the U.S. Immigration contributes over 2.25 million people to the U.S. population annually (1.5 million legal immigrants and illegal immigrants as of 2001-2002, now estimated at 1.7 million in 2003) plus 750,000 births to immigrant woman annually).31, 38 The total foreign-born population in the U.S. is now 31.1 million, a record 57% increase since 1990. 9-11 million of those are here illegally - a 4.5 million increase since 1990. </w:t>
      </w:r>
      <w:r w:rsidRPr="00BE0683">
        <w:rPr>
          <w:rStyle w:val="StyleUnderline"/>
        </w:rPr>
        <w:t>Population has been a concern of environmentalists</w:t>
      </w:r>
      <w:r w:rsidRPr="00BE0683">
        <w:rPr>
          <w:sz w:val="14"/>
        </w:rPr>
        <w:t xml:space="preserve"> since the first Earth Day in 1970. Had we stabilized immigration at replacement numbers in 1970, U.S. population would have stabilized at 255 million in 2020 and then gradually decreased to an environmentally sustainable level. Yet Congressional immigration policy changes starting with the 1965 Amendments to the Immigration and Nationality Act has increased immigration six-fold. The first manifestations of this increase were realized by the first Earth Day in 1970. Current </w:t>
      </w:r>
      <w:r w:rsidRPr="00BE0683">
        <w:rPr>
          <w:rStyle w:val="StyleUnderline"/>
        </w:rPr>
        <w:t>immigration levels are driving</w:t>
      </w:r>
      <w:r w:rsidRPr="00BE0683">
        <w:rPr>
          <w:sz w:val="14"/>
        </w:rPr>
        <w:t xml:space="preserve"> </w:t>
      </w:r>
      <w:r w:rsidRPr="00BE0683">
        <w:rPr>
          <w:rStyle w:val="Emphasis"/>
        </w:rPr>
        <w:t>U.S. population</w:t>
      </w:r>
      <w:r w:rsidRPr="00BE0683">
        <w:rPr>
          <w:sz w:val="14"/>
        </w:rPr>
        <w:t xml:space="preserve"> to double this century. Historically, post l970 immigrants and their descendants have added between 35 and 45 million people to America's population in less than 30 years. Unfortunately, this flow of people into the U.S. has not relieved population pressures in the countries of origin. During the this period of time the populations of most developing countries (including Central America, Mexico, China and Central America) have continued to grow.30 Clearly, </w:t>
      </w:r>
      <w:r w:rsidRPr="00BE0683">
        <w:rPr>
          <w:rStyle w:val="StyleUnderline"/>
        </w:rPr>
        <w:t>we are not able to solve the world's population problems by attempting to absorb their excess population</w:t>
      </w:r>
      <w:r w:rsidRPr="00BE0683">
        <w:rPr>
          <w:sz w:val="14"/>
        </w:rPr>
        <w:t xml:space="preserve">. Because our </w:t>
      </w:r>
      <w:r w:rsidRPr="00BE0683">
        <w:rPr>
          <w:rStyle w:val="StyleUnderline"/>
        </w:rPr>
        <w:t xml:space="preserve">high </w:t>
      </w:r>
      <w:r w:rsidRPr="00BE0683">
        <w:rPr>
          <w:rStyle w:val="Emphasis"/>
        </w:rPr>
        <w:t>resource consumption</w:t>
      </w:r>
      <w:r w:rsidRPr="00BE0683">
        <w:rPr>
          <w:rStyle w:val="StyleUnderline"/>
        </w:rPr>
        <w:t xml:space="preserve"> is </w:t>
      </w:r>
      <w:r w:rsidRPr="00BE0683">
        <w:rPr>
          <w:rStyle w:val="Emphasis"/>
        </w:rPr>
        <w:t>exacerbated</w:t>
      </w:r>
      <w:r w:rsidRPr="00BE0683">
        <w:rPr>
          <w:rStyle w:val="StyleUnderline"/>
        </w:rPr>
        <w:t xml:space="preserve"> </w:t>
      </w:r>
      <w:r w:rsidRPr="00BE0683">
        <w:rPr>
          <w:rStyle w:val="Emphasis"/>
        </w:rPr>
        <w:t>by</w:t>
      </w:r>
      <w:r w:rsidRPr="00BE0683">
        <w:rPr>
          <w:rStyle w:val="StyleUnderline"/>
        </w:rPr>
        <w:t xml:space="preserve"> our</w:t>
      </w:r>
      <w:r w:rsidRPr="00BE0683">
        <w:rPr>
          <w:rStyle w:val="Emphasis"/>
        </w:rPr>
        <w:t xml:space="preserve"> intake of immigrants</w:t>
      </w:r>
      <w:r w:rsidRPr="00BE0683">
        <w:rPr>
          <w:sz w:val="14"/>
        </w:rPr>
        <w:t xml:space="preserve">, </w:t>
      </w:r>
      <w:r w:rsidRPr="00BE0683">
        <w:rPr>
          <w:rStyle w:val="StyleUnderline"/>
        </w:rPr>
        <w:t xml:space="preserve">our </w:t>
      </w:r>
      <w:r w:rsidRPr="00BE0683">
        <w:rPr>
          <w:rStyle w:val="Emphasis"/>
        </w:rPr>
        <w:t>population growth</w:t>
      </w:r>
      <w:r w:rsidRPr="00BE0683">
        <w:rPr>
          <w:rStyle w:val="StyleUnderline"/>
        </w:rPr>
        <w:t xml:space="preserve"> is compromising the </w:t>
      </w:r>
      <w:r w:rsidRPr="00BE0683">
        <w:rPr>
          <w:rStyle w:val="Emphasis"/>
        </w:rPr>
        <w:t>environmental futures</w:t>
      </w:r>
      <w:r w:rsidRPr="00BE0683">
        <w:rPr>
          <w:rStyle w:val="StyleUnderline"/>
        </w:rPr>
        <w:t xml:space="preserve"> of not just our own country</w:t>
      </w:r>
      <w:r w:rsidRPr="00BE0683">
        <w:rPr>
          <w:sz w:val="14"/>
        </w:rPr>
        <w:t>, but of the rest of the world - from many other countries from which we extract resources. Paul Ehrlich, author of "The Population Explosion"35, said: "</w:t>
      </w:r>
      <w:r w:rsidRPr="00BE0683">
        <w:rPr>
          <w:rStyle w:val="StyleUnderline"/>
        </w:rPr>
        <w:t xml:space="preserve">Overpopulation in </w:t>
      </w:r>
      <w:r w:rsidRPr="00BE0683">
        <w:rPr>
          <w:rStyle w:val="Emphasis"/>
        </w:rPr>
        <w:t>rich countries</w:t>
      </w:r>
      <w:r w:rsidRPr="00BE0683">
        <w:rPr>
          <w:rStyle w:val="StyleUnderline"/>
        </w:rPr>
        <w:t xml:space="preserve"> is</w:t>
      </w:r>
      <w:r w:rsidRPr="00BE0683">
        <w:rPr>
          <w:sz w:val="14"/>
        </w:rPr>
        <w:t xml:space="preserve">, from the point of view of the Earth's habitability, </w:t>
      </w:r>
      <w:r w:rsidRPr="00BE0683">
        <w:rPr>
          <w:rStyle w:val="Emphasis"/>
        </w:rPr>
        <w:t>more serious</w:t>
      </w:r>
      <w:r w:rsidRPr="00BE0683">
        <w:rPr>
          <w:sz w:val="14"/>
        </w:rPr>
        <w:t xml:space="preserve"> </w:t>
      </w:r>
      <w:r w:rsidRPr="00BE0683">
        <w:rPr>
          <w:rStyle w:val="StyleUnderline"/>
        </w:rPr>
        <w:t>than rapid population growth in poor countries."</w:t>
      </w:r>
      <w:r w:rsidRPr="00BE0683">
        <w:rPr>
          <w:sz w:val="14"/>
        </w:rPr>
        <w:t xml:space="preserve"> </w:t>
      </w:r>
    </w:p>
    <w:bookmarkEnd w:id="0"/>
    <w:p w:rsidR="006F6073" w:rsidRPr="004A0F36" w:rsidRDefault="006F6073" w:rsidP="006F6073">
      <w:pPr>
        <w:pStyle w:val="Heading4"/>
      </w:pPr>
      <w:r w:rsidRPr="00EA2DB3">
        <w:t>Slight changes in immigration levels</w:t>
      </w:r>
      <w:r>
        <w:t xml:space="preserve"> determine </w:t>
      </w:r>
      <w:r w:rsidRPr="00EA2DB3">
        <w:rPr>
          <w:u w:val="single"/>
        </w:rPr>
        <w:t>exponential</w:t>
      </w:r>
      <w:r>
        <w:t xml:space="preserve"> population </w:t>
      </w:r>
      <w:r w:rsidRPr="00EA2DB3">
        <w:rPr>
          <w:u w:val="single"/>
        </w:rPr>
        <w:t>increases</w:t>
      </w:r>
      <w:r>
        <w:t xml:space="preserve"> versus the </w:t>
      </w:r>
      <w:r w:rsidRPr="00EA2DB3">
        <w:rPr>
          <w:u w:val="single"/>
        </w:rPr>
        <w:t>plateau</w:t>
      </w:r>
      <w:r>
        <w:t xml:space="preserve"> which is </w:t>
      </w:r>
      <w:r w:rsidRPr="004A0F36">
        <w:rPr>
          <w:u w:val="single"/>
        </w:rPr>
        <w:t>coming now</w:t>
      </w:r>
      <w:r>
        <w:t xml:space="preserve">. </w:t>
      </w:r>
    </w:p>
    <w:p w:rsidR="006F6073" w:rsidRDefault="006F6073" w:rsidP="006F6073">
      <w:proofErr w:type="spellStart"/>
      <w:r>
        <w:t>D’Vera</w:t>
      </w:r>
      <w:proofErr w:type="spellEnd"/>
      <w:r>
        <w:t xml:space="preserve"> </w:t>
      </w:r>
      <w:r w:rsidRPr="00EA2DB3">
        <w:rPr>
          <w:rStyle w:val="Style13ptBold"/>
        </w:rPr>
        <w:t>Cohn 12</w:t>
      </w:r>
      <w:r>
        <w:t>, SENIOR WRITER/EDITOR, Pew Research Center’s Social &amp; Demographic Trends Project, DECEMBER 14, 2012, "Census Bureau Lowers U.S. Growth Forecast, Mainly Due to Reduced Immigration and Births", http://www.pewsocialtrends.org/2012/12/14/census-bureau-lowers-u-s-growth-forecast-mainly-due-to-reduced-immigration-and-births/ -- CR</w:t>
      </w:r>
    </w:p>
    <w:p w:rsidR="006F6073" w:rsidRDefault="006F6073" w:rsidP="006F6073">
      <w:pPr>
        <w:rPr>
          <w:sz w:val="14"/>
        </w:rPr>
      </w:pPr>
      <w:r w:rsidRPr="00EA2DB3">
        <w:rPr>
          <w:rStyle w:val="StyleUnderline"/>
        </w:rPr>
        <w:t>The Census Bureau’s new national population projections released this week forecast markedly lower growth for the nation in the coming decades</w:t>
      </w:r>
      <w:r w:rsidRPr="00EA2DB3">
        <w:rPr>
          <w:sz w:val="14"/>
        </w:rPr>
        <w:t xml:space="preserve">—especially from immigration—than the last official projection in 2008. In fact, the bureau’s new projected population of 420.3 million in 2060 is below its previous projection of 439 million for a decade earlier, in 2050. The bureau’s new projected population for 2050 is 399.8 million. </w:t>
      </w:r>
      <w:r w:rsidRPr="00EA2DB3">
        <w:rPr>
          <w:rStyle w:val="StyleUnderline"/>
        </w:rPr>
        <w:t xml:space="preserve">The 2060 population figure, which represents a 34% increase from the U.S. 2012 population of 314 million, assumes that annual growth will range from just below 2 million to 2.5 million. That is decidedly less than in 2008, when the bureau assumed the nation would add </w:t>
      </w:r>
      <w:r w:rsidRPr="00EA2DB3">
        <w:rPr>
          <w:sz w:val="14"/>
        </w:rPr>
        <w:t xml:space="preserve">about 3 million to </w:t>
      </w:r>
      <w:r w:rsidRPr="00EA2DB3">
        <w:rPr>
          <w:rStyle w:val="StyleUnderline"/>
        </w:rPr>
        <w:t>3.4 million people each year through 2050,</w:t>
      </w:r>
      <w:r w:rsidRPr="00EA2DB3">
        <w:rPr>
          <w:sz w:val="14"/>
        </w:rPr>
        <w:t xml:space="preserve"> the final year in that set of projections.</w:t>
      </w:r>
      <w:r>
        <w:rPr>
          <w:rStyle w:val="StyleUnderline"/>
        </w:rPr>
        <w:t xml:space="preserve"> </w:t>
      </w:r>
      <w:r w:rsidRPr="00EA2DB3">
        <w:rPr>
          <w:rStyle w:val="StyleUnderline"/>
        </w:rPr>
        <w:t>Population projections are created from underlying assumptions about the nation’s future net immigration</w:t>
      </w:r>
      <w:r w:rsidRPr="00EA2DB3">
        <w:rPr>
          <w:sz w:val="14"/>
        </w:rPr>
        <w:t xml:space="preserve">, birth rates and death rates. Formulating new population projections is especially challenging now because the Great Recession that began in 2007 has helped to slow immigration and births. Immigration levels have come down since a peak in 2001, and unauthorized immigration began falling around 2007. Birth rates, already decreasing in recent decades, declined sharply after 2007. But are these recession-related declines a short-term blip or do they represent a long-term swerve? A comparison of the bureau’s 2008 and 2012 projections for the year 2050 indicates that most of the 39.2 million gap in the total population forecast is due to scaled-back assumptions about the level of new immigration to the U.S. But another notable factor in the lowered population projection was that the bureau also lowered its forecasts for birth levels. </w:t>
      </w:r>
      <w:r w:rsidRPr="00EA2DB3">
        <w:rPr>
          <w:rStyle w:val="Emphasis"/>
        </w:rPr>
        <w:t>Immigration Rate Lessens</w:t>
      </w:r>
      <w:r>
        <w:rPr>
          <w:rStyle w:val="Emphasis"/>
        </w:rPr>
        <w:t xml:space="preserve"> </w:t>
      </w:r>
      <w:proofErr w:type="gramStart"/>
      <w:r w:rsidRPr="00EA2DB3">
        <w:rPr>
          <w:sz w:val="14"/>
        </w:rPr>
        <w:t>The</w:t>
      </w:r>
      <w:proofErr w:type="gramEnd"/>
      <w:r w:rsidRPr="00EA2DB3">
        <w:rPr>
          <w:sz w:val="14"/>
        </w:rPr>
        <w:t xml:space="preserve"> Census Bureau projects the population by age, sex, race and Hispanic origin only. The bureau does not publish projections for the size of the immigrant population, but the agency incorporates into its overall projections assumptions about annual net immigration—the sum of how many immigrants arrive minus how many leave or die. In its new projections, </w:t>
      </w:r>
      <w:r w:rsidRPr="00EA2DB3">
        <w:rPr>
          <w:rStyle w:val="StyleUnderline"/>
        </w:rPr>
        <w:t>the bureau assumes that the U.S. population will gain a total of 41.2 million</w:t>
      </w:r>
      <w:r w:rsidRPr="00EA2DB3">
        <w:rPr>
          <w:sz w:val="14"/>
        </w:rPr>
        <w:t xml:space="preserve"> </w:t>
      </w:r>
      <w:r w:rsidRPr="00EA2DB3">
        <w:rPr>
          <w:rStyle w:val="StyleUnderline"/>
        </w:rPr>
        <w:t>net new international migrants from 2012-2050.</w:t>
      </w:r>
      <w:r w:rsidRPr="00EA2DB3">
        <w:rPr>
          <w:sz w:val="14"/>
        </w:rPr>
        <w:t xml:space="preserve"> </w:t>
      </w:r>
      <w:r w:rsidRPr="00EA2DB3">
        <w:rPr>
          <w:rStyle w:val="StyleUnderline"/>
        </w:rPr>
        <w:t>In its 2008 projections</w:t>
      </w:r>
      <w:r w:rsidRPr="00EA2DB3">
        <w:rPr>
          <w:sz w:val="14"/>
        </w:rPr>
        <w:t xml:space="preserve"> through 2050, </w:t>
      </w:r>
      <w:r w:rsidRPr="00EA2DB3">
        <w:rPr>
          <w:rStyle w:val="StyleUnderline"/>
        </w:rPr>
        <w:t xml:space="preserve">that number was 65.6 million. As this chart shows, </w:t>
      </w:r>
      <w:r w:rsidRPr="00EA2DB3">
        <w:rPr>
          <w:rStyle w:val="Emphasis"/>
        </w:rPr>
        <w:t>the difference</w:t>
      </w:r>
      <w:r w:rsidRPr="00EA2DB3">
        <w:rPr>
          <w:sz w:val="14"/>
        </w:rPr>
        <w:t>—24.4 million—</w:t>
      </w:r>
      <w:r w:rsidRPr="00EA2DB3">
        <w:rPr>
          <w:rStyle w:val="StyleUnderline"/>
        </w:rPr>
        <w:t xml:space="preserve">represents more than </w:t>
      </w:r>
      <w:r w:rsidRPr="00EA2DB3">
        <w:rPr>
          <w:rStyle w:val="Emphasis"/>
        </w:rPr>
        <w:t>60% of the reduction</w:t>
      </w:r>
      <w:r w:rsidRPr="00EA2DB3">
        <w:rPr>
          <w:rStyle w:val="StyleUnderline"/>
        </w:rPr>
        <w:t xml:space="preserve"> in total </w:t>
      </w:r>
      <w:r w:rsidRPr="00EA2DB3">
        <w:rPr>
          <w:rStyle w:val="Emphasis"/>
        </w:rPr>
        <w:t>U.S. population size</w:t>
      </w:r>
      <w:r w:rsidRPr="00EA2DB3">
        <w:rPr>
          <w:sz w:val="14"/>
        </w:rPr>
        <w:t xml:space="preserve"> for 2050 in the 2012 projections compared with those in 2008. Not only did the bureau lower the number of new immigrants it expects to arrive, it also changed the way it calculates its immigration forecasts. Instead of using only U.S. data, the bureau incorporated information on population trends in sending countries, which it collects in its International Data Base. Future rates were calculated using a weighted average of rates that prevailed from 1980 to 2010, so the projections incorporate both recent sharp reductions in immigration and a longer-term pattern of increases. Overall, </w:t>
      </w:r>
      <w:r w:rsidRPr="00EA2DB3">
        <w:rPr>
          <w:rStyle w:val="StyleUnderline"/>
        </w:rPr>
        <w:t xml:space="preserve">the projections estimate that </w:t>
      </w:r>
      <w:r w:rsidRPr="00EA2DB3">
        <w:rPr>
          <w:rStyle w:val="Emphasis"/>
        </w:rPr>
        <w:t>net immigration levels will rise to 1.2 million</w:t>
      </w:r>
      <w:r w:rsidRPr="00EA2DB3">
        <w:rPr>
          <w:rStyle w:val="StyleUnderline"/>
        </w:rPr>
        <w:t xml:space="preserve"> a year in 2060 from 725,000 in 2012. </w:t>
      </w:r>
      <w:r w:rsidRPr="00EA2DB3">
        <w:rPr>
          <w:rStyle w:val="Emphasis"/>
        </w:rPr>
        <w:t>In the new projections</w:t>
      </w:r>
      <w:r w:rsidRPr="00EA2DB3">
        <w:rPr>
          <w:rStyle w:val="StyleUnderline"/>
        </w:rPr>
        <w:t xml:space="preserve">, the growth of the foreign-born population increases </w:t>
      </w:r>
      <w:r w:rsidRPr="00EA2DB3">
        <w:rPr>
          <w:rStyle w:val="Emphasis"/>
        </w:rPr>
        <w:t>less and less rapidly over time</w:t>
      </w:r>
      <w:r w:rsidRPr="00EA2DB3">
        <w:rPr>
          <w:rStyle w:val="StyleUnderline"/>
        </w:rPr>
        <w:t xml:space="preserve"> and </w:t>
      </w:r>
      <w:r w:rsidRPr="004A0F36">
        <w:rPr>
          <w:rStyle w:val="Emphasis"/>
          <w:sz w:val="28"/>
        </w:rPr>
        <w:t>virtually levels off</w:t>
      </w:r>
      <w:r w:rsidRPr="004A0F36">
        <w:rPr>
          <w:rStyle w:val="StyleUnderline"/>
          <w:sz w:val="28"/>
        </w:rPr>
        <w:t xml:space="preserve"> </w:t>
      </w:r>
      <w:r w:rsidRPr="00EA2DB3">
        <w:rPr>
          <w:rStyle w:val="StyleUnderline"/>
        </w:rPr>
        <w:t xml:space="preserve">by mid-century. </w:t>
      </w:r>
      <w:r w:rsidRPr="00EA2DB3">
        <w:rPr>
          <w:rStyle w:val="Emphasis"/>
        </w:rPr>
        <w:t>In the 2008 projections</w:t>
      </w:r>
      <w:r w:rsidRPr="00EA2DB3">
        <w:rPr>
          <w:rStyle w:val="StyleUnderline"/>
        </w:rPr>
        <w:t xml:space="preserve">, annual </w:t>
      </w:r>
      <w:r w:rsidRPr="00EA2DB3">
        <w:rPr>
          <w:rStyle w:val="Emphasis"/>
        </w:rPr>
        <w:t>net immigration was about 1.3 million</w:t>
      </w:r>
      <w:r w:rsidRPr="00EA2DB3">
        <w:rPr>
          <w:rStyle w:val="StyleUnderline"/>
        </w:rPr>
        <w:t xml:space="preserve"> in 2012 and </w:t>
      </w:r>
      <w:r w:rsidRPr="00EA2DB3">
        <w:rPr>
          <w:rStyle w:val="Emphasis"/>
        </w:rPr>
        <w:t>increased to 2 million in 2048</w:t>
      </w:r>
      <w:r w:rsidRPr="00EA2DB3">
        <w:rPr>
          <w:rStyle w:val="StyleUnderline"/>
        </w:rPr>
        <w:t xml:space="preserve">, </w:t>
      </w:r>
      <w:r w:rsidRPr="00EA2DB3">
        <w:rPr>
          <w:rStyle w:val="Emphasis"/>
        </w:rPr>
        <w:t>growing briskly each decade</w:t>
      </w:r>
      <w:r w:rsidRPr="00EA2DB3">
        <w:rPr>
          <w:sz w:val="14"/>
        </w:rPr>
        <w:t>. (Net immigration from abroad includes a small number of people born in the U.S. or its territories, but not enough to affect totals.) The Census Bureau projections group countries into four regions, in order to categorize immigrants from those areas by race and Hispanic origin for use in the overall projections. Although Asian Americans have been the largest group of newly arriving immigrants since at least 2009, the bureau projects that Hispanics will have the largest net immigration in all future decades through 2060. However, by 2050, net migration by black immigrants is projected to overtake net immigration by white immigrants, so black net immigration will rank third by 2060, after Asian net immigration. The Census Bureau plans to release a set of alternative assumptions about immigration next year, including options showing immigration at higher levels and lower levels than shown in the current projections. The Pew Research Center released its most recent population projections in 2008, concluding that the U.S. population would reach 438 million in 2050, a 48% increase over the projection’s starting point in 2005. The Center is planning to update these projections in 2013, including more detail than the Census Bureau does about the size and characteristics of the immigrant population, and its descendants.</w:t>
      </w:r>
    </w:p>
    <w:p w:rsidR="006F6073" w:rsidRDefault="006F6073" w:rsidP="006F6073">
      <w:pPr>
        <w:pStyle w:val="Heading4"/>
      </w:pPr>
      <w:r>
        <w:t xml:space="preserve">Immigration flows cause overpopulation---BUT, existing restrictions solve. </w:t>
      </w:r>
    </w:p>
    <w:p w:rsidR="006F6073" w:rsidRDefault="006F6073" w:rsidP="006F6073">
      <w:r>
        <w:t xml:space="preserve">Fred </w:t>
      </w:r>
      <w:proofErr w:type="spellStart"/>
      <w:r w:rsidRPr="00F8390B">
        <w:rPr>
          <w:rStyle w:val="Style13ptBold"/>
        </w:rPr>
        <w:t>Elbel</w:t>
      </w:r>
      <w:proofErr w:type="spellEnd"/>
      <w:r w:rsidRPr="00F8390B">
        <w:rPr>
          <w:rStyle w:val="Style13ptBold"/>
        </w:rPr>
        <w:t xml:space="preserve"> 11</w:t>
      </w:r>
      <w:r>
        <w:t>, Fred is an internet marketing consultant and director of the Colorado Alliance for Immigration Reform, 6-8-2011, "Steering Toward Population and Immigration Sanity", https://www.capsweb.org/blog/steering-toward-population-and-immigration-sanity -- CR</w:t>
      </w:r>
    </w:p>
    <w:p w:rsidR="00CF0057" w:rsidRPr="00EC4BFC" w:rsidRDefault="006F6073" w:rsidP="00CF0057">
      <w:pPr>
        <w:rPr>
          <w:sz w:val="10"/>
        </w:rPr>
      </w:pPr>
      <w:r w:rsidRPr="00376DD8">
        <w:rPr>
          <w:rStyle w:val="StyleUnderline"/>
        </w:rPr>
        <w:t xml:space="preserve">The </w:t>
      </w:r>
      <w:r w:rsidRPr="00376DD8">
        <w:rPr>
          <w:rStyle w:val="Emphasis"/>
        </w:rPr>
        <w:t>United States</w:t>
      </w:r>
      <w:r w:rsidRPr="00376DD8">
        <w:rPr>
          <w:rStyle w:val="StyleUnderline"/>
        </w:rPr>
        <w:t xml:space="preserve"> is the world's </w:t>
      </w:r>
      <w:r w:rsidRPr="00376DD8">
        <w:rPr>
          <w:rStyle w:val="Emphasis"/>
        </w:rPr>
        <w:t>highest-consuming nation</w:t>
      </w:r>
      <w:r w:rsidRPr="00426AF7">
        <w:rPr>
          <w:sz w:val="10"/>
        </w:rPr>
        <w:t xml:space="preserve">. </w:t>
      </w:r>
      <w:r w:rsidRPr="00376DD8">
        <w:rPr>
          <w:rStyle w:val="StyleUnderline"/>
        </w:rPr>
        <w:t xml:space="preserve">Our </w:t>
      </w:r>
      <w:r w:rsidRPr="00376DD8">
        <w:rPr>
          <w:rStyle w:val="Emphasis"/>
        </w:rPr>
        <w:t>per capita level of consumption</w:t>
      </w:r>
      <w:r w:rsidRPr="00376DD8">
        <w:rPr>
          <w:rStyle w:val="StyleUnderline"/>
        </w:rPr>
        <w:t xml:space="preserve"> is </w:t>
      </w:r>
      <w:r w:rsidRPr="00376DD8">
        <w:rPr>
          <w:rStyle w:val="Emphasis"/>
        </w:rPr>
        <w:t>severely magnified</w:t>
      </w:r>
      <w:r w:rsidRPr="00376DD8">
        <w:rPr>
          <w:rStyle w:val="StyleUnderline"/>
        </w:rPr>
        <w:t xml:space="preserve"> by </w:t>
      </w:r>
      <w:r w:rsidRPr="00376DD8">
        <w:rPr>
          <w:rStyle w:val="Emphasis"/>
        </w:rPr>
        <w:t xml:space="preserve">our </w:t>
      </w:r>
      <w:r w:rsidRPr="00376DD8">
        <w:rPr>
          <w:rStyle w:val="StyleUnderline"/>
        </w:rPr>
        <w:t xml:space="preserve">large </w:t>
      </w:r>
      <w:r w:rsidRPr="00376DD8">
        <w:rPr>
          <w:rStyle w:val="Emphasis"/>
        </w:rPr>
        <w:t>population</w:t>
      </w:r>
      <w:r w:rsidRPr="00426AF7">
        <w:rPr>
          <w:sz w:val="10"/>
        </w:rPr>
        <w:t xml:space="preserve"> which has now exceeded 308 million. While we try to steer our country around financial disaster, our booming population continues to grow as fast as many third-world countries. Indeed, since 1945 our population growth rate has rivaled that of India. California has been growing faster than Bangladesh. Current U.S. population policy is one of deliberate default, resulting in U.S. population growth of over 3 million people each year. While this meets the requirements of the Chamber of Commerce, such endless physical growth is ultimately doomed. We simply </w:t>
      </w:r>
      <w:proofErr w:type="spellStart"/>
      <w:r w:rsidRPr="00426AF7">
        <w:rPr>
          <w:sz w:val="10"/>
        </w:rPr>
        <w:t>can not</w:t>
      </w:r>
      <w:proofErr w:type="spellEnd"/>
      <w:r w:rsidRPr="00426AF7">
        <w:rPr>
          <w:sz w:val="10"/>
        </w:rPr>
        <w:t xml:space="preserve"> grow forever within the confines of our nation's borders. As we grow now, we pave the way for our </w:t>
      </w:r>
      <w:proofErr w:type="spellStart"/>
      <w:r w:rsidRPr="00426AF7">
        <w:rPr>
          <w:sz w:val="10"/>
        </w:rPr>
        <w:t>childrens</w:t>
      </w:r>
      <w:proofErr w:type="spellEnd"/>
      <w:r w:rsidRPr="00426AF7">
        <w:rPr>
          <w:sz w:val="10"/>
        </w:rPr>
        <w:t xml:space="preserve">' misfortunes. The good news is that American women voluntarily achieved replacement level fertility (2.1 children per woman) in 1972. Yet population momentum would still have driven our population to keep growing for several decades. After that, population would have gradually tapered back to sustainable levels. This is because it takes a period of time equal to the average life expectancy (approximately three generations or 73 years in the U.S.) for a reduction in fertility to be realized as a change in actual population numbers. The bad news is that we are still operating under a government-mandated program of forced population growth. While </w:t>
      </w:r>
      <w:r w:rsidRPr="0062393D">
        <w:rPr>
          <w:rStyle w:val="StyleUnderline"/>
        </w:rPr>
        <w:t xml:space="preserve">a </w:t>
      </w:r>
      <w:r w:rsidRPr="0062393D">
        <w:rPr>
          <w:rStyle w:val="Emphasis"/>
        </w:rPr>
        <w:t>larger political rudder</w:t>
      </w:r>
      <w:r w:rsidRPr="0062393D">
        <w:rPr>
          <w:rStyle w:val="StyleUnderline"/>
        </w:rPr>
        <w:t xml:space="preserve"> might better </w:t>
      </w:r>
      <w:r w:rsidRPr="0062393D">
        <w:rPr>
          <w:rStyle w:val="Emphasis"/>
        </w:rPr>
        <w:t>steer our population policy</w:t>
      </w:r>
      <w:r w:rsidRPr="00426AF7">
        <w:rPr>
          <w:sz w:val="10"/>
        </w:rPr>
        <w:t>, our population throttle remains wide open in the form of external migration into our overcrowded country. The reason is that the United States takes in over one million legal immigrants into our country every year. This is more than all other countries combined - making the US is most generous immigration nation on the planet. Yet we also take in close to 3 million illegal aliens each year who sneak into our country and evade apprehension at our border. That's a lot of people for a high-consuming country which is already depleting the resources of other nations, let alone our own (oil is but one example).  Indeed mass immigration is driving US population to double within the lifetimes of children born today. Fortunately some states are beginning to wrest control of immigration policy back from the feckless feds who refuse to enforce existing immigration law (like interior enforcement and securing our borders).  Earlier this month, Georgia passed HB 87 which requires use of the federal E-Verify program to prevent employers from hiring illegal alien labor to take jobs Americans will do. And the United States Supreme Court just upheld Arizona's mandatory requirement for use of E</w:t>
      </w:r>
      <w:r w:rsidRPr="00EC4BFC">
        <w:t>-Verify. This</w:t>
      </w:r>
      <w:r w:rsidRPr="0062393D">
        <w:rPr>
          <w:rStyle w:val="StyleUnderline"/>
        </w:rPr>
        <w:t xml:space="preserve"> </w:t>
      </w:r>
      <w:r w:rsidRPr="00426AF7">
        <w:rPr>
          <w:rStyle w:val="Emphasis"/>
          <w:sz w:val="28"/>
        </w:rPr>
        <w:t xml:space="preserve">astounding </w:t>
      </w:r>
      <w:r w:rsidRPr="00EC4BFC">
        <w:t>win for state-based interior</w:t>
      </w:r>
      <w:r w:rsidRPr="0062393D">
        <w:rPr>
          <w:rStyle w:val="StyleUnderline"/>
        </w:rPr>
        <w:t xml:space="preserve"> </w:t>
      </w:r>
      <w:r w:rsidRPr="00426AF7">
        <w:rPr>
          <w:rStyle w:val="Emphasis"/>
        </w:rPr>
        <w:t xml:space="preserve">enforcement </w:t>
      </w:r>
      <w:r w:rsidRPr="0062393D">
        <w:rPr>
          <w:rStyle w:val="StyleUnderline"/>
        </w:rPr>
        <w:t xml:space="preserve">has moved the </w:t>
      </w:r>
      <w:r w:rsidRPr="00426AF7">
        <w:rPr>
          <w:rStyle w:val="Emphasis"/>
          <w:sz w:val="28"/>
        </w:rPr>
        <w:t>policy rudder</w:t>
      </w:r>
      <w:r w:rsidRPr="00426AF7">
        <w:rPr>
          <w:rStyle w:val="StyleUnderline"/>
          <w:sz w:val="28"/>
        </w:rPr>
        <w:t xml:space="preserve"> </w:t>
      </w:r>
      <w:r w:rsidRPr="00426AF7">
        <w:rPr>
          <w:rStyle w:val="Emphasis"/>
          <w:sz w:val="28"/>
        </w:rPr>
        <w:t xml:space="preserve">significantly </w:t>
      </w:r>
      <w:r w:rsidRPr="0062393D">
        <w:rPr>
          <w:rStyle w:val="Emphasis"/>
        </w:rPr>
        <w:t xml:space="preserve">towards the direction of </w:t>
      </w:r>
      <w:r w:rsidRPr="00426AF7">
        <w:rPr>
          <w:rStyle w:val="Emphasis"/>
          <w:sz w:val="28"/>
        </w:rPr>
        <w:t>immigration sanity</w:t>
      </w:r>
      <w:r w:rsidRPr="00426AF7">
        <w:rPr>
          <w:sz w:val="14"/>
        </w:rPr>
        <w:t xml:space="preserve"> </w:t>
      </w:r>
      <w:r w:rsidRPr="00426AF7">
        <w:rPr>
          <w:sz w:val="10"/>
        </w:rPr>
        <w:t xml:space="preserve">- and undoubtedly has left the open borders subversives crying in their beer. </w:t>
      </w:r>
    </w:p>
    <w:p w:rsidR="00074F23" w:rsidRDefault="00074F23" w:rsidP="00074F23">
      <w:pPr>
        <w:pStyle w:val="Heading3"/>
      </w:pPr>
      <w:r>
        <w:t>L - immigration – magnifier</w:t>
      </w:r>
    </w:p>
    <w:p w:rsidR="00074F23" w:rsidRPr="002E3786" w:rsidRDefault="00074F23" w:rsidP="00074F23">
      <w:pPr>
        <w:pStyle w:val="Heading4"/>
      </w:pPr>
      <w:r>
        <w:t xml:space="preserve">Each half million immigrants let in by the plan are </w:t>
      </w:r>
      <w:r>
        <w:rPr>
          <w:u w:val="single"/>
        </w:rPr>
        <w:t>72 million</w:t>
      </w:r>
      <w:r>
        <w:t xml:space="preserve"> in the future</w:t>
      </w:r>
    </w:p>
    <w:p w:rsidR="00074F23" w:rsidRDefault="00074F23" w:rsidP="00074F23">
      <w:pPr>
        <w:rPr>
          <w:rStyle w:val="Style13ptBold"/>
        </w:rPr>
      </w:pPr>
      <w:proofErr w:type="spellStart"/>
      <w:r w:rsidRPr="00DE67C7">
        <w:rPr>
          <w:rStyle w:val="Style13ptBold"/>
        </w:rPr>
        <w:t>Cafaro</w:t>
      </w:r>
      <w:proofErr w:type="spellEnd"/>
      <w:r>
        <w:rPr>
          <w:rStyle w:val="Style13ptBold"/>
        </w:rPr>
        <w:t xml:space="preserve"> 15</w:t>
      </w:r>
    </w:p>
    <w:p w:rsidR="00074F23" w:rsidRPr="00DE67C7" w:rsidRDefault="00074F23" w:rsidP="00074F23">
      <w:r>
        <w:t xml:space="preserve">Philosophy Professor at Colorado State University, centering on environmental ethics. He is a faculty member at CSU’s school of global environmental sustainability and past president for the International Society for Environmental Ethics, February 6 2015 (“How Many Is Too Many?: The Progressive Argument for Reducing Immigration Into the United States”, University of Chicago Press, </w:t>
      </w:r>
      <w:r w:rsidRPr="00CE0A65">
        <w:t>https://books.google.com/books?id=RTkyBgAAQBAJ&amp;dq=marcia+pimentel+and+immigration&amp;source=gbs_navlinks_s</w:t>
      </w:r>
      <w:r>
        <w:t xml:space="preserve"> Accessed 7/3/18)//DG</w:t>
      </w:r>
    </w:p>
    <w:p w:rsidR="00074F23" w:rsidRPr="002E3786" w:rsidRDefault="00074F23" w:rsidP="00074F23">
      <w:r w:rsidRPr="00473949">
        <w:rPr>
          <w:rStyle w:val="StyleUnderline"/>
        </w:rPr>
        <w:t>All this might have been quite different under a different demographic scenario</w:t>
      </w:r>
      <w:r w:rsidRPr="002E3786">
        <w:t xml:space="preserve">; we will never know for sure. Instead, </w:t>
      </w:r>
      <w:r w:rsidRPr="00473949">
        <w:rPr>
          <w:rStyle w:val="StyleUnderline"/>
        </w:rPr>
        <w:t>the United States chose continued population growth</w:t>
      </w:r>
      <w:r w:rsidRPr="002E3786">
        <w:t xml:space="preserve">. Or rather, American </w:t>
      </w:r>
      <w:r w:rsidRPr="00473949">
        <w:rPr>
          <w:rStyle w:val="Emphasis"/>
        </w:rPr>
        <w:t>citizens chose to stabilize our population</w:t>
      </w:r>
      <w:r w:rsidRPr="002E3786">
        <w:t xml:space="preserve"> by having fewer children, </w:t>
      </w:r>
      <w:r w:rsidRPr="00473949">
        <w:rPr>
          <w:rStyle w:val="StyleUnderline"/>
        </w:rPr>
        <w:t>while American politicians overruled that choice and voted for more population growth via a greatly expanded immigration policy</w:t>
      </w:r>
      <w:r w:rsidRPr="002E3786">
        <w:t xml:space="preserve">. Successive legislative measures that drastically increased immigration numbers after 1965 were presented initially as a means to create a racially fairer immigration system, and later as part of larger efforts designed to decrease illegal immigration (neither of which they accomplished). </w:t>
      </w:r>
      <w:r w:rsidRPr="00473949">
        <w:rPr>
          <w:rStyle w:val="StyleUnderline"/>
        </w:rPr>
        <w:t>Ordinary Americans</w:t>
      </w:r>
      <w:r w:rsidRPr="002E3786">
        <w:t xml:space="preserve"> during this time </w:t>
      </w:r>
      <w:r w:rsidRPr="00473949">
        <w:rPr>
          <w:rStyle w:val="Emphasis"/>
        </w:rPr>
        <w:t>never asked</w:t>
      </w:r>
      <w:r w:rsidRPr="002E3786">
        <w:t xml:space="preserve"> </w:t>
      </w:r>
      <w:r w:rsidRPr="00473949">
        <w:rPr>
          <w:rStyle w:val="StyleUnderline"/>
        </w:rPr>
        <w:t>for continued population growth</w:t>
      </w:r>
      <w:r w:rsidRPr="002E3786">
        <w:t>, regardless of what the business and political elites might have desired.</w:t>
      </w:r>
    </w:p>
    <w:p w:rsidR="00074F23" w:rsidRPr="002E3786" w:rsidRDefault="00074F23" w:rsidP="00074F23">
      <w:r w:rsidRPr="002E3786">
        <w:t xml:space="preserve">Today, </w:t>
      </w:r>
      <w:r w:rsidRPr="00473949">
        <w:rPr>
          <w:rStyle w:val="StyleUnderline"/>
        </w:rPr>
        <w:t>having recorded four decades of sub replacement level fertility rates for native-born citizens</w:t>
      </w:r>
      <w:r w:rsidRPr="002E3786">
        <w:t xml:space="preserve">, </w:t>
      </w:r>
      <w:r w:rsidRPr="00473949">
        <w:rPr>
          <w:rStyle w:val="StyleUnderline"/>
        </w:rPr>
        <w:t xml:space="preserve">we can confidently say that current US population growth is </w:t>
      </w:r>
      <w:r w:rsidRPr="00473949">
        <w:rPr>
          <w:rStyle w:val="Emphasis"/>
        </w:rPr>
        <w:t>largely driven by immigration</w:t>
      </w:r>
      <w:r w:rsidRPr="002E3786">
        <w:t xml:space="preserve">. </w:t>
      </w:r>
      <w:r w:rsidRPr="00473949">
        <w:rPr>
          <w:rStyle w:val="StyleUnderline"/>
        </w:rPr>
        <w:t>This fact is typically obscured because discussions of future population growth lend to start from the present and attribute recent immigration-driven population growth to native fertility</w:t>
      </w:r>
      <w:r w:rsidRPr="002E3786">
        <w:t>. "</w:t>
      </w:r>
      <w:r w:rsidRPr="00473949">
        <w:rPr>
          <w:rStyle w:val="StyleUnderline"/>
        </w:rPr>
        <w:t>Present</w:t>
      </w:r>
      <w:r w:rsidRPr="002E3786">
        <w:t xml:space="preserve">" population </w:t>
      </w:r>
      <w:r w:rsidRPr="00473949">
        <w:rPr>
          <w:rStyle w:val="StyleUnderline"/>
        </w:rPr>
        <w:t>momentum is divorced from immigration,</w:t>
      </w:r>
      <w:r w:rsidRPr="002E3786">
        <w:t xml:space="preserve"> but of course </w:t>
      </w:r>
      <w:r w:rsidRPr="00473949">
        <w:rPr>
          <w:rStyle w:val="Emphasis"/>
        </w:rPr>
        <w:t>that momentum would not exist</w:t>
      </w:r>
      <w:r w:rsidRPr="002E3786">
        <w:t xml:space="preserve">, or would be less, </w:t>
      </w:r>
      <w:r w:rsidRPr="00473949">
        <w:rPr>
          <w:rStyle w:val="Emphasis"/>
        </w:rPr>
        <w:t>if</w:t>
      </w:r>
      <w:r w:rsidRPr="002E3786">
        <w:t xml:space="preserve"> rec</w:t>
      </w:r>
      <w:r w:rsidRPr="00473949">
        <w:rPr>
          <w:rStyle w:val="StyleUnderline"/>
        </w:rPr>
        <w:t>ent immigration rates had been lower.</w:t>
      </w:r>
      <w:r w:rsidRPr="002E3786">
        <w:t>) Figure 7-1 illustrates the role immigration will play in future population growth, with population projections to 2100 under zero annual net migration and four other immigration scenarios.</w:t>
      </w:r>
    </w:p>
    <w:p w:rsidR="00074F23" w:rsidRPr="00357AB5" w:rsidRDefault="00074F23" w:rsidP="00074F23">
      <w:r w:rsidRPr="002E3786">
        <w:t xml:space="preserve">At zero annual net migration, </w:t>
      </w:r>
      <w:r w:rsidRPr="00473949">
        <w:rPr>
          <w:rStyle w:val="StyleUnderline"/>
        </w:rPr>
        <w:t>the US population level</w:t>
      </w:r>
      <w:r>
        <w:rPr>
          <w:rStyle w:val="StyleUnderline"/>
        </w:rPr>
        <w:t xml:space="preserve">s </w:t>
      </w:r>
      <w:proofErr w:type="spellStart"/>
      <w:r>
        <w:rPr>
          <w:rStyle w:val="StyleUnderline"/>
        </w:rPr>
        <w:t>of</w:t>
      </w:r>
      <w:r w:rsidRPr="00473949">
        <w:rPr>
          <w:rStyle w:val="StyleUnderline"/>
        </w:rPr>
        <w:t>f</w:t>
      </w:r>
      <w:proofErr w:type="spellEnd"/>
      <w:r w:rsidRPr="00473949">
        <w:rPr>
          <w:rStyle w:val="StyleUnderline"/>
        </w:rPr>
        <w:t xml:space="preserve"> around 2050 and then decreases to a little over 340 million people by 2100</w:t>
      </w:r>
      <w:r w:rsidRPr="002E3786">
        <w:t xml:space="preserve">. </w:t>
      </w:r>
      <w:r w:rsidRPr="00473949">
        <w:rPr>
          <w:rStyle w:val="StyleUnderline"/>
        </w:rPr>
        <w:t xml:space="preserve">Each additional </w:t>
      </w:r>
      <w:r w:rsidRPr="00473949">
        <w:rPr>
          <w:rStyle w:val="Emphasis"/>
        </w:rPr>
        <w:t xml:space="preserve">half million </w:t>
      </w:r>
      <w:r w:rsidRPr="00473949">
        <w:rPr>
          <w:rStyle w:val="StyleUnderline"/>
        </w:rPr>
        <w:t>in annual immigration</w:t>
      </w:r>
      <w:r w:rsidRPr="002E3786">
        <w:t xml:space="preserve"> </w:t>
      </w:r>
      <w:r w:rsidRPr="00473949">
        <w:rPr>
          <w:rStyle w:val="StyleUnderline"/>
        </w:rPr>
        <w:t>will instead add</w:t>
      </w:r>
      <w:r w:rsidRPr="002E3786">
        <w:t xml:space="preserve"> an additional </w:t>
      </w:r>
      <w:r w:rsidRPr="00473949">
        <w:rPr>
          <w:rStyle w:val="Emphasis"/>
        </w:rPr>
        <w:t>72 million people</w:t>
      </w:r>
      <w:r w:rsidRPr="002E3786">
        <w:t xml:space="preserve"> </w:t>
      </w:r>
      <w:r w:rsidRPr="002E3786">
        <w:rPr>
          <w:rStyle w:val="StyleUnderline"/>
        </w:rPr>
        <w:t>to America's population by 2100</w:t>
      </w:r>
      <w:r w:rsidRPr="002E3786">
        <w:t xml:space="preserve">. </w:t>
      </w:r>
      <w:r w:rsidRPr="00357AB5">
        <w:t>Continuing current annual immigration levels of 1.1 million legal immigrants and several hundred thousand illegal immigrants (periodically legalized and in any case contributing children to the general population) will add hundreds of millions more people by the end of the century, just as important, under any demographic scenario of continued mass immigration, the US population will still be growing rapidly in 2100 with no end in sight.</w:t>
      </w:r>
    </w:p>
    <w:p w:rsidR="00074F23" w:rsidRPr="00DE67C7" w:rsidRDefault="00074F23" w:rsidP="00074F23">
      <w:pPr>
        <w:rPr>
          <w:rStyle w:val="StyleUnderline"/>
        </w:rPr>
      </w:pPr>
      <w:r w:rsidRPr="00DE67C7">
        <w:rPr>
          <w:rStyle w:val="StyleUnderline"/>
        </w:rPr>
        <w:t xml:space="preserve">Immigration policy will </w:t>
      </w:r>
      <w:r w:rsidRPr="00DE67C7">
        <w:rPr>
          <w:rStyle w:val="Emphasis"/>
        </w:rPr>
        <w:t>thus determine</w:t>
      </w:r>
      <w:r w:rsidRPr="00DE67C7">
        <w:rPr>
          <w:rStyle w:val="StyleUnderline"/>
        </w:rPr>
        <w:t xml:space="preserve"> whether America's </w:t>
      </w:r>
      <w:r w:rsidRPr="00DE67C7">
        <w:rPr>
          <w:rStyle w:val="Emphasis"/>
        </w:rPr>
        <w:t>population stabilizes</w:t>
      </w:r>
      <w:r w:rsidRPr="00DE67C7">
        <w:rPr>
          <w:rStyle w:val="StyleUnderline"/>
        </w:rPr>
        <w:t xml:space="preserve"> or </w:t>
      </w:r>
      <w:r w:rsidRPr="00DE67C7">
        <w:rPr>
          <w:rStyle w:val="Emphasis"/>
        </w:rPr>
        <w:t>continues to grow</w:t>
      </w:r>
      <w:r w:rsidRPr="00DE67C7">
        <w:rPr>
          <w:rStyle w:val="StyleUnderline"/>
        </w:rPr>
        <w:t xml:space="preserve"> during the current century, helping </w:t>
      </w:r>
      <w:r w:rsidRPr="00DE67C7">
        <w:rPr>
          <w:rStyle w:val="Emphasis"/>
        </w:rPr>
        <w:t>determine</w:t>
      </w:r>
      <w:r w:rsidRPr="00DE67C7">
        <w:rPr>
          <w:rStyle w:val="StyleUnderline"/>
        </w:rPr>
        <w:t xml:space="preserve"> what the next several generations of American environmentalists </w:t>
      </w:r>
      <w:r w:rsidRPr="00DE67C7">
        <w:rPr>
          <w:rStyle w:val="Emphasis"/>
        </w:rPr>
        <w:t>will be able to accomplish.</w:t>
      </w:r>
      <w:r w:rsidRPr="00DE67C7">
        <w:t xml:space="preserve"> </w:t>
      </w:r>
      <w:r w:rsidRPr="00DE67C7">
        <w:rPr>
          <w:rStyle w:val="StyleUnderline"/>
        </w:rPr>
        <w:t xml:space="preserve">Problems like </w:t>
      </w:r>
      <w:r w:rsidRPr="00DE67C7">
        <w:rPr>
          <w:rStyle w:val="Emphasis"/>
        </w:rPr>
        <w:t>limiting greenhouse gas emissions</w:t>
      </w:r>
      <w:r w:rsidRPr="00DE67C7">
        <w:t xml:space="preserve"> </w:t>
      </w:r>
      <w:r w:rsidRPr="00DE67C7">
        <w:rPr>
          <w:rStyle w:val="StyleUnderline"/>
        </w:rPr>
        <w:t xml:space="preserve">or </w:t>
      </w:r>
      <w:r w:rsidRPr="00DE67C7">
        <w:rPr>
          <w:rStyle w:val="Emphasis"/>
        </w:rPr>
        <w:t>stopping habitat loss</w:t>
      </w:r>
      <w:r>
        <w:rPr>
          <w:rStyle w:val="StyleUnderline"/>
        </w:rPr>
        <w:t xml:space="preserve"> look very dif</w:t>
      </w:r>
      <w:r w:rsidRPr="00DE67C7">
        <w:rPr>
          <w:rStyle w:val="StyleUnderline"/>
        </w:rPr>
        <w:t>ferent depending on whether or not our population is growing</w:t>
      </w:r>
      <w:r w:rsidRPr="00DE67C7">
        <w:t xml:space="preserve">, as we saw in the previous chapter. </w:t>
      </w:r>
      <w:r w:rsidRPr="00DE67C7">
        <w:rPr>
          <w:rStyle w:val="StyleUnderline"/>
        </w:rPr>
        <w:t>Whether American environmentalists will be pessimistic and reactive, or optimistic and agenda-setting in the coming decades also depends on underlying demographic realities</w:t>
      </w:r>
      <w:r w:rsidRPr="00DE67C7">
        <w:t xml:space="preserve">. We seem </w:t>
      </w:r>
      <w:r w:rsidRPr="00DE67C7">
        <w:rPr>
          <w:rStyle w:val="StyleUnderline"/>
        </w:rPr>
        <w:t xml:space="preserve">unlikely to achieve our highest </w:t>
      </w:r>
      <w:r w:rsidRPr="00B951AE">
        <w:rPr>
          <w:rStyle w:val="StyleUnderline"/>
        </w:rPr>
        <w:t xml:space="preserve">ambitions, such as </w:t>
      </w:r>
      <w:r w:rsidRPr="00B951AE">
        <w:rPr>
          <w:rStyle w:val="Emphasis"/>
        </w:rPr>
        <w:t>restoring significant water flows</w:t>
      </w:r>
      <w:r w:rsidRPr="00B951AE">
        <w:rPr>
          <w:rStyle w:val="StyleUnderline"/>
        </w:rPr>
        <w:t xml:space="preserve"> to the lower </w:t>
      </w:r>
      <w:r w:rsidRPr="00B951AE">
        <w:rPr>
          <w:rStyle w:val="Emphasis"/>
        </w:rPr>
        <w:t>Colorado River</w:t>
      </w:r>
      <w:r w:rsidRPr="00B951AE">
        <w:rPr>
          <w:rStyle w:val="StyleUnderline"/>
        </w:rPr>
        <w:t>, in</w:t>
      </w:r>
      <w:r w:rsidRPr="00DE67C7">
        <w:rPr>
          <w:rStyle w:val="StyleUnderline"/>
        </w:rPr>
        <w:t xml:space="preserve"> the context of a rapidly growing population.</w:t>
      </w:r>
    </w:p>
    <w:p w:rsidR="00074F23" w:rsidRPr="00074F23" w:rsidRDefault="00074F23" w:rsidP="00074F23">
      <w:r w:rsidRPr="00DE67C7">
        <w:t xml:space="preserve">Fortunately, </w:t>
      </w:r>
      <w:proofErr w:type="gramStart"/>
      <w:r w:rsidRPr="00DE67C7">
        <w:rPr>
          <w:rStyle w:val="StyleUnderline"/>
        </w:rPr>
        <w:t>Americas</w:t>
      </w:r>
      <w:proofErr w:type="gramEnd"/>
      <w:r w:rsidRPr="00DE67C7">
        <w:rPr>
          <w:rStyle w:val="StyleUnderline"/>
        </w:rPr>
        <w:t xml:space="preserve"> demographic future is largely up to us, its citizens. With a current fertility rate slightly below replacement level, the U</w:t>
      </w:r>
      <w:r w:rsidRPr="00DE67C7">
        <w:t xml:space="preserve">nited </w:t>
      </w:r>
      <w:r w:rsidRPr="00DE67C7">
        <w:rPr>
          <w:rStyle w:val="StyleUnderline"/>
        </w:rPr>
        <w:t>S</w:t>
      </w:r>
      <w:r w:rsidRPr="00DE67C7">
        <w:t xml:space="preserve">tates </w:t>
      </w:r>
      <w:r w:rsidRPr="00DE67C7">
        <w:rPr>
          <w:rStyle w:val="Emphasis"/>
        </w:rPr>
        <w:t>can achieve</w:t>
      </w:r>
      <w:r w:rsidRPr="00DE67C7">
        <w:rPr>
          <w:rStyle w:val="StyleUnderline"/>
        </w:rPr>
        <w:t xml:space="preserve"> a stable population gradually</w:t>
      </w:r>
      <w:r w:rsidRPr="00DE67C7">
        <w:t xml:space="preserve">, </w:t>
      </w:r>
      <w:r w:rsidRPr="00DE67C7">
        <w:rPr>
          <w:rStyle w:val="StyleUnderline"/>
        </w:rPr>
        <w:t>without coercion and without compromising our values or endangering important national interests</w:t>
      </w:r>
      <w:r w:rsidRPr="00DE67C7">
        <w:t>. Furthermore, because almost half of all US births arc unplanned or involve young single mothers, increased funding and better family planning services could well drive fertility rates even lower and allow us to gradually reduce our population, as part of an overall commitment to sustainability.</w:t>
      </w:r>
    </w:p>
    <w:p w:rsidR="00C10465" w:rsidRDefault="006712AA" w:rsidP="006712AA">
      <w:pPr>
        <w:pStyle w:val="Heading3"/>
      </w:pPr>
      <w:r>
        <w:t>IL – food competition</w:t>
      </w:r>
    </w:p>
    <w:p w:rsidR="006712AA" w:rsidRDefault="006712AA" w:rsidP="006712AA">
      <w:pPr>
        <w:pStyle w:val="Heading4"/>
      </w:pPr>
      <w:r>
        <w:t>Decreasing US population alone solves food competition, lowers prices</w:t>
      </w:r>
    </w:p>
    <w:p w:rsidR="006712AA" w:rsidRDefault="006712AA" w:rsidP="006712AA">
      <w:proofErr w:type="spellStart"/>
      <w:r w:rsidRPr="00CF7E39">
        <w:rPr>
          <w:rStyle w:val="Style13ptBold"/>
        </w:rPr>
        <w:t>Simcox</w:t>
      </w:r>
      <w:proofErr w:type="spellEnd"/>
      <w:r w:rsidRPr="00CF7E39">
        <w:rPr>
          <w:rStyle w:val="Style13ptBold"/>
        </w:rPr>
        <w:t xml:space="preserve"> 15</w:t>
      </w:r>
      <w:r>
        <w:t xml:space="preserve"> - senior advisor of Negative Population Growth (NPG), a past executive director of the Center for Immigration Studies, and from 1956 to 1985 a career U.S. diplomat. His diplomatic assignments involved formulating policy for labor, population, and migration issues in Mexico, Panama, the Dominican Republic, Brazil, and the nations of Indo-China (David and Tracy Canada, “Toward Negative Population Growth: Cutting Legal Immigration by Four-fifths,” </w:t>
      </w:r>
      <w:r w:rsidRPr="00CF7E39">
        <w:rPr>
          <w:i/>
        </w:rPr>
        <w:t>Free Inquiry</w:t>
      </w:r>
      <w:r>
        <w:t>, 35.4)</w:t>
      </w:r>
      <w:r w:rsidR="0047014B">
        <w:t>//BB</w:t>
      </w:r>
    </w:p>
    <w:p w:rsidR="0047014B" w:rsidRPr="00CF7E39" w:rsidRDefault="0047014B" w:rsidP="006712AA"/>
    <w:p w:rsidR="006712AA" w:rsidRPr="006712AA" w:rsidRDefault="006712AA" w:rsidP="006712AA">
      <w:r w:rsidRPr="00C10465">
        <w:rPr>
          <w:rStyle w:val="StyleUnderline"/>
        </w:rPr>
        <w:t xml:space="preserve">The United States should feel no shame or guilt for </w:t>
      </w:r>
      <w:r>
        <w:t xml:space="preserve">these massive </w:t>
      </w:r>
      <w:r w:rsidRPr="00C10465">
        <w:rPr>
          <w:rStyle w:val="StyleUnderline"/>
        </w:rPr>
        <w:t>reductions</w:t>
      </w:r>
      <w:r>
        <w:t xml:space="preserve">. Historically, our nation has been the most generous receiver of immigrants in the world. Nearly eighty million people have immigrated to America since 1820, not counting most illegal aliens. </w:t>
      </w:r>
      <w:r w:rsidRPr="00C10465">
        <w:rPr>
          <w:rStyle w:val="StyleUnderline"/>
        </w:rPr>
        <w:t>Even at 200,000 admissions per year, the United States would rank high for generosity—many nations accept few or none</w:t>
      </w:r>
      <w:r>
        <w:t xml:space="preserve">. </w:t>
      </w:r>
      <w:r w:rsidRPr="00C10465">
        <w:rPr>
          <w:rStyle w:val="StyleUnderline"/>
        </w:rPr>
        <w:t>It is time for America to be generous to the world in other ways</w:t>
      </w:r>
      <w:r>
        <w:t xml:space="preserve">—by ending its decadent consumption of goods and energy and by ceasing its massive dumping of waste. </w:t>
      </w:r>
      <w:r w:rsidRPr="00C10465">
        <w:rPr>
          <w:rStyle w:val="StyleUnderline"/>
        </w:rPr>
        <w:t xml:space="preserve">Through population discipline, our nation can once again act as an example to the world. By curbing its consumption of energy, America can </w:t>
      </w:r>
      <w:r w:rsidRPr="00C10465">
        <w:rPr>
          <w:rStyle w:val="Emphasis"/>
        </w:rPr>
        <w:t>reduce world price pressures</w:t>
      </w:r>
      <w:r>
        <w:t xml:space="preserve"> and slow the depletion of global hydrocarbons. </w:t>
      </w:r>
      <w:r w:rsidRPr="00C10465">
        <w:rPr>
          <w:rStyle w:val="Emphasis"/>
        </w:rPr>
        <w:t>By reducing its demand for food, our nation can remain a grain producer and exporter for the famine-prone world</w:t>
      </w:r>
      <w:r>
        <w:t>. In general</w:t>
      </w:r>
      <w:r w:rsidRPr="00C10465">
        <w:rPr>
          <w:rStyle w:val="StyleUnderline"/>
        </w:rPr>
        <w:t>, a smaller U.S. population would be a less intense competitor for the resources of a shrinking planet</w:t>
      </w:r>
      <w:r>
        <w:t xml:space="preserve">. Perhaps most important is that </w:t>
      </w:r>
      <w:r w:rsidRPr="006712AA">
        <w:rPr>
          <w:rStyle w:val="StyleUnderline"/>
        </w:rPr>
        <w:t>a smaller America could concentrate on building its citizens’ quality of life</w:t>
      </w:r>
      <w:r>
        <w:t xml:space="preserve"> rather than defining it by the philosophy of “more.” </w:t>
      </w:r>
      <w:r w:rsidRPr="006712AA">
        <w:rPr>
          <w:rStyle w:val="StyleUnderline"/>
        </w:rPr>
        <w:t>Continuation of our current rapid population growth through mass immigration means greater competition for resources, further income inequality, and evermore environmental decay.</w:t>
      </w:r>
      <w:r>
        <w:t xml:space="preserve"> That is not an acceptable vision of the American Dream.</w:t>
      </w:r>
    </w:p>
    <w:p w:rsidR="00074F23" w:rsidRPr="00074F23" w:rsidRDefault="00357AB5" w:rsidP="00074F23">
      <w:pPr>
        <w:pStyle w:val="Heading3"/>
      </w:pPr>
      <w:r>
        <w:t>I</w:t>
      </w:r>
      <w:r w:rsidR="00CF0057">
        <w:t>L – urban sprawl</w:t>
      </w:r>
    </w:p>
    <w:p w:rsidR="00CF0057" w:rsidRDefault="00CF0057" w:rsidP="00CF0057">
      <w:pPr>
        <w:pStyle w:val="Heading4"/>
      </w:pPr>
      <w:r>
        <w:t xml:space="preserve">Overpopulation leads to urban sprawl---wrecks </w:t>
      </w:r>
      <w:proofErr w:type="gramStart"/>
      <w:r>
        <w:t>ag</w:t>
      </w:r>
      <w:proofErr w:type="gramEnd"/>
    </w:p>
    <w:p w:rsidR="00CF0057" w:rsidRPr="00487808" w:rsidRDefault="00CF0057" w:rsidP="00CF0057">
      <w:proofErr w:type="spellStart"/>
      <w:r w:rsidRPr="00487808">
        <w:rPr>
          <w:rStyle w:val="Style13ptBold"/>
        </w:rPr>
        <w:t>Kolankiewicz</w:t>
      </w:r>
      <w:proofErr w:type="spellEnd"/>
      <w:r w:rsidRPr="00487808">
        <w:rPr>
          <w:rStyle w:val="Style13ptBold"/>
        </w:rPr>
        <w:t xml:space="preserve"> 15</w:t>
      </w:r>
      <w:r w:rsidRPr="00487808">
        <w:t xml:space="preserve"> – Leon </w:t>
      </w:r>
      <w:proofErr w:type="spellStart"/>
      <w:r w:rsidRPr="00487808">
        <w:t>Kolankiewicz</w:t>
      </w:r>
      <w:proofErr w:type="spellEnd"/>
      <w:r w:rsidRPr="00487808">
        <w:t xml:space="preserve">, environmental scientist and national natural resources planner, B.S. in forestry and wildlife management from Virginia Tech, M.S. in environmental planning and natural resources management from the University of British Columbia, worked for the U.S. Fish and Wildlife Service, National Marine Fisheries Service, Alaska Department of Environmental Conservation, Alaska Department of Fish and Game, University of Washington, University of New Mexico, and as an environmental planner with the Orange County, (Ca.) Environmental Management Agency, 2015 (“Immigration, Population Growth, and the Environment,” </w:t>
      </w:r>
      <w:r w:rsidRPr="00487808">
        <w:rPr>
          <w:i/>
        </w:rPr>
        <w:t>CIS</w:t>
      </w:r>
      <w:r w:rsidRPr="00487808">
        <w:t>, April 17</w:t>
      </w:r>
      <w:r w:rsidRPr="00487808">
        <w:rPr>
          <w:vertAlign w:val="superscript"/>
        </w:rPr>
        <w:t>th</w:t>
      </w:r>
      <w:r w:rsidRPr="00487808">
        <w:t xml:space="preserve">, </w:t>
      </w:r>
      <w:hyperlink r:id="rId17" w:history="1">
        <w:r w:rsidRPr="00487808">
          <w:rPr>
            <w:rStyle w:val="Hyperlink"/>
          </w:rPr>
          <w:t>https://cis.org/Report/Immigration-Population-Growth-and-Environment</w:t>
        </w:r>
      </w:hyperlink>
      <w:r w:rsidRPr="00487808">
        <w:t xml:space="preserve">, </w:t>
      </w:r>
      <w:proofErr w:type="spellStart"/>
      <w:r w:rsidRPr="00487808">
        <w:t>AIvackovic</w:t>
      </w:r>
      <w:proofErr w:type="spellEnd"/>
      <w:r w:rsidRPr="00487808">
        <w:t>)</w:t>
      </w:r>
    </w:p>
    <w:p w:rsidR="00CF0057" w:rsidRPr="00487808" w:rsidRDefault="00CF0057" w:rsidP="00CF0057">
      <w:r w:rsidRPr="00487808">
        <w:t>Sprawl and the Loss of Rural Lands</w:t>
      </w:r>
    </w:p>
    <w:p w:rsidR="00CF0057" w:rsidRDefault="00CF0057" w:rsidP="00CF0057">
      <w:pPr>
        <w:rPr>
          <w:sz w:val="14"/>
        </w:rPr>
      </w:pPr>
      <w:r w:rsidRPr="00CF0057">
        <w:rPr>
          <w:sz w:val="14"/>
        </w:rPr>
        <w:t xml:space="preserve">A </w:t>
      </w:r>
      <w:r w:rsidRPr="00CF0057">
        <w:rPr>
          <w:sz w:val="22"/>
          <w:u w:val="single"/>
        </w:rPr>
        <w:t>series of studies conducted</w:t>
      </w:r>
      <w:r w:rsidRPr="00CF0057">
        <w:rPr>
          <w:sz w:val="14"/>
        </w:rPr>
        <w:t xml:space="preserve"> by </w:t>
      </w:r>
      <w:proofErr w:type="spellStart"/>
      <w:r w:rsidRPr="00CF0057">
        <w:rPr>
          <w:sz w:val="14"/>
        </w:rPr>
        <w:t>Kolankiewicz</w:t>
      </w:r>
      <w:proofErr w:type="spellEnd"/>
      <w:r w:rsidRPr="00CF0057">
        <w:rPr>
          <w:sz w:val="14"/>
        </w:rPr>
        <w:t xml:space="preserve">, Beck, and </w:t>
      </w:r>
      <w:proofErr w:type="spellStart"/>
      <w:r w:rsidRPr="00CF0057">
        <w:rPr>
          <w:sz w:val="14"/>
        </w:rPr>
        <w:t>Camarota</w:t>
      </w:r>
      <w:proofErr w:type="spellEnd"/>
      <w:r w:rsidRPr="00CF0057">
        <w:rPr>
          <w:sz w:val="14"/>
        </w:rPr>
        <w:t xml:space="preserve"> </w:t>
      </w:r>
      <w:r w:rsidRPr="00CF0057">
        <w:rPr>
          <w:sz w:val="22"/>
          <w:u w:val="single"/>
        </w:rPr>
        <w:t>in the early 2000s</w:t>
      </w:r>
      <w:r w:rsidRPr="00CF0057">
        <w:rPr>
          <w:sz w:val="14"/>
        </w:rPr>
        <w:t xml:space="preserve">, </w:t>
      </w:r>
      <w:r w:rsidRPr="00CF0057">
        <w:rPr>
          <w:sz w:val="22"/>
          <w:u w:val="single"/>
        </w:rPr>
        <w:t>and</w:t>
      </w:r>
      <w:r w:rsidRPr="00CF0057">
        <w:rPr>
          <w:sz w:val="14"/>
        </w:rPr>
        <w:t xml:space="preserve"> resumed by </w:t>
      </w:r>
      <w:proofErr w:type="spellStart"/>
      <w:r w:rsidRPr="00CF0057">
        <w:rPr>
          <w:sz w:val="14"/>
        </w:rPr>
        <w:t>Kolankiewicz</w:t>
      </w:r>
      <w:proofErr w:type="spellEnd"/>
      <w:r w:rsidRPr="00CF0057">
        <w:rPr>
          <w:sz w:val="14"/>
        </w:rPr>
        <w:t xml:space="preserve">, Beck, and Manetas in </w:t>
      </w:r>
      <w:r w:rsidRPr="00CF0057">
        <w:rPr>
          <w:sz w:val="22"/>
          <w:u w:val="single"/>
        </w:rPr>
        <w:t>2014</w:t>
      </w:r>
      <w:r w:rsidRPr="00CF0057">
        <w:rPr>
          <w:sz w:val="14"/>
        </w:rPr>
        <w:t xml:space="preserve">, </w:t>
      </w:r>
      <w:r w:rsidRPr="00CF0057">
        <w:rPr>
          <w:sz w:val="22"/>
          <w:u w:val="single"/>
        </w:rPr>
        <w:t xml:space="preserve">has quantified the role of </w:t>
      </w:r>
      <w:r w:rsidRPr="00CF0057">
        <w:rPr>
          <w:rStyle w:val="Emphasis"/>
        </w:rPr>
        <w:t>population growth</w:t>
      </w:r>
      <w:r w:rsidRPr="00CF0057">
        <w:rPr>
          <w:sz w:val="22"/>
          <w:u w:val="single"/>
        </w:rPr>
        <w:t xml:space="preserve"> in driving </w:t>
      </w:r>
      <w:r w:rsidRPr="00CF0057">
        <w:rPr>
          <w:rStyle w:val="Emphasis"/>
        </w:rPr>
        <w:t>urban sprawl</w:t>
      </w:r>
      <w:r w:rsidRPr="00CF0057">
        <w:rPr>
          <w:sz w:val="14"/>
        </w:rPr>
        <w:t>, and trends in this role over time.</w:t>
      </w:r>
      <w:hyperlink r:id="rId18" w:anchor="35" w:history="1">
        <w:r w:rsidRPr="00CF0057">
          <w:rPr>
            <w:rStyle w:val="Hyperlink"/>
            <w:sz w:val="14"/>
          </w:rPr>
          <w:t>35</w:t>
        </w:r>
      </w:hyperlink>
      <w:r w:rsidRPr="00CF0057">
        <w:rPr>
          <w:sz w:val="14"/>
        </w:rPr>
        <w:t xml:space="preserve"> </w:t>
      </w:r>
      <w:r w:rsidRPr="00CF0057">
        <w:rPr>
          <w:sz w:val="22"/>
          <w:u w:val="single"/>
        </w:rPr>
        <w:t>Using data and surveys compiled</w:t>
      </w:r>
      <w:r w:rsidRPr="00CF0057">
        <w:rPr>
          <w:sz w:val="14"/>
        </w:rPr>
        <w:t xml:space="preserve"> painstakingly </w:t>
      </w:r>
      <w:r w:rsidRPr="00CF0057">
        <w:rPr>
          <w:sz w:val="22"/>
          <w:u w:val="single"/>
        </w:rPr>
        <w:t>over several decades by the</w:t>
      </w:r>
      <w:r w:rsidRPr="00CF0057">
        <w:rPr>
          <w:sz w:val="14"/>
        </w:rPr>
        <w:t xml:space="preserve"> </w:t>
      </w:r>
      <w:r w:rsidRPr="00CF0057">
        <w:rPr>
          <w:sz w:val="22"/>
          <w:u w:val="single"/>
        </w:rPr>
        <w:t>Census Bureau and</w:t>
      </w:r>
      <w:r w:rsidRPr="00CF0057">
        <w:rPr>
          <w:sz w:val="14"/>
        </w:rPr>
        <w:t xml:space="preserve"> </w:t>
      </w:r>
      <w:r w:rsidRPr="00CF0057">
        <w:rPr>
          <w:sz w:val="22"/>
          <w:u w:val="single"/>
        </w:rPr>
        <w:t>the</w:t>
      </w:r>
      <w:r w:rsidRPr="00CF0057">
        <w:rPr>
          <w:sz w:val="14"/>
        </w:rPr>
        <w:t xml:space="preserve"> Natural Resources Conservation Service (</w:t>
      </w:r>
      <w:r w:rsidRPr="00CF0057">
        <w:rPr>
          <w:rStyle w:val="Emphasis"/>
        </w:rPr>
        <w:t>NRCS</w:t>
      </w:r>
      <w:r w:rsidRPr="00CF0057">
        <w:rPr>
          <w:sz w:val="14"/>
        </w:rPr>
        <w:t xml:space="preserve">) </w:t>
      </w:r>
      <w:r w:rsidRPr="00CF0057">
        <w:rPr>
          <w:sz w:val="22"/>
          <w:u w:val="single"/>
        </w:rPr>
        <w:t>of the</w:t>
      </w:r>
      <w:r w:rsidRPr="00CF0057">
        <w:rPr>
          <w:sz w:val="14"/>
        </w:rPr>
        <w:t xml:space="preserve"> </w:t>
      </w:r>
      <w:r w:rsidRPr="00CF0057">
        <w:rPr>
          <w:sz w:val="22"/>
          <w:u w:val="single"/>
        </w:rPr>
        <w:t>U.S.</w:t>
      </w:r>
      <w:r w:rsidRPr="00CF0057">
        <w:rPr>
          <w:sz w:val="14"/>
        </w:rPr>
        <w:t xml:space="preserve"> </w:t>
      </w:r>
      <w:r w:rsidRPr="00CF0057">
        <w:rPr>
          <w:rStyle w:val="Emphasis"/>
        </w:rPr>
        <w:t>D</w:t>
      </w:r>
      <w:r w:rsidRPr="00CF0057">
        <w:rPr>
          <w:sz w:val="14"/>
        </w:rPr>
        <w:t xml:space="preserve">epartment </w:t>
      </w:r>
      <w:r w:rsidRPr="00CF0057">
        <w:rPr>
          <w:rStyle w:val="Emphasis"/>
        </w:rPr>
        <w:t>o</w:t>
      </w:r>
      <w:r w:rsidRPr="00CF0057">
        <w:rPr>
          <w:sz w:val="14"/>
        </w:rPr>
        <w:t xml:space="preserve">f </w:t>
      </w:r>
      <w:r w:rsidRPr="00CF0057">
        <w:rPr>
          <w:rStyle w:val="Emphasis"/>
        </w:rPr>
        <w:t>A</w:t>
      </w:r>
      <w:r w:rsidRPr="00CF0057">
        <w:rPr>
          <w:sz w:val="14"/>
        </w:rPr>
        <w:t xml:space="preserve">griculture, the sprawl studies in the early 2000s — </w:t>
      </w:r>
      <w:r w:rsidRPr="00CF0057">
        <w:rPr>
          <w:sz w:val="22"/>
          <w:u w:val="single"/>
        </w:rPr>
        <w:t>covering the last three decades</w:t>
      </w:r>
      <w:r w:rsidRPr="00CF0057">
        <w:rPr>
          <w:sz w:val="14"/>
        </w:rPr>
        <w:t xml:space="preserve"> of the 20th century (1970-2000) — documented that </w:t>
      </w:r>
      <w:r w:rsidRPr="00CF0057">
        <w:rPr>
          <w:sz w:val="22"/>
          <w:u w:val="single"/>
        </w:rPr>
        <w:t xml:space="preserve">population growth accounted for about </w:t>
      </w:r>
      <w:r w:rsidRPr="00CF0057">
        <w:rPr>
          <w:rStyle w:val="Emphasis"/>
        </w:rPr>
        <w:t>half of sprawl</w:t>
      </w:r>
      <w:r w:rsidRPr="00CF0057">
        <w:rPr>
          <w:sz w:val="14"/>
        </w:rPr>
        <w:t xml:space="preserve">, with decreasing population density (or conversely, increasing per capita land consumption) accounting for the other half. The </w:t>
      </w:r>
      <w:r w:rsidRPr="00CF0057">
        <w:rPr>
          <w:sz w:val="22"/>
          <w:u w:val="single"/>
        </w:rPr>
        <w:t>role of population growth in driving sprawl was highest in</w:t>
      </w:r>
      <w:r w:rsidRPr="00CF0057">
        <w:rPr>
          <w:sz w:val="14"/>
        </w:rPr>
        <w:t xml:space="preserve"> the </w:t>
      </w:r>
      <w:r w:rsidRPr="00CF0057">
        <w:rPr>
          <w:sz w:val="22"/>
          <w:u w:val="single"/>
        </w:rPr>
        <w:t>urban and developed areas</w:t>
      </w:r>
      <w:r w:rsidRPr="00CF0057">
        <w:rPr>
          <w:sz w:val="14"/>
        </w:rPr>
        <w:t xml:space="preserve"> of the West, South, and Southwest, the regions of the country </w:t>
      </w:r>
      <w:r w:rsidRPr="00CF0057">
        <w:rPr>
          <w:sz w:val="22"/>
          <w:u w:val="single"/>
        </w:rPr>
        <w:t>that are growing the fastest now and</w:t>
      </w:r>
      <w:r w:rsidRPr="00CF0057">
        <w:rPr>
          <w:sz w:val="14"/>
        </w:rPr>
        <w:t xml:space="preserve"> that are </w:t>
      </w:r>
      <w:r w:rsidRPr="00CF0057">
        <w:rPr>
          <w:sz w:val="22"/>
          <w:u w:val="single"/>
        </w:rPr>
        <w:t>projected to continue growing the fastest</w:t>
      </w:r>
      <w:r w:rsidRPr="00CF0057">
        <w:rPr>
          <w:sz w:val="14"/>
        </w:rPr>
        <w:t xml:space="preserve"> for decades to come. The studies in the early 2000s revealed some ominous trends. In the 15 years from 1982 to 1997, </w:t>
      </w:r>
      <w:r w:rsidRPr="00CF0057">
        <w:rPr>
          <w:sz w:val="22"/>
          <w:u w:val="single"/>
        </w:rPr>
        <w:t>America converted approximately 25 million acres</w:t>
      </w:r>
      <w:r w:rsidRPr="00CF0057">
        <w:rPr>
          <w:sz w:val="14"/>
        </w:rPr>
        <w:t xml:space="preserve"> (39,000 square miles) </w:t>
      </w:r>
      <w:r w:rsidRPr="00CF0057">
        <w:rPr>
          <w:sz w:val="22"/>
          <w:u w:val="single"/>
        </w:rPr>
        <w:t>of rural land</w:t>
      </w:r>
      <w:r w:rsidRPr="00CF0057">
        <w:rPr>
          <w:sz w:val="14"/>
        </w:rPr>
        <w:t xml:space="preserve"> — </w:t>
      </w:r>
      <w:r w:rsidRPr="00CF0057">
        <w:rPr>
          <w:rStyle w:val="Emphasis"/>
        </w:rPr>
        <w:t>forests</w:t>
      </w:r>
      <w:r w:rsidRPr="00CF0057">
        <w:rPr>
          <w:sz w:val="14"/>
        </w:rPr>
        <w:t xml:space="preserve">, </w:t>
      </w:r>
      <w:r w:rsidRPr="00CF0057">
        <w:rPr>
          <w:sz w:val="22"/>
          <w:u w:val="single"/>
        </w:rPr>
        <w:t>rangeland</w:t>
      </w:r>
      <w:r w:rsidRPr="00CF0057">
        <w:rPr>
          <w:sz w:val="14"/>
        </w:rPr>
        <w:t xml:space="preserve">, </w:t>
      </w:r>
      <w:r w:rsidRPr="00CF0057">
        <w:rPr>
          <w:sz w:val="22"/>
          <w:u w:val="single"/>
        </w:rPr>
        <w:t>pastures</w:t>
      </w:r>
      <w:r w:rsidRPr="00CF0057">
        <w:rPr>
          <w:sz w:val="14"/>
        </w:rPr>
        <w:t xml:space="preserve">, </w:t>
      </w:r>
      <w:r w:rsidRPr="00CF0057">
        <w:rPr>
          <w:sz w:val="22"/>
          <w:u w:val="single"/>
        </w:rPr>
        <w:t>and</w:t>
      </w:r>
      <w:r w:rsidRPr="00CF0057">
        <w:rPr>
          <w:sz w:val="14"/>
        </w:rPr>
        <w:t xml:space="preserve"> </w:t>
      </w:r>
      <w:r w:rsidRPr="00CF0057">
        <w:rPr>
          <w:sz w:val="22"/>
          <w:u w:val="single"/>
        </w:rPr>
        <w:t>cropland</w:t>
      </w:r>
      <w:r w:rsidRPr="00CF0057">
        <w:rPr>
          <w:sz w:val="14"/>
        </w:rPr>
        <w:t xml:space="preserve"> — </w:t>
      </w:r>
      <w:r w:rsidRPr="00CF0057">
        <w:rPr>
          <w:sz w:val="22"/>
          <w:u w:val="single"/>
        </w:rPr>
        <w:t>to developed land</w:t>
      </w:r>
      <w:r w:rsidRPr="00CF0057">
        <w:rPr>
          <w:sz w:val="14"/>
        </w:rPr>
        <w:t xml:space="preserve">, that is, </w:t>
      </w:r>
      <w:r w:rsidRPr="00CF0057">
        <w:rPr>
          <w:sz w:val="22"/>
          <w:u w:val="single"/>
        </w:rPr>
        <w:t>to</w:t>
      </w:r>
      <w:r w:rsidRPr="00CF0057">
        <w:rPr>
          <w:sz w:val="14"/>
        </w:rPr>
        <w:t xml:space="preserve"> subdivisions, </w:t>
      </w:r>
      <w:r w:rsidRPr="00CF0057">
        <w:rPr>
          <w:rStyle w:val="Emphasis"/>
        </w:rPr>
        <w:t>freeways</w:t>
      </w:r>
      <w:r w:rsidRPr="00CF0057">
        <w:rPr>
          <w:sz w:val="14"/>
        </w:rPr>
        <w:t xml:space="preserve">, </w:t>
      </w:r>
      <w:r w:rsidRPr="00CF0057">
        <w:rPr>
          <w:rStyle w:val="Emphasis"/>
        </w:rPr>
        <w:t>factories</w:t>
      </w:r>
      <w:r w:rsidRPr="00CF0057">
        <w:rPr>
          <w:sz w:val="14"/>
        </w:rPr>
        <w:t xml:space="preserve">, </w:t>
      </w:r>
      <w:r w:rsidRPr="00CF0057">
        <w:rPr>
          <w:sz w:val="22"/>
          <w:u w:val="single"/>
        </w:rPr>
        <w:t>strip malls</w:t>
      </w:r>
      <w:r w:rsidRPr="00CF0057">
        <w:rPr>
          <w:sz w:val="14"/>
        </w:rPr>
        <w:t xml:space="preserve">, </w:t>
      </w:r>
      <w:r w:rsidRPr="00CF0057">
        <w:rPr>
          <w:sz w:val="22"/>
          <w:u w:val="single"/>
        </w:rPr>
        <w:t>airports</w:t>
      </w:r>
      <w:r w:rsidRPr="00CF0057">
        <w:rPr>
          <w:sz w:val="14"/>
        </w:rPr>
        <w:t xml:space="preserve">, and the like. That was an area about equal to Maine and New Hampshire combined. These losses occurred at an average rate of 1.7 million acres per year, </w:t>
      </w:r>
      <w:r w:rsidRPr="00CF0057">
        <w:rPr>
          <w:sz w:val="22"/>
          <w:u w:val="single"/>
        </w:rPr>
        <w:t>17 million acres per decade</w:t>
      </w:r>
      <w:r w:rsidRPr="00CF0057">
        <w:rPr>
          <w:sz w:val="14"/>
        </w:rPr>
        <w:t xml:space="preserve">. </w:t>
      </w:r>
      <w:r w:rsidRPr="00CF0057">
        <w:rPr>
          <w:sz w:val="22"/>
          <w:u w:val="single"/>
        </w:rPr>
        <w:t>If this rate</w:t>
      </w:r>
      <w:r w:rsidRPr="00CF0057">
        <w:rPr>
          <w:sz w:val="14"/>
        </w:rPr>
        <w:t xml:space="preserve"> of 17 million acres per decade </w:t>
      </w:r>
      <w:r w:rsidRPr="00CF0057">
        <w:rPr>
          <w:sz w:val="22"/>
          <w:u w:val="single"/>
        </w:rPr>
        <w:t>were to continue to 2060</w:t>
      </w:r>
      <w:r w:rsidRPr="00CF0057">
        <w:rPr>
          <w:sz w:val="14"/>
        </w:rPr>
        <w:t xml:space="preserve">, which is consistent with the Census projections, </w:t>
      </w:r>
      <w:r w:rsidRPr="00CF0057">
        <w:rPr>
          <w:sz w:val="22"/>
          <w:u w:val="single"/>
        </w:rPr>
        <w:t>the</w:t>
      </w:r>
      <w:r w:rsidRPr="00CF0057">
        <w:rPr>
          <w:sz w:val="14"/>
        </w:rPr>
        <w:t xml:space="preserve"> </w:t>
      </w:r>
      <w:r w:rsidRPr="00CF0057">
        <w:rPr>
          <w:rStyle w:val="Emphasis"/>
        </w:rPr>
        <w:t>U</w:t>
      </w:r>
      <w:r w:rsidRPr="00CF0057">
        <w:rPr>
          <w:sz w:val="14"/>
        </w:rPr>
        <w:t xml:space="preserve">nited </w:t>
      </w:r>
      <w:r w:rsidRPr="00CF0057">
        <w:rPr>
          <w:rStyle w:val="Emphasis"/>
        </w:rPr>
        <w:t>S</w:t>
      </w:r>
      <w:r w:rsidRPr="00CF0057">
        <w:rPr>
          <w:sz w:val="14"/>
        </w:rPr>
        <w:t xml:space="preserve">tates </w:t>
      </w:r>
      <w:r w:rsidRPr="00CF0057">
        <w:rPr>
          <w:sz w:val="22"/>
          <w:u w:val="single"/>
        </w:rPr>
        <w:t xml:space="preserve">will have lost an additional </w:t>
      </w:r>
      <w:r w:rsidRPr="00CF0057">
        <w:rPr>
          <w:rStyle w:val="Emphasis"/>
        </w:rPr>
        <w:t>107 million acres</w:t>
      </w:r>
      <w:r w:rsidRPr="00CF0057">
        <w:rPr>
          <w:sz w:val="22"/>
          <w:u w:val="single"/>
        </w:rPr>
        <w:t xml:space="preserve"> of rural countryside</w:t>
      </w:r>
      <w:r w:rsidRPr="00CF0057">
        <w:rPr>
          <w:sz w:val="14"/>
        </w:rPr>
        <w:t xml:space="preserve">. </w:t>
      </w:r>
      <w:r w:rsidRPr="00CF0057">
        <w:rPr>
          <w:sz w:val="22"/>
          <w:u w:val="single"/>
        </w:rPr>
        <w:t>That's</w:t>
      </w:r>
      <w:r w:rsidRPr="00CF0057">
        <w:rPr>
          <w:sz w:val="14"/>
        </w:rPr>
        <w:t xml:space="preserve"> </w:t>
      </w:r>
      <w:r w:rsidRPr="00CF0057">
        <w:rPr>
          <w:rStyle w:val="Emphasis"/>
        </w:rPr>
        <w:t>167,000 square miles</w:t>
      </w:r>
      <w:r w:rsidRPr="00CF0057">
        <w:rPr>
          <w:sz w:val="14"/>
        </w:rPr>
        <w:t xml:space="preserve">, about </w:t>
      </w:r>
      <w:r w:rsidRPr="00CF0057">
        <w:rPr>
          <w:sz w:val="22"/>
          <w:u w:val="single"/>
        </w:rPr>
        <w:t xml:space="preserve">equal to the </w:t>
      </w:r>
      <w:r w:rsidRPr="00CF0057">
        <w:rPr>
          <w:rStyle w:val="Emphasis"/>
        </w:rPr>
        <w:t>combined areas of Connecticut</w:t>
      </w:r>
      <w:r w:rsidRPr="00CF0057">
        <w:rPr>
          <w:sz w:val="14"/>
        </w:rPr>
        <w:t xml:space="preserve">, </w:t>
      </w:r>
      <w:r w:rsidRPr="00CF0057">
        <w:rPr>
          <w:rStyle w:val="Emphasis"/>
        </w:rPr>
        <w:t>Massachusetts</w:t>
      </w:r>
      <w:r w:rsidRPr="00CF0057">
        <w:rPr>
          <w:sz w:val="14"/>
        </w:rPr>
        <w:t xml:space="preserve">, </w:t>
      </w:r>
      <w:r w:rsidRPr="00CF0057">
        <w:rPr>
          <w:rStyle w:val="Emphasis"/>
        </w:rPr>
        <w:t>Rhode Island</w:t>
      </w:r>
      <w:r w:rsidRPr="00CF0057">
        <w:rPr>
          <w:sz w:val="14"/>
        </w:rPr>
        <w:t xml:space="preserve">, </w:t>
      </w:r>
      <w:r w:rsidRPr="00CF0057">
        <w:rPr>
          <w:rStyle w:val="Emphasis"/>
        </w:rPr>
        <w:t>Vermont</w:t>
      </w:r>
      <w:r w:rsidRPr="00CF0057">
        <w:rPr>
          <w:sz w:val="14"/>
        </w:rPr>
        <w:t xml:space="preserve">, </w:t>
      </w:r>
      <w:r w:rsidRPr="00CF0057">
        <w:rPr>
          <w:rStyle w:val="Emphasis"/>
        </w:rPr>
        <w:t>Delaware</w:t>
      </w:r>
      <w:r w:rsidRPr="00CF0057">
        <w:rPr>
          <w:sz w:val="14"/>
        </w:rPr>
        <w:t xml:space="preserve">, </w:t>
      </w:r>
      <w:r w:rsidRPr="00CF0057">
        <w:rPr>
          <w:rStyle w:val="Emphasis"/>
        </w:rPr>
        <w:t>Pennsylvania</w:t>
      </w:r>
      <w:r w:rsidRPr="00CF0057">
        <w:rPr>
          <w:sz w:val="14"/>
        </w:rPr>
        <w:t xml:space="preserve">, </w:t>
      </w:r>
      <w:r w:rsidRPr="00CF0057">
        <w:rPr>
          <w:rStyle w:val="Emphasis"/>
        </w:rPr>
        <w:t>New York</w:t>
      </w:r>
      <w:r w:rsidRPr="00CF0057">
        <w:rPr>
          <w:sz w:val="14"/>
        </w:rPr>
        <w:t xml:space="preserve">, </w:t>
      </w:r>
      <w:r w:rsidRPr="00CF0057">
        <w:rPr>
          <w:rStyle w:val="Emphasis"/>
        </w:rPr>
        <w:t>New Jersey</w:t>
      </w:r>
      <w:r w:rsidRPr="00CF0057">
        <w:rPr>
          <w:sz w:val="14"/>
        </w:rPr>
        <w:t xml:space="preserve">, </w:t>
      </w:r>
      <w:r w:rsidRPr="00CF0057">
        <w:rPr>
          <w:sz w:val="22"/>
          <w:u w:val="single"/>
        </w:rPr>
        <w:t>and</w:t>
      </w:r>
      <w:r w:rsidRPr="00CF0057">
        <w:rPr>
          <w:sz w:val="14"/>
        </w:rPr>
        <w:t xml:space="preserve"> </w:t>
      </w:r>
      <w:r w:rsidRPr="00CF0057">
        <w:rPr>
          <w:rStyle w:val="Emphasis"/>
        </w:rPr>
        <w:t>Virginia</w:t>
      </w:r>
      <w:r w:rsidRPr="00CF0057">
        <w:rPr>
          <w:sz w:val="14"/>
        </w:rPr>
        <w:t xml:space="preserve">. Added to the loss of an area equivalent to Maine and New Hampshire from 1982-1997, that amounts to much of the Eastern Seaboard. Anyone who has ever flown at night from New York to Florida and seen the galaxies of twinkling lights below sweeping to the horizon and beyond gets a feel for how far advanced this process of mass urbanization already is. The future will see more of the same if U.S. population grows by 36 percent, barring a marked change in where and how Americans choose (or are forced, as by higher gasoline/energy prices) to live. The 2014 national level study revealed that the role of population growth in driving urban sprawl has increased markedly over time, from about half (50 percent) in the last few decades of the 20th century (1970 to 2000), to approximately 70 percent in the first decade of the new century (2000 to 2010). (See Figure 6.) [Graph Omitted] In some of the nation's most rapidly growing states, such as California, Florida, North Carolina, Arizona, Nevada, and Colorado, population growth accounted for virtually all sprawl during the 2000-2010 decade. </w:t>
      </w:r>
      <w:r w:rsidRPr="00CF0057">
        <w:rPr>
          <w:sz w:val="22"/>
          <w:u w:val="single"/>
        </w:rPr>
        <w:t xml:space="preserve">One of the consequences of sprawl is disappearing </w:t>
      </w:r>
      <w:r w:rsidRPr="00CF0057">
        <w:rPr>
          <w:rStyle w:val="Emphasis"/>
        </w:rPr>
        <w:t>farmland</w:t>
      </w:r>
      <w:r w:rsidRPr="00CF0057">
        <w:rPr>
          <w:sz w:val="14"/>
        </w:rPr>
        <w:t xml:space="preserve"> (</w:t>
      </w:r>
      <w:r w:rsidRPr="00CF0057">
        <w:rPr>
          <w:rStyle w:val="Emphasis"/>
        </w:rPr>
        <w:t>in particular cropland</w:t>
      </w:r>
      <w:r w:rsidRPr="00CF0057">
        <w:rPr>
          <w:sz w:val="14"/>
        </w:rPr>
        <w:t xml:space="preserve">), </w:t>
      </w:r>
      <w:r w:rsidRPr="00CF0057">
        <w:rPr>
          <w:sz w:val="22"/>
          <w:u w:val="single"/>
        </w:rPr>
        <w:t xml:space="preserve">and if current U.S. demographic trends and rates of cropland loss were to </w:t>
      </w:r>
      <w:r w:rsidRPr="00CF0057">
        <w:rPr>
          <w:rStyle w:val="Emphasis"/>
        </w:rPr>
        <w:t>persist</w:t>
      </w:r>
      <w:r w:rsidRPr="00CF0057">
        <w:rPr>
          <w:sz w:val="22"/>
          <w:u w:val="single"/>
        </w:rPr>
        <w:t xml:space="preserve"> until the end of the century</w:t>
      </w:r>
      <w:r w:rsidRPr="00CF0057">
        <w:rPr>
          <w:sz w:val="14"/>
        </w:rPr>
        <w:t xml:space="preserve"> (admittedly a big "if"), </w:t>
      </w:r>
      <w:r w:rsidRPr="00CF0057">
        <w:rPr>
          <w:sz w:val="22"/>
          <w:u w:val="single"/>
        </w:rPr>
        <w:t xml:space="preserve">there would be a </w:t>
      </w:r>
      <w:r w:rsidRPr="00CF0057">
        <w:rPr>
          <w:rStyle w:val="Emphasis"/>
        </w:rPr>
        <w:t>shocking decline in per capita cropland availability</w:t>
      </w:r>
      <w:r w:rsidRPr="00CF0057">
        <w:rPr>
          <w:sz w:val="14"/>
        </w:rPr>
        <w:t>, from 1.9 acres per person in 1982 to a mere 0.3 acre per person in 2100. (See Figure 7.)</w:t>
      </w:r>
    </w:p>
    <w:p w:rsidR="00074F23" w:rsidRDefault="00074F23" w:rsidP="00074F23">
      <w:pPr>
        <w:pStyle w:val="Heading4"/>
      </w:pPr>
      <w:r>
        <w:t>Population growth trades off with croplands---decks crop production and yields</w:t>
      </w:r>
    </w:p>
    <w:p w:rsidR="00074F23" w:rsidRPr="00214479" w:rsidRDefault="00074F23" w:rsidP="00074F23">
      <w:pPr>
        <w:rPr>
          <w:rStyle w:val="Style13ptBold"/>
        </w:rPr>
      </w:pPr>
      <w:r>
        <w:rPr>
          <w:rStyle w:val="Style13ptBold"/>
        </w:rPr>
        <w:t>Brown 06</w:t>
      </w:r>
    </w:p>
    <w:p w:rsidR="00074F23" w:rsidRPr="008F0A0C" w:rsidRDefault="00074F23" w:rsidP="00074F23">
      <w:pPr>
        <w:rPr>
          <w:szCs w:val="16"/>
        </w:rPr>
      </w:pPr>
      <w:r w:rsidRPr="008F0A0C">
        <w:rPr>
          <w:szCs w:val="16"/>
        </w:rPr>
        <w:t xml:space="preserve">Lester R. Brown is the President of the Earth Policy Institute, an organization dedicated to building a sustainable future. Described by the Washington Post as "one of the world's most influential thinkers," Brown started his career as a tomato farmer. Shortly after earning a degree in agricultural science, he spent six months living in rural India, where he became intimately familiar with the food/population issue. Brown later became head of the U.S. Department of Agriculture's International Agricultural Development Service. In 1974 he founded the </w:t>
      </w:r>
      <w:proofErr w:type="spellStart"/>
      <w:r w:rsidRPr="008F0A0C">
        <w:rPr>
          <w:szCs w:val="16"/>
        </w:rPr>
        <w:t>Worldwatch</w:t>
      </w:r>
      <w:proofErr w:type="spellEnd"/>
      <w:r w:rsidRPr="008F0A0C">
        <w:rPr>
          <w:szCs w:val="16"/>
        </w:rPr>
        <w:t xml:space="preserve"> Institute, leaving in 2001 to found the Earth Policy Institute. He has authored or co-authored over 50 books, the most recent of which is World on the Edge: How to Prevent Environmental and Economic Collapse, and has received 24 honorary degrees and numerous awards, including the 1987 United Nations Environment Prize, a MacArthur Foundation "genius award," and the 1994 Blue Planet Prize, 10/11/06 (“U.S. Population Reaches 300 million, Heading for 400 Million”, </w:t>
      </w:r>
      <w:hyperlink r:id="rId19" w:history="1">
        <w:r w:rsidRPr="008F0A0C">
          <w:rPr>
            <w:rStyle w:val="Hyperlink"/>
            <w:szCs w:val="16"/>
          </w:rPr>
          <w:t>https://www.treehugger.com/corporate-responsibility/us-population-reaches-300-million-heading-for-400-million.html</w:t>
        </w:r>
      </w:hyperlink>
      <w:r w:rsidRPr="008F0A0C">
        <w:rPr>
          <w:szCs w:val="16"/>
        </w:rPr>
        <w:t>, Accessed 7/6/18)//DG</w:t>
      </w:r>
    </w:p>
    <w:p w:rsidR="00074F23" w:rsidRPr="00074F23" w:rsidRDefault="00074F23" w:rsidP="00074F23">
      <w:pPr>
        <w:rPr>
          <w:sz w:val="22"/>
          <w:u w:val="single"/>
        </w:rPr>
      </w:pPr>
      <w:r w:rsidRPr="007A6BFC">
        <w:rPr>
          <w:rStyle w:val="StyleUnderline"/>
        </w:rPr>
        <w:t xml:space="preserve">Population growth is the ever expanding </w:t>
      </w:r>
      <w:r w:rsidRPr="00FF730B">
        <w:rPr>
          <w:rStyle w:val="StyleUnderline"/>
        </w:rPr>
        <w:t>denominator that gives each person a shrinking share of the resource pie</w:t>
      </w:r>
      <w:r w:rsidRPr="008F0A0C">
        <w:t xml:space="preserve">. </w:t>
      </w:r>
      <w:r w:rsidRPr="00FF730B">
        <w:rPr>
          <w:rStyle w:val="StyleUnderline"/>
        </w:rPr>
        <w:t xml:space="preserve">It contributes to </w:t>
      </w:r>
      <w:r w:rsidRPr="00FF730B">
        <w:rPr>
          <w:rStyle w:val="Emphasis"/>
        </w:rPr>
        <w:t>water shortages</w:t>
      </w:r>
      <w:r w:rsidRPr="008F0A0C">
        <w:t xml:space="preserve">, </w:t>
      </w:r>
      <w:r w:rsidRPr="00FF730B">
        <w:rPr>
          <w:rStyle w:val="Emphasis"/>
        </w:rPr>
        <w:t>cropland conversion</w:t>
      </w:r>
      <w:r w:rsidRPr="008F0A0C">
        <w:t xml:space="preserve"> </w:t>
      </w:r>
      <w:r w:rsidRPr="00FF730B">
        <w:rPr>
          <w:rStyle w:val="StyleUnderline"/>
        </w:rPr>
        <w:t>to non-farm uses</w:t>
      </w:r>
      <w:r w:rsidRPr="008F0A0C">
        <w:t xml:space="preserve">, </w:t>
      </w:r>
      <w:r w:rsidRPr="00FF730B">
        <w:rPr>
          <w:rStyle w:val="StyleUnderline"/>
        </w:rPr>
        <w:t>traffic congestion</w:t>
      </w:r>
      <w:r w:rsidRPr="008F0A0C">
        <w:t xml:space="preserve">, </w:t>
      </w:r>
      <w:r w:rsidRPr="00FF730B">
        <w:rPr>
          <w:rStyle w:val="StyleUnderline"/>
        </w:rPr>
        <w:t>more garbage</w:t>
      </w:r>
      <w:r w:rsidRPr="008F0A0C">
        <w:t xml:space="preserve">, </w:t>
      </w:r>
      <w:r w:rsidRPr="00FF730B">
        <w:rPr>
          <w:rStyle w:val="Emphasis"/>
        </w:rPr>
        <w:t>overfishing</w:t>
      </w:r>
      <w:r w:rsidRPr="008F0A0C">
        <w:t xml:space="preserve">, </w:t>
      </w:r>
      <w:r w:rsidRPr="00FF730B">
        <w:rPr>
          <w:rStyle w:val="StyleUnderline"/>
        </w:rPr>
        <w:t>crowding in national parks</w:t>
      </w:r>
      <w:r w:rsidRPr="008F0A0C">
        <w:t xml:space="preserve">, </w:t>
      </w:r>
      <w:r w:rsidRPr="00FF730B">
        <w:rPr>
          <w:rStyle w:val="StyleUnderline"/>
        </w:rPr>
        <w:t>a growing dependence on imported oil</w:t>
      </w:r>
      <w:r w:rsidRPr="008F0A0C">
        <w:t xml:space="preserve">, </w:t>
      </w:r>
      <w:r w:rsidRPr="00FF730B">
        <w:rPr>
          <w:rStyle w:val="StyleUnderline"/>
        </w:rPr>
        <w:t>and</w:t>
      </w:r>
      <w:r w:rsidRPr="008F0A0C">
        <w:t xml:space="preserve"> </w:t>
      </w:r>
      <w:r w:rsidRPr="00FF730B">
        <w:rPr>
          <w:rStyle w:val="StyleUnderline"/>
        </w:rPr>
        <w:t xml:space="preserve">other conditions that diminish the quality of our daily </w:t>
      </w:r>
      <w:proofErr w:type="spellStart"/>
      <w:r w:rsidRPr="00FF730B">
        <w:rPr>
          <w:rStyle w:val="StyleUnderline"/>
        </w:rPr>
        <w:t>lives</w:t>
      </w:r>
      <w:r w:rsidRPr="008F0A0C">
        <w:t>.With</w:t>
      </w:r>
      <w:proofErr w:type="spellEnd"/>
      <w:r w:rsidRPr="008F0A0C">
        <w:t xml:space="preserve"> births exceeding deaths by nearly two to one, </w:t>
      </w:r>
      <w:r w:rsidRPr="00FF730B">
        <w:rPr>
          <w:rStyle w:val="StyleUnderline"/>
        </w:rPr>
        <w:t>the U.S. population grows by almost 1.8 million each year, or 0.6 percent</w:t>
      </w:r>
      <w:r w:rsidRPr="008F0A0C">
        <w:t xml:space="preserve">. </w:t>
      </w:r>
      <w:r w:rsidRPr="00FF730B">
        <w:rPr>
          <w:rStyle w:val="StyleUnderline"/>
        </w:rPr>
        <w:t>Adding nearly 1 million immigrants per year brings the annual growth rate up to 0.9 percent, raising the total addition to 2.7 million</w:t>
      </w:r>
      <w:r w:rsidRPr="008F0A0C">
        <w:t xml:space="preserve">. As things now stand, </w:t>
      </w:r>
      <w:r w:rsidRPr="00FF730B">
        <w:rPr>
          <w:rStyle w:val="StyleUnderline"/>
        </w:rPr>
        <w:t>we are headed for 400 million Americans by 2043.</w:t>
      </w:r>
      <w:r w:rsidRPr="008F0A0C">
        <w:t xml:space="preserve"> See data. U.S. population growth contrasts with the situation in other industrial countries such as France, the United Kingdom, Germany, Italy, and Japan, where populations are either essentially stable or declining slightly. </w:t>
      </w:r>
      <w:r w:rsidRPr="00FF730B">
        <w:rPr>
          <w:rStyle w:val="StyleUnderline"/>
        </w:rPr>
        <w:t xml:space="preserve">More people require </w:t>
      </w:r>
      <w:r w:rsidRPr="00FF730B">
        <w:rPr>
          <w:rStyle w:val="Emphasis"/>
        </w:rPr>
        <w:t>more of everything</w:t>
      </w:r>
      <w:r w:rsidRPr="00FF730B">
        <w:rPr>
          <w:rStyle w:val="StyleUnderline"/>
        </w:rPr>
        <w:t>, including water</w:t>
      </w:r>
      <w:r w:rsidRPr="008F0A0C">
        <w:t xml:space="preserve">. In our highly urbanized society, </w:t>
      </w:r>
      <w:r w:rsidRPr="00FF730B">
        <w:rPr>
          <w:rStyle w:val="StyleUnderline"/>
        </w:rPr>
        <w:t xml:space="preserve">we fail to recognize how much water one person uses. </w:t>
      </w:r>
      <w:r w:rsidRPr="008F0A0C">
        <w:t xml:space="preserve">While we drink close to a gallon of water each day, </w:t>
      </w:r>
      <w:r w:rsidRPr="00FF730B">
        <w:rPr>
          <w:rStyle w:val="StyleUnderline"/>
        </w:rPr>
        <w:t>it takes some 500 gallons a day to produce the food we consume.</w:t>
      </w:r>
      <w:r>
        <w:rPr>
          <w:rStyle w:val="StyleUnderline"/>
        </w:rPr>
        <w:t xml:space="preserve"> </w:t>
      </w:r>
      <w:r w:rsidRPr="00FF730B">
        <w:rPr>
          <w:rStyle w:val="StyleUnderline"/>
        </w:rPr>
        <w:t>The U.S. annual population growth</w:t>
      </w:r>
      <w:r w:rsidRPr="008F0A0C">
        <w:t xml:space="preserve"> of nearly 3 million </w:t>
      </w:r>
      <w:r w:rsidRPr="00FF730B">
        <w:rPr>
          <w:rStyle w:val="StyleUnderline"/>
        </w:rPr>
        <w:t xml:space="preserve">contributes to the </w:t>
      </w:r>
      <w:r w:rsidRPr="00503A55">
        <w:rPr>
          <w:rStyle w:val="Emphasis"/>
        </w:rPr>
        <w:t>water shortages</w:t>
      </w:r>
      <w:r w:rsidRPr="00FF730B">
        <w:rPr>
          <w:rStyle w:val="StyleUnderline"/>
        </w:rPr>
        <w:t xml:space="preserve"> that are plaguing the western half of the country and many areas in the East as well. As</w:t>
      </w:r>
      <w:r w:rsidRPr="008F0A0C">
        <w:t xml:space="preserve"> water </w:t>
      </w:r>
      <w:r w:rsidRPr="00FF730B">
        <w:rPr>
          <w:rStyle w:val="StyleUnderline"/>
        </w:rPr>
        <w:t>supplies tighten</w:t>
      </w:r>
      <w:r w:rsidRPr="008F0A0C">
        <w:t xml:space="preserve">, the </w:t>
      </w:r>
      <w:r w:rsidRPr="00503A55">
        <w:rPr>
          <w:rStyle w:val="Emphasis"/>
        </w:rPr>
        <w:t>competition between farmers and cities intensifies</w:t>
      </w:r>
      <w:r w:rsidRPr="008F0A0C">
        <w:t xml:space="preserve">. In this contest, </w:t>
      </w:r>
      <w:r w:rsidRPr="00FF730B">
        <w:rPr>
          <w:rStyle w:val="Emphasis"/>
        </w:rPr>
        <w:t>farmers almost always lose</w:t>
      </w:r>
      <w:r w:rsidRPr="008F0A0C">
        <w:t xml:space="preserve">. In the United States, </w:t>
      </w:r>
      <w:r w:rsidRPr="00FF730B">
        <w:rPr>
          <w:rStyle w:val="StyleUnderline"/>
        </w:rPr>
        <w:t>more people means more cars.</w:t>
      </w:r>
      <w:r w:rsidRPr="008F0A0C">
        <w:t xml:space="preserve"> </w:t>
      </w:r>
      <w:r w:rsidRPr="00FF730B">
        <w:rPr>
          <w:rStyle w:val="StyleUnderline"/>
        </w:rPr>
        <w:t>And that in turn means paving more land for roads and parking lots</w:t>
      </w:r>
      <w:r w:rsidRPr="008F0A0C">
        <w:t xml:space="preserve">. </w:t>
      </w:r>
      <w:r w:rsidRPr="00FF730B">
        <w:rPr>
          <w:rStyle w:val="StyleUnderline"/>
        </w:rPr>
        <w:t>Each U.S. car requires nearly one fifth of an acre of paved land for roads and parking space.</w:t>
      </w:r>
      <w:r w:rsidRPr="008F0A0C">
        <w:t xml:space="preserve"> </w:t>
      </w:r>
      <w:r w:rsidRPr="00FF730B">
        <w:rPr>
          <w:rStyle w:val="StyleUnderline"/>
        </w:rPr>
        <w:t xml:space="preserve">For every five cars added to the U.S. fleet, an area the </w:t>
      </w:r>
      <w:r w:rsidRPr="00FF730B">
        <w:rPr>
          <w:rStyle w:val="Emphasis"/>
        </w:rPr>
        <w:t>size of a football field</w:t>
      </w:r>
      <w:r w:rsidRPr="00FF730B">
        <w:rPr>
          <w:rStyle w:val="StyleUnderline"/>
        </w:rPr>
        <w:t xml:space="preserve"> is covered with asphalt</w:t>
      </w:r>
      <w:r w:rsidRPr="008F0A0C">
        <w:t xml:space="preserve">. The United States, </w:t>
      </w:r>
      <w:r w:rsidRPr="00FF730B">
        <w:rPr>
          <w:rStyle w:val="StyleUnderline"/>
        </w:rPr>
        <w:t xml:space="preserve">with its 226 million motor vehicles, has paved some 4 million miles of roads--enough to circle the Earth at the equator </w:t>
      </w:r>
      <w:r w:rsidRPr="00FF730B">
        <w:rPr>
          <w:rStyle w:val="Emphasis"/>
        </w:rPr>
        <w:t>157 times</w:t>
      </w:r>
      <w:r w:rsidRPr="00FF730B">
        <w:rPr>
          <w:rStyle w:val="StyleUnderline"/>
        </w:rPr>
        <w:t>.</w:t>
      </w:r>
      <w:r>
        <w:rPr>
          <w:rStyle w:val="StyleUnderline"/>
        </w:rPr>
        <w:t xml:space="preserve"> </w:t>
      </w:r>
      <w:r w:rsidRPr="00FF730B">
        <w:rPr>
          <w:rStyle w:val="StyleUnderline"/>
        </w:rPr>
        <w:t>More cars also translates into more</w:t>
      </w:r>
      <w:r w:rsidRPr="008F0A0C">
        <w:t xml:space="preserve"> traffic </w:t>
      </w:r>
      <w:r w:rsidRPr="00FF730B">
        <w:rPr>
          <w:rStyle w:val="StyleUnderline"/>
        </w:rPr>
        <w:t>congestion</w:t>
      </w:r>
      <w:r w:rsidRPr="008F0A0C">
        <w:t xml:space="preserve">. </w:t>
      </w:r>
      <w:r w:rsidRPr="00FF730B">
        <w:rPr>
          <w:rStyle w:val="StyleUnderline"/>
        </w:rPr>
        <w:t>Americans are spending more and more time sitting in their cars going nowhere as freeways and streets become, in effect, parking lots</w:t>
      </w:r>
      <w:r w:rsidRPr="008F0A0C">
        <w:t xml:space="preserve">. As cities sprawl, </w:t>
      </w:r>
      <w:r w:rsidRPr="00FF730B">
        <w:rPr>
          <w:rStyle w:val="StyleUnderline"/>
        </w:rPr>
        <w:t xml:space="preserve">longer commuting distances and more congestion </w:t>
      </w:r>
      <w:proofErr w:type="spellStart"/>
      <w:r w:rsidRPr="00FF730B">
        <w:rPr>
          <w:rStyle w:val="StyleUnderline"/>
        </w:rPr>
        <w:t>en</w:t>
      </w:r>
      <w:proofErr w:type="spellEnd"/>
      <w:r w:rsidRPr="00FF730B">
        <w:rPr>
          <w:rStyle w:val="StyleUnderline"/>
        </w:rPr>
        <w:t xml:space="preserve"> route combine to increase the time spent in automobiles.</w:t>
      </w:r>
      <w:r w:rsidRPr="008F0A0C">
        <w:t xml:space="preserve"> In 1982 the average motorist experienced 16 hours of delay; by 2003 this had tripled to 47 hours. </w:t>
      </w:r>
      <w:r w:rsidRPr="00FF730B">
        <w:rPr>
          <w:rStyle w:val="StyleUnderline"/>
        </w:rPr>
        <w:t>Causing 3.7 billion hours of travel delay and wasting 2.3 billion gallons of fuel, the total bill for this traffic congestion was $63 billion.</w:t>
      </w:r>
      <w:r w:rsidRPr="008F0A0C">
        <w:t xml:space="preserve"> </w:t>
      </w:r>
      <w:r w:rsidRPr="00FF730B">
        <w:rPr>
          <w:rStyle w:val="StyleUnderline"/>
        </w:rPr>
        <w:t>Given the negative effects of continuing population growth on our daily lives</w:t>
      </w:r>
      <w:r w:rsidRPr="008F0A0C">
        <w:t xml:space="preserve">, </w:t>
      </w:r>
      <w:r w:rsidRPr="00FF730B">
        <w:rPr>
          <w:rStyle w:val="StyleUnderline"/>
        </w:rPr>
        <w:t>it may be time to establish a national population policy</w:t>
      </w:r>
      <w:r w:rsidRPr="008F0A0C">
        <w:t xml:space="preserve">, one </w:t>
      </w:r>
      <w:r w:rsidRPr="00FF730B">
        <w:rPr>
          <w:rStyle w:val="Emphasis"/>
        </w:rPr>
        <w:t>that would lead toward population stabilization</w:t>
      </w:r>
      <w:r w:rsidRPr="008F0A0C">
        <w:t xml:space="preserve"> </w:t>
      </w:r>
      <w:r w:rsidRPr="00FF730B">
        <w:rPr>
          <w:rStyle w:val="StyleUnderline"/>
        </w:rPr>
        <w:t>sooner rather than later</w:t>
      </w:r>
      <w:r w:rsidRPr="008F0A0C">
        <w:t xml:space="preserve">. As noted earlier, </w:t>
      </w:r>
      <w:r w:rsidRPr="00FF730B">
        <w:rPr>
          <w:rStyle w:val="StyleUnderline"/>
        </w:rPr>
        <w:t>almost all other industrial countries now have stable or declining populations</w:t>
      </w:r>
      <w:r w:rsidRPr="008F0A0C">
        <w:t xml:space="preserve">. Perhaps </w:t>
      </w:r>
      <w:r w:rsidRPr="00FF730B">
        <w:rPr>
          <w:rStyle w:val="StyleUnderline"/>
        </w:rPr>
        <w:t>it's time for us to stabilize the U.S. population as well, so that we never have to ask whether 400 million Americans is a cause for celebration.</w:t>
      </w:r>
    </w:p>
    <w:p w:rsidR="00F75A8F" w:rsidRDefault="00F75A8F" w:rsidP="00F75A8F">
      <w:pPr>
        <w:pStyle w:val="Heading4"/>
      </w:pPr>
      <w:r>
        <w:t xml:space="preserve">Population booms cause urban sprawl---wrecks </w:t>
      </w:r>
      <w:proofErr w:type="gramStart"/>
      <w:r>
        <w:t>ag</w:t>
      </w:r>
      <w:proofErr w:type="gramEnd"/>
    </w:p>
    <w:p w:rsidR="00F75A8F" w:rsidRPr="00487808" w:rsidRDefault="00F75A8F" w:rsidP="00F75A8F">
      <w:proofErr w:type="spellStart"/>
      <w:r w:rsidRPr="00487808">
        <w:rPr>
          <w:rStyle w:val="Style13ptBold"/>
        </w:rPr>
        <w:t>McAlpin</w:t>
      </w:r>
      <w:proofErr w:type="spellEnd"/>
      <w:r w:rsidRPr="00487808">
        <w:rPr>
          <w:rStyle w:val="Style13ptBold"/>
        </w:rPr>
        <w:t xml:space="preserve"> 14</w:t>
      </w:r>
      <w:r w:rsidRPr="00487808">
        <w:t xml:space="preserve"> – David </w:t>
      </w:r>
      <w:proofErr w:type="spellStart"/>
      <w:r w:rsidRPr="00487808">
        <w:t>McAlpin</w:t>
      </w:r>
      <w:proofErr w:type="spellEnd"/>
      <w:r w:rsidRPr="00487808">
        <w:t xml:space="preserve">, PIR, 2014 (“U.S. Population and Its Impact on the Environment: Why Curbing Per Capita Consumption Is Not Enough,” </w:t>
      </w:r>
      <w:r w:rsidRPr="00487808">
        <w:rPr>
          <w:i/>
        </w:rPr>
        <w:t>Progressives for Immigration Reform</w:t>
      </w:r>
      <w:r w:rsidRPr="00487808">
        <w:t>, September 10</w:t>
      </w:r>
      <w:r w:rsidRPr="00487808">
        <w:rPr>
          <w:vertAlign w:val="superscript"/>
        </w:rPr>
        <w:t>th</w:t>
      </w:r>
      <w:r w:rsidRPr="00487808">
        <w:t xml:space="preserve">, </w:t>
      </w:r>
      <w:hyperlink r:id="rId20" w:history="1">
        <w:r w:rsidRPr="00487808">
          <w:rPr>
            <w:rStyle w:val="Hyperlink"/>
          </w:rPr>
          <w:t>http://progressivesforimmigrationreform.org/publication/u-s-population-and-its-impact-on-the-environment-why-curbing-per-capita-consumption-is-not-enough/</w:t>
        </w:r>
      </w:hyperlink>
      <w:r w:rsidRPr="00487808">
        <w:t xml:space="preserve">, </w:t>
      </w:r>
      <w:proofErr w:type="spellStart"/>
      <w:r w:rsidRPr="00487808">
        <w:t>AIvackovic</w:t>
      </w:r>
      <w:proofErr w:type="spellEnd"/>
      <w:r w:rsidRPr="00487808">
        <w:t>)</w:t>
      </w:r>
    </w:p>
    <w:p w:rsidR="00F75A8F" w:rsidRPr="00487808" w:rsidRDefault="00F75A8F" w:rsidP="00F75A8F">
      <w:r w:rsidRPr="00487808">
        <w:t xml:space="preserve">Most people who were wise enough to pay attention in their high school biology class are familiar with the concept of carrying capacity. Put simply, the </w:t>
      </w:r>
      <w:r w:rsidRPr="00487808">
        <w:rPr>
          <w:u w:val="single"/>
        </w:rPr>
        <w:t>carrying capacity of a species is the population size of that species the environment can sustain</w:t>
      </w:r>
      <w:r w:rsidRPr="00487808">
        <w:t xml:space="preserve">, </w:t>
      </w:r>
      <w:r w:rsidRPr="00487808">
        <w:rPr>
          <w:u w:val="single"/>
        </w:rPr>
        <w:t>given</w:t>
      </w:r>
      <w:r w:rsidRPr="00487808">
        <w:t xml:space="preserve"> the </w:t>
      </w:r>
      <w:r w:rsidRPr="00487808">
        <w:rPr>
          <w:u w:val="single"/>
        </w:rPr>
        <w:t>proper habitat</w:t>
      </w:r>
      <w:r w:rsidRPr="00487808">
        <w:t xml:space="preserve">, </w:t>
      </w:r>
      <w:r w:rsidRPr="00487808">
        <w:rPr>
          <w:u w:val="single"/>
        </w:rPr>
        <w:t>access to water</w:t>
      </w:r>
      <w:r w:rsidRPr="00487808">
        <w:t xml:space="preserve">, </w:t>
      </w:r>
      <w:r w:rsidRPr="00487808">
        <w:rPr>
          <w:u w:val="single"/>
        </w:rPr>
        <w:t>food availability</w:t>
      </w:r>
      <w:r w:rsidRPr="00487808">
        <w:t xml:space="preserve">, </w:t>
      </w:r>
      <w:r w:rsidRPr="00487808">
        <w:rPr>
          <w:u w:val="single"/>
        </w:rPr>
        <w:t>and other elements</w:t>
      </w:r>
      <w:r w:rsidRPr="00487808">
        <w:t xml:space="preserve"> required to sustain life. </w:t>
      </w:r>
      <w:r w:rsidRPr="00487808">
        <w:rPr>
          <w:u w:val="single"/>
        </w:rPr>
        <w:t>When</w:t>
      </w:r>
      <w:r w:rsidRPr="00487808">
        <w:t xml:space="preserve"> a </w:t>
      </w:r>
      <w:r w:rsidRPr="00487808">
        <w:rPr>
          <w:u w:val="single"/>
        </w:rPr>
        <w:t xml:space="preserve">population </w:t>
      </w:r>
      <w:r w:rsidRPr="00487808">
        <w:rPr>
          <w:rStyle w:val="Emphasis"/>
        </w:rPr>
        <w:t>booms</w:t>
      </w:r>
      <w:r w:rsidRPr="00487808">
        <w:rPr>
          <w:u w:val="single"/>
        </w:rPr>
        <w:t xml:space="preserve"> and the carrying capacity of a species is </w:t>
      </w:r>
      <w:r w:rsidRPr="00487808">
        <w:rPr>
          <w:rStyle w:val="Emphasis"/>
        </w:rPr>
        <w:t>exceeded</w:t>
      </w:r>
      <w:r w:rsidRPr="00487808">
        <w:t xml:space="preserve">, a </w:t>
      </w:r>
      <w:r w:rsidRPr="00487808">
        <w:rPr>
          <w:u w:val="single"/>
        </w:rPr>
        <w:t>regulating factor acts to return population size to</w:t>
      </w:r>
      <w:r w:rsidRPr="00487808">
        <w:t xml:space="preserve"> the point of </w:t>
      </w:r>
      <w:r w:rsidRPr="00487808">
        <w:rPr>
          <w:u w:val="single"/>
        </w:rPr>
        <w:t>equilibrium</w:t>
      </w:r>
      <w:r w:rsidRPr="00487808">
        <w:t xml:space="preserve">, usually </w:t>
      </w:r>
      <w:r w:rsidRPr="00487808">
        <w:rPr>
          <w:u w:val="single"/>
        </w:rPr>
        <w:t>through</w:t>
      </w:r>
      <w:r w:rsidRPr="00487808">
        <w:t xml:space="preserve"> widespread </w:t>
      </w:r>
      <w:r w:rsidRPr="00487808">
        <w:rPr>
          <w:u w:val="single"/>
        </w:rPr>
        <w:t>famine or shortages</w:t>
      </w:r>
      <w:r w:rsidRPr="00487808">
        <w:t xml:space="preserve"> </w:t>
      </w:r>
      <w:r w:rsidRPr="00487808">
        <w:rPr>
          <w:u w:val="single"/>
        </w:rPr>
        <w:t>in water supply</w:t>
      </w:r>
      <w:r w:rsidRPr="00487808">
        <w:t xml:space="preserve">. The </w:t>
      </w:r>
      <w:r w:rsidRPr="00487808">
        <w:rPr>
          <w:u w:val="single"/>
        </w:rPr>
        <w:t>ultimate outcome</w:t>
      </w:r>
      <w:r w:rsidRPr="00487808">
        <w:t xml:space="preserve">, of course, </w:t>
      </w:r>
      <w:r w:rsidRPr="00487808">
        <w:rPr>
          <w:u w:val="single"/>
        </w:rPr>
        <w:t>is</w:t>
      </w:r>
      <w:r w:rsidRPr="00487808">
        <w:t xml:space="preserve"> </w:t>
      </w:r>
      <w:r w:rsidRPr="00487808">
        <w:rPr>
          <w:rStyle w:val="Emphasis"/>
        </w:rPr>
        <w:t>widespread death</w:t>
      </w:r>
      <w:r w:rsidRPr="00487808">
        <w:t xml:space="preserve">. The </w:t>
      </w:r>
      <w:r w:rsidRPr="00487808">
        <w:rPr>
          <w:u w:val="single"/>
        </w:rPr>
        <w:t>damage done to the environment when</w:t>
      </w:r>
      <w:r w:rsidRPr="00487808">
        <w:t xml:space="preserve"> the </w:t>
      </w:r>
      <w:r w:rsidRPr="00487808">
        <w:rPr>
          <w:u w:val="single"/>
        </w:rPr>
        <w:t>carrying capacity is exceeded</w:t>
      </w:r>
      <w:r w:rsidRPr="00487808">
        <w:t xml:space="preserve"> </w:t>
      </w:r>
      <w:r w:rsidRPr="00487808">
        <w:rPr>
          <w:u w:val="single"/>
        </w:rPr>
        <w:t>is so devastating</w:t>
      </w:r>
      <w:r w:rsidRPr="00487808">
        <w:t xml:space="preserve"> </w:t>
      </w:r>
      <w:r w:rsidRPr="00487808">
        <w:rPr>
          <w:u w:val="single"/>
        </w:rPr>
        <w:t xml:space="preserve">that its impact is often </w:t>
      </w:r>
      <w:r w:rsidRPr="00487808">
        <w:rPr>
          <w:rStyle w:val="Emphasis"/>
        </w:rPr>
        <w:t>irreversible</w:t>
      </w:r>
      <w:r w:rsidRPr="00487808">
        <w:t xml:space="preserve">. As explained in the article, Why Excess Immigration Damages the Environment, “When the carrying capacity is exceeded, the </w:t>
      </w:r>
      <w:r w:rsidRPr="00487808">
        <w:rPr>
          <w:u w:val="single"/>
        </w:rPr>
        <w:t xml:space="preserve">environmental damage is usually so severe that the population carrying capacity for </w:t>
      </w:r>
      <w:r w:rsidRPr="00487808">
        <w:rPr>
          <w:rStyle w:val="Emphasis"/>
        </w:rPr>
        <w:t>future generations</w:t>
      </w:r>
      <w:r w:rsidRPr="00487808">
        <w:rPr>
          <w:u w:val="single"/>
        </w:rPr>
        <w:t xml:space="preserve"> is </w:t>
      </w:r>
      <w:r w:rsidRPr="00487808">
        <w:rPr>
          <w:rStyle w:val="Emphasis"/>
        </w:rPr>
        <w:t>greatly reduced</w:t>
      </w:r>
      <w:r w:rsidRPr="00487808">
        <w:t xml:space="preserve">. </w:t>
      </w:r>
      <w:r w:rsidRPr="00487808">
        <w:rPr>
          <w:u w:val="single"/>
        </w:rPr>
        <w:t xml:space="preserve">This chain of events is not just true of </w:t>
      </w:r>
      <w:r w:rsidRPr="00487808">
        <w:t xml:space="preserve">the </w:t>
      </w:r>
      <w:r w:rsidRPr="00487808">
        <w:rPr>
          <w:rStyle w:val="Emphasis"/>
        </w:rPr>
        <w:t>Amazon Rain Forest</w:t>
      </w:r>
      <w:r w:rsidRPr="00487808">
        <w:t xml:space="preserve"> or of </w:t>
      </w:r>
      <w:r w:rsidRPr="00487808">
        <w:rPr>
          <w:rStyle w:val="Emphasis"/>
        </w:rPr>
        <w:t>Central America</w:t>
      </w:r>
      <w:r w:rsidRPr="00487808">
        <w:t xml:space="preserve"> or of </w:t>
      </w:r>
      <w:r w:rsidRPr="00487808">
        <w:rPr>
          <w:rStyle w:val="Emphasis"/>
        </w:rPr>
        <w:t>Bangladesh</w:t>
      </w:r>
      <w:r w:rsidRPr="00487808">
        <w:t xml:space="preserve"> </w:t>
      </w:r>
      <w:r w:rsidRPr="00487808">
        <w:rPr>
          <w:u w:val="single"/>
        </w:rPr>
        <w:t>or</w:t>
      </w:r>
      <w:r w:rsidRPr="00487808">
        <w:t xml:space="preserve"> of deforested </w:t>
      </w:r>
      <w:r w:rsidRPr="00487808">
        <w:rPr>
          <w:rStyle w:val="Emphasis"/>
        </w:rPr>
        <w:t>Nepal</w:t>
      </w:r>
      <w:r w:rsidRPr="00487808">
        <w:t xml:space="preserve">. </w:t>
      </w:r>
      <w:r w:rsidRPr="00487808">
        <w:rPr>
          <w:u w:val="single"/>
        </w:rPr>
        <w:t>It is also especially true</w:t>
      </w:r>
      <w:r w:rsidRPr="00487808">
        <w:t xml:space="preserve"> </w:t>
      </w:r>
      <w:r w:rsidRPr="00487808">
        <w:rPr>
          <w:u w:val="single"/>
        </w:rPr>
        <w:t>for</w:t>
      </w:r>
      <w:r w:rsidRPr="00487808">
        <w:t xml:space="preserve"> many areas of </w:t>
      </w:r>
      <w:r w:rsidRPr="00487808">
        <w:rPr>
          <w:u w:val="single"/>
        </w:rPr>
        <w:t>the</w:t>
      </w:r>
      <w:r w:rsidRPr="00487808">
        <w:t xml:space="preserve"> </w:t>
      </w:r>
      <w:r w:rsidRPr="00487808">
        <w:rPr>
          <w:rStyle w:val="Emphasis"/>
        </w:rPr>
        <w:t>U</w:t>
      </w:r>
      <w:r w:rsidRPr="00487808">
        <w:t xml:space="preserve">nited </w:t>
      </w:r>
      <w:r w:rsidRPr="00487808">
        <w:rPr>
          <w:rStyle w:val="Emphasis"/>
        </w:rPr>
        <w:t>S</w:t>
      </w:r>
      <w:r w:rsidRPr="00487808">
        <w:t>tates and for the United States as a whole.” While widespread famine has yet to occur, there are growing trends in the U.S. which may indicate that the U.S. may have already exceeded its carrying capacity.</w:t>
      </w:r>
    </w:p>
    <w:p w:rsidR="00F75A8F" w:rsidRPr="00487808" w:rsidRDefault="00F75A8F" w:rsidP="00F75A8F">
      <w:r w:rsidRPr="00487808">
        <w:rPr>
          <w:u w:val="single"/>
        </w:rPr>
        <w:t xml:space="preserve">According to the </w:t>
      </w:r>
      <w:r w:rsidRPr="00487808">
        <w:rPr>
          <w:rStyle w:val="Emphasis"/>
        </w:rPr>
        <w:t>EPA</w:t>
      </w:r>
      <w:r w:rsidRPr="00487808">
        <w:t>, “</w:t>
      </w:r>
      <w:r w:rsidRPr="00487808">
        <w:rPr>
          <w:u w:val="single"/>
        </w:rPr>
        <w:t xml:space="preserve">Wetlands are part of the </w:t>
      </w:r>
      <w:r w:rsidRPr="00487808">
        <w:rPr>
          <w:rStyle w:val="Emphasis"/>
        </w:rPr>
        <w:t>foundation</w:t>
      </w:r>
      <w:r w:rsidRPr="00487808">
        <w:rPr>
          <w:u w:val="single"/>
        </w:rPr>
        <w:t xml:space="preserve"> of our nation’s </w:t>
      </w:r>
      <w:r w:rsidRPr="00487808">
        <w:rPr>
          <w:rStyle w:val="Emphasis"/>
        </w:rPr>
        <w:t>water resources</w:t>
      </w:r>
      <w:r w:rsidRPr="00487808">
        <w:rPr>
          <w:u w:val="single"/>
        </w:rPr>
        <w:t xml:space="preserve"> and are vital to the health of waterways and communities that are downstream</w:t>
      </w:r>
      <w:r w:rsidRPr="00487808">
        <w:t xml:space="preserve">. </w:t>
      </w:r>
      <w:r w:rsidRPr="00487808">
        <w:rPr>
          <w:u w:val="single"/>
        </w:rPr>
        <w:t>Wetlands</w:t>
      </w:r>
      <w:r w:rsidRPr="00487808">
        <w:t xml:space="preserve"> </w:t>
      </w:r>
      <w:r w:rsidRPr="00487808">
        <w:rPr>
          <w:u w:val="single"/>
        </w:rPr>
        <w:t>feed downstream waters</w:t>
      </w:r>
      <w:r w:rsidRPr="00487808">
        <w:t xml:space="preserve">, </w:t>
      </w:r>
      <w:r w:rsidRPr="00487808">
        <w:rPr>
          <w:rStyle w:val="Emphasis"/>
        </w:rPr>
        <w:t>trap floodwaters</w:t>
      </w:r>
      <w:r w:rsidRPr="00487808">
        <w:t xml:space="preserve">, </w:t>
      </w:r>
      <w:r w:rsidRPr="00487808">
        <w:rPr>
          <w:rStyle w:val="Emphasis"/>
        </w:rPr>
        <w:t>recharge groundwater supplies</w:t>
      </w:r>
      <w:r w:rsidRPr="00487808">
        <w:t xml:space="preserve">, </w:t>
      </w:r>
      <w:r w:rsidRPr="00487808">
        <w:rPr>
          <w:rStyle w:val="Emphasis"/>
        </w:rPr>
        <w:t>remove pollution</w:t>
      </w:r>
      <w:r w:rsidRPr="00487808">
        <w:t xml:space="preserve">, </w:t>
      </w:r>
      <w:r w:rsidRPr="00487808">
        <w:rPr>
          <w:u w:val="single"/>
        </w:rPr>
        <w:t>and</w:t>
      </w:r>
      <w:r w:rsidRPr="00487808">
        <w:t xml:space="preserve"> </w:t>
      </w:r>
      <w:r w:rsidRPr="00487808">
        <w:rPr>
          <w:rStyle w:val="Emphasis"/>
        </w:rPr>
        <w:t>provide fish and wildlife habitat</w:t>
      </w:r>
      <w:r w:rsidRPr="00487808">
        <w:t xml:space="preserve">. </w:t>
      </w:r>
      <w:r w:rsidRPr="00487808">
        <w:rPr>
          <w:u w:val="single"/>
        </w:rPr>
        <w:t>Wetlands</w:t>
      </w:r>
      <w:r w:rsidRPr="00487808">
        <w:t xml:space="preserve"> </w:t>
      </w:r>
      <w:r w:rsidRPr="00487808">
        <w:rPr>
          <w:u w:val="single"/>
        </w:rPr>
        <w:t>are also economic drivers because of</w:t>
      </w:r>
      <w:r w:rsidRPr="00487808">
        <w:t xml:space="preserve"> their </w:t>
      </w:r>
      <w:r w:rsidRPr="00487808">
        <w:rPr>
          <w:u w:val="single"/>
        </w:rPr>
        <w:t>key role in</w:t>
      </w:r>
      <w:r w:rsidRPr="00487808">
        <w:t xml:space="preserve"> </w:t>
      </w:r>
      <w:r w:rsidRPr="00487808">
        <w:rPr>
          <w:rStyle w:val="Emphasis"/>
        </w:rPr>
        <w:t>fishing</w:t>
      </w:r>
      <w:r w:rsidRPr="00487808">
        <w:t xml:space="preserve">, </w:t>
      </w:r>
      <w:r w:rsidRPr="00487808">
        <w:rPr>
          <w:rStyle w:val="Emphasis"/>
        </w:rPr>
        <w:t>hunting</w:t>
      </w:r>
      <w:r w:rsidRPr="00487808">
        <w:t xml:space="preserve">, </w:t>
      </w:r>
      <w:r w:rsidRPr="00487808">
        <w:rPr>
          <w:rStyle w:val="Emphasis"/>
        </w:rPr>
        <w:t>agriculture</w:t>
      </w:r>
      <w:r w:rsidRPr="00487808">
        <w:t xml:space="preserve"> </w:t>
      </w:r>
      <w:r w:rsidRPr="00487808">
        <w:rPr>
          <w:u w:val="single"/>
        </w:rPr>
        <w:t>and</w:t>
      </w:r>
      <w:r w:rsidRPr="00487808">
        <w:t xml:space="preserve"> </w:t>
      </w:r>
      <w:r w:rsidRPr="00487808">
        <w:rPr>
          <w:rStyle w:val="Emphasis"/>
        </w:rPr>
        <w:t>recreation</w:t>
      </w:r>
      <w:r w:rsidRPr="00487808">
        <w:t xml:space="preserve">.” Drawing on the words of the government, </w:t>
      </w:r>
      <w:r w:rsidRPr="00487808">
        <w:rPr>
          <w:u w:val="single"/>
        </w:rPr>
        <w:t>wetlands are vital to a sustainable society because they provide multiple food resources</w:t>
      </w:r>
      <w:r w:rsidRPr="00487808">
        <w:t xml:space="preserve"> (</w:t>
      </w:r>
      <w:r w:rsidRPr="00487808">
        <w:rPr>
          <w:rStyle w:val="Emphasis"/>
        </w:rPr>
        <w:t>fish</w:t>
      </w:r>
      <w:r w:rsidRPr="00487808">
        <w:t xml:space="preserve">, </w:t>
      </w:r>
      <w:r w:rsidRPr="00487808">
        <w:rPr>
          <w:rStyle w:val="Emphasis"/>
        </w:rPr>
        <w:t>wildlife</w:t>
      </w:r>
      <w:r w:rsidRPr="00487808">
        <w:t xml:space="preserve">, </w:t>
      </w:r>
      <w:r w:rsidRPr="00487808">
        <w:rPr>
          <w:u w:val="single"/>
        </w:rPr>
        <w:t>and</w:t>
      </w:r>
      <w:r w:rsidRPr="00487808">
        <w:t xml:space="preserve"> </w:t>
      </w:r>
      <w:r w:rsidRPr="00487808">
        <w:rPr>
          <w:rStyle w:val="Emphasis"/>
        </w:rPr>
        <w:t>agriculture</w:t>
      </w:r>
      <w:r w:rsidRPr="00487808">
        <w:t xml:space="preserve">) and a water resource. However, </w:t>
      </w:r>
      <w:r w:rsidRPr="00487808">
        <w:rPr>
          <w:u w:val="single"/>
        </w:rPr>
        <w:t>despite their environmental significance and importance to the food and water supply</w:t>
      </w:r>
      <w:r w:rsidRPr="00487808">
        <w:t xml:space="preserve">, </w:t>
      </w:r>
      <w:r w:rsidRPr="00487808">
        <w:rPr>
          <w:rStyle w:val="Emphasis"/>
        </w:rPr>
        <w:t>population growth</w:t>
      </w:r>
      <w:r w:rsidRPr="00487808">
        <w:t xml:space="preserve"> in the United States </w:t>
      </w:r>
      <w:r w:rsidRPr="00487808">
        <w:rPr>
          <w:u w:val="single"/>
        </w:rPr>
        <w:t xml:space="preserve">has cut the number of wetlands in </w:t>
      </w:r>
      <w:r w:rsidRPr="00487808">
        <w:rPr>
          <w:rStyle w:val="Emphasis"/>
        </w:rPr>
        <w:t>half</w:t>
      </w:r>
      <w:r w:rsidRPr="00487808">
        <w:t xml:space="preserve">. Between 1780 and 1980, the United States lost 53 percent of its wetlands, </w:t>
      </w:r>
      <w:r w:rsidRPr="00487808">
        <w:rPr>
          <w:u w:val="single"/>
        </w:rPr>
        <w:t xml:space="preserve">hitting </w:t>
      </w:r>
      <w:r w:rsidRPr="00487808">
        <w:rPr>
          <w:rStyle w:val="Emphasis"/>
        </w:rPr>
        <w:t>California</w:t>
      </w:r>
      <w:r w:rsidRPr="00487808">
        <w:rPr>
          <w:u w:val="single"/>
        </w:rPr>
        <w:t xml:space="preserve"> disproportionately worse</w:t>
      </w:r>
      <w:r w:rsidRPr="00487808">
        <w:t xml:space="preserve">, where population growth was highest. [7] The </w:t>
      </w:r>
      <w:r w:rsidRPr="00487808">
        <w:rPr>
          <w:u w:val="single"/>
        </w:rPr>
        <w:t>destruction of these wetlands</w:t>
      </w:r>
      <w:r w:rsidRPr="00487808">
        <w:t xml:space="preserve"> that are abundant in natural resources </w:t>
      </w:r>
      <w:r w:rsidRPr="00487808">
        <w:rPr>
          <w:u w:val="single"/>
        </w:rPr>
        <w:t xml:space="preserve">can certainly be attributed to the increase of </w:t>
      </w:r>
      <w:r w:rsidRPr="00487808">
        <w:rPr>
          <w:rStyle w:val="Emphasis"/>
        </w:rPr>
        <w:t>urban sprawl</w:t>
      </w:r>
      <w:r w:rsidRPr="00487808">
        <w:t>.</w:t>
      </w:r>
    </w:p>
    <w:p w:rsidR="00CF0057" w:rsidRPr="00CF0057" w:rsidRDefault="00F75A8F" w:rsidP="00CF0057">
      <w:r w:rsidRPr="00487808">
        <w:t>The term “</w:t>
      </w:r>
      <w:r w:rsidRPr="00487808">
        <w:rPr>
          <w:u w:val="single"/>
        </w:rPr>
        <w:t>urban sprawl</w:t>
      </w:r>
      <w:r w:rsidRPr="00487808">
        <w:t xml:space="preserve">,” christened by city planner Earl Draper in 1937, </w:t>
      </w:r>
      <w:r w:rsidRPr="00487808">
        <w:rPr>
          <w:u w:val="single"/>
        </w:rPr>
        <w:t>refers to the uncontrolled spread of urban development into neighboring regions</w:t>
      </w:r>
      <w:r w:rsidRPr="00487808">
        <w:t xml:space="preserve">. </w:t>
      </w:r>
      <w:r w:rsidRPr="00487808">
        <w:rPr>
          <w:u w:val="single"/>
        </w:rPr>
        <w:t xml:space="preserve">Population growth </w:t>
      </w:r>
      <w:r w:rsidRPr="00487808">
        <w:rPr>
          <w:rStyle w:val="Emphasis"/>
        </w:rPr>
        <w:t>drives urban sprawl</w:t>
      </w:r>
      <w:r w:rsidRPr="00487808">
        <w:t xml:space="preserve">, </w:t>
      </w:r>
      <w:r w:rsidRPr="00487808">
        <w:rPr>
          <w:u w:val="single"/>
        </w:rPr>
        <w:t>as residents of high-density urban centers</w:t>
      </w:r>
      <w:r w:rsidRPr="00487808">
        <w:t xml:space="preserve">, most notably cities, </w:t>
      </w:r>
      <w:r w:rsidRPr="00487808">
        <w:rPr>
          <w:u w:val="single"/>
        </w:rPr>
        <w:t>move to low-density</w:t>
      </w:r>
      <w:r w:rsidRPr="00487808">
        <w:t xml:space="preserve"> “</w:t>
      </w:r>
      <w:r w:rsidRPr="00487808">
        <w:rPr>
          <w:u w:val="single"/>
        </w:rPr>
        <w:t>sprawling</w:t>
      </w:r>
      <w:r w:rsidRPr="00487808">
        <w:t xml:space="preserve">” </w:t>
      </w:r>
      <w:r w:rsidRPr="00487808">
        <w:rPr>
          <w:u w:val="single"/>
        </w:rPr>
        <w:t>communities in the neighboring regions</w:t>
      </w:r>
      <w:r w:rsidRPr="00487808">
        <w:t xml:space="preserve">. </w:t>
      </w:r>
      <w:r w:rsidRPr="00487808">
        <w:rPr>
          <w:u w:val="single"/>
        </w:rPr>
        <w:t>With</w:t>
      </w:r>
      <w:r w:rsidRPr="00487808">
        <w:t xml:space="preserve"> the geographical </w:t>
      </w:r>
      <w:r w:rsidRPr="00487808">
        <w:rPr>
          <w:u w:val="single"/>
        </w:rPr>
        <w:t>expansion</w:t>
      </w:r>
      <w:r w:rsidRPr="00487808">
        <w:t xml:space="preserve"> of a dispersing population </w:t>
      </w:r>
      <w:r w:rsidRPr="00487808">
        <w:rPr>
          <w:u w:val="single"/>
        </w:rPr>
        <w:t>comes devastating consequences to the environment</w:t>
      </w:r>
      <w:r w:rsidRPr="00487808">
        <w:t xml:space="preserve">, </w:t>
      </w:r>
      <w:r w:rsidRPr="00487808">
        <w:rPr>
          <w:u w:val="single"/>
        </w:rPr>
        <w:t>such as</w:t>
      </w:r>
      <w:r w:rsidRPr="00487808">
        <w:t xml:space="preserve"> increases in pollution and </w:t>
      </w:r>
      <w:r w:rsidRPr="00487808">
        <w:rPr>
          <w:rStyle w:val="Emphasis"/>
        </w:rPr>
        <w:t>destruction of valuable agriculture lands</w:t>
      </w:r>
      <w:r w:rsidRPr="00487808">
        <w:t xml:space="preserve">. The </w:t>
      </w:r>
      <w:r w:rsidRPr="00487808">
        <w:rPr>
          <w:u w:val="single"/>
        </w:rPr>
        <w:t xml:space="preserve">massive construction of residential and commercial units for the migrating masses leads to the </w:t>
      </w:r>
      <w:r w:rsidRPr="00487808">
        <w:rPr>
          <w:rStyle w:val="Emphasis"/>
        </w:rPr>
        <w:t>decrease of vegetation cover</w:t>
      </w:r>
      <w:r w:rsidRPr="00487808">
        <w:t xml:space="preserve">, </w:t>
      </w:r>
      <w:r w:rsidRPr="00487808">
        <w:rPr>
          <w:rStyle w:val="Emphasis"/>
        </w:rPr>
        <w:t>forest fragmentation</w:t>
      </w:r>
      <w:r w:rsidRPr="00487808">
        <w:t xml:space="preserve">, </w:t>
      </w:r>
      <w:r w:rsidRPr="00487808">
        <w:rPr>
          <w:u w:val="single"/>
        </w:rPr>
        <w:t>and</w:t>
      </w:r>
      <w:r w:rsidRPr="00487808">
        <w:t xml:space="preserve"> the </w:t>
      </w:r>
      <w:r w:rsidRPr="00487808">
        <w:rPr>
          <w:rStyle w:val="Emphasis"/>
        </w:rPr>
        <w:t>loss and degradation of wildlife habitats</w:t>
      </w:r>
      <w:r w:rsidRPr="00487808">
        <w:t xml:space="preserve">. As Winthrop Staples III and Philip </w:t>
      </w:r>
      <w:proofErr w:type="spellStart"/>
      <w:r w:rsidRPr="00487808">
        <w:t>Cafaro</w:t>
      </w:r>
      <w:proofErr w:type="spellEnd"/>
      <w:r w:rsidRPr="00487808">
        <w:t xml:space="preserve"> write in their article, The Environmental Argument for Reducing Immigration to the United States, “Between 1982 and 2001, the United States converted 34 million acres of forest, cropland, and pasture to developed uses, an area the size of Illinois. The average annual rate of land conversion increased from 1.4 million acres to 2.2 million acres over this time, and continues on an upward trend.” The </w:t>
      </w:r>
      <w:r w:rsidRPr="00487808">
        <w:rPr>
          <w:u w:val="single"/>
        </w:rPr>
        <w:t>destruction of these wild lands disrupts natural ecosystems and kills or displaces most all of its wildlife</w:t>
      </w:r>
      <w:r w:rsidRPr="00487808">
        <w:t>, as over 1300 plant and animal species remain on the endangered species lists with more being added every year. [8] Unless the population size in the U.S. is stabilized, urban sprawl will forever continue and so will the demise o</w:t>
      </w:r>
      <w:r w:rsidR="005C0952">
        <w:t>f ecosystems and wildlife alike.</w:t>
      </w:r>
    </w:p>
    <w:p w:rsidR="00074F23" w:rsidRDefault="00357AB5" w:rsidP="0065448A">
      <w:pPr>
        <w:pStyle w:val="Heading3"/>
      </w:pPr>
      <w:r>
        <w:t>I</w:t>
      </w:r>
      <w:r w:rsidR="00074F23">
        <w:t xml:space="preserve">L – CO </w:t>
      </w:r>
      <w:proofErr w:type="gramStart"/>
      <w:r w:rsidR="00074F23">
        <w:t>river</w:t>
      </w:r>
      <w:proofErr w:type="gramEnd"/>
    </w:p>
    <w:p w:rsidR="00074F23" w:rsidRDefault="00074F23" w:rsidP="00074F23">
      <w:pPr>
        <w:pStyle w:val="Heading4"/>
      </w:pPr>
      <w:r>
        <w:t xml:space="preserve">Oversupply ruins the Colorado River </w:t>
      </w:r>
    </w:p>
    <w:p w:rsidR="00074F23" w:rsidRDefault="00074F23" w:rsidP="00074F23">
      <w:pPr>
        <w:rPr>
          <w:rStyle w:val="Style13ptBold"/>
        </w:rPr>
      </w:pPr>
      <w:r>
        <w:rPr>
          <w:rStyle w:val="Style13ptBold"/>
        </w:rPr>
        <w:t>Stark 09</w:t>
      </w:r>
    </w:p>
    <w:p w:rsidR="00074F23" w:rsidRPr="009875C5" w:rsidRDefault="00074F23" w:rsidP="00074F23">
      <w:pPr>
        <w:rPr>
          <w:szCs w:val="16"/>
        </w:rPr>
      </w:pPr>
      <w:r w:rsidRPr="009875C5">
        <w:rPr>
          <w:szCs w:val="16"/>
        </w:rPr>
        <w:t xml:space="preserve">Mike, Writer for the Associated Press, 4/20/09 (“Study: Shortages 60% to 90% likely on Colorado River by 2050”, </w:t>
      </w:r>
      <w:hyperlink r:id="rId21" w:history="1">
        <w:r w:rsidRPr="009875C5">
          <w:rPr>
            <w:rStyle w:val="Hyperlink"/>
            <w:szCs w:val="16"/>
          </w:rPr>
          <w:t>http://livingrivers.org/archives/article.cfm?NewsID=836</w:t>
        </w:r>
      </w:hyperlink>
      <w:r w:rsidRPr="009875C5">
        <w:rPr>
          <w:szCs w:val="16"/>
        </w:rPr>
        <w:t>, Accessed 7/7/18)//DG</w:t>
      </w:r>
    </w:p>
    <w:p w:rsidR="00074F23" w:rsidRDefault="00074F23" w:rsidP="00074F23">
      <w:r w:rsidRPr="009875C5">
        <w:t>"</w:t>
      </w:r>
      <w:r w:rsidRPr="009875C5">
        <w:rPr>
          <w:rStyle w:val="StyleUnderline"/>
        </w:rPr>
        <w:t>Without numbers like this</w:t>
      </w:r>
      <w:r w:rsidRPr="009875C5">
        <w:t xml:space="preserve">, </w:t>
      </w:r>
      <w:r w:rsidRPr="009875C5">
        <w:rPr>
          <w:rStyle w:val="StyleUnderline"/>
        </w:rPr>
        <w:t>it's pretty hard for resource managers to know what to do</w:t>
      </w:r>
      <w:r w:rsidRPr="009875C5">
        <w:t xml:space="preserve">," Barnett said. </w:t>
      </w:r>
      <w:r w:rsidRPr="009875C5">
        <w:rPr>
          <w:rStyle w:val="StyleUnderline"/>
        </w:rPr>
        <w:t>The Colorado is a lifeline of the southwest</w:t>
      </w:r>
      <w:r w:rsidRPr="009875C5">
        <w:t xml:space="preserve">, flowing through seven states and into Mexico and quenching the thirsts of some 27 million people who use it to irrigate crops, water lawns, produce drinking water and operate businesses. </w:t>
      </w:r>
      <w:r w:rsidRPr="009875C5">
        <w:rPr>
          <w:rStyle w:val="Emphasis"/>
        </w:rPr>
        <w:t>Drought has already stressed the river</w:t>
      </w:r>
      <w:r w:rsidRPr="009875C5">
        <w:t xml:space="preserve">. </w:t>
      </w:r>
      <w:r w:rsidRPr="009875C5">
        <w:rPr>
          <w:rStyle w:val="StyleUnderline"/>
        </w:rPr>
        <w:t xml:space="preserve">The problem is being compounded by </w:t>
      </w:r>
      <w:r w:rsidRPr="009875C5">
        <w:rPr>
          <w:rStyle w:val="Emphasis"/>
        </w:rPr>
        <w:t>growing populations</w:t>
      </w:r>
      <w:r w:rsidRPr="009875C5">
        <w:rPr>
          <w:rStyle w:val="StyleUnderline"/>
        </w:rPr>
        <w:t xml:space="preserve"> demanding more water and the expected effects of climate change</w:t>
      </w:r>
      <w:r w:rsidRPr="009875C5">
        <w:t>, said Brad Udall, director of the University of Colorado's Western Water Assessment. "</w:t>
      </w:r>
      <w:r w:rsidRPr="009875C5">
        <w:rPr>
          <w:rStyle w:val="StyleUnderline"/>
        </w:rPr>
        <w:t xml:space="preserve">We're on a collision course between </w:t>
      </w:r>
      <w:r w:rsidRPr="009875C5">
        <w:rPr>
          <w:rStyle w:val="Emphasis"/>
        </w:rPr>
        <w:t>supply and demand</w:t>
      </w:r>
      <w:r w:rsidRPr="009875C5">
        <w:t xml:space="preserve">," Udall said. The </w:t>
      </w:r>
      <w:r w:rsidRPr="009875C5">
        <w:rPr>
          <w:rStyle w:val="StyleUnderline"/>
        </w:rPr>
        <w:t>Bureau of Reclamation</w:t>
      </w:r>
      <w:r w:rsidRPr="009875C5">
        <w:t>, the federal agency that plays a key role in how the river system is managed</w:t>
      </w:r>
      <w:r w:rsidRPr="009875C5">
        <w:rPr>
          <w:rStyle w:val="StyleUnderline"/>
        </w:rPr>
        <w:t>, has used a different set of calculations than the Scripps researchers to reach a similar — though less dire</w:t>
      </w:r>
      <w:r w:rsidRPr="009875C5">
        <w:t xml:space="preserve"> — </w:t>
      </w:r>
      <w:r w:rsidRPr="009875C5">
        <w:rPr>
          <w:rStyle w:val="StyleUnderline"/>
        </w:rPr>
        <w:t>prediction</w:t>
      </w:r>
      <w:r w:rsidRPr="009875C5">
        <w:t xml:space="preserve">, according to Terry </w:t>
      </w:r>
      <w:proofErr w:type="spellStart"/>
      <w:r w:rsidRPr="009875C5">
        <w:t>Fulp</w:t>
      </w:r>
      <w:proofErr w:type="spellEnd"/>
      <w:r w:rsidRPr="009875C5">
        <w:t xml:space="preserve">, the agency's Nevada-based deputy regional director for the Lower Colorado. His agency's calculations predict the </w:t>
      </w:r>
      <w:r w:rsidRPr="009875C5">
        <w:rPr>
          <w:rStyle w:val="StyleUnderline"/>
        </w:rPr>
        <w:t>Colorado could run short of water 58 percent to 73 percent of the time by 2050.</w:t>
      </w:r>
      <w:r>
        <w:rPr>
          <w:rStyle w:val="StyleUnderline"/>
        </w:rPr>
        <w:t xml:space="preserve"> </w:t>
      </w:r>
      <w:r w:rsidRPr="009875C5">
        <w:t xml:space="preserve">There's room to quibble over percentages, </w:t>
      </w:r>
      <w:proofErr w:type="spellStart"/>
      <w:r w:rsidRPr="009875C5">
        <w:t>Fulp</w:t>
      </w:r>
      <w:proofErr w:type="spellEnd"/>
      <w:r w:rsidRPr="009875C5">
        <w:t xml:space="preserve"> said, but </w:t>
      </w:r>
      <w:r w:rsidRPr="009875C5">
        <w:rPr>
          <w:rStyle w:val="Emphasis"/>
        </w:rPr>
        <w:t>the overriding point remains.</w:t>
      </w:r>
      <w:r>
        <w:rPr>
          <w:rStyle w:val="Emphasis"/>
        </w:rPr>
        <w:t xml:space="preserve"> </w:t>
      </w:r>
      <w:r w:rsidRPr="009875C5">
        <w:t>"</w:t>
      </w:r>
      <w:r w:rsidRPr="009875C5">
        <w:rPr>
          <w:rStyle w:val="Emphasis"/>
        </w:rPr>
        <w:t>We've got some serious issues to grapple with</w:t>
      </w:r>
      <w:r w:rsidRPr="009875C5">
        <w:t>," he said.</w:t>
      </w:r>
    </w:p>
    <w:p w:rsidR="00074F23" w:rsidRDefault="00074F23" w:rsidP="00074F23">
      <w:pPr>
        <w:pStyle w:val="Heading4"/>
      </w:pPr>
      <w:r>
        <w:t>That causes food shortages</w:t>
      </w:r>
    </w:p>
    <w:p w:rsidR="00074F23" w:rsidRDefault="00074F23" w:rsidP="00074F23">
      <w:pPr>
        <w:rPr>
          <w:rStyle w:val="Style13ptBold"/>
        </w:rPr>
      </w:pPr>
      <w:r>
        <w:rPr>
          <w:rStyle w:val="Style13ptBold"/>
        </w:rPr>
        <w:t>Rice 17</w:t>
      </w:r>
    </w:p>
    <w:p w:rsidR="00074F23" w:rsidRPr="00AC0A0E" w:rsidRDefault="00074F23" w:rsidP="00074F23">
      <w:r>
        <w:t xml:space="preserve">Matt, director of the Colorado River Basin Program, 6/23/17 (“Why the Lower Colorado is America’s Most Endangered River”, </w:t>
      </w:r>
      <w:hyperlink r:id="rId22" w:history="1">
        <w:r w:rsidRPr="00793E1E">
          <w:rPr>
            <w:rStyle w:val="Hyperlink"/>
          </w:rPr>
          <w:t>https://swiimsystem.com/why-the-lower-colorado-is-americas-most-endangered-river/</w:t>
        </w:r>
      </w:hyperlink>
      <w:r>
        <w:t>, Accessed 7/7/18)//DG</w:t>
      </w:r>
    </w:p>
    <w:p w:rsidR="00074F23" w:rsidRPr="00AC0A0E" w:rsidRDefault="00074F23" w:rsidP="00074F23">
      <w:pPr>
        <w:rPr>
          <w:rStyle w:val="Emphasis"/>
        </w:rPr>
      </w:pPr>
      <w:r w:rsidRPr="00AC0A0E">
        <w:rPr>
          <w:rStyle w:val="StyleUnderline"/>
        </w:rPr>
        <w:t xml:space="preserve">One would be hard pressed to find a river more important to a region than the </w:t>
      </w:r>
      <w:r w:rsidRPr="00AC0A0E">
        <w:rPr>
          <w:rStyle w:val="Emphasis"/>
        </w:rPr>
        <w:t>Lower Colorado</w:t>
      </w:r>
      <w:r w:rsidRPr="00AC0A0E">
        <w:rPr>
          <w:rStyle w:val="StyleUnderline"/>
        </w:rPr>
        <w:t>.</w:t>
      </w:r>
      <w:r>
        <w:rPr>
          <w:rStyle w:val="StyleUnderline"/>
        </w:rPr>
        <w:t xml:space="preserve"> </w:t>
      </w:r>
      <w:r w:rsidRPr="00AC0A0E">
        <w:t xml:space="preserve">The river </w:t>
      </w:r>
      <w:r w:rsidRPr="00AC0A0E">
        <w:rPr>
          <w:rStyle w:val="StyleUnderline"/>
        </w:rPr>
        <w:t>provides drinking water for nearly 30 million people</w:t>
      </w:r>
      <w:r w:rsidRPr="00AC0A0E">
        <w:t xml:space="preserve"> from Las Vegas to Phoenix to Los Angeles. It </w:t>
      </w:r>
      <w:r w:rsidRPr="00AC0A0E">
        <w:rPr>
          <w:rStyle w:val="StyleUnderline"/>
        </w:rPr>
        <w:t xml:space="preserve">irrigates millions of acres of farmland, growing the </w:t>
      </w:r>
      <w:r w:rsidRPr="00AC0A0E">
        <w:rPr>
          <w:rStyle w:val="Emphasis"/>
        </w:rPr>
        <w:t>vast majority</w:t>
      </w:r>
      <w:r w:rsidRPr="00AC0A0E">
        <w:rPr>
          <w:rStyle w:val="StyleUnderline"/>
        </w:rPr>
        <w:t xml:space="preserve"> of our nation’s winter vegetables in places</w:t>
      </w:r>
      <w:r w:rsidRPr="00AC0A0E">
        <w:t xml:space="preserve"> like Yuma, Arizona and California’s Imperial Valley. All told, if </w:t>
      </w:r>
      <w:r w:rsidRPr="00AC0A0E">
        <w:rPr>
          <w:rStyle w:val="StyleUnderline"/>
        </w:rPr>
        <w:t>the river disappeared today, the United States would lose hundreds of billions of dollars in annual economic output.</w:t>
      </w:r>
      <w:r>
        <w:rPr>
          <w:rStyle w:val="StyleUnderline"/>
        </w:rPr>
        <w:t xml:space="preserve"> </w:t>
      </w:r>
      <w:r w:rsidRPr="00AC0A0E">
        <w:t xml:space="preserve">While the river is not going to disappear, </w:t>
      </w:r>
      <w:r w:rsidRPr="00AC0A0E">
        <w:rPr>
          <w:rStyle w:val="StyleUnderline"/>
        </w:rPr>
        <w:t xml:space="preserve">there is a very real possibility that over the next several years, water deliveries will be cut to some users because </w:t>
      </w:r>
      <w:r w:rsidRPr="00AC0A0E">
        <w:rPr>
          <w:rStyle w:val="Emphasis"/>
        </w:rPr>
        <w:t>we collectively use more water</w:t>
      </w:r>
      <w:r w:rsidRPr="00AC0A0E">
        <w:rPr>
          <w:rStyle w:val="StyleUnderline"/>
        </w:rPr>
        <w:t xml:space="preserve"> than the river can provide</w:t>
      </w:r>
      <w:r w:rsidRPr="00AC0A0E">
        <w:t xml:space="preserve">. It is also likely that water availability will continue to decline due to rising temperatures caused by climate change. </w:t>
      </w:r>
      <w:r w:rsidRPr="00AC0A0E">
        <w:rPr>
          <w:rStyle w:val="StyleUnderline"/>
        </w:rPr>
        <w:t>Even incremental cuts to water supply will have a huge impact on the environment and the regional economy</w:t>
      </w:r>
      <w:r w:rsidRPr="00AC0A0E">
        <w:t xml:space="preserve">. For example, in the event of a shortage, initial cuts would take water from Arizona’s agriculture industry, forcing farmers to either fallow their land or increase groundwater pumping to water their crops. </w:t>
      </w:r>
      <w:r w:rsidRPr="00AC0A0E">
        <w:rPr>
          <w:rStyle w:val="StyleUnderline"/>
        </w:rPr>
        <w:t>Further cuts would literally dry up most of Central Arizona agriculture.</w:t>
      </w:r>
      <w:r w:rsidRPr="00AC0A0E">
        <w:t xml:space="preserve"> </w:t>
      </w:r>
      <w:r w:rsidRPr="00AC0A0E">
        <w:rPr>
          <w:rStyle w:val="StyleUnderline"/>
        </w:rPr>
        <w:t xml:space="preserve">Many aquifers across the state are already depleted, and when the groundwater goes, so does the </w:t>
      </w:r>
      <w:r w:rsidRPr="00AC0A0E">
        <w:rPr>
          <w:rStyle w:val="Emphasis"/>
        </w:rPr>
        <w:t>desert environment</w:t>
      </w:r>
      <w:r w:rsidRPr="00AC0A0E">
        <w:rPr>
          <w:rStyle w:val="StyleUnderline"/>
        </w:rPr>
        <w:t xml:space="preserve">, </w:t>
      </w:r>
      <w:r w:rsidRPr="00AC0A0E">
        <w:rPr>
          <w:rStyle w:val="Emphasis"/>
        </w:rPr>
        <w:t>biodiversity</w:t>
      </w:r>
      <w:r w:rsidRPr="00AC0A0E">
        <w:rPr>
          <w:rStyle w:val="StyleUnderline"/>
        </w:rPr>
        <w:t xml:space="preserve">, and </w:t>
      </w:r>
      <w:r w:rsidRPr="00AC0A0E">
        <w:rPr>
          <w:rStyle w:val="Emphasis"/>
        </w:rPr>
        <w:t>quality of life.</w:t>
      </w:r>
    </w:p>
    <w:p w:rsidR="00074F23" w:rsidRPr="00074F23" w:rsidRDefault="00074F23" w:rsidP="00074F23"/>
    <w:p w:rsidR="0065448A" w:rsidRDefault="0065448A" w:rsidP="0065448A">
      <w:pPr>
        <w:pStyle w:val="Heading3"/>
      </w:pPr>
      <w:r>
        <w:t xml:space="preserve">IL – </w:t>
      </w:r>
      <w:r w:rsidR="00D90CBD">
        <w:t xml:space="preserve">water </w:t>
      </w:r>
      <w:proofErr w:type="gramStart"/>
      <w:r w:rsidR="00D90CBD">
        <w:t>k2</w:t>
      </w:r>
      <w:proofErr w:type="gramEnd"/>
      <w:r w:rsidR="00D90CBD">
        <w:t xml:space="preserve"> ag</w:t>
      </w:r>
    </w:p>
    <w:p w:rsidR="0065448A" w:rsidRDefault="00536689" w:rsidP="0065448A">
      <w:pPr>
        <w:pStyle w:val="Heading4"/>
      </w:pPr>
      <w:r>
        <w:t>Fresh water shortages collapse agriculture</w:t>
      </w:r>
    </w:p>
    <w:p w:rsidR="0065448A" w:rsidRPr="00D7228C" w:rsidRDefault="0065448A" w:rsidP="0065448A">
      <w:r w:rsidRPr="00D7228C">
        <w:rPr>
          <w:rStyle w:val="Style13ptBold"/>
        </w:rPr>
        <w:t>Clay 16</w:t>
      </w:r>
      <w:r>
        <w:t xml:space="preserve"> - Executive Director, the Markets Institute at the World Wildlife Fund (James, “Why Business Should Care </w:t>
      </w:r>
      <w:proofErr w:type="gramStart"/>
      <w:r>
        <w:t>About</w:t>
      </w:r>
      <w:proofErr w:type="gramEnd"/>
      <w:r>
        <w:t xml:space="preserve"> Biodiversity Loss,” </w:t>
      </w:r>
      <w:r w:rsidRPr="00D7228C">
        <w:rPr>
          <w:i/>
        </w:rPr>
        <w:t>Brink News</w:t>
      </w:r>
      <w:r>
        <w:t>, http://www.brinknews.com/why-business-should-care-about-biodiversity-loss/)</w:t>
      </w:r>
    </w:p>
    <w:p w:rsidR="0065448A" w:rsidRDefault="0065448A" w:rsidP="0065448A">
      <w:r>
        <w:t xml:space="preserve">In each of these areas, </w:t>
      </w:r>
      <w:r w:rsidRPr="00D7228C">
        <w:rPr>
          <w:rStyle w:val="StyleUnderline"/>
        </w:rPr>
        <w:t>food production</w:t>
      </w:r>
      <w:r>
        <w:t xml:space="preserve"> both threatens and </w:t>
      </w:r>
      <w:r w:rsidRPr="00D7228C">
        <w:rPr>
          <w:rStyle w:val="StyleUnderline"/>
        </w:rPr>
        <w:t>is threatened by the degradation of critical ecosystems and the renewable resources they provide</w:t>
      </w:r>
      <w:r>
        <w:t xml:space="preserve">. This means that </w:t>
      </w:r>
      <w:r w:rsidRPr="00D7228C">
        <w:rPr>
          <w:rStyle w:val="StyleUnderline"/>
        </w:rPr>
        <w:t>slowing</w:t>
      </w:r>
      <w:r>
        <w:t xml:space="preserve"> and reversing </w:t>
      </w:r>
      <w:r w:rsidRPr="00D7228C">
        <w:rPr>
          <w:rStyle w:val="StyleUnderline"/>
        </w:rPr>
        <w:t xml:space="preserve">the loss of biodiversity is critically important </w:t>
      </w:r>
      <w:r>
        <w:t xml:space="preserve">not only for the environment, but also </w:t>
      </w:r>
      <w:r w:rsidRPr="00D7228C">
        <w:rPr>
          <w:rStyle w:val="StyleUnderline"/>
        </w:rPr>
        <w:t>for the global food system’s resilience and economic sustainability</w:t>
      </w:r>
      <w:r>
        <w:t xml:space="preserve">. </w:t>
      </w:r>
      <w:r w:rsidRPr="00D7228C">
        <w:rPr>
          <w:rStyle w:val="Emphasis"/>
        </w:rPr>
        <w:t>Without</w:t>
      </w:r>
      <w:r>
        <w:t xml:space="preserve"> </w:t>
      </w:r>
      <w:r w:rsidRPr="00D7228C">
        <w:rPr>
          <w:rStyle w:val="StyleUnderline"/>
        </w:rPr>
        <w:t xml:space="preserve">functioning landscapes to filter </w:t>
      </w:r>
      <w:r w:rsidRPr="00D7228C">
        <w:rPr>
          <w:rStyle w:val="Emphasis"/>
        </w:rPr>
        <w:t>fresh water</w:t>
      </w:r>
      <w:r w:rsidRPr="00D7228C">
        <w:rPr>
          <w:rStyle w:val="StyleUnderline"/>
        </w:rPr>
        <w:t>, build fertile soil or renew fish stocks, food production</w:t>
      </w:r>
      <w:r>
        <w:t xml:space="preserve">, bottom lines </w:t>
      </w:r>
      <w:r w:rsidRPr="00D7228C">
        <w:rPr>
          <w:rStyle w:val="StyleUnderline"/>
        </w:rPr>
        <w:t>and people suffer</w:t>
      </w:r>
      <w:r>
        <w:t>. The canaries are telling us that we are mining our renewable resources at unsustainable rates.</w:t>
      </w:r>
    </w:p>
    <w:p w:rsidR="0065448A" w:rsidRDefault="0065448A" w:rsidP="0065448A">
      <w:pPr>
        <w:pStyle w:val="Heading4"/>
      </w:pPr>
      <w:r>
        <w:t xml:space="preserve">Water scarcity </w:t>
      </w:r>
      <w:r w:rsidR="00536689">
        <w:t xml:space="preserve">wrecks </w:t>
      </w:r>
      <w:proofErr w:type="gramStart"/>
      <w:r>
        <w:t>ag</w:t>
      </w:r>
      <w:proofErr w:type="gramEnd"/>
      <w:r>
        <w:t xml:space="preserve"> production</w:t>
      </w:r>
    </w:p>
    <w:p w:rsidR="0065448A" w:rsidRPr="00D7228C" w:rsidRDefault="0065448A" w:rsidP="0065448A">
      <w:proofErr w:type="spellStart"/>
      <w:r w:rsidRPr="00D7228C">
        <w:rPr>
          <w:rStyle w:val="Style13ptBold"/>
        </w:rPr>
        <w:t>Sentlinger</w:t>
      </w:r>
      <w:proofErr w:type="spellEnd"/>
      <w:r w:rsidRPr="00D7228C">
        <w:rPr>
          <w:rStyle w:val="Style13ptBold"/>
        </w:rPr>
        <w:t xml:space="preserve"> 18</w:t>
      </w:r>
      <w:r>
        <w:t xml:space="preserve"> (Katherine, date updated, “WATER SCARCITY AND AGRICULTURE,” </w:t>
      </w:r>
      <w:r w:rsidRPr="00D7228C">
        <w:rPr>
          <w:i/>
        </w:rPr>
        <w:t>The Water Project</w:t>
      </w:r>
      <w:r>
        <w:t>, https://thewaterproject.org/water-scarcity/water-scarcity-and-agriculture)</w:t>
      </w:r>
    </w:p>
    <w:p w:rsidR="0065448A" w:rsidRDefault="0065448A" w:rsidP="0065448A">
      <w:r w:rsidRPr="00D7228C">
        <w:rPr>
          <w:rStyle w:val="StyleUnderline"/>
        </w:rPr>
        <w:t xml:space="preserve">Water scarcity has a </w:t>
      </w:r>
      <w:r w:rsidRPr="00D7228C">
        <w:rPr>
          <w:rStyle w:val="Emphasis"/>
        </w:rPr>
        <w:t>huge impact</w:t>
      </w:r>
      <w:r w:rsidRPr="00D7228C">
        <w:rPr>
          <w:rStyle w:val="StyleUnderline"/>
        </w:rPr>
        <w:t xml:space="preserve"> on food production. Without water people do not have a means of watering their crops and, therefore, to provide food for the fast growing population</w:t>
      </w:r>
      <w:r>
        <w:t xml:space="preserve">. According to the International Water Management </w:t>
      </w:r>
      <w:proofErr w:type="gramStart"/>
      <w:r>
        <w:t>Institute ,</w:t>
      </w:r>
      <w:proofErr w:type="gramEnd"/>
      <w:r>
        <w:t xml:space="preserve"> </w:t>
      </w:r>
      <w:r w:rsidRPr="00D7228C">
        <w:rPr>
          <w:rStyle w:val="StyleUnderline"/>
        </w:rPr>
        <w:t>ag</w:t>
      </w:r>
      <w:r>
        <w:t xml:space="preserve">riculture, which </w:t>
      </w:r>
      <w:r w:rsidRPr="00D7228C">
        <w:rPr>
          <w:rStyle w:val="StyleUnderline"/>
        </w:rPr>
        <w:t>accounts for about 70% of global water withdrawals, is constantly competing with</w:t>
      </w:r>
      <w:r>
        <w:t xml:space="preserve"> domestic, industrial and </w:t>
      </w:r>
      <w:r w:rsidRPr="00D7228C">
        <w:rPr>
          <w:rStyle w:val="StyleUnderline"/>
        </w:rPr>
        <w:t>environmental uses</w:t>
      </w:r>
      <w:r>
        <w:t xml:space="preserve"> for a scarce water supply. In attempts to fix this ever growing problem, many have tried to form more effective methods of water management.</w:t>
      </w:r>
    </w:p>
    <w:p w:rsidR="0065448A" w:rsidRDefault="00536689" w:rsidP="0065448A">
      <w:pPr>
        <w:pStyle w:val="Heading3"/>
      </w:pPr>
      <w:r>
        <w:t xml:space="preserve">IL – US </w:t>
      </w:r>
      <w:proofErr w:type="gramStart"/>
      <w:r w:rsidR="00D90CBD">
        <w:t>ag</w:t>
      </w:r>
      <w:proofErr w:type="gramEnd"/>
      <w:r w:rsidR="00D90CBD">
        <w:t xml:space="preserve"> </w:t>
      </w:r>
      <w:r>
        <w:t>key</w:t>
      </w:r>
    </w:p>
    <w:p w:rsidR="0065448A" w:rsidRDefault="0065448A" w:rsidP="0065448A">
      <w:pPr>
        <w:pStyle w:val="Heading4"/>
      </w:pPr>
      <w:r>
        <w:t xml:space="preserve">US </w:t>
      </w:r>
      <w:proofErr w:type="gramStart"/>
      <w:r>
        <w:t>ag</w:t>
      </w:r>
      <w:proofErr w:type="gramEnd"/>
      <w:r>
        <w:t xml:space="preserve"> shortages go global</w:t>
      </w:r>
    </w:p>
    <w:p w:rsidR="0065448A" w:rsidRDefault="0065448A" w:rsidP="0065448A">
      <w:proofErr w:type="spellStart"/>
      <w:r w:rsidRPr="00E30B4C">
        <w:rPr>
          <w:rStyle w:val="Style13ptBold"/>
        </w:rPr>
        <w:t>Edmark</w:t>
      </w:r>
      <w:proofErr w:type="spellEnd"/>
      <w:r w:rsidRPr="00E30B4C">
        <w:rPr>
          <w:rStyle w:val="Style13ptBold"/>
        </w:rPr>
        <w:t xml:space="preserve"> 15</w:t>
      </w:r>
      <w:r>
        <w:t xml:space="preserve"> - U of </w:t>
      </w:r>
      <w:proofErr w:type="gramStart"/>
      <w:r>
        <w:t>A</w:t>
      </w:r>
      <w:proofErr w:type="gramEnd"/>
      <w:r>
        <w:t xml:space="preserve"> System Division of Agriculture (Dave, “Food security vital for national interests, world markets,” </w:t>
      </w:r>
      <w:r w:rsidRPr="00E92DE9">
        <w:rPr>
          <w:i/>
        </w:rPr>
        <w:t>Cattle News Network</w:t>
      </w:r>
      <w:r>
        <w:t xml:space="preserve">, </w:t>
      </w:r>
      <w:hyperlink r:id="rId23" w:history="1">
        <w:r w:rsidR="00824C00" w:rsidRPr="002F36F5">
          <w:rPr>
            <w:rStyle w:val="Hyperlink"/>
          </w:rPr>
          <w:t>http://www.cattlenetwork.com/news/food-security-vital-national-interests-world-markets)//BB</w:t>
        </w:r>
      </w:hyperlink>
    </w:p>
    <w:p w:rsidR="00824C00" w:rsidRPr="00E30B4C" w:rsidRDefault="00824C00" w:rsidP="0065448A"/>
    <w:p w:rsidR="0065448A" w:rsidRDefault="0065448A" w:rsidP="0065448A">
      <w:r w:rsidRPr="00E30B4C">
        <w:rPr>
          <w:rStyle w:val="StyleUnderline"/>
        </w:rPr>
        <w:t>Improving global food security should be a U.S. priority</w:t>
      </w:r>
      <w:r>
        <w:t xml:space="preserve"> because it is the right thing to do and it will create new market opportunities for American agriculture in the long run, said Stephanie Mercier, a senior policy and advocacy adviser for the Farm Journal Foundation. A more stable world </w:t>
      </w:r>
      <w:proofErr w:type="gramStart"/>
      <w:r w:rsidRPr="00E30B4C">
        <w:rPr>
          <w:rStyle w:val="StyleUnderline"/>
        </w:rPr>
        <w:t>Recognizing</w:t>
      </w:r>
      <w:proofErr w:type="gramEnd"/>
      <w:r w:rsidRPr="00E30B4C">
        <w:rPr>
          <w:rStyle w:val="StyleUnderline"/>
        </w:rPr>
        <w:t xml:space="preserve"> a U.S. tradition of aiding in world food relief dating back to World War I and including the Marshall Plan after World War I</w:t>
      </w:r>
      <w:r>
        <w:t xml:space="preserve">I, Mercier noted that </w:t>
      </w:r>
      <w:r w:rsidRPr="00E30B4C">
        <w:rPr>
          <w:rStyle w:val="StyleUnderline"/>
        </w:rPr>
        <w:t>encouraging food security also promotes a more stable world</w:t>
      </w:r>
      <w:r>
        <w:t>. “</w:t>
      </w:r>
      <w:r w:rsidRPr="00E30B4C">
        <w:rPr>
          <w:rStyle w:val="StyleUnderline"/>
        </w:rPr>
        <w:t>The World Bank has done research that shows a country facing extreme poverty and hunger faces a much higher probability in any given year of seeing internal conflict erupt either in the form of a civil war or a military coup</w:t>
      </w:r>
      <w:r>
        <w:t xml:space="preserve">,” she said. Mercier noted that </w:t>
      </w:r>
      <w:r w:rsidRPr="00E30B4C">
        <w:rPr>
          <w:rStyle w:val="StyleUnderline"/>
        </w:rPr>
        <w:t xml:space="preserve">the U.S. ability to help </w:t>
      </w:r>
      <w:r>
        <w:t xml:space="preserve">countries improve their economies </w:t>
      </w:r>
      <w:r w:rsidRPr="00E30B4C">
        <w:rPr>
          <w:rStyle w:val="StyleUnderline"/>
        </w:rPr>
        <w:t>has frequently led to</w:t>
      </w:r>
      <w:r>
        <w:t xml:space="preserve"> the creation of new opportunities for U.S. </w:t>
      </w:r>
      <w:r w:rsidRPr="00E30B4C">
        <w:rPr>
          <w:rStyle w:val="StyleUnderline"/>
        </w:rPr>
        <w:t>exports</w:t>
      </w:r>
      <w:r>
        <w:t xml:space="preserve">. </w:t>
      </w:r>
      <w:r w:rsidRPr="00E30B4C">
        <w:rPr>
          <w:rStyle w:val="Emphasis"/>
        </w:rPr>
        <w:t>Fifty percent of U.S. agricultural exports go to developing countries</w:t>
      </w:r>
      <w:r>
        <w:t>, she said, and six of the world’s fastest growing economies are in sub-Saharan Africa.</w:t>
      </w:r>
    </w:p>
    <w:p w:rsidR="00F75A8F" w:rsidRPr="00487808" w:rsidRDefault="00F75A8F" w:rsidP="00F75A8F">
      <w:pPr>
        <w:pStyle w:val="Heading4"/>
      </w:pPr>
      <w:r w:rsidRPr="00487808">
        <w:t xml:space="preserve">US </w:t>
      </w:r>
      <w:proofErr w:type="gramStart"/>
      <w:r w:rsidRPr="00487808">
        <w:t>ag</w:t>
      </w:r>
      <w:proofErr w:type="gramEnd"/>
      <w:r w:rsidRPr="00487808">
        <w:t xml:space="preserve"> exports are the </w:t>
      </w:r>
      <w:r w:rsidRPr="00487808">
        <w:rPr>
          <w:u w:val="single"/>
        </w:rPr>
        <w:t>lynchpin</w:t>
      </w:r>
      <w:r w:rsidRPr="00487808">
        <w:t xml:space="preserve"> of global agriculture.</w:t>
      </w:r>
    </w:p>
    <w:p w:rsidR="00F75A8F" w:rsidRPr="00487808" w:rsidRDefault="00F75A8F" w:rsidP="00F75A8F">
      <w:r w:rsidRPr="00487808">
        <w:rPr>
          <w:rStyle w:val="Style13ptBold"/>
        </w:rPr>
        <w:t>Elliot 17</w:t>
      </w:r>
      <w:r w:rsidRPr="00487808">
        <w:t xml:space="preserve"> – Kimberly Ann Elliot, Visiting Fellow with the Center for Global Development, Master of Arts degree in security studies and international economics from the Johns Hopkins University, School of Advanced International Studies, Bachelor of Arts degree, with honors in political science, from Austin College, 2017 (“Agriculture, development, and global public goods: U.S. Policies at Cross Purposes,” </w:t>
      </w:r>
      <w:r w:rsidRPr="00487808">
        <w:rPr>
          <w:i/>
        </w:rPr>
        <w:t>Brookings</w:t>
      </w:r>
      <w:r w:rsidRPr="00487808">
        <w:t xml:space="preserve">, June, </w:t>
      </w:r>
      <w:hyperlink r:id="rId24" w:history="1">
        <w:r w:rsidRPr="00487808">
          <w:rPr>
            <w:rStyle w:val="Hyperlink"/>
          </w:rPr>
          <w:t>https://www.brookings.edu/wp-content/uploads/2016/06/chapter-one_-global-agriculture-and-the-american-farmer-9781944691004.pdf</w:t>
        </w:r>
      </w:hyperlink>
      <w:r w:rsidRPr="00487808">
        <w:t xml:space="preserve">, </w:t>
      </w:r>
      <w:proofErr w:type="spellStart"/>
      <w:r w:rsidRPr="00487808">
        <w:t>AIvackovic</w:t>
      </w:r>
      <w:proofErr w:type="spellEnd"/>
      <w:r w:rsidRPr="00487808">
        <w:t>)</w:t>
      </w:r>
    </w:p>
    <w:p w:rsidR="00F75A8F" w:rsidRPr="00487808" w:rsidRDefault="00F75A8F" w:rsidP="00F75A8F">
      <w:r w:rsidRPr="00487808">
        <w:rPr>
          <w:u w:val="single"/>
        </w:rPr>
        <w:t>The</w:t>
      </w:r>
      <w:r w:rsidRPr="00487808">
        <w:t xml:space="preserve"> </w:t>
      </w:r>
      <w:r w:rsidRPr="00487808">
        <w:rPr>
          <w:rStyle w:val="Emphasis"/>
        </w:rPr>
        <w:t>U</w:t>
      </w:r>
      <w:r w:rsidRPr="00487808">
        <w:t xml:space="preserve">nited </w:t>
      </w:r>
      <w:r w:rsidRPr="00487808">
        <w:rPr>
          <w:rStyle w:val="Emphasis"/>
        </w:rPr>
        <w:t>S</w:t>
      </w:r>
      <w:r w:rsidRPr="00487808">
        <w:t xml:space="preserve">tates </w:t>
      </w:r>
      <w:r w:rsidRPr="00487808">
        <w:rPr>
          <w:u w:val="single"/>
        </w:rPr>
        <w:t xml:space="preserve">is one of the world’s </w:t>
      </w:r>
      <w:r w:rsidRPr="00487808">
        <w:rPr>
          <w:rStyle w:val="Emphasis"/>
        </w:rPr>
        <w:t>largest producers</w:t>
      </w:r>
      <w:r w:rsidRPr="00487808">
        <w:rPr>
          <w:u w:val="single"/>
        </w:rPr>
        <w:t xml:space="preserve"> and </w:t>
      </w:r>
      <w:r w:rsidRPr="00487808">
        <w:rPr>
          <w:rStyle w:val="Emphasis"/>
        </w:rPr>
        <w:t>exporters</w:t>
      </w:r>
      <w:r w:rsidRPr="00487808">
        <w:rPr>
          <w:u w:val="single"/>
        </w:rPr>
        <w:t xml:space="preserve"> of a range of </w:t>
      </w:r>
      <w:r w:rsidRPr="00487808">
        <w:rPr>
          <w:rStyle w:val="Emphasis"/>
        </w:rPr>
        <w:t>agricultural commodities</w:t>
      </w:r>
      <w:r w:rsidRPr="00487808">
        <w:t xml:space="preserve">, </w:t>
      </w:r>
      <w:r w:rsidRPr="00487808">
        <w:rPr>
          <w:u w:val="single"/>
        </w:rPr>
        <w:t>so</w:t>
      </w:r>
      <w:r w:rsidRPr="00487808">
        <w:t xml:space="preserve"> </w:t>
      </w:r>
      <w:r w:rsidRPr="00487808">
        <w:rPr>
          <w:u w:val="single"/>
        </w:rPr>
        <w:t xml:space="preserve">U.S. policies that </w:t>
      </w:r>
      <w:r w:rsidRPr="00487808">
        <w:rPr>
          <w:rStyle w:val="Emphasis"/>
        </w:rPr>
        <w:t>affect agriculture</w:t>
      </w:r>
      <w:r w:rsidRPr="00487808">
        <w:rPr>
          <w:u w:val="single"/>
        </w:rPr>
        <w:t xml:space="preserve"> will play a </w:t>
      </w:r>
      <w:r w:rsidRPr="00487808">
        <w:rPr>
          <w:rStyle w:val="Emphasis"/>
        </w:rPr>
        <w:t>large role</w:t>
      </w:r>
      <w:r w:rsidRPr="00487808">
        <w:rPr>
          <w:u w:val="single"/>
        </w:rPr>
        <w:t xml:space="preserve"> in whether the </w:t>
      </w:r>
      <w:r w:rsidRPr="00487808">
        <w:rPr>
          <w:rStyle w:val="Emphasis"/>
        </w:rPr>
        <w:t>international community can end hunger and extreme poverty</w:t>
      </w:r>
      <w:r w:rsidRPr="00487808">
        <w:t xml:space="preserve">, and do so </w:t>
      </w:r>
      <w:r w:rsidRPr="00487808">
        <w:rPr>
          <w:rStyle w:val="Emphasis"/>
        </w:rPr>
        <w:t>sustainably</w:t>
      </w:r>
      <w:r w:rsidRPr="00487808">
        <w:t xml:space="preserve">. </w:t>
      </w:r>
      <w:r w:rsidRPr="00487808">
        <w:rPr>
          <w:u w:val="single"/>
        </w:rPr>
        <w:t>During</w:t>
      </w:r>
      <w:r w:rsidRPr="00487808">
        <w:t xml:space="preserve"> the </w:t>
      </w:r>
      <w:r w:rsidRPr="00487808">
        <w:rPr>
          <w:u w:val="single"/>
        </w:rPr>
        <w:t>food price spikes</w:t>
      </w:r>
      <w:r w:rsidRPr="00487808">
        <w:t xml:space="preserve"> </w:t>
      </w:r>
      <w:r w:rsidRPr="00487808">
        <w:rPr>
          <w:u w:val="single"/>
        </w:rPr>
        <w:t>of</w:t>
      </w:r>
      <w:r w:rsidRPr="00487808">
        <w:t xml:space="preserve"> 2007–</w:t>
      </w:r>
      <w:r w:rsidRPr="00487808">
        <w:rPr>
          <w:rStyle w:val="Emphasis"/>
        </w:rPr>
        <w:t>08</w:t>
      </w:r>
      <w:r w:rsidRPr="00487808">
        <w:t xml:space="preserve">, President George W. </w:t>
      </w:r>
      <w:r w:rsidRPr="00487808">
        <w:rPr>
          <w:u w:val="single"/>
        </w:rPr>
        <w:t>Bush</w:t>
      </w:r>
      <w:r w:rsidRPr="00487808">
        <w:t xml:space="preserve"> </w:t>
      </w:r>
      <w:r w:rsidRPr="00487808">
        <w:rPr>
          <w:rStyle w:val="Emphasis"/>
        </w:rPr>
        <w:t>sharply increased foreign assistance for food security</w:t>
      </w:r>
      <w:r w:rsidRPr="00487808">
        <w:rPr>
          <w:u w:val="single"/>
        </w:rPr>
        <w:t xml:space="preserve"> and nutrition</w:t>
      </w:r>
      <w:r w:rsidRPr="00487808">
        <w:t xml:space="preserve">. His successor, Barack </w:t>
      </w:r>
      <w:r w:rsidRPr="00487808">
        <w:rPr>
          <w:u w:val="single"/>
        </w:rPr>
        <w:t>Obama</w:t>
      </w:r>
      <w:r w:rsidRPr="00487808">
        <w:t xml:space="preserve">, with strong support from Congress, </w:t>
      </w:r>
      <w:r w:rsidRPr="00487808">
        <w:rPr>
          <w:u w:val="single"/>
        </w:rPr>
        <w:t>created</w:t>
      </w:r>
      <w:r w:rsidRPr="00487808">
        <w:t xml:space="preserve"> </w:t>
      </w:r>
      <w:proofErr w:type="gramStart"/>
      <w:r w:rsidRPr="00487808">
        <w:rPr>
          <w:rStyle w:val="Emphasis"/>
        </w:rPr>
        <w:t>F</w:t>
      </w:r>
      <w:r w:rsidRPr="00487808">
        <w:rPr>
          <w:u w:val="single"/>
        </w:rPr>
        <w:t>eed</w:t>
      </w:r>
      <w:proofErr w:type="gramEnd"/>
      <w:r w:rsidRPr="00487808">
        <w:t xml:space="preserve"> </w:t>
      </w:r>
      <w:r w:rsidRPr="00487808">
        <w:rPr>
          <w:u w:val="single"/>
        </w:rPr>
        <w:t>the</w:t>
      </w:r>
      <w:r w:rsidRPr="00487808">
        <w:t xml:space="preserve"> </w:t>
      </w:r>
      <w:r w:rsidRPr="00487808">
        <w:rPr>
          <w:rStyle w:val="Emphasis"/>
        </w:rPr>
        <w:t>F</w:t>
      </w:r>
      <w:r w:rsidRPr="00487808">
        <w:rPr>
          <w:u w:val="single"/>
        </w:rPr>
        <w:t>uture</w:t>
      </w:r>
      <w:r w:rsidRPr="00487808">
        <w:t xml:space="preserve"> </w:t>
      </w:r>
      <w:r w:rsidRPr="00487808">
        <w:rPr>
          <w:u w:val="single"/>
        </w:rPr>
        <w:t>and</w:t>
      </w:r>
      <w:r w:rsidRPr="00487808">
        <w:t xml:space="preserve"> </w:t>
      </w:r>
      <w:r w:rsidRPr="00487808">
        <w:rPr>
          <w:u w:val="single"/>
        </w:rPr>
        <w:t>the</w:t>
      </w:r>
      <w:r w:rsidRPr="00487808">
        <w:t xml:space="preserve"> </w:t>
      </w:r>
      <w:r w:rsidRPr="00487808">
        <w:rPr>
          <w:rStyle w:val="Emphasis"/>
        </w:rPr>
        <w:t>N</w:t>
      </w:r>
      <w:r w:rsidRPr="00487808">
        <w:rPr>
          <w:u w:val="single"/>
        </w:rPr>
        <w:t>ew</w:t>
      </w:r>
      <w:r w:rsidRPr="00487808">
        <w:t xml:space="preserve"> </w:t>
      </w:r>
      <w:r w:rsidRPr="00487808">
        <w:rPr>
          <w:rStyle w:val="Emphasis"/>
        </w:rPr>
        <w:t>A</w:t>
      </w:r>
      <w:r w:rsidRPr="00487808">
        <w:rPr>
          <w:u w:val="single"/>
        </w:rPr>
        <w:t>lliance</w:t>
      </w:r>
      <w:r w:rsidRPr="00487808">
        <w:t xml:space="preserve"> </w:t>
      </w:r>
      <w:r w:rsidRPr="00487808">
        <w:rPr>
          <w:u w:val="single"/>
        </w:rPr>
        <w:t>for</w:t>
      </w:r>
      <w:r w:rsidRPr="00487808">
        <w:t xml:space="preserve"> </w:t>
      </w:r>
      <w:r w:rsidRPr="00487808">
        <w:rPr>
          <w:rStyle w:val="Emphasis"/>
        </w:rPr>
        <w:t>F</w:t>
      </w:r>
      <w:r w:rsidRPr="00487808">
        <w:rPr>
          <w:u w:val="single"/>
        </w:rPr>
        <w:t>ood</w:t>
      </w:r>
      <w:r w:rsidRPr="00487808">
        <w:t xml:space="preserve"> </w:t>
      </w:r>
      <w:r w:rsidRPr="00487808">
        <w:rPr>
          <w:rStyle w:val="Emphasis"/>
        </w:rPr>
        <w:t>S</w:t>
      </w:r>
      <w:r w:rsidRPr="00487808">
        <w:rPr>
          <w:u w:val="single"/>
        </w:rPr>
        <w:t>ecurity</w:t>
      </w:r>
      <w:r w:rsidRPr="00487808">
        <w:t xml:space="preserve"> </w:t>
      </w:r>
      <w:r w:rsidRPr="00487808">
        <w:rPr>
          <w:u w:val="single"/>
        </w:rPr>
        <w:t>and</w:t>
      </w:r>
      <w:r w:rsidRPr="00487808">
        <w:t xml:space="preserve"> </w:t>
      </w:r>
      <w:r w:rsidRPr="00487808">
        <w:rPr>
          <w:rStyle w:val="Emphasis"/>
        </w:rPr>
        <w:t>N</w:t>
      </w:r>
      <w:r w:rsidRPr="00487808">
        <w:rPr>
          <w:u w:val="single"/>
        </w:rPr>
        <w:t>utrition</w:t>
      </w:r>
      <w:r w:rsidRPr="00487808">
        <w:t xml:space="preserve"> </w:t>
      </w:r>
      <w:r w:rsidRPr="00487808">
        <w:rPr>
          <w:u w:val="single"/>
        </w:rPr>
        <w:t>to provide assistance for</w:t>
      </w:r>
      <w:r w:rsidRPr="00487808">
        <w:t xml:space="preserve"> (climate-smart) </w:t>
      </w:r>
      <w:r w:rsidRPr="00487808">
        <w:rPr>
          <w:u w:val="single"/>
        </w:rPr>
        <w:t>agricultural development in food-insecure countries</w:t>
      </w:r>
      <w:r w:rsidRPr="00487808">
        <w:t xml:space="preserve">. </w:t>
      </w:r>
    </w:p>
    <w:p w:rsidR="00F75A8F" w:rsidRPr="00487808" w:rsidRDefault="00F75A8F" w:rsidP="00F75A8F"/>
    <w:p w:rsidR="00F75A8F" w:rsidRPr="00487808" w:rsidRDefault="00F75A8F" w:rsidP="00F75A8F">
      <w:pPr>
        <w:pStyle w:val="Heading4"/>
      </w:pPr>
      <w:r w:rsidRPr="00487808">
        <w:t xml:space="preserve">US export collapse </w:t>
      </w:r>
      <w:r w:rsidRPr="00487808">
        <w:rPr>
          <w:u w:val="single"/>
        </w:rPr>
        <w:t>ripples</w:t>
      </w:r>
      <w:r w:rsidRPr="00487808">
        <w:t xml:space="preserve"> through global </w:t>
      </w:r>
      <w:proofErr w:type="gramStart"/>
      <w:r w:rsidRPr="00487808">
        <w:t>ag</w:t>
      </w:r>
      <w:proofErr w:type="gramEnd"/>
      <w:r w:rsidRPr="00487808">
        <w:t xml:space="preserve"> industries---results in </w:t>
      </w:r>
      <w:r w:rsidRPr="00487808">
        <w:rPr>
          <w:u w:val="single"/>
        </w:rPr>
        <w:t>mass food shortages</w:t>
      </w:r>
      <w:r w:rsidRPr="00487808">
        <w:t>.</w:t>
      </w:r>
    </w:p>
    <w:p w:rsidR="00F75A8F" w:rsidRPr="00487808" w:rsidRDefault="00F75A8F" w:rsidP="00F75A8F">
      <w:r w:rsidRPr="00487808">
        <w:rPr>
          <w:rStyle w:val="Style13ptBold"/>
        </w:rPr>
        <w:t>EPA 17</w:t>
      </w:r>
      <w:r w:rsidRPr="00487808">
        <w:t xml:space="preserve"> – U.S. Environmental Protection Agency, 2017 (“Climate Impacts on Agriculture and Food Supply,” </w:t>
      </w:r>
      <w:r w:rsidRPr="00487808">
        <w:rPr>
          <w:i/>
        </w:rPr>
        <w:t>EPA</w:t>
      </w:r>
      <w:r w:rsidRPr="00487808">
        <w:t>, January 19</w:t>
      </w:r>
      <w:r w:rsidRPr="00487808">
        <w:rPr>
          <w:vertAlign w:val="superscript"/>
        </w:rPr>
        <w:t>th</w:t>
      </w:r>
      <w:r w:rsidRPr="00487808">
        <w:t xml:space="preserve">, </w:t>
      </w:r>
      <w:hyperlink r:id="rId25" w:history="1">
        <w:r w:rsidRPr="00487808">
          <w:rPr>
            <w:rStyle w:val="Hyperlink"/>
          </w:rPr>
          <w:t>https://19january2017snapshot.epa.gov/climate-impacts/climate-impacts-agriculture-and-food-supply_.html</w:t>
        </w:r>
      </w:hyperlink>
      <w:r w:rsidRPr="00487808">
        <w:t xml:space="preserve">, </w:t>
      </w:r>
      <w:proofErr w:type="spellStart"/>
      <w:r w:rsidRPr="00487808">
        <w:t>AIvackovic</w:t>
      </w:r>
      <w:proofErr w:type="spellEnd"/>
      <w:r w:rsidRPr="00487808">
        <w:t>)</w:t>
      </w:r>
    </w:p>
    <w:p w:rsidR="00F75A8F" w:rsidRDefault="00F75A8F" w:rsidP="0065448A">
      <w:r w:rsidRPr="00487808">
        <w:rPr>
          <w:u w:val="single"/>
        </w:rPr>
        <w:t>Crops grown in the</w:t>
      </w:r>
      <w:r w:rsidRPr="00487808">
        <w:t xml:space="preserve"> </w:t>
      </w:r>
      <w:r w:rsidRPr="00487808">
        <w:rPr>
          <w:rStyle w:val="Emphasis"/>
        </w:rPr>
        <w:t>U</w:t>
      </w:r>
      <w:r w:rsidRPr="00487808">
        <w:t xml:space="preserve">nited </w:t>
      </w:r>
      <w:r w:rsidRPr="00487808">
        <w:rPr>
          <w:rStyle w:val="Emphasis"/>
        </w:rPr>
        <w:t>S</w:t>
      </w:r>
      <w:r w:rsidRPr="00487808">
        <w:t xml:space="preserve">tates </w:t>
      </w:r>
      <w:r w:rsidRPr="00487808">
        <w:rPr>
          <w:u w:val="single"/>
        </w:rPr>
        <w:t>are</w:t>
      </w:r>
      <w:r w:rsidRPr="00487808">
        <w:t xml:space="preserve"> </w:t>
      </w:r>
      <w:r w:rsidRPr="00487808">
        <w:rPr>
          <w:rStyle w:val="Emphasis"/>
        </w:rPr>
        <w:t>critical</w:t>
      </w:r>
      <w:r w:rsidRPr="00487808">
        <w:t xml:space="preserve"> </w:t>
      </w:r>
      <w:r w:rsidRPr="00487808">
        <w:rPr>
          <w:u w:val="single"/>
        </w:rPr>
        <w:t>for the food supply</w:t>
      </w:r>
      <w:r w:rsidRPr="00487808">
        <w:t xml:space="preserve"> here and </w:t>
      </w:r>
      <w:r w:rsidRPr="00487808">
        <w:rPr>
          <w:rStyle w:val="Emphasis"/>
        </w:rPr>
        <w:t>around the world</w:t>
      </w:r>
      <w:r w:rsidRPr="00487808">
        <w:t xml:space="preserve">. </w:t>
      </w:r>
      <w:r w:rsidRPr="00487808">
        <w:rPr>
          <w:u w:val="single"/>
        </w:rPr>
        <w:t>U.S. farms supply</w:t>
      </w:r>
      <w:r w:rsidRPr="00487808">
        <w:t xml:space="preserve"> nearly </w:t>
      </w:r>
      <w:r w:rsidRPr="00487808">
        <w:rPr>
          <w:rStyle w:val="Emphasis"/>
        </w:rPr>
        <w:t>25% of all grains</w:t>
      </w:r>
      <w:r w:rsidRPr="00487808">
        <w:t xml:space="preserve"> (such as </w:t>
      </w:r>
      <w:r w:rsidRPr="00487808">
        <w:rPr>
          <w:rStyle w:val="Emphasis"/>
        </w:rPr>
        <w:t>wheat</w:t>
      </w:r>
      <w:r w:rsidRPr="00487808">
        <w:t xml:space="preserve">, </w:t>
      </w:r>
      <w:r w:rsidRPr="00487808">
        <w:rPr>
          <w:rStyle w:val="Emphasis"/>
        </w:rPr>
        <w:t>corn</w:t>
      </w:r>
      <w:r w:rsidRPr="00487808">
        <w:t xml:space="preserve">, </w:t>
      </w:r>
      <w:r w:rsidRPr="00487808">
        <w:rPr>
          <w:u w:val="single"/>
        </w:rPr>
        <w:t>and</w:t>
      </w:r>
      <w:r w:rsidRPr="00487808">
        <w:t xml:space="preserve"> </w:t>
      </w:r>
      <w:r w:rsidRPr="00487808">
        <w:rPr>
          <w:rStyle w:val="Emphasis"/>
        </w:rPr>
        <w:t>rice</w:t>
      </w:r>
      <w:r w:rsidRPr="00487808">
        <w:t xml:space="preserve">) </w:t>
      </w:r>
      <w:r w:rsidRPr="00487808">
        <w:rPr>
          <w:u w:val="single"/>
        </w:rPr>
        <w:t xml:space="preserve">on the </w:t>
      </w:r>
      <w:r w:rsidRPr="00487808">
        <w:rPr>
          <w:rStyle w:val="Emphasis"/>
        </w:rPr>
        <w:t>global market</w:t>
      </w:r>
      <w:proofErr w:type="gramStart"/>
      <w:r w:rsidRPr="00487808">
        <w:t>.[</w:t>
      </w:r>
      <w:proofErr w:type="gramEnd"/>
      <w:r w:rsidRPr="00487808">
        <w:t xml:space="preserve">4] Changes in temperature, atmospheric carbon dioxide (CO2), and the frequency and intensity of extreme weather could have significant impacts on crop yields. </w:t>
      </w:r>
      <w:r w:rsidRPr="00487808">
        <w:rPr>
          <w:szCs w:val="16"/>
        </w:rPr>
        <w:t>For any particular crop, the effect of increased temperature will depend on the crop's optimal temperature for growth and reproduction</w:t>
      </w:r>
      <w:proofErr w:type="gramStart"/>
      <w:r w:rsidRPr="00487808">
        <w:rPr>
          <w:szCs w:val="16"/>
        </w:rPr>
        <w:t>.[</w:t>
      </w:r>
      <w:proofErr w:type="gramEnd"/>
      <w:r w:rsidRPr="00487808">
        <w:rPr>
          <w:szCs w:val="16"/>
        </w:rPr>
        <w:t>1] In some areas, warming may benefit the types of crops that are typically planted there, or allow farmers to shift to crops that are currently grown in warmer areas. Conversely, if the higher temperature exceeds a crop's optimum temperature, yields will decline. Higher CO2 levels can affect crop yields. Some laboratory experiments suggest that elevated CO2 levels can increase plant growth. However, other factors, such as changing temperatures, ozone, and water and nutrient constraints, may counteract these potential increases in yield. For example, if temperature exceeds a crop's optimal level, if sufficient water and nutrients are not available, yield increases may be reduced or reversed. Elevated CO2 has been associated with reduced protein and nitrogen content in alfalfa and soybean plants, resulting in a loss of quality. Reduced grain and forage quality can reduce the ability of pasture and rangeland to support grazing livestock</w:t>
      </w:r>
      <w:proofErr w:type="gramStart"/>
      <w:r w:rsidRPr="00487808">
        <w:rPr>
          <w:szCs w:val="16"/>
        </w:rPr>
        <w:t>.[</w:t>
      </w:r>
      <w:proofErr w:type="gramEnd"/>
      <w:r w:rsidRPr="00487808">
        <w:rPr>
          <w:szCs w:val="16"/>
        </w:rPr>
        <w:t>1] More extreme temperature and precipitation can prevent crops from growing. Extreme events, especially floods and droughts, can harm crops and reduce yields. For example, in 2010 and 2012, high nighttime temperatures affected corn yields across the U.S. Corn Belt, and premature budding due to a warm winter caused $220 million in losses of Michigan cherries in 2012.[1] Dealing with drought could become a challenge in areas where rising summer temperatures cause soils to become drier. Although increased irrigation might be possible in some places, in other places water supplies may also be reduced, leaving less water available for irrigation when more is needed. Many weeds, pests, and fungi thrive under warmer temperatures, wetter climates, and increased CO2 levels. Currently, U.S. farmers spend more than $11 billion per year to fight weeds, which compete with crops for light, water, and nutrients</w:t>
      </w:r>
      <w:proofErr w:type="gramStart"/>
      <w:r w:rsidRPr="00487808">
        <w:rPr>
          <w:szCs w:val="16"/>
        </w:rPr>
        <w:t>.[</w:t>
      </w:r>
      <w:proofErr w:type="gramEnd"/>
      <w:r w:rsidRPr="00487808">
        <w:rPr>
          <w:szCs w:val="16"/>
        </w:rPr>
        <w:t>1] The ranges and distribution of weeds and pests are likely to increase with climate change. This could cause new problems for farmers' crops previously unexposed to these species. Though rising CO2 can stimulate plant growth, it also reduces the nutritional value of most food crops. Rising levels of atmospheric carbon dioxide reduce the concentrations of protein and essential minerals in most plant species, including wheat, soybeans, and rice. This direct effect of rising CO2 on the nutritional value of crops represents a potential threat to human health. Human health is also threatened by increased pesticide use due to increased pest pressures and reductions in the efficacy of pesticides</w:t>
      </w:r>
      <w:proofErr w:type="gramStart"/>
      <w:r w:rsidRPr="00487808">
        <w:rPr>
          <w:szCs w:val="16"/>
        </w:rPr>
        <w:t>.[</w:t>
      </w:r>
      <w:proofErr w:type="gramEnd"/>
      <w:r w:rsidRPr="00487808">
        <w:rPr>
          <w:szCs w:val="16"/>
        </w:rPr>
        <w:t>3] Impacts on Livestock Americans consume more than 36 million metric tons of meat and poultry annually.[4] Livestock and poultry account for over half of U.S. agricultural cash receipts, often over $100 billion per year.[5] Changes in climate could affect animals both directly and indirectly. Heat waves, which are projected to increase under climate change, could directly threaten livestock. In 2011, exposure to high temperature events caused over $1 billion in heat-related losses to agricultural producers</w:t>
      </w:r>
      <w:proofErr w:type="gramStart"/>
      <w:r w:rsidRPr="00487808">
        <w:rPr>
          <w:szCs w:val="16"/>
        </w:rPr>
        <w:t>.[</w:t>
      </w:r>
      <w:proofErr w:type="gramEnd"/>
      <w:r w:rsidRPr="00487808">
        <w:rPr>
          <w:szCs w:val="16"/>
        </w:rPr>
        <w:t xml:space="preserve">1] Heat stress affects animals both directly and indirectly. Over time, heat stress can increase vulnerability to disease, reduce fertility, and reduce milk production. Drought may threaten pasture and feed supplies. Drought reduces the amount of quality forage available to grazing livestock. Some areas could experience longer, more intense droughts, resulting from higher summer temperatures and reduced precipitation. For animals that rely on grain, changes in crop production due to drought could also become a problem. Climate change may increase the prevalence of parasites and diseases that affect livestock. The earlier onset of spring and warmer winters could allow some parasites and pathogens to survive more easily. In areas with increased rainfall, moisture-reliant pathogens could thrive.[6] Potential changes in veterinary practices, including an increase in the use of </w:t>
      </w:r>
      <w:proofErr w:type="spellStart"/>
      <w:r w:rsidRPr="00487808">
        <w:rPr>
          <w:szCs w:val="16"/>
        </w:rPr>
        <w:t>parasiticides</w:t>
      </w:r>
      <w:proofErr w:type="spellEnd"/>
      <w:r w:rsidRPr="00487808">
        <w:rPr>
          <w:szCs w:val="16"/>
        </w:rPr>
        <w:t xml:space="preserve"> and other animal health treatments, are likely to be adopted to maintain livestock health in response to climate-induced changes in pests, parasites, and microbes. This could increase the risk of pesticides entering the food chain or lead to evolution of pesticide resistance, with subsequent implications for the safety, distribution, and consumption of livestock and aquaculture products.[3] Increases in carbon dioxide (CO2) may increase the productivity of pastures, but may also decrease their quality. Increases in atmospheric CO2 can increase the productivity of plants on which livestock feed. However, the quality of some of the forage found in pasturelands decreases with higher CO2. As a result, cattle would need to eat more to get the same nutritional benefits. Impacts on Fisheries American fishermen catch or harvest five million metric tons of fish and shellfish each year.[7] U.S. fisheries contribute more than $1.55 billion to the economy annually (as of 2012).[8] Many fisheries already face multiple stresses, including overfishing and water pollution. Climate change may worsen these stresses. In particular, temperature changes could lead to significant impacts. The ranges of many fish and shellfish species may change. In waters off the northeastern United States, several economically important species have shifted northward since the late 1960s. The three species shown in [the figure to the left] (American lobster, red hake, and black sea bass) have moved northward by an average of 119 miles. [9] Many aquatic species can find colder areas of streams and lakes or move north along the coast or in the ocean. Nevertheless, moving into new areas may put these species into competition with other species over food and other resources, as explained on the Ecosystems Impacts page. Some marine disease outbreaks have been linked with changing climate. Higher water temperatures and higher estuarine salinities have enabled an oyster parasite to spread farther north along the Atlantic coast. Winter warming in the Arctic is contributing to salmon diseases in the Bering Sea and a resulting reduction in the Yukon Chinook Salmon, Finally, warmer temperatures have caused disease outbreaks in coral, eelgrass, and abalone.[3],[10] Changes in temperature and seasons can affect the timing of reproduction and migration. Many steps within an aquatic animal's lifecycle are controlled by temperature and the changing of the seasons. For example, in the Northwest warmer water temperatures may affect the lifecycle of salmon and increase the likelihood of disease. Combined with other climate impacts, these effects are projected to lead to large declines in salmon populations</w:t>
      </w:r>
      <w:proofErr w:type="gramStart"/>
      <w:r w:rsidRPr="00487808">
        <w:rPr>
          <w:szCs w:val="16"/>
        </w:rPr>
        <w:t>.[</w:t>
      </w:r>
      <w:proofErr w:type="gramEnd"/>
      <w:r w:rsidRPr="00487808">
        <w:rPr>
          <w:szCs w:val="16"/>
        </w:rPr>
        <w:t>1],[11],[12] In addition to warming, the world's oceans are gradually becoming more acidic due to increases in atmospheric carbon dioxide (CO2). Increasing acidity could harm shellfish by weakening their shells, which are created by removing calcium from seawater. [10] Acidification also threatens the structures of sensitive ecosystems upon which some fish and shellfish rely. International Impacts Climate change is very likely to affect food security at the global, regional, and local level. Climate change can disrupt food availability, reduce access to food, and affect food quality</w:t>
      </w:r>
      <w:proofErr w:type="gramStart"/>
      <w:r w:rsidRPr="00487808">
        <w:rPr>
          <w:szCs w:val="16"/>
        </w:rPr>
        <w:t>.[</w:t>
      </w:r>
      <w:proofErr w:type="gramEnd"/>
      <w:r w:rsidRPr="00487808">
        <w:rPr>
          <w:szCs w:val="16"/>
        </w:rPr>
        <w:t xml:space="preserve">14] For example, projected increases in temperatures, changes in precipitation patterns, changes in extreme weather events, and reductions in water availability may all result in reduced agricultural productivity. Increases in the frequency and severity extreme weather events can also interrupt food delivery, and resulting spikes in food prices after extreme events are expected to be more frequent in the future. Increasing temperatures can contribute to spoilage and contamination. Internationally, these effects of climate change on agriculture and food supply are likely to be similar to those seen in the United States. However, other stressors such as population growth may magnify the effects of climate change on food security. In developing countries, adaptation options like changes in crop-management or ranching practices, or improvements to irrigation are more limited than in the United States and other industrialized nations. </w:t>
      </w:r>
      <w:r w:rsidRPr="00487808">
        <w:rPr>
          <w:u w:val="single"/>
        </w:rPr>
        <w:t>Any</w:t>
      </w:r>
      <w:r w:rsidRPr="00487808">
        <w:t xml:space="preserve"> climate-related </w:t>
      </w:r>
      <w:r w:rsidRPr="00487808">
        <w:rPr>
          <w:u w:val="single"/>
        </w:rPr>
        <w:t>disturbance to food distribution and transport</w:t>
      </w:r>
      <w:r w:rsidRPr="00487808">
        <w:t xml:space="preserve">, </w:t>
      </w:r>
      <w:r w:rsidRPr="00487808">
        <w:rPr>
          <w:rStyle w:val="Emphasis"/>
        </w:rPr>
        <w:t>internationally</w:t>
      </w:r>
      <w:r w:rsidRPr="00487808">
        <w:t xml:space="preserve"> </w:t>
      </w:r>
      <w:r w:rsidRPr="00487808">
        <w:rPr>
          <w:u w:val="single"/>
        </w:rPr>
        <w:t>or</w:t>
      </w:r>
      <w:r w:rsidRPr="00487808">
        <w:t xml:space="preserve"> </w:t>
      </w:r>
      <w:r w:rsidRPr="00487808">
        <w:rPr>
          <w:rStyle w:val="Emphasis"/>
        </w:rPr>
        <w:t>domestically</w:t>
      </w:r>
      <w:r w:rsidRPr="00487808">
        <w:t xml:space="preserve">, may </w:t>
      </w:r>
      <w:r w:rsidRPr="00487808">
        <w:rPr>
          <w:u w:val="single"/>
        </w:rPr>
        <w:t xml:space="preserve">have </w:t>
      </w:r>
      <w:r w:rsidRPr="00487808">
        <w:rPr>
          <w:rStyle w:val="Emphasis"/>
        </w:rPr>
        <w:t>significant impacts</w:t>
      </w:r>
      <w:r w:rsidRPr="00487808">
        <w:t xml:space="preserve"> </w:t>
      </w:r>
      <w:r w:rsidRPr="00487808">
        <w:rPr>
          <w:u w:val="single"/>
        </w:rPr>
        <w:t>not only</w:t>
      </w:r>
      <w:r w:rsidRPr="00487808">
        <w:t xml:space="preserve"> </w:t>
      </w:r>
      <w:r w:rsidRPr="00487808">
        <w:rPr>
          <w:u w:val="single"/>
        </w:rPr>
        <w:t xml:space="preserve">on safety and quality but also on </w:t>
      </w:r>
      <w:r w:rsidRPr="00487808">
        <w:rPr>
          <w:rStyle w:val="Emphasis"/>
        </w:rPr>
        <w:t>food access</w:t>
      </w:r>
      <w:r w:rsidRPr="00487808">
        <w:t xml:space="preserve">. For example, </w:t>
      </w:r>
      <w:r w:rsidRPr="00487808">
        <w:rPr>
          <w:u w:val="single"/>
        </w:rPr>
        <w:t>the food transportation system in the</w:t>
      </w:r>
      <w:r w:rsidRPr="00487808">
        <w:t xml:space="preserve"> </w:t>
      </w:r>
      <w:r w:rsidRPr="00487808">
        <w:rPr>
          <w:rStyle w:val="Emphasis"/>
        </w:rPr>
        <w:t>U</w:t>
      </w:r>
      <w:r w:rsidRPr="00487808">
        <w:t xml:space="preserve">nited </w:t>
      </w:r>
      <w:r w:rsidRPr="00487808">
        <w:rPr>
          <w:rStyle w:val="Emphasis"/>
        </w:rPr>
        <w:t>S</w:t>
      </w:r>
      <w:r w:rsidRPr="00487808">
        <w:t xml:space="preserve">tates frequently </w:t>
      </w:r>
      <w:r w:rsidRPr="00487808">
        <w:rPr>
          <w:u w:val="single"/>
        </w:rPr>
        <w:t xml:space="preserve">moves </w:t>
      </w:r>
      <w:r w:rsidRPr="00487808">
        <w:rPr>
          <w:rStyle w:val="Emphasis"/>
        </w:rPr>
        <w:t>large volumes of grain</w:t>
      </w:r>
      <w:r w:rsidRPr="00487808">
        <w:rPr>
          <w:u w:val="single"/>
        </w:rPr>
        <w:t xml:space="preserve"> by </w:t>
      </w:r>
      <w:r w:rsidRPr="00487808">
        <w:rPr>
          <w:rStyle w:val="Emphasis"/>
        </w:rPr>
        <w:t>water</w:t>
      </w:r>
      <w:r w:rsidRPr="00487808">
        <w:t xml:space="preserve">. In the case of an extreme weather event affecting a waterway, </w:t>
      </w:r>
      <w:r w:rsidRPr="00487808">
        <w:rPr>
          <w:u w:val="single"/>
        </w:rPr>
        <w:t>there are few</w:t>
      </w:r>
      <w:r w:rsidRPr="00487808">
        <w:t xml:space="preserve">, if any, </w:t>
      </w:r>
      <w:r w:rsidRPr="00487808">
        <w:rPr>
          <w:u w:val="single"/>
        </w:rPr>
        <w:t>alternate pathways for transport</w:t>
      </w:r>
      <w:r w:rsidRPr="00487808">
        <w:t>. High temperatures and a shortage of rain in the summer of 2012 led to one of the most severe summer droughts the nation has seen and posed serious impacts to the Mississippi River watershed, a major transcontinental shipping route for Midwestern agriculture. This drought resulted in significant food and economic losses due to reductions in barge traffic, the volume of goods carried, and the number of Americans employed by the tugboat industry. The 2012 drought was immediately followed by flooding throughout the Mississippi in the spring of 2013, which also resulted in disruptions of barge traffic and food transport</w:t>
      </w:r>
      <w:proofErr w:type="gramStart"/>
      <w:r w:rsidRPr="00487808">
        <w:t>.[</w:t>
      </w:r>
      <w:proofErr w:type="gramEnd"/>
      <w:r w:rsidRPr="00487808">
        <w:t xml:space="preserve">3] Transportation </w:t>
      </w:r>
      <w:r w:rsidRPr="00487808">
        <w:rPr>
          <w:u w:val="single"/>
        </w:rPr>
        <w:t xml:space="preserve">changes such as these reduce the ability of farmers to </w:t>
      </w:r>
      <w:r w:rsidRPr="00487808">
        <w:rPr>
          <w:rStyle w:val="Emphasis"/>
        </w:rPr>
        <w:t>export their grains to international markets</w:t>
      </w:r>
      <w:r w:rsidRPr="00487808">
        <w:t xml:space="preserve">, </w:t>
      </w:r>
      <w:r w:rsidRPr="00487808">
        <w:rPr>
          <w:u w:val="single"/>
        </w:rPr>
        <w:t>and</w:t>
      </w:r>
      <w:r w:rsidRPr="00487808">
        <w:t xml:space="preserve"> can </w:t>
      </w:r>
      <w:r w:rsidRPr="00487808">
        <w:rPr>
          <w:rStyle w:val="Emphasis"/>
        </w:rPr>
        <w:t>affect global food prices</w:t>
      </w:r>
      <w:r w:rsidRPr="00487808">
        <w:t xml:space="preserve">. </w:t>
      </w:r>
      <w:r w:rsidRPr="00487808">
        <w:rPr>
          <w:u w:val="single"/>
        </w:rPr>
        <w:t>Impacts to the global food supply concern the</w:t>
      </w:r>
      <w:r w:rsidRPr="00487808">
        <w:t xml:space="preserve"> </w:t>
      </w:r>
      <w:r w:rsidRPr="00487808">
        <w:rPr>
          <w:rStyle w:val="Emphasis"/>
        </w:rPr>
        <w:t>U</w:t>
      </w:r>
      <w:r w:rsidRPr="00487808">
        <w:t xml:space="preserve">nited </w:t>
      </w:r>
      <w:r w:rsidRPr="00487808">
        <w:rPr>
          <w:rStyle w:val="Emphasis"/>
        </w:rPr>
        <w:t>S</w:t>
      </w:r>
      <w:r w:rsidRPr="00487808">
        <w:t xml:space="preserve">tates </w:t>
      </w:r>
      <w:r w:rsidRPr="00487808">
        <w:rPr>
          <w:u w:val="single"/>
        </w:rPr>
        <w:t>because</w:t>
      </w:r>
      <w:r w:rsidRPr="00487808">
        <w:t xml:space="preserve"> </w:t>
      </w:r>
      <w:r w:rsidRPr="00487808">
        <w:rPr>
          <w:rStyle w:val="Emphasis"/>
        </w:rPr>
        <w:t>food shortages</w:t>
      </w:r>
      <w:r w:rsidRPr="00487808">
        <w:t xml:space="preserve"> can </w:t>
      </w:r>
      <w:r w:rsidRPr="00487808">
        <w:rPr>
          <w:u w:val="single"/>
        </w:rPr>
        <w:t>cause</w:t>
      </w:r>
      <w:r w:rsidRPr="00487808">
        <w:t xml:space="preserve"> </w:t>
      </w:r>
      <w:r w:rsidRPr="00487808">
        <w:rPr>
          <w:rStyle w:val="Emphasis"/>
        </w:rPr>
        <w:t>humanitarian crises</w:t>
      </w:r>
      <w:r w:rsidRPr="00487808">
        <w:t xml:space="preserve"> </w:t>
      </w:r>
      <w:r w:rsidRPr="00487808">
        <w:rPr>
          <w:u w:val="single"/>
        </w:rPr>
        <w:t>and</w:t>
      </w:r>
      <w:r w:rsidRPr="00487808">
        <w:t xml:space="preserve"> </w:t>
      </w:r>
      <w:r w:rsidRPr="00487808">
        <w:rPr>
          <w:rStyle w:val="Emphasis"/>
        </w:rPr>
        <w:t>national security concerns</w:t>
      </w:r>
      <w:r w:rsidRPr="00487808">
        <w:t xml:space="preserve">. </w:t>
      </w:r>
      <w:r w:rsidRPr="00487808">
        <w:rPr>
          <w:u w:val="single"/>
        </w:rPr>
        <w:t>They</w:t>
      </w:r>
      <w:r w:rsidRPr="00487808">
        <w:t xml:space="preserve"> </w:t>
      </w:r>
      <w:r w:rsidRPr="00487808">
        <w:rPr>
          <w:u w:val="single"/>
        </w:rPr>
        <w:t>also</w:t>
      </w:r>
      <w:r w:rsidRPr="00487808">
        <w:t xml:space="preserve"> can </w:t>
      </w:r>
      <w:r w:rsidRPr="00487808">
        <w:rPr>
          <w:rStyle w:val="Emphasis"/>
        </w:rPr>
        <w:t>increase domestic food prices</w:t>
      </w:r>
      <w:r w:rsidRPr="00487808">
        <w:t xml:space="preserve">. </w:t>
      </w:r>
    </w:p>
    <w:p w:rsidR="00536689" w:rsidRDefault="00824C00" w:rsidP="00536689">
      <w:pPr>
        <w:pStyle w:val="Heading4"/>
      </w:pPr>
      <w:r>
        <w:t xml:space="preserve">US </w:t>
      </w:r>
      <w:proofErr w:type="gramStart"/>
      <w:r>
        <w:t>ag</w:t>
      </w:r>
      <w:proofErr w:type="gramEnd"/>
      <w:r>
        <w:t xml:space="preserve"> shortages kill billions</w:t>
      </w:r>
    </w:p>
    <w:p w:rsidR="00536689" w:rsidRDefault="00536689" w:rsidP="00536689">
      <w:r w:rsidRPr="008E1B1D">
        <w:rPr>
          <w:rStyle w:val="Style13ptBold"/>
        </w:rPr>
        <w:t>Lugar 2k</w:t>
      </w:r>
      <w:r>
        <w:t xml:space="preserve"> Chairman of the Senator Foreign Relations Committee and Member/Former Chair of the Senate Agriculture Committee (Richard, a US Senator from Indiana, is Chairman of the Senate Foreign Relations Committee, and a member and former chairman of the Senate Agriculture Committee. “calls for a new green revolution to combat global warming and reduce world instability,” </w:t>
      </w:r>
      <w:hyperlink r:id="rId26" w:history="1">
        <w:r w:rsidR="00AC4199" w:rsidRPr="002F36F5">
          <w:rPr>
            <w:rStyle w:val="Hyperlink"/>
          </w:rPr>
          <w:t>http://www.ourplanet.com/imgversn/143/lugar.html</w:t>
        </w:r>
      </w:hyperlink>
      <w:r>
        <w:t>)</w:t>
      </w:r>
    </w:p>
    <w:p w:rsidR="00AC4199" w:rsidRDefault="00AC4199" w:rsidP="00536689"/>
    <w:p w:rsidR="00536689" w:rsidRPr="00536689" w:rsidRDefault="00536689" w:rsidP="0065448A">
      <w:pPr>
        <w:rPr>
          <w:bCs/>
          <w:u w:val="single"/>
        </w:rPr>
      </w:pPr>
      <w:r w:rsidRPr="00497F46">
        <w:rPr>
          <w:rStyle w:val="StyleUnderline"/>
        </w:rPr>
        <w:t xml:space="preserve">In a world confronted by </w:t>
      </w:r>
      <w:r w:rsidRPr="00497F46">
        <w:rPr>
          <w:rStyle w:val="Emphasis"/>
        </w:rPr>
        <w:t>global terrorism</w:t>
      </w:r>
      <w:r w:rsidRPr="00497F46">
        <w:rPr>
          <w:rStyle w:val="StyleUnderline"/>
        </w:rPr>
        <w:t xml:space="preserve">, </w:t>
      </w:r>
      <w:r w:rsidRPr="00497F46">
        <w:rPr>
          <w:rStyle w:val="Emphasis"/>
        </w:rPr>
        <w:t>turmoil in the Middle East</w:t>
      </w:r>
      <w:r w:rsidRPr="00497F46">
        <w:rPr>
          <w:rStyle w:val="StyleUnderline"/>
        </w:rPr>
        <w:t xml:space="preserve">, burgeoning </w:t>
      </w:r>
      <w:r w:rsidRPr="00497F46">
        <w:rPr>
          <w:rStyle w:val="Emphasis"/>
        </w:rPr>
        <w:t>nuclear threats</w:t>
      </w:r>
      <w:r w:rsidRPr="00497F46">
        <w:rPr>
          <w:rStyle w:val="StyleUnderline"/>
        </w:rPr>
        <w:t xml:space="preserve"> and other crises, it is easy to lose sight of the long-range challenges</w:t>
      </w:r>
      <w:r>
        <w:t xml:space="preserve">. But we do so at our peril. </w:t>
      </w:r>
      <w:r w:rsidRPr="00497F46">
        <w:rPr>
          <w:rStyle w:val="StyleUnderline"/>
        </w:rPr>
        <w:t>One of the most daunting</w:t>
      </w:r>
      <w:r>
        <w:t xml:space="preserve"> of them </w:t>
      </w:r>
      <w:r w:rsidRPr="00497F46">
        <w:rPr>
          <w:rStyle w:val="StyleUnderline"/>
        </w:rPr>
        <w:t>is meeting the world’s need for food</w:t>
      </w:r>
      <w:r>
        <w:t xml:space="preserve"> and energy in this century. </w:t>
      </w:r>
      <w:r w:rsidRPr="00497F46">
        <w:rPr>
          <w:rStyle w:val="StyleUnderline"/>
        </w:rPr>
        <w:t xml:space="preserve">At stake is not only preventing </w:t>
      </w:r>
      <w:r w:rsidRPr="00497F46">
        <w:rPr>
          <w:rStyle w:val="Emphasis"/>
        </w:rPr>
        <w:t>starvation</w:t>
      </w:r>
      <w:r w:rsidRPr="00497F46">
        <w:rPr>
          <w:rStyle w:val="StyleUnderline"/>
        </w:rPr>
        <w:t xml:space="preserve"> and </w:t>
      </w:r>
      <w:r w:rsidRPr="00497F46">
        <w:rPr>
          <w:rStyle w:val="Emphasis"/>
        </w:rPr>
        <w:t>saving the environment</w:t>
      </w:r>
      <w:r w:rsidRPr="00497F46">
        <w:rPr>
          <w:rStyle w:val="StyleUnderline"/>
        </w:rPr>
        <w:t xml:space="preserve">, but also </w:t>
      </w:r>
      <w:r w:rsidRPr="00497F46">
        <w:rPr>
          <w:rStyle w:val="Emphasis"/>
        </w:rPr>
        <w:t>world peace</w:t>
      </w:r>
      <w:r w:rsidRPr="00497F46">
        <w:rPr>
          <w:rStyle w:val="StyleUnderline"/>
        </w:rPr>
        <w:t xml:space="preserve"> and security.</w:t>
      </w:r>
      <w:r>
        <w:t xml:space="preserve"> </w:t>
      </w:r>
      <w:r w:rsidRPr="00497F46">
        <w:rPr>
          <w:rStyle w:val="StyleUnderline"/>
        </w:rPr>
        <w:t xml:space="preserve">History tells us that states may go to war over access to resources, and that poverty and famine have </w:t>
      </w:r>
      <w:r>
        <w:t xml:space="preserve">often </w:t>
      </w:r>
      <w:r w:rsidRPr="00497F46">
        <w:rPr>
          <w:rStyle w:val="StyleUnderline"/>
        </w:rPr>
        <w:t>bred fanaticism and terrorism</w:t>
      </w:r>
      <w:r>
        <w:t xml:space="preserve">. </w:t>
      </w:r>
      <w:r w:rsidRPr="00497F46">
        <w:rPr>
          <w:rStyle w:val="StyleUnderline"/>
        </w:rPr>
        <w:t xml:space="preserve">Working to feed the world will minimize factors that contribute to global instability and the proliferation of weapons of mass destruction. </w:t>
      </w:r>
      <w:r w:rsidRPr="00497F46">
        <w:rPr>
          <w:rStyle w:val="StyleUnderline"/>
          <w:sz w:val="12"/>
        </w:rPr>
        <w:t>¶</w:t>
      </w:r>
      <w:r w:rsidRPr="00497F46">
        <w:rPr>
          <w:sz w:val="12"/>
        </w:rPr>
        <w:t xml:space="preserve"> </w:t>
      </w:r>
      <w:proofErr w:type="gramStart"/>
      <w:r w:rsidRPr="00497F46">
        <w:rPr>
          <w:rStyle w:val="StyleUnderline"/>
        </w:rPr>
        <w:t>With</w:t>
      </w:r>
      <w:proofErr w:type="gramEnd"/>
      <w:r w:rsidRPr="00497F46">
        <w:rPr>
          <w:rStyle w:val="StyleUnderline"/>
        </w:rPr>
        <w:t xml:space="preserve"> the world population expected to grow</w:t>
      </w:r>
      <w:r>
        <w:t xml:space="preserve"> from 6 billion people today to 9 billion by mid-century, </w:t>
      </w:r>
      <w:r w:rsidRPr="00497F46">
        <w:rPr>
          <w:rStyle w:val="StyleUnderline"/>
        </w:rPr>
        <w:t>the demand for affordable food will increase well beyond current international production levels</w:t>
      </w:r>
      <w:r>
        <w:t>. People in rapidly developing nations will have the means greatly to improve their standard of living and caloric intake. Inevitably, that means eating more meat. This will raise demand for feed grain at the same time that the growing world population will need vastly more basic food to eat.</w:t>
      </w:r>
      <w:r w:rsidRPr="00497F46">
        <w:rPr>
          <w:sz w:val="12"/>
        </w:rPr>
        <w:t xml:space="preserve">¶ </w:t>
      </w:r>
      <w:proofErr w:type="gramStart"/>
      <w:r>
        <w:t>Complicating</w:t>
      </w:r>
      <w:proofErr w:type="gramEnd"/>
      <w:r>
        <w:t xml:space="preserve"> a solution to this problem is a dynamic that must be better understood in the West: developing countries often use limited arable land to expand cities to house their growing populations. As good land disappears, people destroy timber resources and even rainforests as they try to create more arable land to feed themselves. </w:t>
      </w:r>
      <w:r w:rsidRPr="00497F46">
        <w:rPr>
          <w:rStyle w:val="StyleUnderline"/>
        </w:rPr>
        <w:t xml:space="preserve">The long-term environmental consequences could be disastrous for the entire globe. </w:t>
      </w:r>
      <w:r w:rsidRPr="00497F46">
        <w:rPr>
          <w:rStyle w:val="StyleUnderline"/>
          <w:sz w:val="12"/>
        </w:rPr>
        <w:t>¶</w:t>
      </w:r>
      <w:r w:rsidRPr="00497F46">
        <w:rPr>
          <w:sz w:val="12"/>
        </w:rPr>
        <w:t xml:space="preserve"> </w:t>
      </w:r>
      <w:r>
        <w:t xml:space="preserve">Productivity revolution </w:t>
      </w:r>
      <w:r w:rsidRPr="00497F46">
        <w:rPr>
          <w:sz w:val="12"/>
        </w:rPr>
        <w:t xml:space="preserve">¶ </w:t>
      </w:r>
      <w:proofErr w:type="gramStart"/>
      <w:r w:rsidRPr="00497F46">
        <w:rPr>
          <w:rStyle w:val="StyleUnderline"/>
        </w:rPr>
        <w:t>To</w:t>
      </w:r>
      <w:proofErr w:type="gramEnd"/>
      <w:r w:rsidRPr="00497F46">
        <w:rPr>
          <w:rStyle w:val="StyleUnderline"/>
        </w:rPr>
        <w:t xml:space="preserve"> meet the expected demand for food</w:t>
      </w:r>
      <w:r>
        <w:t xml:space="preserve"> over the next 50 years, </w:t>
      </w:r>
      <w:r w:rsidRPr="00497F46">
        <w:rPr>
          <w:rStyle w:val="StyleUnderline"/>
        </w:rPr>
        <w:t>we in the United States will have to grow roughly three times more food</w:t>
      </w:r>
      <w:r>
        <w:t xml:space="preserve"> on the land we have. That’s a tall order. My farm in Marion County, Indiana, for example, yields on average 8.3 to 8.6 </w:t>
      </w:r>
      <w:proofErr w:type="spellStart"/>
      <w:r>
        <w:t>tonnes</w:t>
      </w:r>
      <w:proofErr w:type="spellEnd"/>
      <w:r>
        <w:t xml:space="preserve"> of corn per hectare – typical for a farm in central Indiana. To triple our production by 2050, we will have to produce an annual average of 25 </w:t>
      </w:r>
      <w:proofErr w:type="spellStart"/>
      <w:r>
        <w:t>tonnes</w:t>
      </w:r>
      <w:proofErr w:type="spellEnd"/>
      <w:r>
        <w:t xml:space="preserve"> per hectare.</w:t>
      </w:r>
      <w:r w:rsidRPr="00497F46">
        <w:rPr>
          <w:sz w:val="12"/>
        </w:rPr>
        <w:t xml:space="preserve">¶ </w:t>
      </w:r>
      <w:r w:rsidRPr="00497F46">
        <w:rPr>
          <w:rStyle w:val="StyleUnderline"/>
        </w:rPr>
        <w:t>Can we possibly boost output that much? Well, it’s been done before</w:t>
      </w:r>
      <w:r>
        <w:t xml:space="preserve">. Advances in the use of fertilizer and water, improved machinery and better tilling techniques combined to generate a threefold increase in yields since 1935 – on our farm back then, my dad produced 2.8 to 3 </w:t>
      </w:r>
      <w:proofErr w:type="spellStart"/>
      <w:r>
        <w:t>tonnes</w:t>
      </w:r>
      <w:proofErr w:type="spellEnd"/>
      <w:r>
        <w:t xml:space="preserve"> per hectare. Much US agriculture has seen similar increases.</w:t>
      </w:r>
      <w:r w:rsidRPr="00497F46">
        <w:rPr>
          <w:sz w:val="12"/>
        </w:rPr>
        <w:t xml:space="preserve">¶ </w:t>
      </w:r>
      <w:proofErr w:type="gramStart"/>
      <w:r>
        <w:t>But</w:t>
      </w:r>
      <w:proofErr w:type="gramEnd"/>
      <w:r>
        <w:t xml:space="preserve"> of course there is no guarantee that we can achieve those results again. Given the urgency of expanding food production to meet world demand, we must invest much more in scientific research and target that money toward projects that promise to have significant national and global impact. For the United States, that will mean a major shift in the way we conduct and fund agricultural science. Fundamental research will generate the innovations that will be necessary to feed the world.</w:t>
      </w:r>
      <w:r w:rsidRPr="00497F46">
        <w:rPr>
          <w:sz w:val="12"/>
        </w:rPr>
        <w:t xml:space="preserve">¶ </w:t>
      </w:r>
      <w:r w:rsidRPr="00497F46">
        <w:rPr>
          <w:rStyle w:val="StyleUnderline"/>
        </w:rPr>
        <w:t>The United States can take a leading position in a productivity revolution. And our success at increasing food production may play a decisive humanitarian role in the survival of billions of people and the health of our planet.</w:t>
      </w:r>
    </w:p>
    <w:p w:rsidR="0065448A" w:rsidRDefault="0065448A" w:rsidP="0065448A">
      <w:pPr>
        <w:pStyle w:val="Heading4"/>
      </w:pPr>
      <w:r>
        <w:t xml:space="preserve">US </w:t>
      </w:r>
      <w:proofErr w:type="gramStart"/>
      <w:r>
        <w:t>ag</w:t>
      </w:r>
      <w:proofErr w:type="gramEnd"/>
      <w:r>
        <w:t xml:space="preserve"> decline leads to global food crises</w:t>
      </w:r>
    </w:p>
    <w:p w:rsidR="0065448A" w:rsidRDefault="0065448A" w:rsidP="0065448A">
      <w:proofErr w:type="spellStart"/>
      <w:r w:rsidRPr="008E1B1D">
        <w:rPr>
          <w:rStyle w:val="Style13ptBold"/>
        </w:rPr>
        <w:t>Raisbeck</w:t>
      </w:r>
      <w:proofErr w:type="spellEnd"/>
      <w:r w:rsidRPr="008E1B1D">
        <w:rPr>
          <w:rStyle w:val="Style13ptBold"/>
        </w:rPr>
        <w:t xml:space="preserve"> 3</w:t>
      </w:r>
      <w:r w:rsidRPr="008E1B1D">
        <w:t xml:space="preserve"> - Vice Chairman, Cargill, Incorporated</w:t>
      </w:r>
      <w:r>
        <w:t xml:space="preserve"> (David, </w:t>
      </w:r>
      <w:r w:rsidRPr="00DA2411">
        <w:t xml:space="preserve">Address to the World Agricultural Forum, </w:t>
      </w:r>
      <w:proofErr w:type="gramStart"/>
      <w:r w:rsidRPr="00DA2411">
        <w:t>The</w:t>
      </w:r>
      <w:proofErr w:type="gramEnd"/>
      <w:r w:rsidRPr="00DA2411">
        <w:t xml:space="preserve"> Role of Agriculture in th</w:t>
      </w:r>
      <w:r>
        <w:t>e Global Economy)</w:t>
      </w:r>
    </w:p>
    <w:p w:rsidR="00AC4199" w:rsidRDefault="00AC4199" w:rsidP="0065448A"/>
    <w:p w:rsidR="0065448A" w:rsidRPr="00AC4199" w:rsidRDefault="0065448A" w:rsidP="0065448A">
      <w:r w:rsidRPr="008E1B1D">
        <w:rPr>
          <w:sz w:val="14"/>
        </w:rPr>
        <w:t xml:space="preserve">Today, </w:t>
      </w:r>
      <w:r w:rsidRPr="008E1B1D">
        <w:rPr>
          <w:rStyle w:val="StyleUnderline"/>
        </w:rPr>
        <w:t>U.S. agricultural exports top $50 billion a year. Six of its top ten customers are developing countries, and three-fourths of U.S. agricultural exports go to Asia and the Americas</w:t>
      </w:r>
      <w:r w:rsidRPr="008E1B1D">
        <w:rPr>
          <w:sz w:val="14"/>
        </w:rPr>
        <w:t xml:space="preserve">. There have been three transforming events during that half-century that reshaped this global agricultural market. The first was the formation of the European Community and the creation of its Common Agricultural Policy (CAP). The CAP’s generous farm supports took the EC from a 20-million-ton-per-year net grain importer in the 1960s to a 20-million-ton-per-year net grain exporter by the 1980s. The second transforming event was the collapse of the centrally planned economies, particularly the former Soviet Union. At their peak, the USSR and the PRC were importing 40-50 million tons of grain per year. Today those countries are net grain exporters. The third transforming event was the emergence of developing countries as commercial grain importers. They have absorbed the 80-plus million tons of grain imports erased by the other two events. While total world grain trade has grown little in the last few decades, these events have shifted grain trade patterns dramatically. Quite simply, the future for world grain trade depends upon the rate of growth in food demand in the developing world. This helps explain why agriculture is the linchpin of the Doha Round. Doha can shape for a generation the progress we make in merging agriculture into the rest of the global economy. And that progress will determine to a large extent how far we get in ending hunger and reducing poverty while protecting the environment. For many of the world’s people, agriculture remains a subsistence activity. Ninety percent of the food produced in the world is consumed within the country producing it, and most of that usage lies outside of the commercial system. A company like Cargill only begins to touch the food system as commercial production emerges and agricultural products flow to urban centers and into international markets. But </w:t>
      </w:r>
      <w:r w:rsidRPr="008E1B1D">
        <w:rPr>
          <w:rStyle w:val="StyleUnderline"/>
        </w:rPr>
        <w:t>as commercial food trade emerges, new opportunities arise to eliminate hunger and enhance food security. The first opportunity is to lower food costs. Access to low-cost imports helps keep food costs down, especially for the poor who often spend 70 percent or more of their personal income to eat</w:t>
      </w:r>
      <w:r w:rsidRPr="008E1B1D">
        <w:rPr>
          <w:sz w:val="14"/>
        </w:rPr>
        <w:t xml:space="preserve">. Second, food trade creates choice. Trade offers variety; it also provides access to foods year round that often can be grown locally only on a seasonal basis. And, it provides efficient local farmers new marketing opportunities. The result is higher living standards for those able to participate. Finally, </w:t>
      </w:r>
      <w:r w:rsidRPr="008E1B1D">
        <w:rPr>
          <w:rStyle w:val="StyleUnderline"/>
        </w:rPr>
        <w:t>food trade provides more reliable access to supplies at lower cost. Crops often fluctuate 25 percent from one year to the next within a growing region. Global production</w:t>
      </w:r>
      <w:r w:rsidRPr="008E1B1D">
        <w:rPr>
          <w:sz w:val="14"/>
        </w:rPr>
        <w:t xml:space="preserve">, however, </w:t>
      </w:r>
      <w:r w:rsidRPr="008E1B1D">
        <w:rPr>
          <w:rStyle w:val="StyleUnderline"/>
        </w:rPr>
        <w:t>typically fluctuates less than three percent annually</w:t>
      </w:r>
      <w:r w:rsidRPr="008E1B1D">
        <w:rPr>
          <w:sz w:val="14"/>
        </w:rPr>
        <w:t xml:space="preserve">, as good crops in some places offset poor crops elsewhere. Moreover, storing food typically costs 20 percent or more of its value annually, even ignoring waste, pests, quality losses and the like. Most foods can be shipped halfway around the world for 10 percent of their value, or half the cost of storage. In other words, food trade lowers costs, widens choices and provides more reliable access to supplies. Each is important in eliminating hunger. But, food trade cannot play this role effectively in the face of large market access barriers. The major problem limiting agriculture’s role in the global economy is that agricultural trade barriers on average are ten times higher than industrial trade barriers, and many agricultural barriers are prohibitively restrictive. Unless these barriers are brought down dramatically on all agricultural products in all countries, the global food system needed to end hunger will not develop adequately. We will lose an important opportunity to reduce food insecurity, perhaps for a generation. Eliminating hunger, however, is not just about cost, choice and access to supplies; it also is about the ability to pay. Reducing poverty is a major key to ending hunger. Today, about half the world’s population – 3 billion people – live in abject poverty. Roughly three-fourths of these poor people live in rural areas dependent upon agriculture. No country that has raised the majority of its people out of poverty has done so without attacking the causes of rural poverty. In fact, agricultural development is a necessary trigger for broader, sustainable economic development for most countries. Agricultural development stimulates self-sustaining growth in two principal ways. First, through rising productivity it increases the incomes of farmers. Second, it releases labor from subsistence farming that can be employed in manufacturing or service activities. Agribusiness companies want to bring poverty-reducing tools to farmers in developing countries. We can offer more productive inputs; we can provide practical finance; we can reach out to new market opportunities; we can show farmers ways to lower or manage risks. But we cannot do these things alone. They require public investments in physical infrastructure and well-functioning marketing systems. They also require an economic climate that welcomes investment, as capital flows to where it’s needed and wanted. This does not mean “special incentives.” Rather, it means creating a predictable, level playing field in which competition through price and service determines success. Like ending hunger, reducing poverty requires that current high levels of agricultural protection come down. Subsidized competition and trade-distorting domestic supports in developed countries must be curbed. But market access barriers must be brought down everywhere. Forty percent of global agricultural trade already is among developing countries themselves. Most of the future growth in demand will be in developing countries, so they must join in as full partners in the creation of a more open global food system. It is the surest route to reducing poverty in all countries. Frankly, the proposed </w:t>
      </w:r>
      <w:proofErr w:type="spellStart"/>
      <w:r w:rsidRPr="008E1B1D">
        <w:rPr>
          <w:sz w:val="14"/>
        </w:rPr>
        <w:t>Harbinson</w:t>
      </w:r>
      <w:proofErr w:type="spellEnd"/>
      <w:r w:rsidRPr="008E1B1D">
        <w:rPr>
          <w:sz w:val="14"/>
        </w:rPr>
        <w:t xml:space="preserve"> text on the modalities for the agricultural negotiation is disappointing on this score. It offers developing countries a program of “special and differential treatment” that largely is a series of exceptions to and exemptions from reform. In their own best interests, developing countries should resist this temptation to be excluded from reform. They should insist on disciplining developed-country subsidy practices, and the least developed countries may deserve longer transition periods. But, developing countries refusing to lower their own market access barriers will prove a prescription for perpetuating poverty, not reducing it. The third area in which agricultural liberalization can help is in protecting fragile environmental resources. The pressures of hunger and poverty often result in agricultural practices in low-income countries that harm the environment in two ways: by exhausting the soil’s productivity rather than replenishing it; and by forcing agriculture to expand to new lands rather than to use the most highly productive lands better. These pressures will only intensify over time. Food demand will continue to rise as global population increases. Most of that population growth will be concentrated in developing countries. Higher per capita incomes and accelerating urbanization in the developing world will only further intensify agriculture’s use of scarce land and water resources. Unless productivity per acre, per dollar of investment and per hour of work rises, agriculture will continue to expand into more virgin areas, strain limited water resources and exhaust overworked soils. This again is an area where agribusiness can help, if conditions permit the growth of the commercial sector of agriculture. But, many poor countries currently pursue policies that discourage farmers from increasing their productivity. Examples include: overvalued exchange rates, which limit exports; under investment in rural infrastructure, which raises marketing costs; and uncertain land title and commercial dispute settlement systems, which deter risk taking. It is these policies that could be left unreformed if “special and differential treatment” for developing countries heads down the wrong path. Feeding a growing and more prosperous global population in a more environmentally sustainable way can only be achieved by adopting productivity- and efficiency-enhancing technologies. And adopting better technologies is directly linked to the opening of trading opportunities that can generate cash for reinvestment and market opportunities for expanded output. So, from a commercial perspective, the world’s hopes for eliminating hunger, reducing poverty and protecting fragile environments ride in important ways on the success of the Doha Agenda. Is the world ready to create an open food system obeying the same kinds of rules that govern a more open industrial economy? Progress will require commitments of several kinds. First, developed countries must be prepared to grant greater access to their own markets to all countries, not just a select few. Developed countries also must find less trade-distorting ways to support rural incomes, and they must end the practice of subsidizing their exports. But developing countries need to embrace a similar vision of openness; nearly half of current global food trade, and virtually all of its growth potential, is among developing countries themselves. Second, the developed world needs to help developing countries build up their capacity to participate in a global economy and to ensure that the poor gain from globalization. Rich countries have pledged to reduce global hunger dramatically. Donor countries and institutions seem prepared to reverse the decline in aid going to rural development. And companies are prepared to invest in creating and expanding commercial opportunities for developing country entrepreneurs. If appropriately supported by agricultural trade liberalization, such investment flows can make the prospects of the poor in Africa and South Asia resemble more closely the gains made by the poor in parts of East Asia over the last 20 years. Finally, attitudes toward new technologies, especially agricultural biotechnology, need to be reexamined. New technologies can raise agricultural productivity and human nutrition at an affordable cost. It would be unfortunate if developing countries were denied these tools by trade barriers disguised as safety or marketing regulations unsupported by sound science. We already have seen food aid rot on loading docks while millions go malnourished because of such fears. A saner, more responsible path is needed. Trade, aid and technology are tools that can enlarge agriculture’s role in the global economy. They do so by expanding commerce, increasing productivity and leveling the competitive playing field. But that’s neither the goal nor the payoff. </w:t>
      </w:r>
      <w:r w:rsidRPr="008E1B1D">
        <w:rPr>
          <w:rStyle w:val="StyleUnderline"/>
        </w:rPr>
        <w:t xml:space="preserve">The real benefit from enlarging agriculture’s role in the global economy is the </w:t>
      </w:r>
      <w:r w:rsidRPr="008E1B1D">
        <w:rPr>
          <w:rStyle w:val="Emphasis"/>
        </w:rPr>
        <w:t>greater food security</w:t>
      </w:r>
      <w:r w:rsidRPr="008E1B1D">
        <w:rPr>
          <w:rStyle w:val="StyleUnderline"/>
        </w:rPr>
        <w:t xml:space="preserve">, economic development and environmental </w:t>
      </w:r>
      <w:r w:rsidRPr="008E1B1D">
        <w:rPr>
          <w:rStyle w:val="Emphasis"/>
        </w:rPr>
        <w:t>sustainability it will bring to the world’s poor</w:t>
      </w:r>
      <w:r w:rsidRPr="00AC4199">
        <w:t>.</w:t>
      </w:r>
    </w:p>
    <w:p w:rsidR="00B35D26" w:rsidRDefault="00B35D26" w:rsidP="00B35D26">
      <w:pPr>
        <w:pStyle w:val="Heading3"/>
      </w:pPr>
      <w:r>
        <w:t>! – NA bio-d</w:t>
      </w:r>
    </w:p>
    <w:p w:rsidR="00B35D26" w:rsidRPr="00111786" w:rsidRDefault="00B35D26" w:rsidP="00B35D26">
      <w:pPr>
        <w:pStyle w:val="Heading4"/>
      </w:pPr>
      <w:r>
        <w:t>US population increases collapse North American biodiversity</w:t>
      </w:r>
    </w:p>
    <w:p w:rsidR="00B35D26" w:rsidRPr="00986344" w:rsidRDefault="00B35D26" w:rsidP="00B35D26">
      <w:proofErr w:type="spellStart"/>
      <w:r w:rsidRPr="00111786">
        <w:rPr>
          <w:rStyle w:val="Style13ptBold"/>
        </w:rPr>
        <w:t>Kolankiewicz</w:t>
      </w:r>
      <w:proofErr w:type="spellEnd"/>
      <w:r w:rsidRPr="00111786">
        <w:rPr>
          <w:rStyle w:val="Style13ptBold"/>
        </w:rPr>
        <w:t xml:space="preserve"> 15</w:t>
      </w:r>
      <w:r>
        <w:t xml:space="preserve"> - M.S. in environmental planning and natural resources management from the University of British Columbia, His professional experience includes stints with the U.S. Fish and Wildlife Service, National Marine Fisheries Service, Alaska Department of Environmental Conservation, Alaska Department of Fish and Game, University of Washington, University of New Mexico, and as an environmental planner with the Orange County, (Ca.) Environmental Management Agency, wildlife biologist and consulting environmental planner (Leon, “Immigration, Population Growth, and the Environment,” </w:t>
      </w:r>
      <w:r w:rsidRPr="00111786">
        <w:rPr>
          <w:i/>
        </w:rPr>
        <w:t>Center for Immigration Studies</w:t>
      </w:r>
      <w:r>
        <w:t>, https://cis.org/Report/Immigration-Population-Growth-and-Environment#12)//BB</w:t>
      </w:r>
    </w:p>
    <w:p w:rsidR="00B35D26" w:rsidRPr="004402DB" w:rsidRDefault="00B35D26" w:rsidP="00B35D26"/>
    <w:p w:rsidR="00B35D26" w:rsidRDefault="00B35D26" w:rsidP="00B35D26">
      <w:r>
        <w:t>Wildlife and Its Habitats</w:t>
      </w:r>
    </w:p>
    <w:p w:rsidR="00B35D26" w:rsidRDefault="00B35D26" w:rsidP="00B35D26">
      <w:r w:rsidRPr="008820EE">
        <w:rPr>
          <w:rStyle w:val="StyleUnderline"/>
        </w:rPr>
        <w:t>People need a place to live. Every person lives in a home</w:t>
      </w:r>
      <w:r>
        <w:t xml:space="preserve"> — whether an apartment, condo, townhouse, or single family dwelling — </w:t>
      </w:r>
      <w:r w:rsidRPr="008820EE">
        <w:rPr>
          <w:rStyle w:val="StyleUnderline"/>
        </w:rPr>
        <w:t>that takes up space that was once natural habitat. But everyone also uses other structures, facilities, and infrastructure that displace additional habitat as well, such as roads, parking lots, office buildings, shopping centers, recreation facilities, and schools</w:t>
      </w:r>
      <w:r>
        <w:t xml:space="preserve">. Yet all of these facilities occupy just a small portion of the overall land area that each person co-opts. </w:t>
      </w:r>
      <w:r w:rsidRPr="008820EE">
        <w:rPr>
          <w:rStyle w:val="StyleUnderline"/>
        </w:rPr>
        <w:t>Farmland, rangeland, timberland, and mines extend across large areas and are exploited to provide food, fiber, and minerals to each consumer. Most of the energy we use comes from oil and gas wells and coal mines that disturb or eliminate wildlife habitats.</w:t>
      </w:r>
      <w:r w:rsidR="008820EE">
        <w:t xml:space="preserve"> </w:t>
      </w:r>
      <w:r w:rsidRPr="008820EE">
        <w:rPr>
          <w:rStyle w:val="StyleUnderline"/>
        </w:rPr>
        <w:t>Pesticides, herbicides, and fertilizers are used heavily to provide the food we eat</w:t>
      </w:r>
      <w:r>
        <w:t xml:space="preserve">; the former can harm wildlife because of its toxicity, while the latter two can impair water quality and aquatic life. A notorious "dead zone" up to 6,000-7,000 square miles in area now appears every summer near the mouth of the Mississippi River in the Gulf of Mexico; this zone of severe hypoxia or oxygen deprivation is caused by the runoff of fertilizers (plant nutrients, primarily nitrogen and phosphorus) from farmland in the Mississippi watershed. Animal wastes and sewage contribute nitrogen and phosphorus as well. </w:t>
      </w:r>
      <w:r w:rsidRPr="008820EE">
        <w:rPr>
          <w:rStyle w:val="StyleUnderline"/>
        </w:rPr>
        <w:t>Nutrients cause algal blooms</w:t>
      </w:r>
      <w:r>
        <w:t xml:space="preserve"> (i.e., algal population explosions) which, when the algae die </w:t>
      </w:r>
      <w:proofErr w:type="spellStart"/>
      <w:r>
        <w:t>en</w:t>
      </w:r>
      <w:proofErr w:type="spellEnd"/>
      <w:r>
        <w:t xml:space="preserve"> masse, deplete dissolved oxygen, upon which almost all aquatic and marine life depends.</w:t>
      </w:r>
      <w:r w:rsidR="008820EE">
        <w:t xml:space="preserve"> </w:t>
      </w:r>
      <w:r w:rsidRPr="008820EE">
        <w:rPr>
          <w:rStyle w:val="StyleUnderline"/>
        </w:rPr>
        <w:t xml:space="preserve">Increasing the U.S. population by 36 percent will </w:t>
      </w:r>
      <w:r w:rsidRPr="008820EE">
        <w:rPr>
          <w:rStyle w:val="Emphasis"/>
        </w:rPr>
        <w:t>severely exacerbate pressures on wildlife and wildlife habitat</w:t>
      </w:r>
      <w:r>
        <w:t xml:space="preserve">. </w:t>
      </w:r>
      <w:r w:rsidRPr="008820EE">
        <w:rPr>
          <w:rStyle w:val="StyleUnderline"/>
        </w:rPr>
        <w:t>Even if more people opt to reduce their per capita impact</w:t>
      </w:r>
      <w:r>
        <w:t xml:space="preserve"> by living more compactly and recycling and eating less meat or no meat at all (which reduces the amount of land and water required to feed animals), </w:t>
      </w:r>
      <w:r w:rsidRPr="008820EE">
        <w:rPr>
          <w:rStyle w:val="StyleUnderline"/>
        </w:rPr>
        <w:t>about the best we could hope for voluntarily is to perhaps trim the increase in aggregate impacts down to 20 percent</w:t>
      </w:r>
      <w:r>
        <w:t>. In our most overpopulated and biologically diverse state, several years ago the California Department of Fish and Game counted more than 800 imperiled species, including half of all mammals and one-third of all birds.30 The department identified the major stressors affecting California's wildlife and habitats. It emphasized that: "</w:t>
      </w:r>
      <w:r w:rsidRPr="008820EE">
        <w:rPr>
          <w:rStyle w:val="StyleUnderline"/>
        </w:rPr>
        <w:t>Increasing needs for housing, services, transportation, and other infrastructure place ever-greater demands on</w:t>
      </w:r>
      <w:r>
        <w:t xml:space="preserve"> the state's </w:t>
      </w:r>
      <w:r w:rsidRPr="008820EE">
        <w:rPr>
          <w:rStyle w:val="StyleUnderline"/>
        </w:rPr>
        <w:t>land, water, and other natural resources</w:t>
      </w:r>
      <w:r>
        <w:t xml:space="preserve">." Of course, </w:t>
      </w:r>
      <w:r w:rsidRPr="008820EE">
        <w:rPr>
          <w:rStyle w:val="Emphasis"/>
        </w:rPr>
        <w:t>all of these are a direct function of population size</w:t>
      </w:r>
      <w:r>
        <w:t>.</w:t>
      </w:r>
      <w:r w:rsidR="008820EE">
        <w:t xml:space="preserve"> </w:t>
      </w:r>
      <w:r>
        <w:t>Ecological Footprint</w:t>
      </w:r>
      <w:r w:rsidR="008820EE">
        <w:t xml:space="preserve"> </w:t>
      </w:r>
      <w:proofErr w:type="gramStart"/>
      <w:r>
        <w:t>The</w:t>
      </w:r>
      <w:proofErr w:type="gramEnd"/>
      <w:r>
        <w:t xml:space="preserve"> Ecological Footprint (EF) is a measure of the load that aggregate human demands impose on the biosphere, or "ecosphere". EF compares the demands of the human economy, or subsets of it, with the earth's (or a given country's) ecological capacity for regeneration and renewal, its "</w:t>
      </w:r>
      <w:proofErr w:type="spellStart"/>
      <w:r>
        <w:t>biocapacity</w:t>
      </w:r>
      <w:proofErr w:type="spellEnd"/>
      <w:r>
        <w:t xml:space="preserve">". EF represents the amount of biologically productive land and water area needed to regenerate the renewable resources a given human population consumes and to absorb and render harmless, or assimilate the corresponding waste or residuals it generates. The global EF now exceeds global </w:t>
      </w:r>
      <w:proofErr w:type="spellStart"/>
      <w:r>
        <w:t>biocapacity</w:t>
      </w:r>
      <w:proofErr w:type="spellEnd"/>
      <w:r>
        <w:t xml:space="preserve"> by some 50 percent</w:t>
      </w:r>
      <w:proofErr w:type="gramStart"/>
      <w:r>
        <w:t>,31</w:t>
      </w:r>
      <w:proofErr w:type="gramEnd"/>
      <w:r>
        <w:t xml:space="preserve"> which is not a sustainable situation over the long run; </w:t>
      </w:r>
      <w:r w:rsidRPr="008820EE">
        <w:rPr>
          <w:rStyle w:val="Emphasis"/>
        </w:rPr>
        <w:t>it means we are drawing down "natural capital" and running up an "ecological debt</w:t>
      </w:r>
      <w:r>
        <w:t>".32</w:t>
      </w:r>
    </w:p>
    <w:p w:rsidR="00074F23" w:rsidRDefault="00074F23" w:rsidP="00074F23">
      <w:pPr>
        <w:pStyle w:val="Heading4"/>
      </w:pPr>
      <w:r>
        <w:t>Overpopulation causes species loss</w:t>
      </w:r>
    </w:p>
    <w:p w:rsidR="00074F23" w:rsidRDefault="00074F23" w:rsidP="00074F23">
      <w:pPr>
        <w:rPr>
          <w:rStyle w:val="Style13ptBold"/>
        </w:rPr>
      </w:pPr>
      <w:proofErr w:type="spellStart"/>
      <w:r w:rsidRPr="00DE67C7">
        <w:rPr>
          <w:rStyle w:val="Style13ptBold"/>
        </w:rPr>
        <w:t>Cafaro</w:t>
      </w:r>
      <w:proofErr w:type="spellEnd"/>
      <w:r>
        <w:rPr>
          <w:rStyle w:val="Style13ptBold"/>
        </w:rPr>
        <w:t xml:space="preserve"> 15</w:t>
      </w:r>
    </w:p>
    <w:p w:rsidR="00074F23" w:rsidRDefault="00074F23" w:rsidP="00074F23">
      <w:r>
        <w:t xml:space="preserve">Philosophy Professor at Colorado State University, centering on environmental ethics. He is a faculty member at CSU’s school of global environmental sustainability and past president for the International Society for Environmental Ethics, February 6 2015 (“How Many Is Too Many?: The Progressive Argument for Reducing Immigration Into the United States”, University of Chicago Press, </w:t>
      </w:r>
      <w:r w:rsidRPr="00CE0A65">
        <w:t>https://books.google.com/books?id=RTkyBgAAQBAJ&amp;dq=marcia+pimentel+and+immigration&amp;source=gbs_navlinks_s</w:t>
      </w:r>
      <w:r>
        <w:t xml:space="preserve"> Accessed 7/6/18)//DG</w:t>
      </w:r>
    </w:p>
    <w:p w:rsidR="00074F23" w:rsidRPr="00D02231" w:rsidRDefault="00074F23" w:rsidP="00074F23">
      <w:r w:rsidRPr="00340FA2">
        <w:rPr>
          <w:rStyle w:val="StyleUnderline"/>
        </w:rPr>
        <w:t>The Endangered Species Act has helped bring back several species from the brink of extinction</w:t>
      </w:r>
      <w:r w:rsidRPr="00D02231">
        <w:t xml:space="preserve">, including such iconic American wildlife as the bald eagle, the American alligator, and the grey wolf. </w:t>
      </w:r>
      <w:r w:rsidRPr="00340FA2">
        <w:rPr>
          <w:rStyle w:val="StyleUnderline"/>
        </w:rPr>
        <w:t xml:space="preserve">Its protections have helped hold the line on species extinctions. </w:t>
      </w:r>
      <w:r w:rsidRPr="00D02231">
        <w:t xml:space="preserve">However, </w:t>
      </w:r>
      <w:r w:rsidRPr="00340FA2">
        <w:rPr>
          <w:rStyle w:val="StyleUnderline"/>
        </w:rPr>
        <w:t>only a handful of endangered species have recovered sufficiently to take them off the threatened and endangered list,</w:t>
      </w:r>
      <w:r w:rsidRPr="00D02231">
        <w:t xml:space="preserve"> which currently contains over 1400 species. Why?</w:t>
      </w:r>
    </w:p>
    <w:p w:rsidR="00074F23" w:rsidRPr="00D02231" w:rsidRDefault="00074F23" w:rsidP="00074F23">
      <w:r w:rsidRPr="00D02231">
        <w:t xml:space="preserve">When we think of an endangered species, </w:t>
      </w:r>
      <w:r w:rsidRPr="00340FA2">
        <w:rPr>
          <w:rStyle w:val="StyleUnderline"/>
        </w:rPr>
        <w:t>we often imagine direct</w:t>
      </w:r>
      <w:r w:rsidRPr="00D02231">
        <w:t xml:space="preserve">, </w:t>
      </w:r>
      <w:r w:rsidRPr="00340FA2">
        <w:rPr>
          <w:rStyle w:val="StyleUnderline"/>
        </w:rPr>
        <w:t>purposive activities that ar</w:t>
      </w:r>
      <w:r>
        <w:rPr>
          <w:rStyle w:val="StyleUnderline"/>
        </w:rPr>
        <w:t>e</w:t>
      </w:r>
      <w:r w:rsidRPr="00D02231">
        <w:t xml:space="preserve"> harming them. </w:t>
      </w:r>
      <w:r w:rsidRPr="00340FA2">
        <w:rPr>
          <w:rStyle w:val="StyleUnderline"/>
        </w:rPr>
        <w:t>Hunters are killing alligators for their skins and selling them to make handbags;</w:t>
      </w:r>
      <w:r w:rsidRPr="00D02231">
        <w:t xml:space="preserve"> </w:t>
      </w:r>
      <w:r w:rsidRPr="00340FA2">
        <w:rPr>
          <w:rStyle w:val="StyleUnderline"/>
        </w:rPr>
        <w:t>wolves are being poisoned by ranchers</w:t>
      </w:r>
      <w:r w:rsidRPr="00D02231">
        <w:t xml:space="preserve">. </w:t>
      </w:r>
      <w:r w:rsidRPr="00340FA2">
        <w:rPr>
          <w:rStyle w:val="Emphasis"/>
        </w:rPr>
        <w:t>End the direct killing and the species can flourish again.</w:t>
      </w:r>
      <w:r w:rsidRPr="00D02231">
        <w:t xml:space="preserve"> </w:t>
      </w:r>
      <w:r w:rsidRPr="00340FA2">
        <w:rPr>
          <w:rStyle w:val="StyleUnderline"/>
        </w:rPr>
        <w:t>Sometimes this is exactly how it works</w:t>
      </w:r>
      <w:r w:rsidRPr="00D02231">
        <w:t>. Alligators, which can reproduce quickly, staged a terrific comeback across much of the southeastern United States once people quit slaughtering them, and they have since been delisted. Wolves could provide a similar success story, if ranchers manage to overcome their irrational hatred of them, relinquish a few calves each year, and share the landscape more generously.</w:t>
      </w:r>
    </w:p>
    <w:p w:rsidR="00074F23" w:rsidRPr="00D02231" w:rsidRDefault="00074F23" w:rsidP="00074F23">
      <w:r w:rsidRPr="00D02231">
        <w:t xml:space="preserve">But </w:t>
      </w:r>
      <w:r w:rsidRPr="00340FA2">
        <w:rPr>
          <w:rStyle w:val="StyleUnderline"/>
        </w:rPr>
        <w:t>many cases are not like this</w:t>
      </w:r>
      <w:r w:rsidRPr="00D02231">
        <w:t xml:space="preserve">. </w:t>
      </w:r>
      <w:r w:rsidRPr="00340FA2">
        <w:rPr>
          <w:rStyle w:val="StyleUnderline"/>
        </w:rPr>
        <w:t xml:space="preserve">People are not directly killing wildlife; instead, </w:t>
      </w:r>
      <w:r w:rsidRPr="00340FA2">
        <w:rPr>
          <w:rStyle w:val="Emphasis"/>
        </w:rPr>
        <w:t>they are competing</w:t>
      </w:r>
      <w:r w:rsidRPr="00340FA2">
        <w:rPr>
          <w:rStyle w:val="StyleUnderline"/>
        </w:rPr>
        <w:t xml:space="preserve"> with them for habitat or other essential resources</w:t>
      </w:r>
      <w:r w:rsidRPr="00D02231">
        <w:t xml:space="preserve">. </w:t>
      </w:r>
      <w:r w:rsidRPr="00340FA2">
        <w:rPr>
          <w:rStyle w:val="StyleUnderline"/>
        </w:rPr>
        <w:t>This is a more intractable problem, and one that other species are generally going to lose by attrition</w:t>
      </w:r>
      <w:r w:rsidRPr="00D02231">
        <w:t>.9</w:t>
      </w:r>
    </w:p>
    <w:p w:rsidR="00074F23" w:rsidRPr="00340FA2" w:rsidRDefault="00074F23" w:rsidP="00074F23">
      <w:pPr>
        <w:rPr>
          <w:rStyle w:val="StyleUnderline"/>
        </w:rPr>
      </w:pPr>
      <w:r w:rsidRPr="00D02231">
        <w:t xml:space="preserve">The </w:t>
      </w:r>
      <w:r w:rsidRPr="00340FA2">
        <w:rPr>
          <w:rStyle w:val="StyleUnderline"/>
        </w:rPr>
        <w:t>causes of extinction are complex</w:t>
      </w:r>
      <w:r w:rsidRPr="00D02231">
        <w:t xml:space="preserve">; often a species faces multiple or uncertain threats. </w:t>
      </w:r>
      <w:r w:rsidRPr="00340FA2">
        <w:rPr>
          <w:rStyle w:val="StyleUnderline"/>
        </w:rPr>
        <w:t xml:space="preserve">But scientists who have studied the matter agree that habitat loss is the primary threat to species, and habitat loss is directly </w:t>
      </w:r>
      <w:r w:rsidRPr="00340FA2">
        <w:rPr>
          <w:rStyle w:val="Emphasis"/>
        </w:rPr>
        <w:t>tied to human numbers</w:t>
      </w:r>
      <w:r w:rsidRPr="00D02231">
        <w:t xml:space="preserve">. In a thorough study of Endangered Species Act information published in the US Federal Register, D. S. </w:t>
      </w:r>
      <w:proofErr w:type="spellStart"/>
      <w:r w:rsidRPr="00340FA2">
        <w:rPr>
          <w:rStyle w:val="StyleUnderline"/>
        </w:rPr>
        <w:t>Wilcovc</w:t>
      </w:r>
      <w:proofErr w:type="spellEnd"/>
      <w:r w:rsidRPr="00340FA2">
        <w:rPr>
          <w:rStyle w:val="StyleUnderline"/>
        </w:rPr>
        <w:t xml:space="preserve"> and colleagues found habitat degradation or loss implicated as a cause for </w:t>
      </w:r>
      <w:r w:rsidRPr="005B3454">
        <w:rPr>
          <w:rStyle w:val="Emphasis"/>
        </w:rPr>
        <w:t>85%</w:t>
      </w:r>
      <w:r w:rsidRPr="00340FA2">
        <w:rPr>
          <w:rStyle w:val="StyleUnderline"/>
        </w:rPr>
        <w:t xml:space="preserve"> of threatened and endangered species in the U</w:t>
      </w:r>
      <w:r w:rsidRPr="00D02231">
        <w:t xml:space="preserve">nited </w:t>
      </w:r>
      <w:r w:rsidRPr="00340FA2">
        <w:rPr>
          <w:rStyle w:val="StyleUnderline"/>
        </w:rPr>
        <w:t>S</w:t>
      </w:r>
      <w:r w:rsidRPr="00D02231">
        <w:t xml:space="preserve">tates, </w:t>
      </w:r>
      <w:r w:rsidRPr="00340FA2">
        <w:rPr>
          <w:rStyle w:val="StyleUnderline"/>
        </w:rPr>
        <w:t xml:space="preserve">making </w:t>
      </w:r>
      <w:r w:rsidRPr="00340FA2">
        <w:rPr>
          <w:rStyle w:val="Emphasis"/>
        </w:rPr>
        <w:t>habitat loss</w:t>
      </w:r>
      <w:r w:rsidRPr="00340FA2">
        <w:rPr>
          <w:rStyle w:val="StyleUnderline"/>
        </w:rPr>
        <w:t xml:space="preserve"> by far the number one cause of species endangerment in the U</w:t>
      </w:r>
      <w:r w:rsidRPr="00D02231">
        <w:t xml:space="preserve">nited </w:t>
      </w:r>
      <w:r w:rsidRPr="00340FA2">
        <w:rPr>
          <w:rStyle w:val="StyleUnderline"/>
        </w:rPr>
        <w:t>S</w:t>
      </w:r>
      <w:r w:rsidRPr="00D02231">
        <w:t xml:space="preserve">tates.10 </w:t>
      </w:r>
      <w:r w:rsidRPr="00340FA2">
        <w:rPr>
          <w:rStyle w:val="StyleUnderline"/>
        </w:rPr>
        <w:t>Studies looking at worldwide species endangerment have come to similar conclusions.</w:t>
      </w:r>
    </w:p>
    <w:p w:rsidR="00074F23" w:rsidRPr="00340FA2" w:rsidRDefault="00074F23" w:rsidP="00074F23">
      <w:pPr>
        <w:rPr>
          <w:rStyle w:val="StyleUnderline"/>
        </w:rPr>
      </w:pPr>
      <w:r w:rsidRPr="00340FA2">
        <w:rPr>
          <w:rStyle w:val="StyleUnderline"/>
        </w:rPr>
        <w:t>Consider</w:t>
      </w:r>
      <w:r w:rsidRPr="00D02231">
        <w:t xml:space="preserve"> Table 6-1, from </w:t>
      </w:r>
      <w:r w:rsidRPr="00340FA2">
        <w:rPr>
          <w:rStyle w:val="StyleUnderline"/>
        </w:rPr>
        <w:t>another study</w:t>
      </w:r>
      <w:r w:rsidRPr="00D02231">
        <w:t xml:space="preserve">, this one </w:t>
      </w:r>
      <w:r w:rsidRPr="00340FA2">
        <w:rPr>
          <w:rStyle w:val="StyleUnderline"/>
        </w:rPr>
        <w:t>by</w:t>
      </w:r>
      <w:r w:rsidRPr="00D02231">
        <w:t xml:space="preserve"> Brian </w:t>
      </w:r>
      <w:r w:rsidRPr="00340FA2">
        <w:rPr>
          <w:rStyle w:val="StyleUnderline"/>
        </w:rPr>
        <w:t>Czech</w:t>
      </w:r>
      <w:r w:rsidRPr="00D02231">
        <w:t xml:space="preserve"> and associates, </w:t>
      </w:r>
      <w:r w:rsidRPr="00340FA2">
        <w:rPr>
          <w:rStyle w:val="StyleUnderline"/>
        </w:rPr>
        <w:t>on the leading causes of endangerment for American species classified as threatened or endangered by the US Fish and Wildlife Service</w:t>
      </w:r>
      <w:r w:rsidRPr="00D02231">
        <w:t xml:space="preserve">. We see that </w:t>
      </w:r>
      <w:r w:rsidRPr="00340FA2">
        <w:rPr>
          <w:rStyle w:val="StyleUnderline"/>
        </w:rPr>
        <w:t>a wide variety of human activities contribute to the displacement of other species, but few of them appear objectionable in themselves.</w:t>
      </w:r>
    </w:p>
    <w:p w:rsidR="00074F23" w:rsidRPr="00340FA2" w:rsidRDefault="00074F23" w:rsidP="00074F23">
      <w:pPr>
        <w:rPr>
          <w:rStyle w:val="StyleUnderline"/>
        </w:rPr>
      </w:pPr>
      <w:r w:rsidRPr="00340FA2">
        <w:rPr>
          <w:rStyle w:val="StyleUnderline"/>
        </w:rPr>
        <w:t xml:space="preserve">They are simply the </w:t>
      </w:r>
      <w:r w:rsidRPr="00340FA2">
        <w:rPr>
          <w:rStyle w:val="Emphasis"/>
        </w:rPr>
        <w:t>economic pursuits</w:t>
      </w:r>
      <w:r w:rsidRPr="00340FA2">
        <w:rPr>
          <w:rStyle w:val="StyleUnderline"/>
        </w:rPr>
        <w:t xml:space="preserve"> that sustain </w:t>
      </w:r>
      <w:r w:rsidRPr="00340FA2">
        <w:rPr>
          <w:rStyle w:val="Emphasis"/>
        </w:rPr>
        <w:t>human well-being,</w:t>
      </w:r>
      <w:r w:rsidRPr="00D02231">
        <w:t xml:space="preserve"> whether that means growing food, providing people with water or energy, or allowing them to recreate in enjoyable places. </w:t>
      </w:r>
      <w:r w:rsidRPr="00340FA2">
        <w:rPr>
          <w:rStyle w:val="StyleUnderline"/>
        </w:rPr>
        <w:t>In other words, these are activities that to some degree are part and parcel of people existing at all.</w:t>
      </w:r>
      <w:r w:rsidRPr="00D02231">
        <w:t xml:space="preserve"> </w:t>
      </w:r>
      <w:r w:rsidRPr="00340FA2">
        <w:rPr>
          <w:rStyle w:val="StyleUnderline"/>
        </w:rPr>
        <w:t xml:space="preserve">Bring in more people and </w:t>
      </w:r>
      <w:r w:rsidRPr="00340FA2">
        <w:rPr>
          <w:rStyle w:val="Emphasis"/>
        </w:rPr>
        <w:t>you will need to work the landscape harder</w:t>
      </w:r>
      <w:r w:rsidRPr="00340FA2">
        <w:rPr>
          <w:rStyle w:val="StyleUnderline"/>
        </w:rPr>
        <w:t xml:space="preserve"> or </w:t>
      </w:r>
      <w:r w:rsidRPr="00340FA2">
        <w:rPr>
          <w:rStyle w:val="Emphasis"/>
        </w:rPr>
        <w:t xml:space="preserve">use more of it </w:t>
      </w:r>
      <w:r w:rsidRPr="00340FA2">
        <w:rPr>
          <w:rStyle w:val="StyleUnderline"/>
        </w:rPr>
        <w:t>in order to provide these things for them.</w:t>
      </w:r>
    </w:p>
    <w:p w:rsidR="00074F23" w:rsidRPr="00D02231" w:rsidRDefault="00074F23" w:rsidP="00074F23">
      <w:r w:rsidRPr="00D02231">
        <w:t xml:space="preserve">So, for example, alligators have made a great comeback in the south eastern United States. But </w:t>
      </w:r>
      <w:r w:rsidRPr="00340FA2">
        <w:rPr>
          <w:rStyle w:val="StyleUnderline"/>
        </w:rPr>
        <w:t>as more people settle in Florida, Georgia, and the Carolina</w:t>
      </w:r>
      <w:r w:rsidRPr="00D02231">
        <w:t xml:space="preserve">s, </w:t>
      </w:r>
      <w:r w:rsidRPr="00340FA2">
        <w:rPr>
          <w:rStyle w:val="StyleUnderline"/>
        </w:rPr>
        <w:t>human/alligator conflicts become more common and alligators and other wildlife get displaced</w:t>
      </w:r>
      <w:r w:rsidRPr="00D02231">
        <w:t xml:space="preserve">. As more people move into Colorado's mountains to "get close to nature," human/bear conflicts increase and "problem bears" tend to be relocated, or if that does not work, shot. </w:t>
      </w:r>
      <w:r w:rsidRPr="00340FA2">
        <w:rPr>
          <w:rStyle w:val="StyleUnderline"/>
        </w:rPr>
        <w:t>In the communities along Colorado's growing Front Range, indiscriminate shooting and poisoning of prairie dogs when the area was primarily agricultural has given way to an appreciation for these intelligent little animals,</w:t>
      </w:r>
      <w:r w:rsidRPr="00D02231">
        <w:t xml:space="preserve"> a keystone species that provides food for several dozen other animal species </w:t>
      </w:r>
      <w:r w:rsidRPr="00340FA2">
        <w:rPr>
          <w:rStyle w:val="StyleUnderline"/>
        </w:rPr>
        <w:t>that cannot flourish without them.</w:t>
      </w:r>
      <w:r w:rsidRPr="00D02231">
        <w:t xml:space="preserve"> Children learn about prairie dogs in grade school now, but these tine sentiments are not leading to increased numbers of prairie dogs on the ground. That is because </w:t>
      </w:r>
      <w:r w:rsidRPr="00340FA2">
        <w:rPr>
          <w:rStyle w:val="StyleUnderline"/>
        </w:rPr>
        <w:t>as these communitie</w:t>
      </w:r>
      <w:r>
        <w:rPr>
          <w:rStyle w:val="StyleUnderline"/>
        </w:rPr>
        <w:t>s grow, prairie dog colonics are</w:t>
      </w:r>
      <w:r w:rsidRPr="00340FA2">
        <w:rPr>
          <w:rStyle w:val="StyleUnderline"/>
        </w:rPr>
        <w:t xml:space="preserve"> paved over for new </w:t>
      </w:r>
      <w:proofErr w:type="spellStart"/>
      <w:r w:rsidRPr="00340FA2">
        <w:rPr>
          <w:rStyle w:val="StyleUnderline"/>
        </w:rPr>
        <w:t>houses</w:t>
      </w:r>
      <w:proofErr w:type="gramStart"/>
      <w:r w:rsidRPr="00340FA2">
        <w:rPr>
          <w:rStyle w:val="StyleUnderline"/>
        </w:rPr>
        <w:t>,new</w:t>
      </w:r>
      <w:proofErr w:type="spellEnd"/>
      <w:proofErr w:type="gramEnd"/>
      <w:r w:rsidRPr="00340FA2">
        <w:rPr>
          <w:rStyle w:val="StyleUnderline"/>
        </w:rPr>
        <w:t xml:space="preserve"> roads, new </w:t>
      </w:r>
      <w:proofErr w:type="spellStart"/>
      <w:r w:rsidRPr="00340FA2">
        <w:rPr>
          <w:rStyle w:val="StyleUnderline"/>
        </w:rPr>
        <w:t>Walmarts</w:t>
      </w:r>
      <w:proofErr w:type="spellEnd"/>
      <w:r w:rsidRPr="00340FA2">
        <w:rPr>
          <w:rStyle w:val="StyleUnderline"/>
        </w:rPr>
        <w:t xml:space="preserve"> and Targets.</w:t>
      </w:r>
      <w:r w:rsidRPr="00D02231">
        <w:t xml:space="preserve"> To some extent, Colorado's wildlife is being overrun by wildlife lovers.</w:t>
      </w:r>
    </w:p>
    <w:p w:rsidR="00074F23" w:rsidRDefault="00074F23" w:rsidP="00074F23">
      <w:pPr>
        <w:rPr>
          <w:rStyle w:val="Emphasis"/>
        </w:rPr>
      </w:pPr>
      <w:r w:rsidRPr="00D02231">
        <w:t xml:space="preserve">The bottom line is that </w:t>
      </w:r>
      <w:r w:rsidRPr="00340FA2">
        <w:rPr>
          <w:rStyle w:val="Emphasis"/>
        </w:rPr>
        <w:t>more people means less wildlife</w:t>
      </w:r>
      <w:r w:rsidRPr="00D02231">
        <w:t xml:space="preserve">." </w:t>
      </w:r>
      <w:r w:rsidRPr="00340FA2">
        <w:rPr>
          <w:rStyle w:val="StyleUnderline"/>
        </w:rPr>
        <w:t>Strong sentiments, strong laws, and serious efforts to live and let live with wildlife arc commendable and necessary</w:t>
      </w:r>
      <w:r w:rsidRPr="00D02231">
        <w:t xml:space="preserve">. </w:t>
      </w:r>
      <w:r w:rsidRPr="00340FA2">
        <w:rPr>
          <w:rStyle w:val="StyleUnderline"/>
        </w:rPr>
        <w:t xml:space="preserve">But they all will prove insufficient if </w:t>
      </w:r>
      <w:r w:rsidRPr="00340FA2">
        <w:rPr>
          <w:rStyle w:val="Emphasis"/>
        </w:rPr>
        <w:t>people are not willing to limit our numbers</w:t>
      </w:r>
      <w:r w:rsidRPr="00340FA2">
        <w:rPr>
          <w:rStyle w:val="StyleUnderline"/>
        </w:rPr>
        <w:t>, thereby limiting how much habitat and resources we take from other species</w:t>
      </w:r>
      <w:r w:rsidRPr="00D02231">
        <w:t xml:space="preserve">. </w:t>
      </w:r>
      <w:r w:rsidRPr="00340FA2">
        <w:rPr>
          <w:rStyle w:val="StyleUnderline"/>
        </w:rPr>
        <w:t xml:space="preserve">Without limiting our </w:t>
      </w:r>
      <w:r w:rsidRPr="00340FA2">
        <w:rPr>
          <w:rStyle w:val="Emphasis"/>
        </w:rPr>
        <w:t>numbers we will, inevitably, replace them with us and our economic support systems.</w:t>
      </w:r>
    </w:p>
    <w:p w:rsidR="00074F23" w:rsidRDefault="00074F23" w:rsidP="00074F23">
      <w:pPr>
        <w:pStyle w:val="Heading4"/>
      </w:pPr>
      <w:r>
        <w:t>That risks extinction</w:t>
      </w:r>
    </w:p>
    <w:p w:rsidR="00074F23" w:rsidRDefault="00074F23" w:rsidP="00074F23">
      <w:pPr>
        <w:rPr>
          <w:rStyle w:val="Style13ptBold"/>
        </w:rPr>
      </w:pPr>
      <w:r>
        <w:rPr>
          <w:rStyle w:val="Style13ptBold"/>
        </w:rPr>
        <w:t>ACEC 02</w:t>
      </w:r>
    </w:p>
    <w:p w:rsidR="00074F23" w:rsidRPr="00BC3217" w:rsidRDefault="00074F23" w:rsidP="00074F23">
      <w:pPr>
        <w:rPr>
          <w:szCs w:val="16"/>
        </w:rPr>
      </w:pPr>
      <w:r w:rsidRPr="00BC3217">
        <w:rPr>
          <w:szCs w:val="16"/>
        </w:rPr>
        <w:t xml:space="preserve">American Commission for Environmental Cooperation (CEC), 1/7/2002 (“Significant Biodiversity Loss </w:t>
      </w:r>
      <w:proofErr w:type="gramStart"/>
      <w:r w:rsidRPr="00BC3217">
        <w:rPr>
          <w:szCs w:val="16"/>
        </w:rPr>
        <w:t>Across</w:t>
      </w:r>
      <w:proofErr w:type="gramEnd"/>
      <w:r w:rsidRPr="00BC3217">
        <w:rPr>
          <w:szCs w:val="16"/>
        </w:rPr>
        <w:t xml:space="preserve"> North America Says CEC”, </w:t>
      </w:r>
      <w:hyperlink r:id="rId27" w:history="1">
        <w:r w:rsidRPr="00BC3217">
          <w:rPr>
            <w:rStyle w:val="Hyperlink"/>
            <w:szCs w:val="16"/>
          </w:rPr>
          <w:t>https://www.iatp.org/news/significant-biodiversity-loss-across-north-america-says-cec</w:t>
        </w:r>
      </w:hyperlink>
      <w:r w:rsidRPr="00BC3217">
        <w:rPr>
          <w:szCs w:val="16"/>
        </w:rPr>
        <w:t>, Accessed 7/7/18)//DG</w:t>
      </w:r>
    </w:p>
    <w:p w:rsidR="00074F23" w:rsidRPr="00074F23" w:rsidRDefault="00074F23" w:rsidP="00B35D26">
      <w:pPr>
        <w:rPr>
          <w:sz w:val="22"/>
          <w:u w:val="single"/>
        </w:rPr>
      </w:pPr>
      <w:r w:rsidRPr="00BC3217">
        <w:rPr>
          <w:rStyle w:val="StyleUnderline"/>
        </w:rPr>
        <w:t>North America is facing a "</w:t>
      </w:r>
      <w:r w:rsidRPr="00BC3217">
        <w:rPr>
          <w:rStyle w:val="Emphasis"/>
        </w:rPr>
        <w:t>widespread crisis</w:t>
      </w:r>
      <w:r w:rsidRPr="00BC3217">
        <w:t xml:space="preserve">" </w:t>
      </w:r>
      <w:r w:rsidRPr="00BC3217">
        <w:rPr>
          <w:rStyle w:val="StyleUnderline"/>
        </w:rPr>
        <w:t>due to its shrinking biodiversity</w:t>
      </w:r>
      <w:r w:rsidRPr="00BC3217">
        <w:t>, according to a new report released today by the North American Commission for Environmental Cooperation (CEC). "</w:t>
      </w:r>
      <w:r w:rsidRPr="00BC3217">
        <w:rPr>
          <w:rStyle w:val="StyleUnderline"/>
        </w:rPr>
        <w:t>In the process of finding solutions to our transportation, settlement, energy and other material needs, remaining natural environments have been placed under enormous stress, and continue to be fragmented, polluted or damaged in other ways</w:t>
      </w:r>
      <w:r w:rsidRPr="00BC3217">
        <w:t>," says the study The North American Mosaic: A State of the Environment Report. The report was formally released to the three NAFTA partner governments on 7 January. "</w:t>
      </w:r>
      <w:r w:rsidRPr="00BC3217">
        <w:rPr>
          <w:rStyle w:val="StyleUnderline"/>
        </w:rPr>
        <w:t>This decline in habitat</w:t>
      </w:r>
      <w:r w:rsidRPr="00BC3217">
        <w:t xml:space="preserve">, </w:t>
      </w:r>
      <w:r w:rsidRPr="00BC3217">
        <w:rPr>
          <w:rStyle w:val="StyleUnderline"/>
        </w:rPr>
        <w:t>plus</w:t>
      </w:r>
      <w:r w:rsidRPr="00BC3217">
        <w:t xml:space="preserve"> specific </w:t>
      </w:r>
      <w:r w:rsidRPr="00BC3217">
        <w:rPr>
          <w:rStyle w:val="Emphasis"/>
        </w:rPr>
        <w:t>hunting</w:t>
      </w:r>
      <w:r w:rsidRPr="00BC3217">
        <w:t xml:space="preserve"> </w:t>
      </w:r>
      <w:r w:rsidRPr="00BC3217">
        <w:rPr>
          <w:rStyle w:val="StyleUnderline"/>
        </w:rPr>
        <w:t>and</w:t>
      </w:r>
      <w:r w:rsidRPr="00BC3217">
        <w:t xml:space="preserve"> </w:t>
      </w:r>
      <w:r w:rsidRPr="00BC3217">
        <w:rPr>
          <w:rStyle w:val="Emphasis"/>
        </w:rPr>
        <w:t>harvesting</w:t>
      </w:r>
      <w:r w:rsidRPr="00BC3217">
        <w:t xml:space="preserve"> practices, </w:t>
      </w:r>
      <w:r w:rsidRPr="00BC3217">
        <w:rPr>
          <w:rStyle w:val="StyleUnderline"/>
        </w:rPr>
        <w:t>has led to a widespread crisis not confined to any one country or region</w:t>
      </w:r>
      <w:r w:rsidRPr="00BC3217">
        <w:t xml:space="preserve">," the report says. </w:t>
      </w:r>
      <w:r w:rsidRPr="00BC3217">
        <w:rPr>
          <w:rStyle w:val="StyleUnderline"/>
        </w:rPr>
        <w:t>Half of North America's most biodiverse eco-regions are now severely degraded and the region now has at least 235 threatened species of mammals, birds, reptiles and amphibians.</w:t>
      </w:r>
      <w:r>
        <w:rPr>
          <w:rStyle w:val="StyleUnderline"/>
        </w:rPr>
        <w:t xml:space="preserve"> </w:t>
      </w:r>
      <w:r w:rsidRPr="00BC3217">
        <w:t>"Our report shows that over the past few decades</w:t>
      </w:r>
      <w:r w:rsidRPr="00BC3217">
        <w:rPr>
          <w:rStyle w:val="StyleUnderline"/>
        </w:rPr>
        <w:t xml:space="preserve">, the </w:t>
      </w:r>
      <w:r w:rsidRPr="00BC3217">
        <w:rPr>
          <w:rStyle w:val="Emphasis"/>
        </w:rPr>
        <w:t>loss</w:t>
      </w:r>
      <w:r w:rsidRPr="00BC3217">
        <w:rPr>
          <w:rStyle w:val="StyleUnderline"/>
        </w:rPr>
        <w:t xml:space="preserve"> and </w:t>
      </w:r>
      <w:r w:rsidRPr="00BC3217">
        <w:rPr>
          <w:rStyle w:val="Emphasis"/>
        </w:rPr>
        <w:t>alteration of habitat</w:t>
      </w:r>
      <w:r w:rsidRPr="00BC3217">
        <w:rPr>
          <w:rStyle w:val="StyleUnderline"/>
        </w:rPr>
        <w:t xml:space="preserve"> has become the main threat to biodiversity</w:t>
      </w:r>
      <w:r w:rsidRPr="00BC3217">
        <w:t xml:space="preserve">," said Janine Ferretti, Executive Director of the CEC. </w:t>
      </w:r>
      <w:r w:rsidRPr="00BC3217">
        <w:rPr>
          <w:rStyle w:val="StyleUnderline"/>
        </w:rPr>
        <w:t>"A significant proportion of the plant and animal species of North America is threatened."</w:t>
      </w:r>
      <w:r>
        <w:rPr>
          <w:rStyle w:val="StyleUnderline"/>
        </w:rPr>
        <w:t xml:space="preserve"> </w:t>
      </w:r>
      <w:r w:rsidRPr="00BC3217">
        <w:t>"</w:t>
      </w:r>
      <w:r w:rsidRPr="00BC3217">
        <w:rPr>
          <w:rStyle w:val="StyleUnderline"/>
        </w:rPr>
        <w:t xml:space="preserve">North America's diminishing biological diversity has </w:t>
      </w:r>
      <w:r w:rsidRPr="00BC3217">
        <w:rPr>
          <w:rStyle w:val="Emphasis"/>
        </w:rPr>
        <w:t xml:space="preserve">profound consequences. </w:t>
      </w:r>
      <w:r w:rsidRPr="00BC3217">
        <w:t xml:space="preserve">Because </w:t>
      </w:r>
      <w:r w:rsidRPr="00BC3217">
        <w:rPr>
          <w:rStyle w:val="StyleUnderline"/>
        </w:rPr>
        <w:t>the loss is irreversible</w:t>
      </w:r>
      <w:r w:rsidRPr="00BC3217">
        <w:t>-</w:t>
      </w:r>
      <w:r w:rsidRPr="00BC3217">
        <w:rPr>
          <w:rStyle w:val="StyleUnderline"/>
        </w:rPr>
        <w:t>species that are lost are lost forever</w:t>
      </w:r>
      <w:r w:rsidRPr="00BC3217">
        <w:t>-</w:t>
      </w:r>
      <w:r w:rsidRPr="00BC3217">
        <w:rPr>
          <w:rStyle w:val="StyleUnderline"/>
        </w:rPr>
        <w:t xml:space="preserve">the potential impact on the </w:t>
      </w:r>
      <w:r w:rsidRPr="00BC3217">
        <w:rPr>
          <w:rStyle w:val="Emphasis"/>
        </w:rPr>
        <w:t>human condition</w:t>
      </w:r>
      <w:r w:rsidRPr="00BC3217">
        <w:rPr>
          <w:rStyle w:val="StyleUnderline"/>
        </w:rPr>
        <w:t xml:space="preserve">, on the fabric of the </w:t>
      </w:r>
      <w:r w:rsidRPr="00BC3217">
        <w:rPr>
          <w:rStyle w:val="Emphasis"/>
        </w:rPr>
        <w:t>continent's living systems</w:t>
      </w:r>
      <w:r w:rsidRPr="00BC3217">
        <w:rPr>
          <w:rStyle w:val="StyleUnderline"/>
        </w:rPr>
        <w:t xml:space="preserve">, and on the process of evolution </w:t>
      </w:r>
      <w:r w:rsidRPr="00BC3217">
        <w:rPr>
          <w:rStyle w:val="Emphasis"/>
        </w:rPr>
        <w:t>is immense</w:t>
      </w:r>
      <w:r w:rsidRPr="00BC3217">
        <w:rPr>
          <w:rStyle w:val="StyleUnderline"/>
        </w:rPr>
        <w:t>," the report states.</w:t>
      </w:r>
      <w:r>
        <w:rPr>
          <w:rStyle w:val="StyleUnderline"/>
        </w:rPr>
        <w:t xml:space="preserve"> </w:t>
      </w:r>
      <w:r w:rsidRPr="00BC3217">
        <w:t>"</w:t>
      </w:r>
      <w:r w:rsidRPr="00BC3217">
        <w:rPr>
          <w:rStyle w:val="StyleUnderline"/>
        </w:rPr>
        <w:t>Some of the region's species depend on healthy, contiguous forest ecosystems</w:t>
      </w:r>
      <w:r w:rsidRPr="00BC3217">
        <w:t xml:space="preserve">. </w:t>
      </w:r>
      <w:r w:rsidRPr="00BC3217">
        <w:rPr>
          <w:rStyle w:val="Emphasis"/>
        </w:rPr>
        <w:t>Habitat fragmentation</w:t>
      </w:r>
      <w:r w:rsidRPr="00BC3217">
        <w:t xml:space="preserve"> </w:t>
      </w:r>
      <w:r w:rsidRPr="00BC3217">
        <w:rPr>
          <w:rStyle w:val="StyleUnderline"/>
        </w:rPr>
        <w:t>and</w:t>
      </w:r>
      <w:r w:rsidRPr="00BC3217">
        <w:t xml:space="preserve"> </w:t>
      </w:r>
      <w:r w:rsidRPr="00BC3217">
        <w:rPr>
          <w:rStyle w:val="Emphasis"/>
        </w:rPr>
        <w:t xml:space="preserve">loss within these forests </w:t>
      </w:r>
      <w:r w:rsidRPr="00BC3217">
        <w:t xml:space="preserve">now </w:t>
      </w:r>
      <w:r w:rsidRPr="00BC3217">
        <w:rPr>
          <w:rStyle w:val="StyleUnderline"/>
        </w:rPr>
        <w:t>threaten many migratory species</w:t>
      </w:r>
      <w:r w:rsidRPr="00BC3217">
        <w:t xml:space="preserve">. </w:t>
      </w:r>
      <w:r w:rsidRPr="00BC3217">
        <w:rPr>
          <w:rStyle w:val="StyleUnderline"/>
        </w:rPr>
        <w:t>Birds are losing nesting, feeding, and resting areas,"</w:t>
      </w:r>
      <w:r w:rsidRPr="00BC3217">
        <w:t xml:space="preserve"> according to the report. It says the monarch butterfly faces threats, including "</w:t>
      </w:r>
      <w:r w:rsidRPr="00BC3217">
        <w:rPr>
          <w:rStyle w:val="StyleUnderline"/>
        </w:rPr>
        <w:t>coastal development in California</w:t>
      </w:r>
      <w:r w:rsidRPr="00BC3217">
        <w:t xml:space="preserve">, deforestation of </w:t>
      </w:r>
      <w:proofErr w:type="spellStart"/>
      <w:r w:rsidRPr="00BC3217">
        <w:t>oyamel</w:t>
      </w:r>
      <w:proofErr w:type="spellEnd"/>
      <w:r w:rsidRPr="00BC3217">
        <w:t xml:space="preserve"> fir forests in Mexico and the use of pesticides on and around milkweed plants</w:t>
      </w:r>
      <w:r w:rsidRPr="00BC3217">
        <w:rPr>
          <w:rStyle w:val="StyleUnderline"/>
        </w:rPr>
        <w:t>," the species' primary food and where they lay their eggs.</w:t>
      </w:r>
    </w:p>
    <w:p w:rsidR="00B35D26" w:rsidRPr="00BA391F" w:rsidRDefault="00B35D26" w:rsidP="00B35D26">
      <w:pPr>
        <w:pStyle w:val="Heading4"/>
      </w:pPr>
      <w:r>
        <w:t>Collapse of North American water biodiversity leads to global species extinction</w:t>
      </w:r>
    </w:p>
    <w:p w:rsidR="00B35D26" w:rsidRPr="001044D1" w:rsidRDefault="00B35D26" w:rsidP="00B35D26">
      <w:r w:rsidRPr="001044D1">
        <w:rPr>
          <w:rStyle w:val="Style13ptBold"/>
        </w:rPr>
        <w:t>Walsh 9</w:t>
      </w:r>
      <w:r w:rsidRPr="001044D1">
        <w:t xml:space="preserve"> </w:t>
      </w:r>
      <w:r>
        <w:t xml:space="preserve">– et al, research biologists with the U.S. Geological Survey and co-chairs of the American Fisheries Society’s Endangered Species Committee , Ph.D. </w:t>
      </w:r>
      <w:r w:rsidRPr="001044D1">
        <w:t xml:space="preserve">(Stephen J, Howard L. Jelks, M.Sc., and Noel M. </w:t>
      </w:r>
      <w:proofErr w:type="spellStart"/>
      <w:r w:rsidRPr="001044D1">
        <w:t>Burkhead</w:t>
      </w:r>
      <w:proofErr w:type="spellEnd"/>
      <w:r w:rsidRPr="001044D1">
        <w:t xml:space="preserve">, M.Sc., “The Decline of North American Freshwater Fishes”, </w:t>
      </w:r>
      <w:hyperlink r:id="rId28" w:history="1">
        <w:r w:rsidRPr="001044D1">
          <w:rPr>
            <w:rStyle w:val="Hyperlink"/>
          </w:rPr>
          <w:t>http://www.actionbioscience.org/biodiversity/walsh.html</w:t>
        </w:r>
      </w:hyperlink>
      <w:r w:rsidRPr="001044D1">
        <w:t>)</w:t>
      </w:r>
    </w:p>
    <w:p w:rsidR="00B35D26" w:rsidRDefault="00B35D26" w:rsidP="00B35D26">
      <w:pPr>
        <w:rPr>
          <w:sz w:val="12"/>
        </w:rPr>
      </w:pPr>
      <w:r w:rsidRPr="00F2372C">
        <w:rPr>
          <w:rStyle w:val="StyleUnderline"/>
          <w:highlight w:val="yellow"/>
        </w:rPr>
        <w:t xml:space="preserve">North America has a </w:t>
      </w:r>
      <w:r w:rsidRPr="00F2372C">
        <w:rPr>
          <w:rStyle w:val="Emphasis"/>
          <w:highlight w:val="yellow"/>
        </w:rPr>
        <w:t>broad array</w:t>
      </w:r>
      <w:r w:rsidRPr="00F2372C">
        <w:rPr>
          <w:rStyle w:val="StyleUnderline"/>
          <w:highlight w:val="yellow"/>
        </w:rPr>
        <w:t xml:space="preserve"> of</w:t>
      </w:r>
      <w:r w:rsidRPr="00F360EB">
        <w:rPr>
          <w:rStyle w:val="StyleUnderline"/>
        </w:rPr>
        <w:t xml:space="preserve"> freshwater </w:t>
      </w:r>
      <w:r w:rsidRPr="00F2372C">
        <w:rPr>
          <w:rStyle w:val="StyleUnderline"/>
          <w:highlight w:val="yellow"/>
        </w:rPr>
        <w:t>ecosystems</w:t>
      </w:r>
      <w:r w:rsidRPr="001044D1">
        <w:rPr>
          <w:sz w:val="12"/>
        </w:rPr>
        <w:t xml:space="preserve"> because of the continent’s complex geography and geological history. </w:t>
      </w:r>
      <w:r w:rsidRPr="00F2372C">
        <w:rPr>
          <w:rStyle w:val="StyleUnderline"/>
          <w:highlight w:val="yellow"/>
        </w:rPr>
        <w:t xml:space="preserve">Within a </w:t>
      </w:r>
      <w:r w:rsidRPr="00F2372C">
        <w:rPr>
          <w:rStyle w:val="Emphasis"/>
          <w:highlight w:val="yellow"/>
        </w:rPr>
        <w:t>multitude of habitats</w:t>
      </w:r>
      <w:r w:rsidRPr="001044D1">
        <w:rPr>
          <w:sz w:val="12"/>
        </w:rPr>
        <w:t>—that include streams, large rivers, natural lakes, springs, and wetlands—</w:t>
      </w:r>
      <w:r w:rsidRPr="00F2372C">
        <w:rPr>
          <w:rStyle w:val="StyleUnderline"/>
          <w:highlight w:val="yellow"/>
        </w:rPr>
        <w:t>rich assemblages</w:t>
      </w:r>
      <w:r w:rsidRPr="00F360EB">
        <w:rPr>
          <w:rStyle w:val="StyleUnderline"/>
        </w:rPr>
        <w:t xml:space="preserve"> of fishes </w:t>
      </w:r>
      <w:r w:rsidRPr="00F2372C">
        <w:rPr>
          <w:rStyle w:val="StyleUnderline"/>
          <w:highlight w:val="yellow"/>
        </w:rPr>
        <w:t xml:space="preserve">reside, representing </w:t>
      </w:r>
      <w:r w:rsidRPr="00F2372C">
        <w:rPr>
          <w:rStyle w:val="Emphasis"/>
          <w:highlight w:val="yellow"/>
        </w:rPr>
        <w:t>diverse taxonomic groups</w:t>
      </w:r>
      <w:r w:rsidRPr="00F360EB">
        <w:rPr>
          <w:rStyle w:val="StyleUnderline"/>
        </w:rPr>
        <w:t xml:space="preserve"> with unique ecological requirements</w:t>
      </w:r>
      <w:r w:rsidRPr="001044D1">
        <w:rPr>
          <w:sz w:val="12"/>
        </w:rPr>
        <w:t xml:space="preserve">. They face an unprecedented conservation crisis.1 </w:t>
      </w:r>
      <w:proofErr w:type="gramStart"/>
      <w:r w:rsidRPr="001044D1">
        <w:rPr>
          <w:sz w:val="12"/>
        </w:rPr>
        <w:t>In</w:t>
      </w:r>
      <w:proofErr w:type="gramEnd"/>
      <w:r w:rsidRPr="001044D1">
        <w:rPr>
          <w:sz w:val="12"/>
        </w:rPr>
        <w:t xml:space="preserve"> the last few decades, </w:t>
      </w:r>
      <w:r w:rsidRPr="00F360EB">
        <w:rPr>
          <w:rStyle w:val="StyleUnderline"/>
        </w:rPr>
        <w:t>the proportion of</w:t>
      </w:r>
      <w:r w:rsidRPr="001044D1">
        <w:rPr>
          <w:sz w:val="12"/>
        </w:rPr>
        <w:t xml:space="preserve"> inland </w:t>
      </w:r>
      <w:r w:rsidRPr="00F360EB">
        <w:rPr>
          <w:rStyle w:val="StyleUnderline"/>
        </w:rPr>
        <w:t>fishes of North America, which are considered imperiled</w:t>
      </w:r>
      <w:r w:rsidRPr="001044D1">
        <w:rPr>
          <w:sz w:val="12"/>
        </w:rPr>
        <w:t xml:space="preserve"> or extinct, </w:t>
      </w:r>
      <w:r w:rsidRPr="00F360EB">
        <w:rPr>
          <w:rStyle w:val="StyleUnderline"/>
        </w:rPr>
        <w:t>increased</w:t>
      </w:r>
      <w:r w:rsidRPr="001044D1">
        <w:rPr>
          <w:sz w:val="12"/>
        </w:rPr>
        <w:t xml:space="preserve"> from 20 to 40%.2 Although extinctions have occurred, many species and populations are declining in range size and abundance. The fish biota of the continent as a whole remains diverse; however, we can take action to stem any further declines. Fish biodiversity is prolific. Globally, fishes outnumber all other vertebrates combined and have the highest rate of discovery of new species.3 Fishes exhibit a remarkable diversity of morphological attributes and biological adaptations and occur in most aquatic habitats on Earth. Even in North America, where scientific knowledge of the fauna is advanced, new species are described every year. These discoveries are the combination of applied technologies, such as gene sequencing, which increase recognition of biodiversity at all levels, and the documentation of new, morphologically distinct forms and populations. Biological taxonomy is the discipline of classifying and naming organisms using an internationally accepted system or code. Because of the dynamic nature of fish taxonomy, and the extent of unexplored areas of the planet with potentially many undescribed species, statements or conclusions about numbers and percentages of species occurring in particular habitats or geographical regions are but rough approximations. Published information reveals the following: A conservative estimate is that as many as 32,500 extant (living) fish species may exist in the world.3 This number may eventually prove greater, however, with approximately 30,000 currently recognized as valid and over 300 new species described each year.4 Fresh water constitutes only about 1% of the Earth’s surface area and less than 0.01% of its water by volume. Almost half of fishes are found in fresh waters. About 12,000 species, or approximately 43% of all currently named fishes, occur exclusively in fresh waters. A small number are diadromous, regularly living part of their lives in rivers, streams, or lakes, and part in the oceans. North America has the greatest taxonomic richness of freshwater fishes among temperate regions of the world</w:t>
      </w:r>
      <w:proofErr w:type="gramStart"/>
      <w:r w:rsidRPr="001044D1">
        <w:rPr>
          <w:sz w:val="12"/>
        </w:rPr>
        <w:t>,1</w:t>
      </w:r>
      <w:proofErr w:type="gramEnd"/>
      <w:r w:rsidRPr="001044D1">
        <w:rPr>
          <w:sz w:val="12"/>
        </w:rPr>
        <w:t xml:space="preserve"> although it is greatly surpassed in number of species by less documented areas of the tropics—especially the biological hotspots of South America, Africa, and southeast Asia.5,6 Currently, there are approximately 1,200 recognized fish species that occur in inland waters of the continental United States, Canada, and Mexico. Collectively, the fish fauna (</w:t>
      </w:r>
      <w:proofErr w:type="spellStart"/>
      <w:r w:rsidRPr="001044D1">
        <w:rPr>
          <w:sz w:val="12"/>
        </w:rPr>
        <w:t>ichthyofauna</w:t>
      </w:r>
      <w:proofErr w:type="spellEnd"/>
      <w:r w:rsidRPr="001044D1">
        <w:rPr>
          <w:sz w:val="12"/>
        </w:rPr>
        <w:t>) of North America’s freshwater ecosystems has at least 435 imperiled species, another 72 species with distinct populations in trouble, and 36 species that are extinct from the wild.2 Worldwide, historical, and emerging trends in the conservation of fishes and fishery stocks portray continued or even accelerated population decreases; yet, there are reasons for optimism, as well as potential for recovery and protection of these declining resources given societal resolve.7 Threats to freshwater fishes and habitats Threats to freshwater ecosystems are so widespread that many endemic species—those naturally restricted to a single drainage or ecoregion—are imperiled simply because restricted geographic distribution makes them more vulnerable to human modification of landscapes. The most important documented threats to fishes in freshwater habitats include</w:t>
      </w:r>
      <w:proofErr w:type="gramStart"/>
      <w:r w:rsidRPr="001044D1">
        <w:rPr>
          <w:sz w:val="12"/>
        </w:rPr>
        <w:t>:1,7,8,9</w:t>
      </w:r>
      <w:proofErr w:type="gramEnd"/>
      <w:r w:rsidRPr="001044D1">
        <w:rPr>
          <w:sz w:val="12"/>
        </w:rPr>
        <w:t xml:space="preserve"> Habitat loss for fish is a major concern. Destruction or modification of habitat resulting in reduced range size and/or loss of populations. Examples include dam construction, channelization, mining, clearing of natural forests for agriculture, urban development, and other intensive land-use practices. Water depletion. Some desert fishes have become extinct because of human exploitation of limited groundwater resources. Pollution from point and non-point source contaminants. Runoff from urban areas, and the compound effects of multiple pollutants, often reduces water quality to the point that only the most tolerant species remain in receiving water bodies. Erosion and sedimentation. Fine sediments can smother bottom substrates, to the detriment of many bottom-dwelling (benthic) species, whose prey and reproductive success are dependent on clean substrates and good water quality. Fishing has overexploited populations. Overexploitation for commercial, recreational, scientific, or educational purposes. Examples of fishes that have been overharvested include salmons, whitefishes, </w:t>
      </w:r>
      <w:proofErr w:type="spellStart"/>
      <w:r w:rsidRPr="001044D1">
        <w:rPr>
          <w:sz w:val="12"/>
        </w:rPr>
        <w:t>trouts</w:t>
      </w:r>
      <w:proofErr w:type="spellEnd"/>
      <w:r w:rsidRPr="001044D1">
        <w:rPr>
          <w:sz w:val="12"/>
        </w:rPr>
        <w:t xml:space="preserve">, striped bass, and sturgeons. Disease or parasitism. For instance, whirling disease, a microscopic parasite introduced from Europe, has ravaged many wild and hatchery populations of </w:t>
      </w:r>
      <w:proofErr w:type="spellStart"/>
      <w:r w:rsidRPr="001044D1">
        <w:rPr>
          <w:sz w:val="12"/>
        </w:rPr>
        <w:t>trouts</w:t>
      </w:r>
      <w:proofErr w:type="spellEnd"/>
      <w:r w:rsidRPr="001044D1">
        <w:rPr>
          <w:sz w:val="12"/>
        </w:rPr>
        <w:t xml:space="preserve"> and salmons in the U.S. and Canada. Other anthropogenic factors—including introduction of non-native species—which may result in hybridization, competition, and predation. Numerous introductions of fishes and other aquatic organisms, both from outside of North America and intracontinental transplants, have had severe negative impacts on native </w:t>
      </w:r>
      <w:proofErr w:type="spellStart"/>
      <w:r w:rsidRPr="001044D1">
        <w:rPr>
          <w:sz w:val="12"/>
        </w:rPr>
        <w:t>species</w:t>
      </w:r>
      <w:proofErr w:type="gramStart"/>
      <w:r w:rsidRPr="001044D1">
        <w:rPr>
          <w:sz w:val="12"/>
        </w:rPr>
        <w:t>,including</w:t>
      </w:r>
      <w:proofErr w:type="spellEnd"/>
      <w:proofErr w:type="gramEnd"/>
      <w:r w:rsidRPr="001044D1">
        <w:rPr>
          <w:sz w:val="12"/>
        </w:rPr>
        <w:t xml:space="preserve"> some that have caused extinction.10 Climate change. Regional variation in rainfall patterns, storm events, and droughts can affect habitats and potentially have negative consequences for rare species. Conservation status Land animals make better news than aquatic animals. Media coverage of conservation issues about the world’s animals is often greatest for species that are particularly endearing to humans, such as mammals and birds, whereas perils to aquatic faunas, including fishes, are often much less publicized. This disparity is due, in part, to taxonomic bias in research and funding in the field of conservation biology.11 Based on published scientific literature, fishes, amphibians, reptiles, and invertebrates are greatly underrepresented in conservation studies relative to the proportion of species of each group known worldwide,11 and organisms in the freshwater and marine realms receive much less coverage than those in terrestrial environments.12 Among invertebrates, however, it is notable that mollusks and crustaceans, of which many species are aquatic, are generally better studied than the vast diversity of arthropods—especially insects, with the exception of butterflies and moths. Even within freshwater fishes, game, and commercial species often receive greater attention than non-game species. Fish funding and research is lacking. Major deficits in funding for faunal surveys, monitoring, basic research, and the general lack of public awareness about the conservation status of fishes across taxonomic groups and ecosystems is a significant problem. Given the myriad of threats to aquatic habitats throughout the world; the degree to which degradation of these habitats is accelerating; and the overall proportion of biodiversity represented, exceptional natural resources are at risk of being severely diminished or lost. In particular, freshwater habitats are some of the most threatened in the world.8</w:t>
      </w:r>
      <w:proofErr w:type="gramStart"/>
      <w:r w:rsidRPr="001044D1">
        <w:rPr>
          <w:sz w:val="12"/>
        </w:rPr>
        <w:t>,9,13</w:t>
      </w:r>
      <w:proofErr w:type="gramEnd"/>
      <w:r w:rsidRPr="001044D1">
        <w:rPr>
          <w:sz w:val="12"/>
        </w:rPr>
        <w:t xml:space="preserve"> Moreover, aquatic systems are inextricably linked to terrestrial habitats, and pollutants and sediments from perturbed landscapes flow into lakes, streams, and rivers. New studies reveal fish are in peril. The Endangered Species Committee of the American Fisheries Society (AFS-ESC) has tracked the plight of imperiled fishes in North America for over 30 years, with the explicit aim of providing objective and unbiased status assessments independent of the influence of policy or regulatory considerations. Recently, the AFS-ESC—represented by 16 scientists from the United States, Canada, and Mexico, with the assistance of numerous colleagues— evaluated the conservation status of the entire continental fish fauna.2 </w:t>
      </w:r>
      <w:proofErr w:type="gramStart"/>
      <w:r w:rsidRPr="001044D1">
        <w:rPr>
          <w:sz w:val="12"/>
        </w:rPr>
        <w:t>In</w:t>
      </w:r>
      <w:proofErr w:type="gramEnd"/>
      <w:r w:rsidRPr="001044D1">
        <w:rPr>
          <w:sz w:val="12"/>
        </w:rPr>
        <w:t xml:space="preserve"> the latest assessment, approximately 40% of described North American freshwater and diadromous fish species are documented as imperiled or extinct, representing a substantial increase over previous assessments. Past conservation assessments by the AFS were limited to determining the status of distinct species and subspecies. Undescribed forms, or those not named in the scientific literature using classic Linnaean binomial nomenclature, were included where sufficient data were available to document taxonomic distinctiveness, as evidenced by unique morphological, genetic, or other attributes. In the most recent assessment, additional </w:t>
      </w:r>
      <w:proofErr w:type="spellStart"/>
      <w:r w:rsidRPr="001044D1">
        <w:rPr>
          <w:sz w:val="12"/>
        </w:rPr>
        <w:t>infraspecific</w:t>
      </w:r>
      <w:proofErr w:type="spellEnd"/>
      <w:r w:rsidRPr="001044D1">
        <w:rPr>
          <w:sz w:val="12"/>
        </w:rPr>
        <w:t xml:space="preserve"> taxa were included in the form of distinctive populations, or what are sometimes referred to in the scientific community as evolutionarily significant units (ESUs) or distinct population segments (DPSs, although this term has certain legal connotations under the Endangered Species Act within the U.S.).14 A taxon (taxa, plural) is a unit used in biological classification and is defined based on a natural relationship, formally recognized as one or more lineages (= clades) of descendants sharing a common ancestry. 700 freshwater fish taxa in N.A. are in peril. Seven hundred fish taxa are considered imperiled in North America’s inland waters, currently, which represent 133 genera in 36 families (see Figure 1).2 The majority of taxa are named species (63%), followed by named subspecies (13%), populations (12%), undescribed species (7%), and undescribed subspecies (5%). Previous lists from 1979 and 1989 also had about 63% listed species and 37% </w:t>
      </w:r>
      <w:proofErr w:type="spellStart"/>
      <w:r w:rsidRPr="001044D1">
        <w:rPr>
          <w:sz w:val="12"/>
        </w:rPr>
        <w:t>infraspecific</w:t>
      </w:r>
      <w:proofErr w:type="spellEnd"/>
      <w:r w:rsidRPr="001044D1">
        <w:rPr>
          <w:sz w:val="12"/>
        </w:rPr>
        <w:t xml:space="preserve"> taxa. Of the total taxa currently listed, 280 taxa are endangered (E), i.e., in imminent (fewer than 50 years) danger of extinction, or extirpation (loss of populations) throughout most portions of a taxon’s range. 190 are threatened (T), or in imminent danger of becoming endangered. 230 are vulnerable (V), that is, in imminent danger of becoming threatened, which is comparable to a designation of “Special Concern” by many agencies and conservation organizations. 61 are presumed extinct (X), meaning a taxon that has not been observed for over 50 years. Two subcategories are included: Possibly Extinct (</w:t>
      </w:r>
      <w:proofErr w:type="spellStart"/>
      <w:r w:rsidRPr="001044D1">
        <w:rPr>
          <w:sz w:val="12"/>
        </w:rPr>
        <w:t>Xp</w:t>
      </w:r>
      <w:proofErr w:type="spellEnd"/>
      <w:r w:rsidRPr="001044D1">
        <w:rPr>
          <w:sz w:val="12"/>
        </w:rPr>
        <w:t xml:space="preserve">), a </w:t>
      </w:r>
      <w:proofErr w:type="spellStart"/>
      <w:r w:rsidRPr="001044D1">
        <w:rPr>
          <w:sz w:val="12"/>
        </w:rPr>
        <w:t>taxon</w:t>
      </w:r>
      <w:proofErr w:type="spellEnd"/>
      <w:r w:rsidRPr="001044D1">
        <w:rPr>
          <w:sz w:val="12"/>
        </w:rPr>
        <w:t xml:space="preserve"> suspected to be extinct, as evidenced by more than 20 but less than 50 years since living representatives were observed, and Extirpated in Nature (</w:t>
      </w:r>
      <w:proofErr w:type="spellStart"/>
      <w:r w:rsidRPr="001044D1">
        <w:rPr>
          <w:sz w:val="12"/>
        </w:rPr>
        <w:t>Xn</w:t>
      </w:r>
      <w:proofErr w:type="spellEnd"/>
      <w:r w:rsidRPr="001044D1">
        <w:rPr>
          <w:sz w:val="12"/>
        </w:rPr>
        <w:t xml:space="preserve">), where all populations in natural habitats are presumed eliminated but surviving individuals are maintained in captivity. Figure 1 Chronological increase in the number of fish taxa imperiled in North American freshwater ecosystems, as assessed by the American Fisheries Society Endangered Species Committee.2 Assessments were conducted in 1979, 1989, and 2008. Delisted taxa are those that appeared on a previous list but were removed due to improved status, taxonomic invalidity, or </w:t>
      </w:r>
      <w:proofErr w:type="spellStart"/>
      <w:r w:rsidRPr="001044D1">
        <w:rPr>
          <w:sz w:val="12"/>
        </w:rPr>
        <w:t>extralimital</w:t>
      </w:r>
      <w:proofErr w:type="spellEnd"/>
      <w:r w:rsidRPr="001044D1">
        <w:rPr>
          <w:sz w:val="12"/>
        </w:rPr>
        <w:t xml:space="preserve"> distributions. The number of imperiled fishes represents a 92% increase over a nearly 20-year period dating to 1989. The list of imperiled taxa encompasses fishes that span a remarkable diversity of lineages, morphologies, life histories, and habitats. A taxonomic breakdown of the list and comparison to known, described species reveals disparities by family. Nearly one quarter of all imperiled taxa belong to the most species-rich family of North American freshwater fishes, the </w:t>
      </w:r>
      <w:proofErr w:type="spellStart"/>
      <w:r w:rsidRPr="001044D1">
        <w:rPr>
          <w:sz w:val="12"/>
        </w:rPr>
        <w:t>Cyprinidae</w:t>
      </w:r>
      <w:proofErr w:type="spellEnd"/>
      <w:r w:rsidRPr="001044D1">
        <w:rPr>
          <w:sz w:val="12"/>
        </w:rPr>
        <w:t xml:space="preserve">, represented by the minnows and their allies. The Candy Darter is a vulnerable species found in the New River system of Virginia and West Virginia. Darters are a colorful, species-rich group of small-bodied fishes limited in distribution to North America; their greatest diversity is in uplands of central and eastern U.S. Photograph by N.M. </w:t>
      </w:r>
      <w:proofErr w:type="spellStart"/>
      <w:r w:rsidRPr="001044D1">
        <w:rPr>
          <w:sz w:val="12"/>
        </w:rPr>
        <w:t>Burkhead</w:t>
      </w:r>
      <w:proofErr w:type="spellEnd"/>
      <w:r w:rsidRPr="001044D1">
        <w:rPr>
          <w:sz w:val="12"/>
        </w:rPr>
        <w:t xml:space="preserve">. Another 15% is represented by the second-most diverse family—the </w:t>
      </w:r>
      <w:proofErr w:type="spellStart"/>
      <w:r w:rsidRPr="001044D1">
        <w:rPr>
          <w:sz w:val="12"/>
        </w:rPr>
        <w:t>Percidae</w:t>
      </w:r>
      <w:proofErr w:type="spellEnd"/>
      <w:r w:rsidRPr="001044D1">
        <w:rPr>
          <w:sz w:val="12"/>
        </w:rPr>
        <w:t>—that includes a large number of darters—small, colorful fishes that have their greatest diversity and abundance in clear-flowing streams of the central and eastern U.S. The Salmonidae—</w:t>
      </w:r>
      <w:proofErr w:type="spellStart"/>
      <w:r w:rsidRPr="001044D1">
        <w:rPr>
          <w:sz w:val="12"/>
        </w:rPr>
        <w:t>trouts</w:t>
      </w:r>
      <w:proofErr w:type="spellEnd"/>
      <w:r w:rsidRPr="001044D1">
        <w:rPr>
          <w:sz w:val="12"/>
        </w:rPr>
        <w:t xml:space="preserve">, salmons, ciscoes, and their allies—comprise nearly 12% of all imperiled taxa, but are disproportionally represented in comparison to other families by large numbers of </w:t>
      </w:r>
      <w:proofErr w:type="spellStart"/>
      <w:r w:rsidRPr="001044D1">
        <w:rPr>
          <w:sz w:val="12"/>
        </w:rPr>
        <w:t>infraspecific</w:t>
      </w:r>
      <w:proofErr w:type="spellEnd"/>
      <w:r w:rsidRPr="001044D1">
        <w:rPr>
          <w:sz w:val="12"/>
        </w:rPr>
        <w:t xml:space="preserve"> taxa. Imperiled species include minnows and salmon. There are distinct geographic trends evident for imperiled North American fishes based on distributions within natural hydrologic units or ecoregions (defined by a combination of physical drainage features and faunal similarity, see Figure 2).12 Concentrations of at-risk fishes occur in the southeastern U.S., the mid-Pacific coast, the lower Rio Grande, and coastal and south-central inland regions of Mexico.1 Of particular note is the distribution of imperiled fishes in North America within ecoregions; 80% of all taxa are confined (endemic) to a single ecoregion, and another 10% are limited to two ecoregions. Much of the imperilment of the inland continental fish fauna is attributed to a combination of limited range sizes of many species and broad-scale habitat degradation. Figure 2 Numbers of imperiled freshwater and diadromous fishes by ecoregions, within North America, based on the most recent conservation assessment by the American Fisheries Society’s Endangered Species Committee.2 </w:t>
      </w:r>
      <w:r w:rsidRPr="00F360EB">
        <w:rPr>
          <w:rStyle w:val="StyleUnderline"/>
        </w:rPr>
        <w:t xml:space="preserve">Why be concerned about the decline? </w:t>
      </w:r>
      <w:r w:rsidRPr="001044D1">
        <w:rPr>
          <w:sz w:val="12"/>
        </w:rPr>
        <w:t xml:space="preserve">Fish declines affect humans and other species. </w:t>
      </w:r>
      <w:r w:rsidRPr="00F2372C">
        <w:rPr>
          <w:rStyle w:val="StyleUnderline"/>
          <w:highlight w:val="yellow"/>
        </w:rPr>
        <w:t>Loss of biodiversity on</w:t>
      </w:r>
      <w:r w:rsidRPr="001044D1">
        <w:rPr>
          <w:b/>
          <w:sz w:val="12"/>
        </w:rPr>
        <w:t xml:space="preserve"> </w:t>
      </w:r>
      <w:r w:rsidRPr="001044D1">
        <w:rPr>
          <w:sz w:val="12"/>
        </w:rPr>
        <w:t xml:space="preserve">planet </w:t>
      </w:r>
      <w:r w:rsidRPr="00F2372C">
        <w:rPr>
          <w:rStyle w:val="StyleUnderline"/>
          <w:highlight w:val="yellow"/>
        </w:rPr>
        <w:t>Earth is</w:t>
      </w:r>
      <w:r w:rsidRPr="001044D1">
        <w:rPr>
          <w:sz w:val="12"/>
        </w:rPr>
        <w:t xml:space="preserve"> thought by some to be </w:t>
      </w:r>
      <w:r w:rsidRPr="00F2372C">
        <w:rPr>
          <w:rStyle w:val="StyleUnderline"/>
          <w:highlight w:val="yellow"/>
        </w:rPr>
        <w:t xml:space="preserve">the </w:t>
      </w:r>
      <w:r w:rsidRPr="00F2372C">
        <w:rPr>
          <w:rStyle w:val="Emphasis"/>
          <w:highlight w:val="yellow"/>
        </w:rPr>
        <w:t>greatest impending</w:t>
      </w:r>
      <w:r w:rsidRPr="001044D1">
        <w:rPr>
          <w:sz w:val="12"/>
        </w:rPr>
        <w:t xml:space="preserve"> environmental </w:t>
      </w:r>
      <w:r w:rsidRPr="00F2372C">
        <w:rPr>
          <w:rStyle w:val="Emphasis"/>
          <w:highlight w:val="yellow"/>
        </w:rPr>
        <w:t>crisis</w:t>
      </w:r>
      <w:r w:rsidRPr="001044D1">
        <w:rPr>
          <w:sz w:val="12"/>
        </w:rPr>
        <w:t xml:space="preserve"> currently </w:t>
      </w:r>
      <w:r w:rsidRPr="00F2372C">
        <w:rPr>
          <w:rStyle w:val="Emphasis"/>
          <w:highlight w:val="yellow"/>
        </w:rPr>
        <w:t>facing humanity</w:t>
      </w:r>
      <w:r w:rsidRPr="001044D1">
        <w:rPr>
          <w:sz w:val="12"/>
        </w:rPr>
        <w:t xml:space="preserve">.15 </w:t>
      </w:r>
      <w:proofErr w:type="gramStart"/>
      <w:r w:rsidRPr="00F2372C">
        <w:rPr>
          <w:rStyle w:val="StyleUnderline"/>
          <w:highlight w:val="yellow"/>
        </w:rPr>
        <w:t>The</w:t>
      </w:r>
      <w:proofErr w:type="gramEnd"/>
      <w:r w:rsidRPr="00F2372C">
        <w:rPr>
          <w:rStyle w:val="StyleUnderline"/>
          <w:highlight w:val="yellow"/>
        </w:rPr>
        <w:t xml:space="preserve"> decline of North American fish</w:t>
      </w:r>
      <w:r w:rsidRPr="00F360EB">
        <w:rPr>
          <w:rStyle w:val="StyleUnderline"/>
        </w:rPr>
        <w:t xml:space="preserve"> species</w:t>
      </w:r>
      <w:r w:rsidRPr="001044D1">
        <w:rPr>
          <w:sz w:val="12"/>
        </w:rPr>
        <w:t xml:space="preserve"> and populations, as with elements of biodiversity throughout the world, </w:t>
      </w:r>
      <w:r w:rsidRPr="00F360EB">
        <w:rPr>
          <w:rStyle w:val="StyleUnderline"/>
        </w:rPr>
        <w:t>directly</w:t>
      </w:r>
      <w:r w:rsidRPr="001044D1">
        <w:rPr>
          <w:sz w:val="12"/>
        </w:rPr>
        <w:t xml:space="preserve"> or indirectly </w:t>
      </w:r>
      <w:r w:rsidRPr="00F2372C">
        <w:rPr>
          <w:rStyle w:val="StyleUnderline"/>
          <w:highlight w:val="yellow"/>
        </w:rPr>
        <w:t>impacts other faunas</w:t>
      </w:r>
      <w:r w:rsidRPr="001044D1">
        <w:rPr>
          <w:sz w:val="12"/>
        </w:rPr>
        <w:t xml:space="preserve">, is detrimental to freshwater ecosystems in general, </w:t>
      </w:r>
      <w:r w:rsidRPr="00F2372C">
        <w:rPr>
          <w:rStyle w:val="StyleUnderline"/>
          <w:highlight w:val="yellow"/>
        </w:rPr>
        <w:t xml:space="preserve">and </w:t>
      </w:r>
      <w:r w:rsidRPr="00F2372C">
        <w:rPr>
          <w:rStyle w:val="Emphasis"/>
          <w:highlight w:val="yellow"/>
        </w:rPr>
        <w:t>affects humankind</w:t>
      </w:r>
      <w:r w:rsidRPr="001044D1">
        <w:rPr>
          <w:sz w:val="12"/>
        </w:rPr>
        <w:t xml:space="preserve"> in a variety of ways. </w:t>
      </w:r>
      <w:r w:rsidRPr="00F2372C">
        <w:rPr>
          <w:rStyle w:val="StyleUnderline"/>
          <w:highlight w:val="yellow"/>
        </w:rPr>
        <w:t xml:space="preserve">Freshwater fishes are </w:t>
      </w:r>
      <w:r w:rsidRPr="00F2372C">
        <w:rPr>
          <w:rStyle w:val="Emphasis"/>
          <w:highlight w:val="yellow"/>
        </w:rPr>
        <w:t>important sentinels</w:t>
      </w:r>
      <w:r w:rsidRPr="00F2372C">
        <w:rPr>
          <w:rStyle w:val="StyleUnderline"/>
          <w:highlight w:val="yellow"/>
        </w:rPr>
        <w:t xml:space="preserve"> of </w:t>
      </w:r>
      <w:r w:rsidRPr="00F2372C">
        <w:rPr>
          <w:rStyle w:val="Emphasis"/>
          <w:highlight w:val="yellow"/>
        </w:rPr>
        <w:t>environmental conditions</w:t>
      </w:r>
      <w:r w:rsidRPr="00F2372C">
        <w:rPr>
          <w:rStyle w:val="StyleUnderline"/>
          <w:highlight w:val="yellow"/>
        </w:rPr>
        <w:t xml:space="preserve"> </w:t>
      </w:r>
      <w:r w:rsidRPr="00F2372C">
        <w:rPr>
          <w:rStyle w:val="Emphasis"/>
          <w:highlight w:val="yellow"/>
        </w:rPr>
        <w:t>and play a crucial role in the ecology and</w:t>
      </w:r>
      <w:r w:rsidRPr="001044D1">
        <w:rPr>
          <w:rStyle w:val="Emphasis"/>
        </w:rPr>
        <w:t xml:space="preserve"> </w:t>
      </w:r>
      <w:r w:rsidRPr="00F2372C">
        <w:rPr>
          <w:rStyle w:val="Emphasis"/>
          <w:highlight w:val="yellow"/>
        </w:rPr>
        <w:t>sustainability of natural ecosystems</w:t>
      </w:r>
      <w:r w:rsidRPr="00F2372C">
        <w:rPr>
          <w:rStyle w:val="StyleUnderline"/>
          <w:highlight w:val="yellow"/>
        </w:rPr>
        <w:t>. The</w:t>
      </w:r>
      <w:r w:rsidRPr="001044D1">
        <w:rPr>
          <w:sz w:val="12"/>
        </w:rPr>
        <w:t xml:space="preserve"> natural </w:t>
      </w:r>
      <w:r w:rsidRPr="00F2372C">
        <w:rPr>
          <w:rStyle w:val="StyleUnderline"/>
          <w:highlight w:val="yellow"/>
        </w:rPr>
        <w:t>balance of</w:t>
      </w:r>
      <w:r w:rsidRPr="001044D1">
        <w:rPr>
          <w:sz w:val="12"/>
        </w:rPr>
        <w:t xml:space="preserve"> both </w:t>
      </w:r>
      <w:r w:rsidRPr="00F2372C">
        <w:rPr>
          <w:rStyle w:val="StyleUnderline"/>
          <w:highlight w:val="yellow"/>
        </w:rPr>
        <w:t>aquatic and terrestrial communities</w:t>
      </w:r>
      <w:r w:rsidRPr="001044D1">
        <w:rPr>
          <w:sz w:val="12"/>
        </w:rPr>
        <w:t xml:space="preserve">, including birds, mammals, reptiles, and other fishes, </w:t>
      </w:r>
      <w:r w:rsidRPr="00F2372C">
        <w:rPr>
          <w:rStyle w:val="StyleUnderline"/>
          <w:highlight w:val="yellow"/>
        </w:rPr>
        <w:t xml:space="preserve">is </w:t>
      </w:r>
      <w:r w:rsidRPr="00F2372C">
        <w:rPr>
          <w:rStyle w:val="Emphasis"/>
          <w:highlight w:val="yellow"/>
        </w:rPr>
        <w:t>dependent</w:t>
      </w:r>
      <w:r w:rsidRPr="00F2372C">
        <w:rPr>
          <w:rStyle w:val="StyleUnderline"/>
          <w:highlight w:val="yellow"/>
        </w:rPr>
        <w:t xml:space="preserve"> on fish</w:t>
      </w:r>
      <w:r w:rsidRPr="00F360EB">
        <w:rPr>
          <w:rStyle w:val="StyleUnderline"/>
        </w:rPr>
        <w:t xml:space="preserve"> populations</w:t>
      </w:r>
      <w:r w:rsidRPr="001044D1">
        <w:rPr>
          <w:sz w:val="12"/>
        </w:rPr>
        <w:t xml:space="preserve"> that provide critical functions, such as cycling nutrients and serving as prey to a large variety of carnivores. The larvae of native freshwater mussels, called </w:t>
      </w:r>
      <w:proofErr w:type="spellStart"/>
      <w:r w:rsidRPr="001044D1">
        <w:rPr>
          <w:sz w:val="12"/>
        </w:rPr>
        <w:t>glochidia</w:t>
      </w:r>
      <w:proofErr w:type="spellEnd"/>
      <w:r w:rsidRPr="001044D1">
        <w:rPr>
          <w:sz w:val="12"/>
        </w:rPr>
        <w:t xml:space="preserve">, require fish hosts in order to complete their life cycles. Some </w:t>
      </w:r>
      <w:r w:rsidRPr="00F2372C">
        <w:rPr>
          <w:rStyle w:val="StyleUnderline"/>
          <w:highlight w:val="yellow"/>
        </w:rPr>
        <w:t>migratory fishes</w:t>
      </w:r>
      <w:r w:rsidRPr="001044D1">
        <w:rPr>
          <w:sz w:val="12"/>
        </w:rPr>
        <w:t>—such as shads, smelts, chars, and salmons—</w:t>
      </w:r>
      <w:r w:rsidRPr="00F2372C">
        <w:rPr>
          <w:rStyle w:val="StyleUnderline"/>
          <w:highlight w:val="yellow"/>
        </w:rPr>
        <w:t xml:space="preserve">serve as </w:t>
      </w:r>
      <w:r w:rsidRPr="00F2372C">
        <w:rPr>
          <w:rStyle w:val="Emphasis"/>
          <w:highlight w:val="yellow"/>
        </w:rPr>
        <w:t>keystone species</w:t>
      </w:r>
      <w:r w:rsidRPr="00F2372C">
        <w:rPr>
          <w:rStyle w:val="StyleUnderline"/>
          <w:highlight w:val="yellow"/>
        </w:rPr>
        <w:t xml:space="preserve"> of </w:t>
      </w:r>
      <w:r w:rsidRPr="00491B05">
        <w:rPr>
          <w:rStyle w:val="Emphasis"/>
          <w:highlight w:val="yellow"/>
        </w:rPr>
        <w:t>entire ecosystems</w:t>
      </w:r>
      <w:r w:rsidRPr="001044D1">
        <w:rPr>
          <w:sz w:val="12"/>
        </w:rPr>
        <w:t>. For instance, a variety of predators and scavengers feed on adults of migrating and spawning salmon, their eggs, fry, and their decaying carcasses. The nutrients that are transferred from the sea and incorporated into the food chain contribute to the health of forests adjacent to streams in which salmon spawn, thereby illustrating the linkage between terrestrial and aquatic habitats.7</w:t>
      </w:r>
      <w:proofErr w:type="gramStart"/>
      <w:r w:rsidRPr="001044D1">
        <w:rPr>
          <w:sz w:val="12"/>
        </w:rPr>
        <w:t>,16,17</w:t>
      </w:r>
      <w:proofErr w:type="gramEnd"/>
      <w:r w:rsidRPr="001044D1">
        <w:rPr>
          <w:sz w:val="12"/>
        </w:rPr>
        <w:t xml:space="preserve"> </w:t>
      </w:r>
    </w:p>
    <w:p w:rsidR="00B35D26" w:rsidRPr="00677C82" w:rsidRDefault="00B35D26" w:rsidP="00B35D26">
      <w:pPr>
        <w:pStyle w:val="Heading4"/>
      </w:pPr>
      <w:r>
        <w:t xml:space="preserve">Loss of biodiversity causes </w:t>
      </w:r>
      <w:r w:rsidRPr="008638C4">
        <w:rPr>
          <w:u w:val="single"/>
        </w:rPr>
        <w:t>extinction</w:t>
      </w:r>
      <w:r>
        <w:t xml:space="preserve"> --- evaluate </w:t>
      </w:r>
      <w:r w:rsidRPr="008638C4">
        <w:rPr>
          <w:u w:val="single"/>
        </w:rPr>
        <w:t>each instance</w:t>
      </w:r>
      <w:r>
        <w:t xml:space="preserve"> as an </w:t>
      </w:r>
      <w:r w:rsidRPr="008638C4">
        <w:rPr>
          <w:u w:val="single"/>
        </w:rPr>
        <w:t>existential risk</w:t>
      </w:r>
    </w:p>
    <w:p w:rsidR="00B35D26" w:rsidRPr="008638C4" w:rsidRDefault="00B35D26" w:rsidP="00B35D26">
      <w:proofErr w:type="spellStart"/>
      <w:r w:rsidRPr="008638C4">
        <w:rPr>
          <w:rStyle w:val="Style13ptBold"/>
        </w:rPr>
        <w:t>Noseworthy</w:t>
      </w:r>
      <w:proofErr w:type="spellEnd"/>
      <w:r w:rsidRPr="008638C4">
        <w:rPr>
          <w:rStyle w:val="Style13ptBold"/>
        </w:rPr>
        <w:t xml:space="preserve"> 14</w:t>
      </w:r>
      <w:r w:rsidRPr="008638C4">
        <w:t xml:space="preserve"> – forester and conservation biologist working in the Atlantic Region for the Nature Conservancy of Canada (Josh, “The </w:t>
      </w:r>
      <w:proofErr w:type="spellStart"/>
      <w:r w:rsidRPr="008638C4">
        <w:t>Jenga</w:t>
      </w:r>
      <w:proofErr w:type="spellEnd"/>
      <w:r w:rsidRPr="008638C4">
        <w:t xml:space="preserve"> theory of biodiversity: The tipping point of ecosystems and the diversity of species” http://www.natureconservancy.ca/en/blog/the-jenga-theory-of.html)</w:t>
      </w:r>
    </w:p>
    <w:p w:rsidR="00B35D26" w:rsidRPr="00B5166B" w:rsidRDefault="00B35D26" w:rsidP="00B35D26">
      <w:pPr>
        <w:rPr>
          <w:u w:val="single"/>
        </w:rPr>
      </w:pPr>
      <w:r>
        <w:t xml:space="preserve">With only 20 seconds left of a roughly seven-minute interview, I ended up </w:t>
      </w:r>
      <w:r w:rsidRPr="00F2372C">
        <w:rPr>
          <w:rStyle w:val="StyleUnderline"/>
          <w:highlight w:val="yellow"/>
        </w:rPr>
        <w:t xml:space="preserve">using a metaphor of </w:t>
      </w:r>
      <w:proofErr w:type="spellStart"/>
      <w:r w:rsidRPr="00F2372C">
        <w:rPr>
          <w:rStyle w:val="StyleUnderline"/>
          <w:highlight w:val="yellow"/>
        </w:rPr>
        <w:t>Jenga</w:t>
      </w:r>
      <w:proofErr w:type="spellEnd"/>
      <w:r>
        <w:t xml:space="preserve"> — that surprisingly simple game that gives you just enough anxiety to make it fun. I described how </w:t>
      </w:r>
      <w:r w:rsidRPr="00F2372C">
        <w:rPr>
          <w:rStyle w:val="StyleUnderline"/>
          <w:highlight w:val="yellow"/>
        </w:rPr>
        <w:t>each species can be</w:t>
      </w:r>
      <w:r>
        <w:rPr>
          <w:rStyle w:val="StyleUnderline"/>
        </w:rPr>
        <w:t xml:space="preserve"> </w:t>
      </w:r>
      <w:r w:rsidRPr="00F2372C">
        <w:rPr>
          <w:rStyle w:val="StyleUnderline"/>
          <w:highlight w:val="yellow"/>
        </w:rPr>
        <w:t>seen as a block</w:t>
      </w:r>
      <w:r>
        <w:rPr>
          <w:rStyle w:val="StyleUnderline"/>
        </w:rPr>
        <w:t xml:space="preserve"> in the tower. </w:t>
      </w:r>
      <w:r w:rsidRPr="00F2372C">
        <w:rPr>
          <w:rStyle w:val="StyleUnderline"/>
          <w:highlight w:val="yellow"/>
        </w:rPr>
        <w:t>If you take a block out</w:t>
      </w:r>
      <w:r>
        <w:t xml:space="preserve"> (representing species extinction) </w:t>
      </w:r>
      <w:r w:rsidRPr="00F2372C">
        <w:rPr>
          <w:rStyle w:val="StyleUnderline"/>
          <w:highlight w:val="yellow"/>
        </w:rPr>
        <w:t>it might not</w:t>
      </w:r>
      <w:r>
        <w:rPr>
          <w:rStyle w:val="StyleUnderline"/>
        </w:rPr>
        <w:t xml:space="preserve"> make the tower </w:t>
      </w:r>
      <w:r w:rsidRPr="00F2372C">
        <w:rPr>
          <w:rStyle w:val="StyleUnderline"/>
          <w:highlight w:val="yellow"/>
        </w:rPr>
        <w:t>fall</w:t>
      </w:r>
      <w:r>
        <w:rPr>
          <w:rStyle w:val="StyleUnderline"/>
        </w:rPr>
        <w:t xml:space="preserve">, </w:t>
      </w:r>
      <w:r w:rsidRPr="00F2372C">
        <w:rPr>
          <w:rStyle w:val="StyleUnderline"/>
          <w:highlight w:val="yellow"/>
        </w:rPr>
        <w:t>but it does make it weaker.</w:t>
      </w:r>
      <w:r>
        <w:rPr>
          <w:rStyle w:val="StyleUnderline"/>
        </w:rPr>
        <w:t xml:space="preserve"> </w:t>
      </w:r>
      <w:r w:rsidRPr="00F2372C">
        <w:rPr>
          <w:rStyle w:val="StyleUnderline"/>
          <w:highlight w:val="yellow"/>
        </w:rPr>
        <w:t>Every block removed increases the</w:t>
      </w:r>
      <w:r>
        <w:rPr>
          <w:rStyle w:val="StyleUnderline"/>
        </w:rPr>
        <w:t xml:space="preserve"> </w:t>
      </w:r>
      <w:r w:rsidRPr="00F2372C">
        <w:rPr>
          <w:rStyle w:val="StyleUnderline"/>
          <w:highlight w:val="yellow"/>
        </w:rPr>
        <w:t>chances of the tower collapsing by taking away the support</w:t>
      </w:r>
      <w:r>
        <w:rPr>
          <w:rStyle w:val="StyleUnderline"/>
        </w:rPr>
        <w:t xml:space="preserve"> of the blocks that remain, and also by shifting the balance of the tower as a whole.</w:t>
      </w:r>
      <w:r>
        <w:rPr>
          <w:sz w:val="12"/>
        </w:rPr>
        <w:t xml:space="preserve"> </w:t>
      </w:r>
      <w:r w:rsidRPr="00F2372C">
        <w:rPr>
          <w:rStyle w:val="Emphasis"/>
          <w:highlight w:val="yellow"/>
        </w:rPr>
        <w:t>After a while it doesn’t take much to knock the whole thing down</w:t>
      </w:r>
      <w:r>
        <w:t xml:space="preserve">. The final blow might be the removal of that all-important block, or it might be caused by outside forces — a wobbly table, a heavy breather, or maybe just a fault in one of the blocks that went unnoticed. </w:t>
      </w:r>
      <w:r>
        <w:rPr>
          <w:rStyle w:val="StyleUnderline"/>
        </w:rPr>
        <w:t xml:space="preserve">The resilience of the </w:t>
      </w:r>
      <w:proofErr w:type="spellStart"/>
      <w:r>
        <w:rPr>
          <w:rStyle w:val="StyleUnderline"/>
        </w:rPr>
        <w:t>Jenga</w:t>
      </w:r>
      <w:proofErr w:type="spellEnd"/>
      <w:r>
        <w:rPr>
          <w:rStyle w:val="StyleUnderline"/>
        </w:rPr>
        <w:t xml:space="preserve"> tower becomes increasingly compromised, and everyone sitting around the table knows that someone will eventually be responsible for a disorderly pile of blocks</w:t>
      </w:r>
      <w:r>
        <w:t xml:space="preserve"> (amidst squeals of delighted laughter by those that aren’t responsible, of course).</w:t>
      </w:r>
      <w:r>
        <w:rPr>
          <w:sz w:val="12"/>
        </w:rPr>
        <w:t xml:space="preserve"> </w:t>
      </w:r>
      <w:r>
        <w:t xml:space="preserve">Sea otter, Vancouver Aquarium (Photo by Wikimedia Commons, Stan </w:t>
      </w:r>
      <w:proofErr w:type="spellStart"/>
      <w:r>
        <w:t>Shebs</w:t>
      </w:r>
      <w:proofErr w:type="spellEnd"/>
      <w:r>
        <w:t>)</w:t>
      </w:r>
      <w:r>
        <w:rPr>
          <w:sz w:val="12"/>
        </w:rPr>
        <w:t xml:space="preserve"> </w:t>
      </w:r>
      <w:r>
        <w:t xml:space="preserve">Sleeping sea otter at the Vancouver Aquarium (Photo by Wikimedia Commons, Stan </w:t>
      </w:r>
      <w:proofErr w:type="spellStart"/>
      <w:r>
        <w:t>Shebs</w:t>
      </w:r>
      <w:proofErr w:type="spellEnd"/>
      <w:r>
        <w:t>)</w:t>
      </w:r>
      <w:r>
        <w:rPr>
          <w:sz w:val="12"/>
        </w:rPr>
        <w:t xml:space="preserve"> </w:t>
      </w:r>
      <w:r>
        <w:t xml:space="preserve">Probably </w:t>
      </w:r>
      <w:r>
        <w:rPr>
          <w:rStyle w:val="StyleUnderline"/>
        </w:rPr>
        <w:t xml:space="preserve">the most </w:t>
      </w:r>
      <w:proofErr w:type="spellStart"/>
      <w:r>
        <w:rPr>
          <w:rStyle w:val="StyleUnderline"/>
        </w:rPr>
        <w:t>well known</w:t>
      </w:r>
      <w:proofErr w:type="spellEnd"/>
      <w:r>
        <w:rPr>
          <w:rStyle w:val="StyleUnderline"/>
        </w:rPr>
        <w:t xml:space="preserve"> “block</w:t>
      </w:r>
      <w:r>
        <w:t xml:space="preserve">” relevant to the topic of biodiversity </w:t>
      </w:r>
      <w:r>
        <w:rPr>
          <w:rStyle w:val="StyleUnderline"/>
        </w:rPr>
        <w:t>is the sea otter</w:t>
      </w:r>
      <w:r>
        <w:t xml:space="preserve">. The “tower” that the Sea otter supported was the kelp forest ecosystem of pacific North America. </w:t>
      </w:r>
      <w:r w:rsidRPr="00F2372C">
        <w:rPr>
          <w:rStyle w:val="StyleUnderline"/>
          <w:highlight w:val="yellow"/>
        </w:rPr>
        <w:t>After being</w:t>
      </w:r>
      <w:r>
        <w:rPr>
          <w:rStyle w:val="StyleUnderline"/>
        </w:rPr>
        <w:t xml:space="preserve"> </w:t>
      </w:r>
      <w:r w:rsidRPr="00F2372C">
        <w:rPr>
          <w:rStyle w:val="StyleUnderline"/>
          <w:highlight w:val="yellow"/>
        </w:rPr>
        <w:t>driven close to extinction</w:t>
      </w:r>
      <w:r>
        <w:t xml:space="preserve"> by early European explorers, </w:t>
      </w:r>
      <w:r>
        <w:rPr>
          <w:rStyle w:val="StyleUnderline"/>
        </w:rPr>
        <w:t xml:space="preserve">the </w:t>
      </w:r>
      <w:r w:rsidRPr="00F2372C">
        <w:rPr>
          <w:rStyle w:val="StyleUnderline"/>
          <w:highlight w:val="yellow"/>
        </w:rPr>
        <w:t>lack of sea otters allowed sea urchins</w:t>
      </w:r>
      <w:r>
        <w:t xml:space="preserve">, their </w:t>
      </w:r>
      <w:proofErr w:type="spellStart"/>
      <w:r>
        <w:t>favourite</w:t>
      </w:r>
      <w:proofErr w:type="spellEnd"/>
      <w:r>
        <w:t xml:space="preserve"> food,</w:t>
      </w:r>
      <w:r>
        <w:rPr>
          <w:rStyle w:val="StyleUnderline"/>
        </w:rPr>
        <w:t xml:space="preserve"> </w:t>
      </w:r>
      <w:r w:rsidRPr="00F2372C">
        <w:rPr>
          <w:rStyle w:val="StyleUnderline"/>
          <w:highlight w:val="yellow"/>
        </w:rPr>
        <w:t>to explode</w:t>
      </w:r>
      <w:r>
        <w:rPr>
          <w:rStyle w:val="StyleUnderline"/>
        </w:rPr>
        <w:t xml:space="preserve"> in numbers, </w:t>
      </w:r>
      <w:r w:rsidRPr="00F2372C">
        <w:rPr>
          <w:rStyle w:val="StyleUnderline"/>
          <w:highlight w:val="yellow"/>
        </w:rPr>
        <w:t>which</w:t>
      </w:r>
      <w:r>
        <w:t xml:space="preserve"> in turn </w:t>
      </w:r>
      <w:r w:rsidRPr="00F2372C">
        <w:rPr>
          <w:rStyle w:val="StyleUnderline"/>
          <w:highlight w:val="yellow"/>
        </w:rPr>
        <w:t>caused</w:t>
      </w:r>
      <w:r>
        <w:rPr>
          <w:rStyle w:val="StyleUnderline"/>
        </w:rPr>
        <w:t xml:space="preserve"> the </w:t>
      </w:r>
      <w:r w:rsidRPr="00F2372C">
        <w:rPr>
          <w:rStyle w:val="StyleUnderline"/>
          <w:highlight w:val="yellow"/>
        </w:rPr>
        <w:t>disappearance of</w:t>
      </w:r>
      <w:r>
        <w:rPr>
          <w:rStyle w:val="StyleUnderline"/>
        </w:rPr>
        <w:t xml:space="preserve"> the </w:t>
      </w:r>
      <w:r w:rsidRPr="00F2372C">
        <w:rPr>
          <w:rStyle w:val="StyleUnderline"/>
          <w:highlight w:val="yellow"/>
        </w:rPr>
        <w:t>kelp</w:t>
      </w:r>
      <w:r>
        <w:rPr>
          <w:rStyle w:val="StyleUnderline"/>
        </w:rPr>
        <w:t xml:space="preserve"> forests. </w:t>
      </w:r>
      <w:r>
        <w:t xml:space="preserve">Sea urchins munched these kelp beds into oblivion since the otters weren’t around to control the urchin population, </w:t>
      </w:r>
      <w:r w:rsidRPr="00F2372C">
        <w:rPr>
          <w:rStyle w:val="StyleUnderline"/>
          <w:highlight w:val="yellow"/>
        </w:rPr>
        <w:t>which</w:t>
      </w:r>
      <w:r>
        <w:t xml:space="preserve"> then </w:t>
      </w:r>
      <w:r w:rsidRPr="00F2372C">
        <w:rPr>
          <w:rStyle w:val="StyleUnderline"/>
          <w:highlight w:val="yellow"/>
        </w:rPr>
        <w:t>resulted in</w:t>
      </w:r>
      <w:r>
        <w:rPr>
          <w:rStyle w:val="StyleUnderline"/>
        </w:rPr>
        <w:t xml:space="preserve"> the </w:t>
      </w:r>
      <w:r w:rsidRPr="00F2372C">
        <w:rPr>
          <w:rStyle w:val="StyleUnderline"/>
          <w:highlight w:val="yellow"/>
        </w:rPr>
        <w:t>disappearance of all</w:t>
      </w:r>
      <w:r>
        <w:rPr>
          <w:rStyle w:val="StyleUnderline"/>
        </w:rPr>
        <w:t xml:space="preserve"> the </w:t>
      </w:r>
      <w:r w:rsidRPr="00F2372C">
        <w:rPr>
          <w:rStyle w:val="StyleUnderline"/>
          <w:highlight w:val="yellow"/>
        </w:rPr>
        <w:t>other marine life</w:t>
      </w:r>
      <w:r>
        <w:rPr>
          <w:rStyle w:val="StyleUnderline"/>
        </w:rPr>
        <w:t xml:space="preserve"> that depended on </w:t>
      </w:r>
      <w:r>
        <w:t xml:space="preserve">the </w:t>
      </w:r>
      <w:r>
        <w:rPr>
          <w:rStyle w:val="StyleUnderline"/>
        </w:rPr>
        <w:t xml:space="preserve">kelp beds </w:t>
      </w:r>
      <w:r>
        <w:t>as habitat, from shrimp to whales.</w:t>
      </w:r>
      <w:r>
        <w:rPr>
          <w:sz w:val="12"/>
        </w:rPr>
        <w:t xml:space="preserve"> </w:t>
      </w:r>
      <w:r>
        <w:t xml:space="preserve">We know this because </w:t>
      </w:r>
      <w:r w:rsidRPr="00F2372C">
        <w:rPr>
          <w:rStyle w:val="StyleUnderline"/>
          <w:highlight w:val="yellow"/>
        </w:rPr>
        <w:t>fortunately, remnant populations of sea</w:t>
      </w:r>
      <w:r w:rsidRPr="00677C82">
        <w:rPr>
          <w:rStyle w:val="StyleUnderline"/>
        </w:rPr>
        <w:t xml:space="preserve"> </w:t>
      </w:r>
      <w:r w:rsidRPr="00F2372C">
        <w:rPr>
          <w:rStyle w:val="StyleUnderline"/>
          <w:highlight w:val="yellow"/>
        </w:rPr>
        <w:t>otters were discovered before it was too late</w:t>
      </w:r>
      <w:r w:rsidRPr="00677C82">
        <w:rPr>
          <w:rStyle w:val="StyleUnderline"/>
        </w:rPr>
        <w:t xml:space="preserve">, and </w:t>
      </w:r>
      <w:r w:rsidRPr="00F2372C">
        <w:rPr>
          <w:rStyle w:val="StyleUnderline"/>
          <w:highlight w:val="yellow"/>
        </w:rPr>
        <w:t>the impacts of their reintroduction to their natural habitat were recorded</w:t>
      </w:r>
      <w:r>
        <w:t>. After putting the otters back, the rich kelp forest ecosystem with all its diversity of creatures began to return (albeit slowly), including those that are commercially important for people (we’re just another block, after all).</w:t>
      </w:r>
      <w:r>
        <w:rPr>
          <w:sz w:val="12"/>
        </w:rPr>
        <w:t xml:space="preserve"> </w:t>
      </w:r>
      <w:r>
        <w:t>On the island of Mauritius in the Indian Ocean, previously home to the infamous dodo bird, there was once a species of 600-pound tortoise. The story goes that when Dutch sailors first arrived on the island in 1638 there were so many tortoises that they could walk exclusively on the turtles' backs without touching the ground (a bit of a stretch most likely, but you get the idea). Then they ate them all — every last one.</w:t>
      </w:r>
      <w:r>
        <w:rPr>
          <w:sz w:val="12"/>
        </w:rPr>
        <w:t xml:space="preserve"> </w:t>
      </w:r>
      <w:r>
        <w:t>The extinction did not seem to have any obvious impacts on the surrounding ecosystem, until in the 1970s researchers began to notice that the native tree species (which can live for centuries) were not reproducing and were becoming threatened by extinction. If the trees were lost, so would be the insect pollinators, the birds that fed on their foliage, the bats that roosted in their branches and the orchids that grew in their canopies.</w:t>
      </w:r>
      <w:r>
        <w:rPr>
          <w:sz w:val="12"/>
        </w:rPr>
        <w:t xml:space="preserve"> </w:t>
      </w:r>
      <w:r>
        <w:t xml:space="preserve">After some frantic research, it turned out those trees needed their fruit to pass through the gut of a tortoise in order to germinate. No tortoise, no trees. In a desperate and controversial attempt to reverse the decline, a similar species of tortoise was relocated from a nearby island with some promising results. Although there are still no guarantees of success due to the unknowns surrounding the ecology of both the tortoise and the tree species, </w:t>
      </w:r>
      <w:r>
        <w:rPr>
          <w:rStyle w:val="StyleUnderline"/>
        </w:rPr>
        <w:t xml:space="preserve">it goes to show how </w:t>
      </w:r>
      <w:r w:rsidRPr="00F2372C">
        <w:rPr>
          <w:rStyle w:val="StyleUnderline"/>
          <w:highlight w:val="yellow"/>
        </w:rPr>
        <w:t>the removal of a seemingly unnecessary block could have huge repercussions</w:t>
      </w:r>
      <w:r>
        <w:rPr>
          <w:rStyle w:val="StyleUnderline"/>
        </w:rPr>
        <w:t xml:space="preserve"> down the road.</w:t>
      </w:r>
      <w:r>
        <w:rPr>
          <w:sz w:val="12"/>
        </w:rPr>
        <w:t xml:space="preserve"> </w:t>
      </w:r>
      <w:r w:rsidRPr="00677C82">
        <w:rPr>
          <w:rStyle w:val="StyleUnderline"/>
        </w:rPr>
        <w:t xml:space="preserve">Whether the impacts of </w:t>
      </w:r>
      <w:r w:rsidRPr="00F2372C">
        <w:rPr>
          <w:rStyle w:val="StyleUnderline"/>
          <w:highlight w:val="yellow"/>
        </w:rPr>
        <w:t>extinction</w:t>
      </w:r>
      <w:r w:rsidRPr="00677C82">
        <w:rPr>
          <w:rStyle w:val="StyleUnderline"/>
        </w:rPr>
        <w:t xml:space="preserve"> happen right away or centuries later, they </w:t>
      </w:r>
      <w:r w:rsidRPr="00F2372C">
        <w:rPr>
          <w:rStyle w:val="StyleUnderline"/>
          <w:highlight w:val="yellow"/>
        </w:rPr>
        <w:t>will undoubtedly happen</w:t>
      </w:r>
      <w:r w:rsidRPr="00677C82">
        <w:rPr>
          <w:rStyle w:val="StyleUnderline"/>
        </w:rPr>
        <w:t xml:space="preserve">. </w:t>
      </w:r>
      <w:r w:rsidRPr="00F2372C">
        <w:rPr>
          <w:rStyle w:val="StyleUnderline"/>
          <w:highlight w:val="yellow"/>
        </w:rPr>
        <w:t>No species stands alone, and the loss of one will always have</w:t>
      </w:r>
      <w:r w:rsidRPr="00677C82">
        <w:rPr>
          <w:rStyle w:val="StyleUnderline"/>
        </w:rPr>
        <w:t xml:space="preserve"> </w:t>
      </w:r>
      <w:r w:rsidRPr="00F2372C">
        <w:rPr>
          <w:rStyle w:val="StyleUnderline"/>
          <w:highlight w:val="yellow"/>
        </w:rPr>
        <w:t>some</w:t>
      </w:r>
      <w:r w:rsidRPr="00677C82">
        <w:rPr>
          <w:rStyle w:val="StyleUnderline"/>
        </w:rPr>
        <w:t xml:space="preserve"> form of </w:t>
      </w:r>
      <w:r w:rsidRPr="00F2372C">
        <w:rPr>
          <w:rStyle w:val="StyleUnderline"/>
          <w:highlight w:val="yellow"/>
        </w:rPr>
        <w:t>impact on others</w:t>
      </w:r>
      <w:r w:rsidRPr="00677C82">
        <w:rPr>
          <w:rStyle w:val="StyleUnderline"/>
        </w:rPr>
        <w:t>, often in a chain reaction. We’ve only scratched the surface of discovering the interconnectedness within ecosystem</w:t>
      </w:r>
      <w:r>
        <w:rPr>
          <w:rStyle w:val="StyleUnderline"/>
        </w:rPr>
        <w:t>s</w:t>
      </w:r>
      <w:r>
        <w:t xml:space="preserve">; in many cases we know nothing at all. </w:t>
      </w:r>
      <w:r w:rsidRPr="00677C82">
        <w:rPr>
          <w:rStyle w:val="StyleUnderline"/>
        </w:rPr>
        <w:t>What we do know</w:t>
      </w:r>
      <w:r>
        <w:t xml:space="preserve"> however, </w:t>
      </w:r>
      <w:r w:rsidRPr="00677C82">
        <w:rPr>
          <w:rStyle w:val="StyleUnderline"/>
        </w:rPr>
        <w:t>is that</w:t>
      </w:r>
      <w:r>
        <w:t xml:space="preserve"> at the end of the day </w:t>
      </w:r>
      <w:r w:rsidRPr="00F2372C">
        <w:rPr>
          <w:rStyle w:val="StyleUnderline"/>
          <w:highlight w:val="yellow"/>
        </w:rPr>
        <w:t>resilient ecosystems</w:t>
      </w:r>
      <w:r>
        <w:t xml:space="preserve"> — those that are best suited to remain stable and continuously provide us with goods and services — </w:t>
      </w:r>
      <w:r w:rsidRPr="00F2372C">
        <w:rPr>
          <w:rStyle w:val="StyleUnderline"/>
          <w:highlight w:val="yellow"/>
        </w:rPr>
        <w:t>are the ones that maintain their full diversity</w:t>
      </w:r>
      <w:r w:rsidRPr="008638C4">
        <w:t>.</w:t>
      </w:r>
    </w:p>
    <w:p w:rsidR="006F6073" w:rsidRDefault="006F6073" w:rsidP="00B35D26">
      <w:pPr>
        <w:pStyle w:val="Heading3"/>
      </w:pPr>
      <w:r>
        <w:t>! – NA bio-d – hotspots</w:t>
      </w:r>
    </w:p>
    <w:p w:rsidR="006F6073" w:rsidRDefault="006F6073" w:rsidP="006F6073">
      <w:pPr>
        <w:pStyle w:val="Heading4"/>
      </w:pPr>
      <w:r>
        <w:t xml:space="preserve">The North American Coastal Plan is facing destruction---BUT, population checks now </w:t>
      </w:r>
      <w:r w:rsidRPr="004A0F36">
        <w:rPr>
          <w:u w:val="single"/>
        </w:rPr>
        <w:t>save it</w:t>
      </w:r>
      <w:r>
        <w:t xml:space="preserve">. </w:t>
      </w:r>
    </w:p>
    <w:p w:rsidR="006F6073" w:rsidRDefault="006F6073" w:rsidP="006F6073">
      <w:pPr>
        <w:rPr>
          <w:rStyle w:val="Hyperlink"/>
        </w:rPr>
      </w:pPr>
      <w:r w:rsidRPr="005F480F">
        <w:rPr>
          <w:rStyle w:val="Style13ptBold"/>
        </w:rPr>
        <w:t xml:space="preserve">CEPF </w:t>
      </w:r>
      <w:r>
        <w:rPr>
          <w:rStyle w:val="Style13ptBold"/>
        </w:rPr>
        <w:t xml:space="preserve">15 </w:t>
      </w:r>
      <w:r>
        <w:rPr>
          <w:rStyle w:val="Hyperlink"/>
        </w:rPr>
        <w:t xml:space="preserve">- Critical Ecosystem Partnership Fund, CEPF is a joint initiative of </w:t>
      </w:r>
      <w:proofErr w:type="spellStart"/>
      <w:r>
        <w:rPr>
          <w:rStyle w:val="Hyperlink"/>
        </w:rPr>
        <w:t>l’Agence</w:t>
      </w:r>
      <w:proofErr w:type="spellEnd"/>
      <w:r>
        <w:rPr>
          <w:rStyle w:val="Hyperlink"/>
        </w:rPr>
        <w:t xml:space="preserve"> </w:t>
      </w:r>
      <w:proofErr w:type="spellStart"/>
      <w:r>
        <w:rPr>
          <w:rStyle w:val="Hyperlink"/>
        </w:rPr>
        <w:t>Française</w:t>
      </w:r>
      <w:proofErr w:type="spellEnd"/>
      <w:r>
        <w:rPr>
          <w:rStyle w:val="Hyperlink"/>
        </w:rPr>
        <w:t xml:space="preserve"> de </w:t>
      </w:r>
      <w:proofErr w:type="spellStart"/>
      <w:r>
        <w:rPr>
          <w:rStyle w:val="Hyperlink"/>
        </w:rPr>
        <w:t>Développement</w:t>
      </w:r>
      <w:proofErr w:type="spellEnd"/>
      <w:r>
        <w:rPr>
          <w:rStyle w:val="Hyperlink"/>
        </w:rPr>
        <w:t>, Conservation International, the European Union, the Global Environment Facility, the Government of Japan, the MacArthur Foundation and the World Bank, Latest Cite: 2015 , "ANNOUNCING THE WORLD’S 36TH BIODIVERSITY HOTSPOT: THE NORTH AMERICAN COASTAL PLAIN", https://www.cepf.net/stories/announcing-worlds-36th-biodiversity-hotspot-north-american-coastal-plain -- CR</w:t>
      </w:r>
    </w:p>
    <w:p w:rsidR="006F6073" w:rsidRPr="004A0F36" w:rsidRDefault="006F6073" w:rsidP="006F6073">
      <w:pPr>
        <w:rPr>
          <w:sz w:val="12"/>
        </w:rPr>
      </w:pPr>
      <w:r w:rsidRPr="004A0F36">
        <w:rPr>
          <w:sz w:val="12"/>
        </w:rPr>
        <w:t xml:space="preserve">Sometimes something precious is right under your nose, but goes unnoticed. Such it is that a region long explored by botanists and zoologists – </w:t>
      </w:r>
      <w:r w:rsidRPr="005F480F">
        <w:rPr>
          <w:rStyle w:val="Emphasis"/>
        </w:rPr>
        <w:t>the North American Coastal Plain</w:t>
      </w:r>
      <w:r w:rsidRPr="004A0F36">
        <w:rPr>
          <w:sz w:val="12"/>
        </w:rPr>
        <w:t xml:space="preserve"> (</w:t>
      </w:r>
      <w:r w:rsidRPr="005F480F">
        <w:rPr>
          <w:rStyle w:val="Emphasis"/>
        </w:rPr>
        <w:t>NACP</w:t>
      </w:r>
      <w:r w:rsidRPr="004A0F36">
        <w:rPr>
          <w:sz w:val="12"/>
        </w:rPr>
        <w:t xml:space="preserve">) – </w:t>
      </w:r>
      <w:r w:rsidRPr="005F480F">
        <w:rPr>
          <w:rStyle w:val="StyleUnderline"/>
        </w:rPr>
        <w:t>was recognized</w:t>
      </w:r>
      <w:r w:rsidRPr="004A0F36">
        <w:rPr>
          <w:sz w:val="12"/>
        </w:rPr>
        <w:t xml:space="preserve"> only recently </w:t>
      </w:r>
      <w:r w:rsidRPr="005F480F">
        <w:rPr>
          <w:rStyle w:val="StyleUnderline"/>
        </w:rPr>
        <w:t>as meeting the criteria</w:t>
      </w:r>
      <w:r w:rsidRPr="004A0F36">
        <w:rPr>
          <w:sz w:val="12"/>
        </w:rPr>
        <w:t xml:space="preserve"> of Myers et al. (2000) </w:t>
      </w:r>
      <w:r w:rsidRPr="005F480F">
        <w:rPr>
          <w:rStyle w:val="StyleUnderline"/>
        </w:rPr>
        <w:t xml:space="preserve">for a </w:t>
      </w:r>
      <w:r w:rsidRPr="005F480F">
        <w:rPr>
          <w:rStyle w:val="Emphasis"/>
        </w:rPr>
        <w:t>global biodiversity hotspot</w:t>
      </w:r>
      <w:r w:rsidRPr="004A0F36">
        <w:rPr>
          <w:sz w:val="12"/>
        </w:rPr>
        <w:t xml:space="preserve">: </w:t>
      </w:r>
      <w:r w:rsidRPr="005F480F">
        <w:rPr>
          <w:rStyle w:val="StyleUnderline"/>
        </w:rPr>
        <w:t>more than 1,500 endemic vascular plants and greater than 70 percent habitat loss.</w:t>
      </w:r>
      <w:r w:rsidRPr="004A0F36">
        <w:rPr>
          <w:sz w:val="12"/>
        </w:rPr>
        <w:t xml:space="preserve"> The NACP has been defined in two ways: as the Geological Coastal Plain and as the Coastal Plain Floristic Province. The latter is nested entirely within the former (see map below). Here, the Geological Coastal Plain is considered the NACP global hotspot. At 1.13 </w:t>
      </w:r>
      <w:proofErr w:type="gramStart"/>
      <w:r w:rsidRPr="004A0F36">
        <w:rPr>
          <w:sz w:val="12"/>
        </w:rPr>
        <w:t>million ​km2</w:t>
      </w:r>
      <w:proofErr w:type="gramEnd"/>
      <w:r w:rsidRPr="004A0F36">
        <w:rPr>
          <w:sz w:val="12"/>
        </w:rPr>
        <w:t xml:space="preserve">, the NACP is larger than most previously identified hotspots, the same size as Mesoamerica but smaller than the Mediterranean Basin or Horn of Africa hotspots. Several myths and misconceptions prevented ecologists and conservationists from recognizing the biological importance of the NACP until now. First, no one had gotten around to compiling lists of endemic taxa in the region to show that it is a hotspot. Second, as a flat and seemingly monotonous region, the NACP was assumed to lack the topographic and climatic heterogeneity that favors the evolution and retention of endemic taxa. Third, being low in elevation (lower than any of the 35 previously recognized hotspots) and coastal, the NACP was thought to have been frequently inundated during high sea-level stands of the Pleistocene and earlier. Such inundation would presumably leave few </w:t>
      </w:r>
      <w:proofErr w:type="spellStart"/>
      <w:r w:rsidRPr="004A0F36">
        <w:rPr>
          <w:sz w:val="12"/>
        </w:rPr>
        <w:t>refugia</w:t>
      </w:r>
      <w:proofErr w:type="spellEnd"/>
      <w:r w:rsidRPr="004A0F36">
        <w:rPr>
          <w:sz w:val="12"/>
        </w:rPr>
        <w:t xml:space="preserve"> for species. The climate of the NACP also was thought to fluctuate dramatically over time. Finally, the dominant terrestrial vegetation across much of the region, pine savanna, was until recently considered a successional stage of mixed hardwood forest, the assumed climax vegetation. Furthermore, the fires that maintain pine savannas were thought to be human-caused; hence, the ecosystem could not be older than 13,000 to 14,000 years, when humans arrived in the NACP. </w:t>
      </w:r>
      <w:r w:rsidRPr="005F480F">
        <w:rPr>
          <w:rStyle w:val="StyleUnderline"/>
        </w:rPr>
        <w:t>Several studies converged</w:t>
      </w:r>
      <w:r w:rsidRPr="004A0F36">
        <w:rPr>
          <w:sz w:val="12"/>
        </w:rPr>
        <w:t xml:space="preserve"> to overturn these myths and </w:t>
      </w:r>
      <w:r w:rsidRPr="005F480F">
        <w:rPr>
          <w:rStyle w:val="StyleUnderline"/>
        </w:rPr>
        <w:t xml:space="preserve">demonstrate the </w:t>
      </w:r>
      <w:r w:rsidRPr="005F480F">
        <w:rPr>
          <w:rStyle w:val="Emphasis"/>
        </w:rPr>
        <w:t>biological richness</w:t>
      </w:r>
      <w:r w:rsidRPr="005F480F">
        <w:rPr>
          <w:rStyle w:val="StyleUnderline"/>
        </w:rPr>
        <w:t xml:space="preserve"> of this region</w:t>
      </w:r>
      <w:r w:rsidRPr="004A0F36">
        <w:rPr>
          <w:sz w:val="12"/>
        </w:rPr>
        <w:t xml:space="preserve">. </w:t>
      </w:r>
      <w:proofErr w:type="spellStart"/>
      <w:r w:rsidRPr="004A0F36">
        <w:rPr>
          <w:sz w:val="12"/>
        </w:rPr>
        <w:t>Sorrie</w:t>
      </w:r>
      <w:proofErr w:type="spellEnd"/>
      <w:r w:rsidRPr="004A0F36">
        <w:rPr>
          <w:sz w:val="12"/>
        </w:rPr>
        <w:t xml:space="preserve"> and Weakley (2001) and Estill and Cruzan (2001) independently documented multiple centers of plant endemism within the NACP. The list of endemic plant taxa keeps growing with new discoveries and taxonomic revisions, reaching 1816 by late 2014 (</w:t>
      </w:r>
      <w:proofErr w:type="spellStart"/>
      <w:r w:rsidRPr="004A0F36">
        <w:rPr>
          <w:sz w:val="12"/>
        </w:rPr>
        <w:t>Noss</w:t>
      </w:r>
      <w:proofErr w:type="spellEnd"/>
      <w:r w:rsidRPr="004A0F36">
        <w:rPr>
          <w:sz w:val="12"/>
        </w:rPr>
        <w:t xml:space="preserve"> et al. 2015). At the same time, reconstructions of past climates based on fossil pollen and other evidence, especially in Florida where the continuous fossil pollen record extends back 62,000 years, show remarkable climatic stability over long periods. Grimm et al. (2006) described a Pleistocene flora similar to </w:t>
      </w:r>
      <w:proofErr w:type="gramStart"/>
      <w:r w:rsidRPr="004A0F36">
        <w:rPr>
          <w:sz w:val="12"/>
        </w:rPr>
        <w:t>today’s</w:t>
      </w:r>
      <w:proofErr w:type="gramEnd"/>
      <w:r w:rsidRPr="004A0F36">
        <w:rPr>
          <w:sz w:val="12"/>
        </w:rPr>
        <w:t xml:space="preserve">, with no identified northern taxa. Sea-level fluctuations also appear to have been less extreme than previously assumed, leaving many upland </w:t>
      </w:r>
      <w:proofErr w:type="spellStart"/>
      <w:r w:rsidRPr="004A0F36">
        <w:rPr>
          <w:sz w:val="12"/>
        </w:rPr>
        <w:t>refugia</w:t>
      </w:r>
      <w:proofErr w:type="spellEnd"/>
      <w:r w:rsidRPr="004A0F36">
        <w:rPr>
          <w:sz w:val="12"/>
        </w:rPr>
        <w:t xml:space="preserve"> during high sea-level stands of the </w:t>
      </w:r>
      <w:proofErr w:type="spellStart"/>
      <w:r w:rsidRPr="004A0F36">
        <w:rPr>
          <w:sz w:val="12"/>
        </w:rPr>
        <w:t>Plio</w:t>
      </w:r>
      <w:proofErr w:type="spellEnd"/>
      <w:r w:rsidRPr="004A0F36">
        <w:rPr>
          <w:sz w:val="12"/>
        </w:rPr>
        <w:t>-Pleistocene (</w:t>
      </w:r>
      <w:proofErr w:type="spellStart"/>
      <w:r w:rsidRPr="004A0F36">
        <w:rPr>
          <w:sz w:val="12"/>
        </w:rPr>
        <w:t>Noss</w:t>
      </w:r>
      <w:proofErr w:type="spellEnd"/>
      <w:r w:rsidRPr="004A0F36">
        <w:rPr>
          <w:sz w:val="12"/>
        </w:rPr>
        <w:t xml:space="preserve"> et al. 2015). Moreover, </w:t>
      </w:r>
      <w:r w:rsidRPr="005F480F">
        <w:rPr>
          <w:rStyle w:val="StyleUnderline"/>
        </w:rPr>
        <w:t>these areas of high ground, surrounded by water or, later, by the many river valleys that course through the NACP, were key sites for speciation of endemic taxa</w:t>
      </w:r>
      <w:r w:rsidRPr="004A0F36">
        <w:rPr>
          <w:sz w:val="12"/>
        </w:rPr>
        <w:t>. The environmental heterogeneity of the region is also much higher than usually assumed, with nine of 12 major global soil orders and with soil pH ranging from 3 to 8.5 (</w:t>
      </w:r>
      <w:proofErr w:type="spellStart"/>
      <w:r w:rsidRPr="004A0F36">
        <w:rPr>
          <w:sz w:val="12"/>
        </w:rPr>
        <w:t>Noss</w:t>
      </w:r>
      <w:proofErr w:type="spellEnd"/>
      <w:r w:rsidRPr="004A0F36">
        <w:rPr>
          <w:sz w:val="12"/>
        </w:rPr>
        <w:t xml:space="preserve"> et al. 2015). </w:t>
      </w:r>
      <w:r w:rsidRPr="005F480F">
        <w:rPr>
          <w:rStyle w:val="StyleUnderline"/>
        </w:rPr>
        <w:t>Especially important for plant species richness is that vegetation and floristic change occur rapidly along subtle elevation gradients</w:t>
      </w:r>
      <w:r w:rsidRPr="004A0F36">
        <w:rPr>
          <w:sz w:val="12"/>
        </w:rPr>
        <w:t>. The frequent fires ignited historically by the highest lightning frequency in North America, north of Mexico, reduce competition and foster high plant species richness. Therefore, the pine savannas and other pyrogenic vegetation that dominate most of the NACP, especially the richest southeastern portion of the region, are ancient ecosystems maintained by natural processes, not creations of humans wielding torches (</w:t>
      </w:r>
      <w:proofErr w:type="spellStart"/>
      <w:r w:rsidRPr="004A0F36">
        <w:rPr>
          <w:sz w:val="12"/>
        </w:rPr>
        <w:t>Noss</w:t>
      </w:r>
      <w:proofErr w:type="spellEnd"/>
      <w:r w:rsidRPr="004A0F36">
        <w:rPr>
          <w:sz w:val="12"/>
        </w:rPr>
        <w:t xml:space="preserve"> 2013). Indeed, fire-dependent ecosystems in the NACP have analogs extending back to the Eocene (Graham 1999). Finally, at the same time that </w:t>
      </w:r>
      <w:proofErr w:type="spellStart"/>
      <w:r w:rsidRPr="004A0F36">
        <w:rPr>
          <w:sz w:val="12"/>
        </w:rPr>
        <w:t>Noss</w:t>
      </w:r>
      <w:proofErr w:type="spellEnd"/>
      <w:r w:rsidRPr="004A0F36">
        <w:rPr>
          <w:sz w:val="12"/>
        </w:rPr>
        <w:t xml:space="preserve"> et al. (2015) were compiling the information that documents the NACP as a global hotspot for plants and several other taxa, </w:t>
      </w:r>
      <w:proofErr w:type="spellStart"/>
      <w:r w:rsidRPr="004A0F36">
        <w:rPr>
          <w:sz w:val="12"/>
        </w:rPr>
        <w:t>Mittermeier</w:t>
      </w:r>
      <w:proofErr w:type="spellEnd"/>
      <w:r w:rsidRPr="004A0F36">
        <w:rPr>
          <w:sz w:val="12"/>
        </w:rPr>
        <w:t xml:space="preserve"> et al. (2015) showed that one of the major global hotspots for turtle species richness and endemism occurs within the southeastern portion of the NACP. </w:t>
      </w:r>
      <w:r w:rsidRPr="005F480F">
        <w:rPr>
          <w:rStyle w:val="StyleUnderline"/>
        </w:rPr>
        <w:t xml:space="preserve">Recent tallies of endemic taxa among several groups now demonstrate conclusively its </w:t>
      </w:r>
      <w:r w:rsidRPr="005F480F">
        <w:rPr>
          <w:rStyle w:val="Emphasis"/>
        </w:rPr>
        <w:t>global significance</w:t>
      </w:r>
      <w:r w:rsidRPr="004A0F36">
        <w:rPr>
          <w:sz w:val="12"/>
        </w:rPr>
        <w:t xml:space="preserve"> (see table below), </w:t>
      </w:r>
      <w:r w:rsidRPr="005F480F">
        <w:rPr>
          <w:rStyle w:val="StyleUnderline"/>
        </w:rPr>
        <w:t xml:space="preserve">and ongoing studies of endemism in other groups, including ants, grasshoppers, and lichens, also </w:t>
      </w:r>
      <w:r w:rsidRPr="005F480F">
        <w:rPr>
          <w:rStyle w:val="Emphasis"/>
        </w:rPr>
        <w:t>indicate hotspot status for the NACP</w:t>
      </w:r>
      <w:r w:rsidRPr="004A0F36">
        <w:rPr>
          <w:sz w:val="12"/>
        </w:rPr>
        <w:t>. On the negative side of the hotspot equation, current analyses indicate that 85.5% of the natural vegetation of the NACP has been highly altered or converted to anthropogenic land cover, with the greatest losses among grasslands, savannas, woodlands, marshes and glades (</w:t>
      </w:r>
      <w:proofErr w:type="spellStart"/>
      <w:r w:rsidRPr="004A0F36">
        <w:rPr>
          <w:sz w:val="12"/>
        </w:rPr>
        <w:t>Noss</w:t>
      </w:r>
      <w:proofErr w:type="spellEnd"/>
      <w:r w:rsidRPr="004A0F36">
        <w:rPr>
          <w:sz w:val="12"/>
        </w:rPr>
        <w:t xml:space="preserve"> et al. 2015). The human population is exploding across most of the NACP, which combined with rapid sea-level rise and loss of historic dispersal corridors, places biodiversity in this region at high risk</w:t>
      </w:r>
      <w:r w:rsidRPr="005F480F">
        <w:rPr>
          <w:rStyle w:val="StyleUnderline"/>
        </w:rPr>
        <w:t xml:space="preserve">. </w:t>
      </w:r>
      <w:r w:rsidRPr="005F480F">
        <w:rPr>
          <w:rStyle w:val="Emphasis"/>
        </w:rPr>
        <w:t>Conservation priorities</w:t>
      </w:r>
      <w:r w:rsidRPr="005F480F">
        <w:rPr>
          <w:rStyle w:val="StyleUnderline"/>
        </w:rPr>
        <w:t xml:space="preserve"> for this newly recognized hotspots </w:t>
      </w:r>
      <w:r w:rsidRPr="005F480F">
        <w:rPr>
          <w:rStyle w:val="Emphasis"/>
        </w:rPr>
        <w:t xml:space="preserve">include </w:t>
      </w:r>
      <w:r w:rsidRPr="004A0F36">
        <w:rPr>
          <w:rStyle w:val="Emphasis"/>
          <w:sz w:val="28"/>
        </w:rPr>
        <w:t xml:space="preserve">reducing population growth </w:t>
      </w:r>
      <w:r w:rsidRPr="005F480F">
        <w:rPr>
          <w:rStyle w:val="Emphasis"/>
        </w:rPr>
        <w:t>and urban sprawl</w:t>
      </w:r>
      <w:r w:rsidRPr="005F480F">
        <w:rPr>
          <w:rStyle w:val="StyleUnderline"/>
        </w:rPr>
        <w:t xml:space="preserve">, identifying climatic </w:t>
      </w:r>
      <w:proofErr w:type="spellStart"/>
      <w:r w:rsidRPr="005F480F">
        <w:rPr>
          <w:rStyle w:val="StyleUnderline"/>
        </w:rPr>
        <w:t>refugia</w:t>
      </w:r>
      <w:proofErr w:type="spellEnd"/>
      <w:r w:rsidRPr="005F480F">
        <w:rPr>
          <w:rStyle w:val="StyleUnderline"/>
        </w:rPr>
        <w:t xml:space="preserve"> and biodiversity hotspots at a finer scale across the region, protecting these key areas in new reserves, maintaining and restoring movement corridors, and restoring or mimicking natural disturbance</w:t>
      </w:r>
      <w:r w:rsidRPr="004A0F36">
        <w:rPr>
          <w:sz w:val="12"/>
        </w:rPr>
        <w:t xml:space="preserve"> (especially fire</w:t>
      </w:r>
      <w:r w:rsidRPr="005F480F">
        <w:rPr>
          <w:rStyle w:val="StyleUnderline"/>
        </w:rPr>
        <w:t>) and hydrological regimes.</w:t>
      </w:r>
      <w:r>
        <w:rPr>
          <w:rStyle w:val="StyleUnderline"/>
        </w:rPr>
        <w:t xml:space="preserve"> </w:t>
      </w:r>
      <w:r w:rsidRPr="004A0F36">
        <w:rPr>
          <w:sz w:val="12"/>
        </w:rPr>
        <w:t xml:space="preserve">Richness and endemism of native vascular plants and vertebrates, including </w:t>
      </w:r>
      <w:proofErr w:type="spellStart"/>
      <w:r w:rsidRPr="004A0F36">
        <w:rPr>
          <w:sz w:val="12"/>
        </w:rPr>
        <w:t>infraspecific</w:t>
      </w:r>
      <w:proofErr w:type="spellEnd"/>
      <w:r w:rsidRPr="004A0F36">
        <w:rPr>
          <w:sz w:val="12"/>
        </w:rPr>
        <w:t xml:space="preserve"> taxa and (in italics) full species within the North American Coastal Plain (Geological Coastal Plain). Endemic = 90% or more of distribution occurs within the region.</w:t>
      </w:r>
    </w:p>
    <w:p w:rsidR="006F6073" w:rsidRDefault="006F6073" w:rsidP="006F6073">
      <w:pPr>
        <w:pStyle w:val="Heading4"/>
      </w:pPr>
      <w:r>
        <w:t xml:space="preserve">NACP destruction is a </w:t>
      </w:r>
      <w:r w:rsidRPr="005F480F">
        <w:rPr>
          <w:u w:val="single"/>
        </w:rPr>
        <w:t>global threat</w:t>
      </w:r>
      <w:r>
        <w:t xml:space="preserve"> and decision rule for </w:t>
      </w:r>
      <w:r w:rsidRPr="005F480F">
        <w:rPr>
          <w:u w:val="single"/>
        </w:rPr>
        <w:t>regional identity</w:t>
      </w:r>
      <w:r>
        <w:t>.</w:t>
      </w:r>
    </w:p>
    <w:p w:rsidR="006F6073" w:rsidRDefault="006F6073" w:rsidP="006F6073">
      <w:r>
        <w:t xml:space="preserve">Evelyn S. </w:t>
      </w:r>
      <w:r w:rsidRPr="005F480F">
        <w:rPr>
          <w:rStyle w:val="Style13ptBold"/>
        </w:rPr>
        <w:t>Gonzalez 16</w:t>
      </w:r>
      <w:r>
        <w:t>, Associate Dean of Research Engagement, College of Arts, Sciences &amp; Education Interim Director, The Kampong Associate Professor, Department of Biological Sciences Florida International University, FIU News, 3-21-2016, "Saving hotspots of environmental diversity from destruction", https://news.fiu.edu/2016/03/saving-hotspots-of-environmental-diversity-from-destruction/98401 -- CR</w:t>
      </w:r>
    </w:p>
    <w:p w:rsidR="006F6073" w:rsidRPr="00835176" w:rsidRDefault="006F6073" w:rsidP="006F6073">
      <w:r w:rsidRPr="005F480F">
        <w:rPr>
          <w:rStyle w:val="StyleUnderline"/>
        </w:rPr>
        <w:t>We mistakenly presume that the global priorities for species conservation will always be distant</w:t>
      </w:r>
      <w:r w:rsidRPr="00835176">
        <w:t xml:space="preserve">, in someone else’s backyard. That illusion has now been firmly dismissed. Conservation International has declared Global Biodiversity Hotspot no. 36, a new addition to the global portfolio of areas possessing an extraordinary diversity of animal, fungi and plant species and simultaneously facing high risk of destruction. The new hotspot, the North American Coastal Plain Hotspot (NACP), stretches from Massachusetts south to the Florida Keys and west to Tamaulipas, Mexico. Our local Florida habitats now join a global portfolio that includes the Atlantic Forests of Brazil, Madagascar, the Mediterranean Basin, the South African Cape and the Caucasus. As Floridians, we live, drive, work, garden, study, farm and shop in a globally important biodiversity hotspot. Our threatened species now have a global context and our work as conservationists has an enhanced global relevance. The NACP contains 6170 native vascular plant types. Of these, nearly 29 percent are endemic, or unique, to the new hotspot. This includes over 50 endemic plant genera and a range of monotypic genera. </w:t>
      </w:r>
      <w:r w:rsidRPr="005F480F">
        <w:rPr>
          <w:rStyle w:val="StyleUnderline"/>
        </w:rPr>
        <w:t>The hotspot system</w:t>
      </w:r>
      <w:r w:rsidRPr="00835176">
        <w:t xml:space="preserve"> originally devised by environmental scientists Russ </w:t>
      </w:r>
      <w:proofErr w:type="spellStart"/>
      <w:r w:rsidRPr="00835176">
        <w:t>Mittermeier</w:t>
      </w:r>
      <w:proofErr w:type="spellEnd"/>
      <w:r w:rsidRPr="00835176">
        <w:t xml:space="preserve"> and Norman Myers </w:t>
      </w:r>
      <w:r w:rsidRPr="005F480F">
        <w:rPr>
          <w:rStyle w:val="StyleUnderline"/>
        </w:rPr>
        <w:t>has profoundly influenced the science and delivery of conservation</w:t>
      </w:r>
      <w:r w:rsidRPr="00835176">
        <w:t xml:space="preserve">. It was developed as a tool to identify those </w:t>
      </w:r>
      <w:r w:rsidRPr="005F480F">
        <w:rPr>
          <w:rStyle w:val="StyleUnderline"/>
        </w:rPr>
        <w:t xml:space="preserve">precious parts of the world that hold </w:t>
      </w:r>
      <w:r w:rsidRPr="005F480F">
        <w:rPr>
          <w:rStyle w:val="Emphasis"/>
        </w:rPr>
        <w:t>irreplaceable biodiversity</w:t>
      </w:r>
      <w:r w:rsidRPr="005F480F">
        <w:rPr>
          <w:rStyle w:val="StyleUnderline"/>
        </w:rPr>
        <w:t>.</w:t>
      </w:r>
      <w:r w:rsidRPr="00835176">
        <w:t xml:space="preserve"> It has proved successful in galvanizing attention and directing funds to a diverse set of landscapes around the world. Using largely botanical inventory and floristic analysis, scientists calculated the previously unrecognized diversity and uniqueness of </w:t>
      </w:r>
      <w:r w:rsidRPr="005F480F">
        <w:rPr>
          <w:rStyle w:val="Emphasis"/>
        </w:rPr>
        <w:t>the NACP</w:t>
      </w:r>
      <w:r w:rsidRPr="00835176">
        <w:t xml:space="preserve">, </w:t>
      </w:r>
      <w:r w:rsidRPr="005F480F">
        <w:rPr>
          <w:rStyle w:val="StyleUnderline"/>
        </w:rPr>
        <w:t xml:space="preserve">a </w:t>
      </w:r>
      <w:r w:rsidRPr="005F480F">
        <w:rPr>
          <w:rStyle w:val="Emphasis"/>
        </w:rPr>
        <w:t>hotspot</w:t>
      </w:r>
      <w:r w:rsidRPr="005F480F">
        <w:rPr>
          <w:rStyle w:val="StyleUnderline"/>
        </w:rPr>
        <w:t xml:space="preserve"> </w:t>
      </w:r>
      <w:r w:rsidRPr="005F480F">
        <w:rPr>
          <w:rStyle w:val="Emphasis"/>
        </w:rPr>
        <w:t>hidden in plain sight</w:t>
      </w:r>
      <w:r w:rsidRPr="005F480F">
        <w:rPr>
          <w:rStyle w:val="StyleUnderline"/>
        </w:rPr>
        <w:t>.</w:t>
      </w:r>
      <w:r>
        <w:rPr>
          <w:rStyle w:val="StyleUnderline"/>
        </w:rPr>
        <w:t xml:space="preserve"> </w:t>
      </w:r>
      <w:r w:rsidRPr="005F480F">
        <w:rPr>
          <w:rStyle w:val="StyleUnderline"/>
        </w:rPr>
        <w:t>The designation of a hotspot</w:t>
      </w:r>
      <w:r w:rsidRPr="00835176">
        <w:t xml:space="preserve">, however is not an academic appellation, </w:t>
      </w:r>
      <w:r w:rsidRPr="005F480F">
        <w:rPr>
          <w:rStyle w:val="StyleUnderline"/>
        </w:rPr>
        <w:t>it is a mechanism for delivering conservation</w:t>
      </w:r>
      <w:r w:rsidRPr="00835176">
        <w:t xml:space="preserve">. Over the last 150 years, the NACP hotspot has suffered extinctions — the Ivory Billed woodpecker no longer haunts the old- growth cypress forests, the endemic </w:t>
      </w:r>
      <w:proofErr w:type="spellStart"/>
      <w:r w:rsidRPr="00835176">
        <w:t>Franklinia</w:t>
      </w:r>
      <w:proofErr w:type="spellEnd"/>
      <w:r w:rsidRPr="00835176">
        <w:t xml:space="preserve"> tree survives only in cultivation, and the dusky seaside sparrow has been lost. The Florida Grasshopper Sparrow may follow them to extinction. In South Florida, we have some extraordinary habitats, including the sub-tropical hammocks in the Florida Keys, the Pine Rocklands (one of North America’s most threatened habitats), and the Florida scrub. Now </w:t>
      </w:r>
      <w:r w:rsidRPr="005F480F">
        <w:rPr>
          <w:rStyle w:val="StyleUnderline"/>
        </w:rPr>
        <w:t xml:space="preserve">each piece of </w:t>
      </w:r>
      <w:r w:rsidRPr="005F480F">
        <w:rPr>
          <w:rStyle w:val="Emphasis"/>
        </w:rPr>
        <w:t>destroyed habitat</w:t>
      </w:r>
      <w:r w:rsidRPr="005F480F">
        <w:rPr>
          <w:rStyle w:val="StyleUnderline"/>
        </w:rPr>
        <w:t xml:space="preserve"> and </w:t>
      </w:r>
      <w:r w:rsidRPr="005F480F">
        <w:rPr>
          <w:rStyle w:val="Emphasis"/>
        </w:rPr>
        <w:t>each extinction</w:t>
      </w:r>
      <w:r w:rsidRPr="005F480F">
        <w:rPr>
          <w:rStyle w:val="StyleUnderline"/>
        </w:rPr>
        <w:t xml:space="preserve"> is a global issue, and it is up to us whether we become a case study in degrading a biodiversity hotspot or a case study in restoring a hotspot</w:t>
      </w:r>
      <w:r w:rsidRPr="00835176">
        <w:t xml:space="preserve">. </w:t>
      </w:r>
      <w:r w:rsidRPr="005F480F">
        <w:rPr>
          <w:rStyle w:val="Emphasis"/>
        </w:rPr>
        <w:t>Each extinction</w:t>
      </w:r>
      <w:r w:rsidRPr="005F480F">
        <w:rPr>
          <w:rStyle w:val="StyleUnderline"/>
        </w:rPr>
        <w:t xml:space="preserve"> is both the loss of a </w:t>
      </w:r>
      <w:r w:rsidRPr="005F480F">
        <w:rPr>
          <w:rStyle w:val="Emphasis"/>
        </w:rPr>
        <w:t>global asset</w:t>
      </w:r>
      <w:r w:rsidRPr="005F480F">
        <w:rPr>
          <w:rStyle w:val="StyleUnderline"/>
        </w:rPr>
        <w:t xml:space="preserve"> but also an </w:t>
      </w:r>
      <w:r w:rsidRPr="005F480F">
        <w:rPr>
          <w:rStyle w:val="Emphasis"/>
        </w:rPr>
        <w:t>irreplaceable erosion</w:t>
      </w:r>
      <w:r w:rsidRPr="005F480F">
        <w:rPr>
          <w:rStyle w:val="StyleUnderline"/>
        </w:rPr>
        <w:t xml:space="preserve"> of </w:t>
      </w:r>
      <w:r w:rsidRPr="005F480F">
        <w:rPr>
          <w:rStyle w:val="Emphasis"/>
        </w:rPr>
        <w:t>regional identity.</w:t>
      </w:r>
      <w:r>
        <w:rPr>
          <w:rStyle w:val="Emphasis"/>
        </w:rPr>
        <w:t xml:space="preserve"> </w:t>
      </w:r>
      <w:r w:rsidRPr="00835176">
        <w:t xml:space="preserve">FIU has an extraordinary cadre of biologists, ecologists, hydrologists and conservation biologists who are already helping restore the Everglades and recover threatened plant and animal species. Two conservation institutes have been established at FIU — the International Center for Tropical Botany, a partnership with the National Tropical Botanical Garden, and the Tropical Conservation Institute, a partnership with the Rare Species Conservatory Foundation. We are working to solve a number of challenges, including the opportunity to develop science-based conservation tools and techniques that can be tested in Florida and applied globally, as well as training the next generation of conservationists. Our work is part of a larger global initiative. </w:t>
      </w:r>
      <w:r w:rsidRPr="005F480F">
        <w:rPr>
          <w:rStyle w:val="StyleUnderline"/>
        </w:rPr>
        <w:t>Not only are we working in the NACP biodiversity hotspot, we are part of a global initiative to conserve life in all its extraordinary diversity, uniqueness and abundance.</w:t>
      </w:r>
    </w:p>
    <w:p w:rsidR="006F6073" w:rsidRPr="00441EB4" w:rsidRDefault="006F6073" w:rsidP="006F6073">
      <w:pPr>
        <w:pStyle w:val="Heading4"/>
      </w:pPr>
      <w:r>
        <w:t>Overpopulation threatens Californian hotspots</w:t>
      </w:r>
    </w:p>
    <w:p w:rsidR="006F6073" w:rsidRDefault="006F6073" w:rsidP="006F6073">
      <w:r>
        <w:t xml:space="preserve">David </w:t>
      </w:r>
      <w:proofErr w:type="spellStart"/>
      <w:r w:rsidRPr="00C84C9F">
        <w:rPr>
          <w:rStyle w:val="Style13ptBold"/>
        </w:rPr>
        <w:t>Fejeran</w:t>
      </w:r>
      <w:proofErr w:type="spellEnd"/>
      <w:r w:rsidRPr="00C84C9F">
        <w:rPr>
          <w:rStyle w:val="Style13ptBold"/>
        </w:rPr>
        <w:t xml:space="preserve"> 17</w:t>
      </w:r>
      <w:r>
        <w:t>, writer for the Summit, 2-27-2017, "California’s overpopulation crisis: Environment and economy, feature by student contributor Kayla Solis", http://summit.rocky.edu/californias-overpopulation-crisis-environment-and-economy-feature-by-student-contributor-kayla-solis/ -- CR</w:t>
      </w:r>
    </w:p>
    <w:p w:rsidR="006F6073" w:rsidRDefault="006F6073" w:rsidP="006F6073">
      <w:pPr>
        <w:rPr>
          <w:rStyle w:val="Emphasis"/>
        </w:rPr>
      </w:pPr>
      <w:r w:rsidRPr="00441EB4">
        <w:rPr>
          <w:rStyle w:val="StyleUnderline"/>
        </w:rPr>
        <w:t>California,</w:t>
      </w:r>
      <w:r w:rsidRPr="0097511A">
        <w:t xml:space="preserve"> the Golden State, is famous for its beautiful beaches and mountains, breath-taking national parks, the famous Golden Gate Bridge of San Francisco and the Hollywood movie industry in Los Angeles. However, all of these </w:t>
      </w:r>
      <w:r w:rsidRPr="00441EB4">
        <w:rPr>
          <w:rStyle w:val="StyleUnderline"/>
        </w:rPr>
        <w:t xml:space="preserve">attractions are causing a </w:t>
      </w:r>
      <w:r w:rsidRPr="00441EB4">
        <w:rPr>
          <w:rStyle w:val="Emphasis"/>
        </w:rPr>
        <w:t>major problem</w:t>
      </w:r>
      <w:r w:rsidRPr="00441EB4">
        <w:rPr>
          <w:rStyle w:val="StyleUnderline"/>
        </w:rPr>
        <w:t xml:space="preserve"> for this state: </w:t>
      </w:r>
      <w:r w:rsidRPr="00441EB4">
        <w:rPr>
          <w:rStyle w:val="Emphasis"/>
        </w:rPr>
        <w:t>overpopulation.</w:t>
      </w:r>
      <w:r>
        <w:rPr>
          <w:rStyle w:val="Emphasis"/>
        </w:rPr>
        <w:t xml:space="preserve"> </w:t>
      </w:r>
      <w:r w:rsidRPr="0097511A">
        <w:t>“</w:t>
      </w:r>
      <w:r w:rsidRPr="00441EB4">
        <w:rPr>
          <w:rStyle w:val="Emphasis"/>
        </w:rPr>
        <w:t>California’s population surged</w:t>
      </w:r>
      <w:r w:rsidRPr="0097511A">
        <w:t xml:space="preserve"> by nearly 50 percent from 1970 to 1990, adding four million more residents,” stated Leon </w:t>
      </w:r>
      <w:proofErr w:type="spellStart"/>
      <w:r w:rsidRPr="0097511A">
        <w:t>Kolankiewicz</w:t>
      </w:r>
      <w:proofErr w:type="spellEnd"/>
      <w:r w:rsidRPr="0097511A">
        <w:t xml:space="preserve"> in his Biodiversity article published by Californian for Population Stabilization (CAPS), a non-profit organization. </w:t>
      </w:r>
      <w:r w:rsidRPr="00441EB4">
        <w:rPr>
          <w:rStyle w:val="StyleUnderline"/>
        </w:rPr>
        <w:t xml:space="preserve">Due to </w:t>
      </w:r>
      <w:r w:rsidRPr="00441EB4">
        <w:rPr>
          <w:rStyle w:val="Emphasis"/>
        </w:rPr>
        <w:t>overpopulation in California</w:t>
      </w:r>
      <w:r w:rsidRPr="00441EB4">
        <w:rPr>
          <w:rStyle w:val="StyleUnderline"/>
        </w:rPr>
        <w:t xml:space="preserve">, both </w:t>
      </w:r>
      <w:r w:rsidRPr="00441EB4">
        <w:rPr>
          <w:rStyle w:val="Emphasis"/>
        </w:rPr>
        <w:t>humans and wildlife are suffering</w:t>
      </w:r>
      <w:r w:rsidRPr="0097511A">
        <w:t xml:space="preserve"> because there are limited resources to maintain 40 million people in one place</w:t>
      </w:r>
      <w:r w:rsidRPr="00441EB4">
        <w:rPr>
          <w:rStyle w:val="StyleUnderline"/>
        </w:rPr>
        <w:t>. There are several negative outcomes due to the overcrowding</w:t>
      </w:r>
      <w:r w:rsidRPr="0097511A">
        <w:t xml:space="preserve">. </w:t>
      </w:r>
      <w:r w:rsidRPr="00441EB4">
        <w:rPr>
          <w:rStyle w:val="StyleUnderline"/>
        </w:rPr>
        <w:t>This includes the endangerment of plants and animals and subsequent economic problems for the state of California</w:t>
      </w:r>
      <w:r w:rsidRPr="0097511A">
        <w:t xml:space="preserve">. </w:t>
      </w:r>
      <w:r w:rsidRPr="00441EB4">
        <w:rPr>
          <w:rStyle w:val="StyleUnderline"/>
        </w:rPr>
        <w:t>The flora of California has been more affected by overpopulation compared to animals</w:t>
      </w:r>
      <w:r w:rsidRPr="0097511A">
        <w:t xml:space="preserve">. According to PR Newswire, an online New York newspaper company, “California has lost 99 percent of its native grasslands, 80 percent of its coastal wetlands, and 95 percent of its coastal redwoods.” Humans are creating more cities, homes, and freeways. The more they expand on urbanization, the less habitat there will be for plants. “The state that guards its beaches and vistas still struggles to keep housing tracts and farmland from plowing under its unique wilderness,” said Virginia Morell, who received an MS in Environmental Studies from California State University. As a result of constant urbanization, </w:t>
      </w:r>
      <w:r w:rsidRPr="00441EB4">
        <w:rPr>
          <w:rStyle w:val="StyleUnderline"/>
        </w:rPr>
        <w:t xml:space="preserve">California has multiple </w:t>
      </w:r>
      <w:r w:rsidRPr="00441EB4">
        <w:rPr>
          <w:rStyle w:val="Emphasis"/>
        </w:rPr>
        <w:t>biodiversity hotspots</w:t>
      </w:r>
      <w:r w:rsidRPr="0097511A">
        <w:t xml:space="preserve">. </w:t>
      </w:r>
      <w:r w:rsidRPr="00441EB4">
        <w:rPr>
          <w:rStyle w:val="StyleUnderline"/>
        </w:rPr>
        <w:t>Biodiversity is the variability of life in one condensed space</w:t>
      </w:r>
      <w:r w:rsidRPr="0097511A">
        <w:t xml:space="preserve">. Sixty percent of California’s flora cannot be found anywhere else in the world, and that is why scientists have dubbed the state the Floristic Province. Despite the state’s image of a beautiful landscape, “California has protected 20 percent of its land—a percentage second only to Alaska. The catch: Most reserves are set aside based on scenic values… and lowest economic impact, not on saving the most biodiversity.” Scenic features like Yosemite and Kings Canyon National Park are becoming more urbanized due to the </w:t>
      </w:r>
      <w:proofErr w:type="spellStart"/>
      <w:r w:rsidRPr="0097511A">
        <w:t>the</w:t>
      </w:r>
      <w:proofErr w:type="spellEnd"/>
      <w:r w:rsidRPr="0097511A">
        <w:t xml:space="preserve"> hundreds of people who visit the parks. </w:t>
      </w:r>
      <w:r w:rsidRPr="00441EB4">
        <w:rPr>
          <w:rStyle w:val="StyleUnderline"/>
        </w:rPr>
        <w:t>The lack of forests and plants has left animals without homes, or homes that are being polluted.</w:t>
      </w:r>
      <w:r w:rsidRPr="0097511A">
        <w:t xml:space="preserve"> Over 150 animals are listed as either endangered, threatened, or rare. These include the famous American Bald Eagle, the California coastal Chinook salmon, </w:t>
      </w:r>
      <w:proofErr w:type="gramStart"/>
      <w:r w:rsidRPr="0097511A">
        <w:t>two</w:t>
      </w:r>
      <w:proofErr w:type="gramEnd"/>
      <w:r w:rsidRPr="0097511A">
        <w:t xml:space="preserve"> Bighorn sheep species, the Blue Humpback Whale, the Green Sea Turtle, and the Southern Sea Otter. Many of these animals have died due to habitat loss. </w:t>
      </w:r>
      <w:r w:rsidRPr="00441EB4">
        <w:rPr>
          <w:rStyle w:val="StyleUnderline"/>
        </w:rPr>
        <w:t>The ever expanding land development has pushed them into smaller territories which are often more vulnerable to pollution.</w:t>
      </w:r>
      <w:r w:rsidRPr="0097511A">
        <w:t xml:space="preserve"> Leon </w:t>
      </w:r>
      <w:proofErr w:type="spellStart"/>
      <w:r w:rsidRPr="0097511A">
        <w:t>Kolankiewicz</w:t>
      </w:r>
      <w:proofErr w:type="spellEnd"/>
      <w:r w:rsidRPr="0097511A">
        <w:t xml:space="preserve"> of the environmental organization CAPS, described California’s decreasing bird population: “Several years ago, the California Department of Fish and Game’s State Wildlife Action Plan reported that one-third of all birds in the state (139 to 391) were at risk of vanishing in because of ‘stressors.’” These stressors include rampant growth and development, expansion of agriculture, water management conflicts, climate change, and overgrazing. Many people who come to California don’t realize that they are causing more harm to the state they will soon call home. The largest city in California is Los Angeles, and its high population density causes problems for the people who live there. These include housing and school complications. The city has 10.1 million residents and the numbers are still on the rise. In a video by CAPS, Dr. Ben Zuckerman and Steve Lamb, who work for the Center for Progressive Urban Politics, discussed the issue of overpopulation. They stated that according to the Trust for Public Land, for over thirty years, “more than 2.6 million people in the Los Angeles area have not live within a quarter of a mile of a park.” Housing prices are rising, and the schools are suddenly too over-enrolled to accommodate the growth. “In the 1980’s, there was a 10 percent population density increase in the US. This led to a 20 percent decrease in housing affordability, which will continue to cause continual growth in urban communities such as Los Angeles,” says Vince Busman in his article, “Overpopulation: The World’s Problem.” </w:t>
      </w:r>
      <w:r w:rsidRPr="00441EB4">
        <w:rPr>
          <w:rStyle w:val="StyleUnderline"/>
        </w:rPr>
        <w:t>Overpopulation in the state of California is causing environmental and economic concerns which coincide with each other.</w:t>
      </w:r>
      <w:r w:rsidRPr="0097511A">
        <w:t xml:space="preserve"> Only the people of </w:t>
      </w:r>
      <w:r w:rsidRPr="00441EB4">
        <w:rPr>
          <w:rStyle w:val="Emphasis"/>
        </w:rPr>
        <w:t>California can make a difference to put an end to this issue.</w:t>
      </w:r>
    </w:p>
    <w:p w:rsidR="006F6073" w:rsidRDefault="006F6073" w:rsidP="006F6073">
      <w:pPr>
        <w:pStyle w:val="Heading4"/>
      </w:pPr>
      <w:r>
        <w:t>Global ripple effects---it’s on the brink.</w:t>
      </w:r>
    </w:p>
    <w:p w:rsidR="006F6073" w:rsidRDefault="006F6073" w:rsidP="006F6073">
      <w:r w:rsidRPr="00441EB4">
        <w:rPr>
          <w:rStyle w:val="Style13ptBold"/>
        </w:rPr>
        <w:t>CAS 5</w:t>
      </w:r>
      <w:r>
        <w:t xml:space="preserve"> - CALIFORNIA ACADEMY OF SCIENCES, 2005, “Hotspots: California on Edge” </w:t>
      </w:r>
      <w:hyperlink r:id="rId29" w:history="1">
        <w:r w:rsidRPr="00D91ED0">
          <w:rPr>
            <w:rStyle w:val="Hyperlink"/>
          </w:rPr>
          <w:t>https://www.nps.gov/goga/learn/management/upload/-1214-HOTSPOT-California-On-The-Edge-1.pdf</w:t>
        </w:r>
      </w:hyperlink>
      <w:r>
        <w:t xml:space="preserve"> -- CR</w:t>
      </w:r>
    </w:p>
    <w:p w:rsidR="006F6073" w:rsidRPr="00441EB4" w:rsidRDefault="006F6073" w:rsidP="006F6073">
      <w:pPr>
        <w:rPr>
          <w:rStyle w:val="Emphasis"/>
        </w:rPr>
      </w:pPr>
      <w:r w:rsidRPr="000C24D1">
        <w:rPr>
          <w:sz w:val="12"/>
        </w:rPr>
        <w:t xml:space="preserve">For much of Earth s history, California only existed as part of the seafloor in a deep blue ocean. </w:t>
      </w:r>
      <w:r w:rsidRPr="00441EB4">
        <w:rPr>
          <w:rStyle w:val="StyleUnderline"/>
        </w:rPr>
        <w:t>California was slowly built by plate tectonics and now lies on the edge of a continental</w:t>
      </w:r>
      <w:r>
        <w:rPr>
          <w:rStyle w:val="StyleUnderline"/>
        </w:rPr>
        <w:t xml:space="preserve"> </w:t>
      </w:r>
      <w:r w:rsidRPr="00441EB4">
        <w:rPr>
          <w:rStyle w:val="StyleUnderline"/>
        </w:rPr>
        <w:t>plate.</w:t>
      </w:r>
      <w:r w:rsidRPr="000C24D1">
        <w:rPr>
          <w:sz w:val="12"/>
        </w:rPr>
        <w:t xml:space="preserve"> Movement along geologic faults has sculpted spectacular landscapes that have been repeatedly shaken by earthquakes and volcanic eruptions. Cold ocean currents to the west and high mountains in the east formed a mild climate characterized by short wet winters and long dry summers. Over millions of years, </w:t>
      </w:r>
      <w:r w:rsidRPr="00441EB4">
        <w:rPr>
          <w:rStyle w:val="StyleUnderline"/>
        </w:rPr>
        <w:t>geology and climate have shaped California s unique habitats and</w:t>
      </w:r>
      <w:r>
        <w:rPr>
          <w:rStyle w:val="StyleUnderline"/>
        </w:rPr>
        <w:t xml:space="preserve"> </w:t>
      </w:r>
      <w:r w:rsidRPr="00441EB4">
        <w:rPr>
          <w:rStyle w:val="StyleUnderline"/>
        </w:rPr>
        <w:t>produced a rich mosaic of life</w:t>
      </w:r>
      <w:r w:rsidRPr="000C24D1">
        <w:rPr>
          <w:sz w:val="12"/>
        </w:rPr>
        <w:t xml:space="preserve">. Many </w:t>
      </w:r>
      <w:r w:rsidRPr="00441EB4">
        <w:rPr>
          <w:rStyle w:val="StyleUnderline"/>
        </w:rPr>
        <w:t>plants and animals here are found nowhere else,</w:t>
      </w:r>
      <w:r>
        <w:rPr>
          <w:rStyle w:val="StyleUnderline"/>
        </w:rPr>
        <w:t xml:space="preserve"> </w:t>
      </w:r>
      <w:r w:rsidRPr="00441EB4">
        <w:rPr>
          <w:rStyle w:val="StyleUnderline"/>
        </w:rPr>
        <w:t>making California one of the most biologically diverse places in the world.</w:t>
      </w:r>
      <w:r>
        <w:rPr>
          <w:rStyle w:val="StyleUnderline"/>
        </w:rPr>
        <w:t xml:space="preserve"> </w:t>
      </w:r>
      <w:r w:rsidRPr="000C24D1">
        <w:rPr>
          <w:sz w:val="12"/>
        </w:rPr>
        <w:t xml:space="preserve">Some of the most spectacular places on earth are also the most threatened. </w:t>
      </w:r>
      <w:r w:rsidRPr="00441EB4">
        <w:rPr>
          <w:rStyle w:val="StyleUnderline"/>
        </w:rPr>
        <w:t>As the most</w:t>
      </w:r>
      <w:r>
        <w:rPr>
          <w:rStyle w:val="StyleUnderline"/>
        </w:rPr>
        <w:t xml:space="preserve"> </w:t>
      </w:r>
      <w:r w:rsidRPr="00441EB4">
        <w:rPr>
          <w:rStyle w:val="StyleUnderline"/>
        </w:rPr>
        <w:t>populated</w:t>
      </w:r>
      <w:r w:rsidRPr="000C24D1">
        <w:rPr>
          <w:sz w:val="12"/>
        </w:rPr>
        <w:t xml:space="preserve"> and fastest growing state, </w:t>
      </w:r>
      <w:r w:rsidRPr="00441EB4">
        <w:rPr>
          <w:rStyle w:val="StyleUnderline"/>
        </w:rPr>
        <w:t>California will be challenged to protect its unique</w:t>
      </w:r>
      <w:r>
        <w:rPr>
          <w:rStyle w:val="StyleUnderline"/>
        </w:rPr>
        <w:t xml:space="preserve"> </w:t>
      </w:r>
      <w:r w:rsidRPr="00441EB4">
        <w:rPr>
          <w:rStyle w:val="StyleUnderline"/>
        </w:rPr>
        <w:t>biodiversity.</w:t>
      </w:r>
      <w:r w:rsidRPr="000C24D1">
        <w:rPr>
          <w:sz w:val="12"/>
        </w:rPr>
        <w:t xml:space="preserve"> GLOBAL BIODIVERSITY HOTSPOT - CALIFORNIA FLORISTIC PROVINCE Unique and Threatened Biodiversity </w:t>
      </w:r>
      <w:r w:rsidRPr="00441EB4">
        <w:rPr>
          <w:rStyle w:val="StyleUnderline"/>
        </w:rPr>
        <w:t>Most of the state of California lies within a</w:t>
      </w:r>
      <w:r>
        <w:rPr>
          <w:rStyle w:val="StyleUnderline"/>
        </w:rPr>
        <w:t xml:space="preserve"> </w:t>
      </w:r>
      <w:r w:rsidRPr="00441EB4">
        <w:rPr>
          <w:rStyle w:val="StyleUnderline"/>
        </w:rPr>
        <w:t>biodiversity hotspot called the California Floristic</w:t>
      </w:r>
      <w:r>
        <w:rPr>
          <w:rStyle w:val="StyleUnderline"/>
        </w:rPr>
        <w:t xml:space="preserve"> </w:t>
      </w:r>
      <w:r w:rsidRPr="00441EB4">
        <w:rPr>
          <w:rStyle w:val="StyleUnderline"/>
        </w:rPr>
        <w:t>Province</w:t>
      </w:r>
      <w:r w:rsidRPr="000C24D1">
        <w:rPr>
          <w:sz w:val="12"/>
        </w:rPr>
        <w:t xml:space="preserve">, an area of diverse vegetation. Designated a hotspot in 1996, it shares this distinction with 33 other places in the world. Biodiversity hotspots are home to the highest diversity of endemics, plants and animals that are found nowhere else in the world. </w:t>
      </w:r>
      <w:r w:rsidRPr="00441EB4">
        <w:rPr>
          <w:rStyle w:val="StyleUnderline"/>
        </w:rPr>
        <w:t>Of nearly 3,500 species of plants in the California</w:t>
      </w:r>
      <w:r>
        <w:rPr>
          <w:rStyle w:val="StyleUnderline"/>
        </w:rPr>
        <w:t xml:space="preserve"> </w:t>
      </w:r>
      <w:r w:rsidRPr="00441EB4">
        <w:rPr>
          <w:rStyle w:val="StyleUnderline"/>
        </w:rPr>
        <w:t>hotspot, more than 61% are endemics</w:t>
      </w:r>
      <w:r w:rsidRPr="000C24D1">
        <w:rPr>
          <w:sz w:val="12"/>
        </w:rPr>
        <w:t xml:space="preserve">. </w:t>
      </w:r>
      <w:r w:rsidRPr="00441EB4">
        <w:rPr>
          <w:rStyle w:val="Emphasis"/>
        </w:rPr>
        <w:t>The</w:t>
      </w:r>
      <w:r>
        <w:rPr>
          <w:rStyle w:val="Emphasis"/>
        </w:rPr>
        <w:t xml:space="preserve"> </w:t>
      </w:r>
      <w:r w:rsidRPr="00441EB4">
        <w:rPr>
          <w:rStyle w:val="Emphasis"/>
        </w:rPr>
        <w:t>highest levels of endemism are found among</w:t>
      </w:r>
      <w:r>
        <w:rPr>
          <w:rStyle w:val="Emphasis"/>
        </w:rPr>
        <w:t xml:space="preserve"> </w:t>
      </w:r>
      <w:r w:rsidRPr="00441EB4">
        <w:rPr>
          <w:rStyle w:val="Emphasis"/>
        </w:rPr>
        <w:t>amphibians.</w:t>
      </w:r>
      <w:r>
        <w:rPr>
          <w:rStyle w:val="Emphasis"/>
        </w:rPr>
        <w:t xml:space="preserve"> </w:t>
      </w:r>
      <w:r w:rsidRPr="000C24D1">
        <w:rPr>
          <w:sz w:val="12"/>
        </w:rPr>
        <w:t xml:space="preserve">Part of what makes California a hotspot is that its spectacular biodiversity is seriously threatened. At least 75% of the original habitat has already been lost. Over the last several decades, however, California has dedicated more effort than any other state to protecting its precious habitat and species that remain. Biodiversity Hotspots Defined Defining a hotspot requires understanding a regions species distributions and endemism (the degree to which species are found only in a given place). Areas where endemic species live are irreplaceable, but which species should be considered to define a hotspot? Vascular plants and vertebrate animals were used, because there is sufficient scientific data for these species. </w:t>
      </w:r>
      <w:r w:rsidRPr="00441EB4">
        <w:rPr>
          <w:rStyle w:val="StyleUnderline"/>
        </w:rPr>
        <w:t>Scientific institutions like the California Academy of Sciences that have collected and</w:t>
      </w:r>
      <w:r>
        <w:rPr>
          <w:rStyle w:val="StyleUnderline"/>
        </w:rPr>
        <w:t xml:space="preserve"> </w:t>
      </w:r>
      <w:r w:rsidRPr="00441EB4">
        <w:rPr>
          <w:rStyle w:val="StyleUnderline"/>
        </w:rPr>
        <w:t>documented species for more than 100 years provide much of this data</w:t>
      </w:r>
      <w:r w:rsidRPr="000C24D1">
        <w:rPr>
          <w:sz w:val="12"/>
        </w:rPr>
        <w:t xml:space="preserve">. Historic and modern scientific collections are the basis for determining distribution and endemism on a world-wide scale. Not enough research exists for terrestrial invertebrates or aquatic species and research in these areas is an urgent priority. </w:t>
      </w:r>
      <w:r w:rsidRPr="000C24D1">
        <w:rPr>
          <w:rStyle w:val="Emphasis"/>
        </w:rPr>
        <w:t>GLOBAL BIODIVERSITY HOTSPOTS</w:t>
      </w:r>
      <w:r w:rsidRPr="000C24D1">
        <w:rPr>
          <w:sz w:val="12"/>
        </w:rPr>
        <w:t xml:space="preserve"> - TERRESTRIAL </w:t>
      </w:r>
      <w:proofErr w:type="gramStart"/>
      <w:r w:rsidRPr="00441EB4">
        <w:rPr>
          <w:rStyle w:val="Emphasis"/>
        </w:rPr>
        <w:t>The</w:t>
      </w:r>
      <w:proofErr w:type="gramEnd"/>
      <w:r w:rsidRPr="00441EB4">
        <w:rPr>
          <w:rStyle w:val="Emphasis"/>
        </w:rPr>
        <w:t xml:space="preserve"> richest terrestrial habitats are at risk</w:t>
      </w:r>
      <w:r>
        <w:rPr>
          <w:rStyle w:val="Emphasis"/>
        </w:rPr>
        <w:t xml:space="preserve"> </w:t>
      </w:r>
      <w:r w:rsidRPr="00441EB4">
        <w:rPr>
          <w:rStyle w:val="StyleUnderline"/>
        </w:rPr>
        <w:t xml:space="preserve">Biological diversity is </w:t>
      </w:r>
      <w:r w:rsidRPr="00441EB4">
        <w:rPr>
          <w:rStyle w:val="Emphasis"/>
        </w:rPr>
        <w:t>not spread evenly</w:t>
      </w:r>
      <w:r w:rsidRPr="00441EB4">
        <w:rPr>
          <w:rStyle w:val="StyleUnderline"/>
        </w:rPr>
        <w:t xml:space="preserve"> across the planet.</w:t>
      </w:r>
      <w:r w:rsidRPr="000C24D1">
        <w:rPr>
          <w:sz w:val="12"/>
        </w:rPr>
        <w:t xml:space="preserve"> </w:t>
      </w:r>
      <w:r w:rsidRPr="00441EB4">
        <w:rPr>
          <w:rStyle w:val="Emphasis"/>
        </w:rPr>
        <w:t>Some regions</w:t>
      </w:r>
      <w:r w:rsidRPr="000C24D1">
        <w:rPr>
          <w:sz w:val="12"/>
        </w:rPr>
        <w:t xml:space="preserve">, called biodiversity hotspots, </w:t>
      </w:r>
      <w:r w:rsidRPr="00441EB4">
        <w:rPr>
          <w:rStyle w:val="StyleUnderline"/>
        </w:rPr>
        <w:t xml:space="preserve">contain more </w:t>
      </w:r>
      <w:r w:rsidRPr="00441EB4">
        <w:rPr>
          <w:rStyle w:val="Emphasis"/>
        </w:rPr>
        <w:t>unique species</w:t>
      </w:r>
      <w:r w:rsidRPr="00441EB4">
        <w:rPr>
          <w:rStyle w:val="StyleUnderline"/>
        </w:rPr>
        <w:t xml:space="preserve"> and are at </w:t>
      </w:r>
      <w:r w:rsidRPr="00441EB4">
        <w:rPr>
          <w:rStyle w:val="Emphasis"/>
        </w:rPr>
        <w:t>greater risk</w:t>
      </w:r>
      <w:r w:rsidRPr="00441EB4">
        <w:rPr>
          <w:rStyle w:val="StyleUnderline"/>
        </w:rPr>
        <w:t xml:space="preserve"> from </w:t>
      </w:r>
      <w:r w:rsidRPr="00441EB4">
        <w:rPr>
          <w:rStyle w:val="Emphasis"/>
        </w:rPr>
        <w:t>human</w:t>
      </w:r>
      <w:r>
        <w:rPr>
          <w:rStyle w:val="Emphasis"/>
        </w:rPr>
        <w:t xml:space="preserve"> </w:t>
      </w:r>
      <w:r w:rsidRPr="00441EB4">
        <w:rPr>
          <w:rStyle w:val="Emphasis"/>
        </w:rPr>
        <w:t>impact.</w:t>
      </w:r>
      <w:r w:rsidRPr="000C24D1">
        <w:rPr>
          <w:sz w:val="12"/>
        </w:rPr>
        <w:t xml:space="preserve"> </w:t>
      </w:r>
      <w:r w:rsidRPr="00441EB4">
        <w:rPr>
          <w:rStyle w:val="StyleUnderline"/>
        </w:rPr>
        <w:t xml:space="preserve">These spectacular places can </w:t>
      </w:r>
      <w:r w:rsidRPr="00441EB4">
        <w:rPr>
          <w:rStyle w:val="Emphasis"/>
        </w:rPr>
        <w:t>still be saved</w:t>
      </w:r>
      <w:r w:rsidRPr="00441EB4">
        <w:rPr>
          <w:rStyle w:val="StyleUnderline"/>
        </w:rPr>
        <w:t xml:space="preserve"> </w:t>
      </w:r>
      <w:r w:rsidRPr="000C24D1">
        <w:rPr>
          <w:sz w:val="12"/>
        </w:rPr>
        <w:t>if action is taken.</w:t>
      </w:r>
      <w:r>
        <w:rPr>
          <w:rStyle w:val="StyleUnderline"/>
        </w:rPr>
        <w:t xml:space="preserve"> </w:t>
      </w:r>
      <w:r w:rsidRPr="000C24D1">
        <w:rPr>
          <w:sz w:val="12"/>
        </w:rPr>
        <w:t xml:space="preserve">In 1998, Conservation International (CI) presented a strategy to focus </w:t>
      </w:r>
      <w:r w:rsidRPr="000C24D1">
        <w:rPr>
          <w:rStyle w:val="StyleUnderline"/>
        </w:rPr>
        <w:t>conservation efforts</w:t>
      </w:r>
      <w:r w:rsidRPr="000C24D1">
        <w:rPr>
          <w:sz w:val="12"/>
        </w:rPr>
        <w:t xml:space="preserve"> in areas where they </w:t>
      </w:r>
      <w:r w:rsidRPr="000C24D1">
        <w:rPr>
          <w:rStyle w:val="StyleUnderline"/>
        </w:rPr>
        <w:t>will have the greatest impact</w:t>
      </w:r>
      <w:r w:rsidRPr="000C24D1">
        <w:rPr>
          <w:sz w:val="12"/>
        </w:rPr>
        <w:t xml:space="preserve">. Today, </w:t>
      </w:r>
      <w:r w:rsidRPr="00441EB4">
        <w:rPr>
          <w:rStyle w:val="Emphasis"/>
        </w:rPr>
        <w:t>CI lists 34 global</w:t>
      </w:r>
      <w:r>
        <w:rPr>
          <w:rStyle w:val="Emphasis"/>
        </w:rPr>
        <w:t xml:space="preserve"> </w:t>
      </w:r>
      <w:r w:rsidRPr="00441EB4">
        <w:rPr>
          <w:rStyle w:val="Emphasis"/>
        </w:rPr>
        <w:t>terrestrial hotspots.</w:t>
      </w:r>
    </w:p>
    <w:p w:rsidR="006F6073" w:rsidRPr="006F6073" w:rsidRDefault="006F6073" w:rsidP="006F6073"/>
    <w:p w:rsidR="00074F23" w:rsidRDefault="00074F23" w:rsidP="00B35D26">
      <w:pPr>
        <w:pStyle w:val="Heading3"/>
      </w:pPr>
      <w:r>
        <w:t xml:space="preserve">! – </w:t>
      </w:r>
      <w:proofErr w:type="gramStart"/>
      <w:r>
        <w:t>air</w:t>
      </w:r>
      <w:proofErr w:type="gramEnd"/>
      <w:r>
        <w:t xml:space="preserve"> pollution</w:t>
      </w:r>
    </w:p>
    <w:p w:rsidR="00074F23" w:rsidRDefault="00074F23" w:rsidP="00074F23">
      <w:pPr>
        <w:pStyle w:val="Heading4"/>
      </w:pPr>
      <w:r>
        <w:t>Absent population decreases air quality will continue to decline</w:t>
      </w:r>
    </w:p>
    <w:p w:rsidR="00074F23" w:rsidRDefault="00074F23" w:rsidP="00074F23">
      <w:pPr>
        <w:rPr>
          <w:rStyle w:val="Style13ptBold"/>
        </w:rPr>
      </w:pPr>
      <w:proofErr w:type="spellStart"/>
      <w:r w:rsidRPr="00DE67C7">
        <w:rPr>
          <w:rStyle w:val="Style13ptBold"/>
        </w:rPr>
        <w:t>Cafaro</w:t>
      </w:r>
      <w:proofErr w:type="spellEnd"/>
      <w:r>
        <w:rPr>
          <w:rStyle w:val="Style13ptBold"/>
        </w:rPr>
        <w:t xml:space="preserve"> 15</w:t>
      </w:r>
    </w:p>
    <w:p w:rsidR="00074F23" w:rsidRPr="00DE67C7" w:rsidRDefault="00074F23" w:rsidP="00074F23">
      <w:r>
        <w:t xml:space="preserve">Philip, Philosophy Professor at Colorado State University, centering on environmental ethics. He is a faculty member at CSU’s school of global environmental sustainability and past president for the International Society for Environmental Ethics, February 6 2015 (“How Many Is Too Many?: The Progressive Argument for Reducing Immigration Into the United States”, University of Chicago Press, </w:t>
      </w:r>
      <w:r w:rsidRPr="00CE0A65">
        <w:t>https://books.google.com/books?id=RTkyBgAAQBAJ&amp;dq=marcia+pimentel+and+immigration&amp;source=gbs_navlinks_s</w:t>
      </w:r>
      <w:r>
        <w:t xml:space="preserve"> Accessed 7/3/18)//DG</w:t>
      </w:r>
    </w:p>
    <w:p w:rsidR="00074F23" w:rsidRPr="004A6300" w:rsidRDefault="00074F23" w:rsidP="00074F23">
      <w:r w:rsidRPr="004A6300">
        <w:t xml:space="preserve">Reviewing the American lung Associations "State of the Air 2012" report and comparing different localities, one is struck by how </w:t>
      </w:r>
      <w:r w:rsidRPr="00D227EC">
        <w:rPr>
          <w:rStyle w:val="StyleUnderline"/>
        </w:rPr>
        <w:t>many</w:t>
      </w:r>
      <w:r w:rsidRPr="004A6300">
        <w:t xml:space="preserve"> of the </w:t>
      </w:r>
      <w:r w:rsidRPr="00D227EC">
        <w:rPr>
          <w:rStyle w:val="StyleUnderline"/>
        </w:rPr>
        <w:t>metropolitan areas</w:t>
      </w:r>
      <w:r w:rsidRPr="004A6300">
        <w:t xml:space="preserve"> that </w:t>
      </w:r>
      <w:r w:rsidRPr="00D227EC">
        <w:rPr>
          <w:rStyle w:val="StyleUnderline"/>
        </w:rPr>
        <w:t>received a "D" or "E" grade</w:t>
      </w:r>
      <w:r w:rsidRPr="004A6300">
        <w:t xml:space="preserve"> for ozone pollution, </w:t>
      </w:r>
      <w:r w:rsidRPr="00D227EC">
        <w:rPr>
          <w:rStyle w:val="StyleUnderline"/>
        </w:rPr>
        <w:t>elevated particulate levels, or both</w:t>
      </w:r>
      <w:r w:rsidRPr="004A6300">
        <w:t xml:space="preserve">, were cither highly populous or rapidly growing in population.* </w:t>
      </w:r>
      <w:r w:rsidRPr="00D227EC">
        <w:rPr>
          <w:rStyle w:val="StyleUnderline"/>
        </w:rPr>
        <w:t xml:space="preserve">The worst levels of air pollution are typically found in the </w:t>
      </w:r>
      <w:r w:rsidRPr="00D227EC">
        <w:rPr>
          <w:rStyle w:val="Emphasis"/>
        </w:rPr>
        <w:t>most highly populated areas.</w:t>
      </w:r>
      <w:r w:rsidRPr="004A6300">
        <w:t xml:space="preserve"> Los Angeles, with the nation's worst air quality, provides an instructive example.</w:t>
      </w:r>
    </w:p>
    <w:p w:rsidR="00074F23" w:rsidRPr="004A6300" w:rsidRDefault="00074F23" w:rsidP="00074F23">
      <w:r w:rsidRPr="004A6300">
        <w:t xml:space="preserve">Starting in the 1970s, Los Angeles put rudimentary "scrubbers" on many of its plastics and aerospace factories and reaped the benefits from smaller cars with catalytic converters. The air cleaned up considerably in the 1970s and 1980s, and it has continued to improve since then, albeit more slowly. But as the population of the LA basin has continued to grow, from 10 million people in 1970 to 18 million in 2010, more expensive and intrusive efforts have been needed to continue to drive down air pollution numbers. In the 1990s, factories were required to install more elaborate, expensive scrubbing technology; rather than do so, many simply closed, taking their jobs and their pollution to Mexico or China. Small dry clean </w:t>
      </w:r>
      <w:proofErr w:type="spellStart"/>
      <w:r w:rsidRPr="004A6300">
        <w:t>crs</w:t>
      </w:r>
      <w:proofErr w:type="spellEnd"/>
      <w:r w:rsidRPr="004A6300">
        <w:t xml:space="preserve"> were told to change the chemicals they used, builders were encouraged to use new kinds of paints that have less "</w:t>
      </w:r>
      <w:proofErr w:type="spellStart"/>
      <w:r w:rsidRPr="004A6300">
        <w:t>otf</w:t>
      </w:r>
      <w:proofErr w:type="spellEnd"/>
      <w:r w:rsidRPr="004A6300">
        <w:t>-gassing," etc. Some of the proposed changes have been phased in, others have been judged too intrusive or not worth the trouble.</w:t>
      </w:r>
    </w:p>
    <w:p w:rsidR="00074F23" w:rsidRPr="004A6300" w:rsidRDefault="00074F23" w:rsidP="00074F23">
      <w:r w:rsidRPr="004A6300">
        <w:t xml:space="preserve">According to figures from the South Coast Air Quality Management District, improvements in air quality in the LA basin have slowed in the past decade and they appear to be flattening out at levels that remain unhealthy. In 2012, smog exceeded the acceptable levels set by the EPA </w:t>
      </w:r>
      <w:proofErr w:type="spellStart"/>
      <w:proofErr w:type="gramStart"/>
      <w:r w:rsidRPr="004A6300">
        <w:t>ap</w:t>
      </w:r>
      <w:proofErr w:type="spellEnd"/>
      <w:proofErr w:type="gramEnd"/>
      <w:r w:rsidRPr="004A6300">
        <w:t xml:space="preserve"> proximately 120 days during the year.1 Given the immense technology and efficiency improvements achieved since 1970. </w:t>
      </w:r>
      <w:proofErr w:type="gramStart"/>
      <w:r w:rsidRPr="004A6300">
        <w:t>it</w:t>
      </w:r>
      <w:proofErr w:type="gramEnd"/>
      <w:r w:rsidRPr="004A6300">
        <w:t xml:space="preserve"> seems likely that an LA basin with 10 million people today would have achieved substantial compliance with the requirements of the Clean Air Act. An LA basin with 18 million people has not.</w:t>
      </w:r>
    </w:p>
    <w:p w:rsidR="00074F23" w:rsidRPr="004A6300" w:rsidRDefault="00074F23" w:rsidP="00074F23">
      <w:r w:rsidRPr="004A6300">
        <w:t xml:space="preserve">Similar trends become apparent when we review </w:t>
      </w:r>
      <w:proofErr w:type="spellStart"/>
      <w:r w:rsidRPr="004A6300">
        <w:t>clforts</w:t>
      </w:r>
      <w:proofErr w:type="spellEnd"/>
      <w:r w:rsidRPr="004A6300">
        <w:t xml:space="preserve"> to rein in water pollution. When Congress passed the Clean Water Act in 1972, many waterways across the United States were filthy, toxic, </w:t>
      </w:r>
      <w:proofErr w:type="gramStart"/>
      <w:r w:rsidRPr="004A6300">
        <w:t>even</w:t>
      </w:r>
      <w:proofErr w:type="gramEnd"/>
      <w:r w:rsidRPr="004A6300">
        <w:t xml:space="preserve"> occasionally flammable. The Act's primary stated goal was to render all US rivers and streams "</w:t>
      </w:r>
      <w:proofErr w:type="spellStart"/>
      <w:r w:rsidRPr="004A6300">
        <w:t>fishablc</w:t>
      </w:r>
      <w:proofErr w:type="spellEnd"/>
      <w:r w:rsidRPr="004A6300">
        <w:t xml:space="preserve"> and </w:t>
      </w:r>
      <w:proofErr w:type="spellStart"/>
      <w:r w:rsidRPr="004A6300">
        <w:t>swimmablc</w:t>
      </w:r>
      <w:proofErr w:type="spellEnd"/>
      <w:r w:rsidRPr="004A6300">
        <w:t xml:space="preserve">": that is, usable by people without threat to their health. Initially, great improvements were made. Factories that had been dumping chemicals directly into rivers were now forced to dispose of them more safely. Cities and towns were put on a timeline to construct adequate sewer systems and treat their wastes. Detergents were reformulated to contain less phosphorus. Streams running through agricultural lands were fenced </w:t>
      </w:r>
      <w:proofErr w:type="spellStart"/>
      <w:r w:rsidRPr="004A6300">
        <w:t>olf</w:t>
      </w:r>
      <w:proofErr w:type="spellEnd"/>
      <w:r w:rsidRPr="004A6300">
        <w:t xml:space="preserve"> from cattle. All these measures paid </w:t>
      </w:r>
      <w:proofErr w:type="spellStart"/>
      <w:r w:rsidRPr="004A6300">
        <w:t>otr</w:t>
      </w:r>
      <w:proofErr w:type="spellEnd"/>
      <w:r w:rsidRPr="004A6300">
        <w:t>. Phosphorus, nitrogen, and suspended solid levels decreased in many rivers and streams, and significant numbers were restored to "</w:t>
      </w:r>
      <w:proofErr w:type="spellStart"/>
      <w:r w:rsidRPr="004A6300">
        <w:t>swimmablc</w:t>
      </w:r>
      <w:proofErr w:type="spellEnd"/>
      <w:r w:rsidRPr="004A6300">
        <w:t>" or "</w:t>
      </w:r>
      <w:proofErr w:type="spellStart"/>
      <w:r w:rsidRPr="004A6300">
        <w:t>fishablc</w:t>
      </w:r>
      <w:proofErr w:type="spellEnd"/>
      <w:r w:rsidRPr="004A6300">
        <w:t>" conditions,*</w:t>
      </w:r>
    </w:p>
    <w:p w:rsidR="00074F23" w:rsidRPr="004A6300" w:rsidRDefault="00074F23" w:rsidP="00074F23">
      <w:pPr>
        <w:rPr>
          <w:rStyle w:val="StyleUnderline"/>
        </w:rPr>
      </w:pPr>
      <w:r w:rsidRPr="004A6300">
        <w:t xml:space="preserve">Unfortunately </w:t>
      </w:r>
      <w:r w:rsidRPr="00DA0414">
        <w:rPr>
          <w:rStyle w:val="StyleUnderline"/>
        </w:rPr>
        <w:t>improvements have slowed and in some areas water quality has begun to deteriorate again</w:t>
      </w:r>
      <w:r w:rsidRPr="004A6300">
        <w:t xml:space="preserve">. Scientists have learned that in addition to the obvious examples of "point-source" water polluters, such as factories and municipal sewer pipes, </w:t>
      </w:r>
      <w:r w:rsidRPr="004A6300">
        <w:rPr>
          <w:rStyle w:val="StyleUnderline"/>
        </w:rPr>
        <w:t>water quality is impacted by "non-</w:t>
      </w:r>
      <w:proofErr w:type="spellStart"/>
      <w:r w:rsidRPr="004A6300">
        <w:rPr>
          <w:rStyle w:val="StyleUnderline"/>
        </w:rPr>
        <w:t>pointsourcc</w:t>
      </w:r>
      <w:proofErr w:type="spellEnd"/>
      <w:r w:rsidRPr="004A6300">
        <w:rPr>
          <w:rStyle w:val="StyleUnderline"/>
        </w:rPr>
        <w:t>" pollution as well</w:t>
      </w:r>
      <w:r w:rsidRPr="004A6300">
        <w:t xml:space="preserve">: the </w:t>
      </w:r>
      <w:r w:rsidRPr="004A6300">
        <w:rPr>
          <w:rStyle w:val="StyleUnderline"/>
        </w:rPr>
        <w:t xml:space="preserve">millions of individual actions that send pollutants into our water. </w:t>
      </w:r>
      <w:r w:rsidRPr="004A6300">
        <w:t xml:space="preserve">The </w:t>
      </w:r>
      <w:r w:rsidRPr="004A6300">
        <w:rPr>
          <w:rStyle w:val="StyleUnderline"/>
        </w:rPr>
        <w:t>back-yard mechanic changing his oil</w:t>
      </w:r>
      <w:r w:rsidRPr="004A6300">
        <w:t xml:space="preserve"> and dumping it into a storm sewer; </w:t>
      </w:r>
      <w:r w:rsidRPr="004A6300">
        <w:rPr>
          <w:rStyle w:val="StyleUnderline"/>
        </w:rPr>
        <w:t>the farmer spreading fertilizer on his fields</w:t>
      </w:r>
      <w:r w:rsidRPr="004A6300">
        <w:t xml:space="preserve">; </w:t>
      </w:r>
      <w:r w:rsidRPr="004A6300">
        <w:rPr>
          <w:rStyle w:val="StyleUnderline"/>
        </w:rPr>
        <w:t>you or I absent-mindedly tossing expired medicines down the bathroom sink. These activities</w:t>
      </w:r>
      <w:r w:rsidRPr="004A6300">
        <w:t xml:space="preserve">, it turns out, </w:t>
      </w:r>
      <w:r w:rsidRPr="004A6300">
        <w:rPr>
          <w:rStyle w:val="StyleUnderline"/>
        </w:rPr>
        <w:t xml:space="preserve">also add </w:t>
      </w:r>
      <w:r w:rsidRPr="004A6300">
        <w:rPr>
          <w:rStyle w:val="Emphasis"/>
        </w:rPr>
        <w:t>tremendous amounts of contaminants</w:t>
      </w:r>
      <w:r w:rsidRPr="004A6300">
        <w:rPr>
          <w:rStyle w:val="StyleUnderline"/>
        </w:rPr>
        <w:t xml:space="preserve"> to our water</w:t>
      </w:r>
      <w:r w:rsidRPr="004A6300">
        <w:t xml:space="preserve">. </w:t>
      </w:r>
      <w:r>
        <w:rPr>
          <w:rStyle w:val="StyleUnderline"/>
        </w:rPr>
        <w:t>But because they are</w:t>
      </w:r>
      <w:r w:rsidRPr="004A6300">
        <w:rPr>
          <w:rStyle w:val="StyleUnderline"/>
        </w:rPr>
        <w:t xml:space="preserve"> so dispersed, they are </w:t>
      </w:r>
      <w:r w:rsidRPr="004A6300">
        <w:rPr>
          <w:rStyle w:val="Emphasis"/>
        </w:rPr>
        <w:t>hard to target and reduce</w:t>
      </w:r>
      <w:r w:rsidRPr="004A6300">
        <w:t xml:space="preserve">. </w:t>
      </w:r>
      <w:r w:rsidRPr="004A6300">
        <w:rPr>
          <w:rStyle w:val="StyleUnderline"/>
        </w:rPr>
        <w:t>While we can imagine reducing major point-sources to almost nothing with sufficient money and ingenuity, non-point-sources arc more intractable. There are too many activities that go into making them up; it is too hard to police the little infractions that add up to serious pollution; and life would become much more difficult if we worried constantly about all of them.</w:t>
      </w:r>
    </w:p>
    <w:p w:rsidR="00074F23" w:rsidRPr="004A6300" w:rsidRDefault="00074F23" w:rsidP="00074F23">
      <w:r w:rsidRPr="00D227EC">
        <w:rPr>
          <w:rStyle w:val="StyleUnderline"/>
        </w:rPr>
        <w:t>Basically a certain amount of non-point-source pollution is just a function of people existing and doing what we do. It is not going away</w:t>
      </w:r>
      <w:r w:rsidRPr="004A6300">
        <w:t xml:space="preserve"> </w:t>
      </w:r>
      <w:r w:rsidRPr="00D227EC">
        <w:rPr>
          <w:rStyle w:val="StyleUnderline"/>
        </w:rPr>
        <w:t>and</w:t>
      </w:r>
      <w:r w:rsidRPr="004A6300">
        <w:t xml:space="preserve"> so the </w:t>
      </w:r>
      <w:r w:rsidRPr="00D227EC">
        <w:rPr>
          <w:rStyle w:val="StyleUnderline"/>
        </w:rPr>
        <w:t>more people we add</w:t>
      </w:r>
      <w:r w:rsidRPr="004A6300">
        <w:t xml:space="preserve"> to our population, </w:t>
      </w:r>
      <w:r w:rsidRPr="00D227EC">
        <w:rPr>
          <w:rStyle w:val="StyleUnderline"/>
        </w:rPr>
        <w:t>the more such pollution we will have</w:t>
      </w:r>
      <w:r w:rsidRPr="004A6300">
        <w:t xml:space="preserve">. </w:t>
      </w:r>
      <w:r w:rsidRPr="004A6300">
        <w:rPr>
          <w:rStyle w:val="StyleUnderline"/>
        </w:rPr>
        <w:t xml:space="preserve">Add another million people to </w:t>
      </w:r>
      <w:r w:rsidRPr="004A6300">
        <w:t xml:space="preserve">the </w:t>
      </w:r>
      <w:r w:rsidRPr="004A6300">
        <w:rPr>
          <w:rStyle w:val="StyleUnderline"/>
        </w:rPr>
        <w:t>LA</w:t>
      </w:r>
      <w:r w:rsidRPr="004A6300">
        <w:t xml:space="preserve"> basin or the Front Range of Colorado and some of them will put fertilizers and pesticides on their lawns, toss expired medicines down the sink, spill oil when they change it, etc. The </w:t>
      </w:r>
      <w:r w:rsidRPr="00D227EC">
        <w:rPr>
          <w:rStyle w:val="StyleUnderline"/>
        </w:rPr>
        <w:t>various other people who service their needs also will generate significant non-point-source pollutants</w:t>
      </w:r>
      <w:r w:rsidRPr="004A6300">
        <w:t xml:space="preserve">. The </w:t>
      </w:r>
      <w:r w:rsidRPr="00D227EC">
        <w:rPr>
          <w:rStyle w:val="StyleUnderline"/>
        </w:rPr>
        <w:t>farmers growing food for an extra million people will fertilize fields and some of that fertilizer will find its way into the water.</w:t>
      </w:r>
      <w:r w:rsidRPr="004A6300">
        <w:t xml:space="preserve"> The </w:t>
      </w:r>
      <w:r w:rsidRPr="00D227EC">
        <w:rPr>
          <w:rStyle w:val="StyleUnderline"/>
        </w:rPr>
        <w:t>extra trucks driving to restock the shelves at Walmart will belch chemicals, some of which children will wind up breathin</w:t>
      </w:r>
      <w:r w:rsidRPr="004A6300">
        <w:t xml:space="preserve">g. </w:t>
      </w:r>
      <w:r w:rsidRPr="00D227EC">
        <w:rPr>
          <w:rStyle w:val="StyleUnderline"/>
        </w:rPr>
        <w:t>People can pollute less, but everyone pollutes some</w:t>
      </w:r>
      <w:r w:rsidRPr="004A6300">
        <w:t>. It is a lesson no serious environmentalist can afford to neglect.</w:t>
      </w:r>
    </w:p>
    <w:p w:rsidR="00074F23" w:rsidRPr="004A6300" w:rsidRDefault="00074F23" w:rsidP="00074F23">
      <w:r w:rsidRPr="004A6300">
        <w:t>According to the KPA's most recent "</w:t>
      </w:r>
      <w:proofErr w:type="spellStart"/>
      <w:r w:rsidRPr="004A6300">
        <w:t>Wadeable</w:t>
      </w:r>
      <w:proofErr w:type="spellEnd"/>
      <w:r w:rsidRPr="004A6300">
        <w:t xml:space="preserve"> Streams Assessment," which looked at the physical, chemical, and biological condition of the nation's rivers and streams, "</w:t>
      </w:r>
      <w:r>
        <w:rPr>
          <w:rStyle w:val="StyleUnderline"/>
        </w:rPr>
        <w:t>28% of US stream miles are</w:t>
      </w:r>
      <w:r w:rsidRPr="004A6300">
        <w:rPr>
          <w:rStyle w:val="StyleUnderline"/>
        </w:rPr>
        <w:t xml:space="preserve"> in good condition, compared to the best available reference sites in their regions</w:t>
      </w:r>
      <w:r w:rsidRPr="004A6300">
        <w:t>, 25% are in fair condition, and 42% arc in poor condition" (5% were not assessed). Significantly, less densely populated parts of the country tended to have biologically healthier rivers and superior water quality. While 45% of western rivers were found in "good" condition, in the more populous eastern highlands only 18% were found to be in "good" condition and over half were in "poor" condition.7</w:t>
      </w:r>
    </w:p>
    <w:p w:rsidR="00074F23" w:rsidRDefault="00074F23" w:rsidP="00074F23">
      <w:r w:rsidRPr="004A6300">
        <w:t xml:space="preserve">In sum, the United </w:t>
      </w:r>
      <w:proofErr w:type="spellStart"/>
      <w:r w:rsidRPr="004A6300">
        <w:t>Slates</w:t>
      </w:r>
      <w:proofErr w:type="spellEnd"/>
      <w:r w:rsidRPr="004A6300">
        <w:t xml:space="preserve"> has made solid progress combating air and water pollution since the first Earth Day, despite rapid population growth. But that </w:t>
      </w:r>
      <w:r w:rsidRPr="00D227EC">
        <w:rPr>
          <w:rStyle w:val="StyleUnderline"/>
        </w:rPr>
        <w:t xml:space="preserve">progress has slowed in recent decades, in part because the easier steps have been taken and in part because of </w:t>
      </w:r>
      <w:r w:rsidRPr="00D227EC">
        <w:rPr>
          <w:rStyle w:val="Emphasis"/>
        </w:rPr>
        <w:t>continued population growth</w:t>
      </w:r>
      <w:r w:rsidRPr="004A6300">
        <w:t xml:space="preserve">. </w:t>
      </w:r>
      <w:r w:rsidRPr="00D227EC">
        <w:rPr>
          <w:rStyle w:val="StyleUnderline"/>
        </w:rPr>
        <w:t xml:space="preserve">Americans appear unlikely to fully achieve our stated air quality and water quality goals </w:t>
      </w:r>
      <w:r w:rsidRPr="00D227EC">
        <w:rPr>
          <w:rStyle w:val="Emphasis"/>
        </w:rPr>
        <w:t>without stabilizing</w:t>
      </w:r>
      <w:r w:rsidRPr="00D227EC">
        <w:rPr>
          <w:rStyle w:val="StyleUnderline"/>
        </w:rPr>
        <w:t xml:space="preserve"> or </w:t>
      </w:r>
      <w:r w:rsidRPr="00D227EC">
        <w:rPr>
          <w:rStyle w:val="Emphasis"/>
        </w:rPr>
        <w:t>reducing</w:t>
      </w:r>
      <w:r w:rsidRPr="00D227EC">
        <w:rPr>
          <w:rStyle w:val="StyleUnderline"/>
        </w:rPr>
        <w:t xml:space="preserve"> our population</w:t>
      </w:r>
      <w:r w:rsidRPr="004A6300">
        <w:t>.</w:t>
      </w:r>
    </w:p>
    <w:p w:rsidR="00C83DAB" w:rsidRDefault="00C83DAB" w:rsidP="00C83DAB">
      <w:pPr>
        <w:pStyle w:val="Heading4"/>
      </w:pPr>
      <w:r>
        <w:t>Drives congestion</w:t>
      </w:r>
    </w:p>
    <w:p w:rsidR="00C83DAB" w:rsidRPr="00C31BC9" w:rsidRDefault="00C83DAB" w:rsidP="00C83DAB">
      <w:r w:rsidRPr="00C83DAB">
        <w:rPr>
          <w:rStyle w:val="Style13ptBold"/>
        </w:rPr>
        <w:t>Rubenstein 17</w:t>
      </w:r>
      <w:r>
        <w:t xml:space="preserve"> - MA in Economics @ Columbia, president of ESR Research, is an experienced business researcher, financial analyst, and economics journalist (Edwin, “COLLISION COURSE: INFRASTRUCTURE AND U.S. POPULATION GROWTH,” Negative Population Growth, http://www.npg.org/wp-content/uploads/2017/06/Collision_-Course_Infrastructure-FP-2017.pdf)</w:t>
      </w:r>
    </w:p>
    <w:p w:rsidR="00C83DAB" w:rsidRDefault="00C83DAB" w:rsidP="00C83DAB">
      <w:r w:rsidRPr="00C83DAB">
        <w:rPr>
          <w:rStyle w:val="StyleUnderline"/>
        </w:rPr>
        <w:t>Immigration is the most important driver of population</w:t>
      </w:r>
      <w:r>
        <w:rPr>
          <w:rStyle w:val="StyleUnderline"/>
        </w:rPr>
        <w:t xml:space="preserve"> </w:t>
      </w:r>
      <w:r w:rsidRPr="00C83DAB">
        <w:rPr>
          <w:rStyle w:val="StyleUnderline"/>
        </w:rPr>
        <w:t>growth – and commuter traffic – in urban areas</w:t>
      </w:r>
      <w:r>
        <w:t xml:space="preserve">. </w:t>
      </w:r>
      <w:r w:rsidRPr="00C83DAB">
        <w:rPr>
          <w:rStyle w:val="StyleUnderline"/>
        </w:rPr>
        <w:t>Immigrants</w:t>
      </w:r>
      <w:r>
        <w:rPr>
          <w:rStyle w:val="StyleUnderline"/>
        </w:rPr>
        <w:t xml:space="preserve"> </w:t>
      </w:r>
      <w:r w:rsidRPr="00C83DAB">
        <w:rPr>
          <w:rStyle w:val="StyleUnderline"/>
        </w:rPr>
        <w:t>are more likely than natives to live in metropolitan areas</w:t>
      </w:r>
      <w:r>
        <w:rPr>
          <w:rStyle w:val="StyleUnderline"/>
        </w:rPr>
        <w:t xml:space="preserve"> </w:t>
      </w:r>
      <w:r>
        <w:t xml:space="preserve">(90% do), and within metropolitan areas, in central cities over suburbs (55% versus 45%).8 </w:t>
      </w:r>
      <w:r w:rsidRPr="00C83DAB">
        <w:rPr>
          <w:rStyle w:val="StyleUnderline"/>
        </w:rPr>
        <w:t>Cities with large immigrant populations experience larger</w:t>
      </w:r>
      <w:r>
        <w:rPr>
          <w:rStyle w:val="StyleUnderline"/>
        </w:rPr>
        <w:t xml:space="preserve"> </w:t>
      </w:r>
      <w:r w:rsidRPr="00C83DAB">
        <w:rPr>
          <w:rStyle w:val="StyleUnderline"/>
        </w:rPr>
        <w:t>increases in suburb-to-core commuter traffic</w:t>
      </w:r>
      <w:r>
        <w:t xml:space="preserve"> – </w:t>
      </w:r>
      <w:r w:rsidRPr="00C83DAB">
        <w:rPr>
          <w:rStyle w:val="StyleUnderline"/>
        </w:rPr>
        <w:t>with many of</w:t>
      </w:r>
      <w:r>
        <w:rPr>
          <w:rStyle w:val="StyleUnderline"/>
        </w:rPr>
        <w:t xml:space="preserve"> </w:t>
      </w:r>
      <w:r w:rsidRPr="00C83DAB">
        <w:rPr>
          <w:rStyle w:val="StyleUnderline"/>
        </w:rPr>
        <w:t>the new suburban commuters having lived in urban cores</w:t>
      </w:r>
      <w:r>
        <w:rPr>
          <w:rStyle w:val="StyleUnderline"/>
        </w:rPr>
        <w:t xml:space="preserve"> </w:t>
      </w:r>
      <w:r w:rsidRPr="00C83DAB">
        <w:rPr>
          <w:rStyle w:val="StyleUnderline"/>
        </w:rPr>
        <w:t>until displaced by immigrants. The correlation between a</w:t>
      </w:r>
      <w:r>
        <w:rPr>
          <w:rStyle w:val="StyleUnderline"/>
        </w:rPr>
        <w:t xml:space="preserve"> </w:t>
      </w:r>
      <w:r w:rsidRPr="00C83DAB">
        <w:rPr>
          <w:rStyle w:val="StyleUnderline"/>
        </w:rPr>
        <w:t>metropolitan area’s commute delay</w:t>
      </w:r>
      <w:r>
        <w:t xml:space="preserve"> (hours delayed in rush hour traffic per year) </w:t>
      </w:r>
      <w:r w:rsidRPr="00C83DAB">
        <w:rPr>
          <w:rStyle w:val="StyleUnderline"/>
        </w:rPr>
        <w:t>and its foreign-born population share is clear:</w:t>
      </w:r>
      <w:r>
        <w:rPr>
          <w:rStyle w:val="StyleUnderline"/>
        </w:rPr>
        <w:t xml:space="preserve"> </w:t>
      </w:r>
      <w:r w:rsidRPr="00C83DAB">
        <w:rPr>
          <w:rStyle w:val="StyleUnderline"/>
        </w:rPr>
        <w:t>In large metropolitan areas with the longest annual</w:t>
      </w:r>
      <w:r>
        <w:rPr>
          <w:rStyle w:val="StyleUnderline"/>
        </w:rPr>
        <w:t xml:space="preserve"> </w:t>
      </w:r>
      <w:r w:rsidRPr="00C83DAB">
        <w:rPr>
          <w:rStyle w:val="StyleUnderline"/>
        </w:rPr>
        <w:t>commuter delays</w:t>
      </w:r>
      <w:r>
        <w:t xml:space="preserve"> (Washington, DC, Los Angeles, and San Francisco), </w:t>
      </w:r>
      <w:r w:rsidRPr="00C83DAB">
        <w:rPr>
          <w:rStyle w:val="StyleUnderline"/>
        </w:rPr>
        <w:t>immigrants accounted for 27.9% of the</w:t>
      </w:r>
      <w:r>
        <w:rPr>
          <w:rStyle w:val="StyleUnderline"/>
        </w:rPr>
        <w:t xml:space="preserve"> </w:t>
      </w:r>
      <w:r w:rsidRPr="00C83DAB">
        <w:rPr>
          <w:rStyle w:val="StyleUnderline"/>
        </w:rPr>
        <w:t>population.</w:t>
      </w:r>
      <w:r>
        <w:t xml:space="preserve"> By contrast, those with the shortest delays (Seattle, Philadelphia, and Chicago) had foreign-born population shares that averaged only 14.1%. Equally important is the impact of immigration on population density within city limits: “…For economic reasons, </w:t>
      </w:r>
      <w:r w:rsidRPr="00C83DAB">
        <w:rPr>
          <w:rStyle w:val="StyleUnderline"/>
        </w:rPr>
        <w:t>immigrants often live</w:t>
      </w:r>
      <w:r>
        <w:rPr>
          <w:rStyle w:val="StyleUnderline"/>
        </w:rPr>
        <w:t xml:space="preserve"> </w:t>
      </w:r>
      <w:r w:rsidRPr="00C83DAB">
        <w:rPr>
          <w:rStyle w:val="StyleUnderline"/>
        </w:rPr>
        <w:t>with more people per dwelling unit than do native-born</w:t>
      </w:r>
      <w:r>
        <w:rPr>
          <w:rStyle w:val="StyleUnderline"/>
        </w:rPr>
        <w:t xml:space="preserve"> </w:t>
      </w:r>
      <w:r w:rsidRPr="00C83DAB">
        <w:rPr>
          <w:rStyle w:val="StyleUnderline"/>
        </w:rPr>
        <w:t>residents</w:t>
      </w:r>
      <w:r>
        <w:t xml:space="preserve">; when Fulton et al. (2001) conducted a study on sprawl for the Brookings Institution, they found that the single most important variable in explaining changes of density between 1982 and 1997 was the share of 1990 residents who were foreign born. Los Angeles, as a major immigrant port of entry, ranks near the top of their list of the United States’ densest urban areas, and the top 20 are dominated by western urban areas like Phoenix, Modesto, Calif., and Fresno, Calif. Fulton et al. (2001) identify a counterexample in low-density Atlanta, where only 4.1 percent of the residents were foreign born in 1990.”9 </w:t>
      </w:r>
      <w:r w:rsidRPr="00C83DAB">
        <w:rPr>
          <w:rStyle w:val="StyleUnderline"/>
        </w:rPr>
        <w:t>As density increases so too does congestion, in part</w:t>
      </w:r>
      <w:r>
        <w:rPr>
          <w:rStyle w:val="StyleUnderline"/>
        </w:rPr>
        <w:t xml:space="preserve"> </w:t>
      </w:r>
      <w:r w:rsidRPr="00C83DAB">
        <w:rPr>
          <w:rStyle w:val="StyleUnderline"/>
        </w:rPr>
        <w:t>because it is hard to add more street space in areas that are</w:t>
      </w:r>
      <w:r>
        <w:rPr>
          <w:rStyle w:val="StyleUnderline"/>
        </w:rPr>
        <w:t xml:space="preserve"> </w:t>
      </w:r>
      <w:r w:rsidRPr="00C83DAB">
        <w:rPr>
          <w:rStyle w:val="StyleUnderline"/>
        </w:rPr>
        <w:t>already heavily developed</w:t>
      </w:r>
      <w:r>
        <w:t xml:space="preserve">. Most new lane mileage is built on the urban fringe. Finding a parking space is also more time consuming - not to mention expensive - in dense urban cores. </w:t>
      </w:r>
      <w:r w:rsidRPr="00C83DAB">
        <w:rPr>
          <w:rStyle w:val="StyleUnderline"/>
        </w:rPr>
        <w:t>At one time, mass transit was seen as the answer to</w:t>
      </w:r>
      <w:r>
        <w:rPr>
          <w:rStyle w:val="StyleUnderline"/>
        </w:rPr>
        <w:t xml:space="preserve"> </w:t>
      </w:r>
      <w:r w:rsidRPr="00C83DAB">
        <w:rPr>
          <w:rStyle w:val="StyleUnderline"/>
        </w:rPr>
        <w:t>metro area traffic congestion. Today experts are increasingly</w:t>
      </w:r>
      <w:r>
        <w:rPr>
          <w:rStyle w:val="StyleUnderline"/>
        </w:rPr>
        <w:t xml:space="preserve"> </w:t>
      </w:r>
      <w:r w:rsidRPr="00C83DAB">
        <w:rPr>
          <w:rStyle w:val="StyleUnderline"/>
        </w:rPr>
        <w:t>skeptical</w:t>
      </w:r>
      <w:r>
        <w:t xml:space="preserve">. As of 2013 only 5% of people said they used public transit to get to work, while 75% say they drive to work alone.10 Transit represents only 2 percent of daily trips in Southern California. For most cities, </w:t>
      </w:r>
      <w:r w:rsidRPr="00C83DAB">
        <w:rPr>
          <w:rStyle w:val="StyleUnderline"/>
        </w:rPr>
        <w:t>even if the percentage</w:t>
      </w:r>
      <w:r>
        <w:rPr>
          <w:rStyle w:val="StyleUnderline"/>
        </w:rPr>
        <w:t xml:space="preserve"> </w:t>
      </w:r>
      <w:r w:rsidRPr="00C83DAB">
        <w:rPr>
          <w:rStyle w:val="StyleUnderline"/>
        </w:rPr>
        <w:t>of trips using transit tripled, which is not</w:t>
      </w:r>
      <w:r>
        <w:rPr>
          <w:rStyle w:val="StyleUnderline"/>
        </w:rPr>
        <w:t xml:space="preserve"> </w:t>
      </w:r>
      <w:r w:rsidRPr="00C83DAB">
        <w:rPr>
          <w:rStyle w:val="StyleUnderline"/>
        </w:rPr>
        <w:t>likely, the resulting drop in congestion would</w:t>
      </w:r>
      <w:r>
        <w:rPr>
          <w:rStyle w:val="StyleUnderline"/>
        </w:rPr>
        <w:t xml:space="preserve"> </w:t>
      </w:r>
      <w:r w:rsidRPr="00C83DAB">
        <w:rPr>
          <w:rStyle w:val="StyleUnderline"/>
        </w:rPr>
        <w:t>be overwhelmed by projected population</w:t>
      </w:r>
      <w:r>
        <w:rPr>
          <w:rStyle w:val="StyleUnderline"/>
        </w:rPr>
        <w:t xml:space="preserve"> </w:t>
      </w:r>
      <w:r w:rsidRPr="00C83DAB">
        <w:rPr>
          <w:rStyle w:val="StyleUnderline"/>
        </w:rPr>
        <w:t>growth</w:t>
      </w:r>
      <w:r>
        <w:t xml:space="preserve">. </w:t>
      </w:r>
      <w:r w:rsidRPr="00C83DAB">
        <w:rPr>
          <w:rStyle w:val="Emphasis"/>
        </w:rPr>
        <w:t>The bottom line: Enforcing U.S.</w:t>
      </w:r>
      <w:r>
        <w:rPr>
          <w:rStyle w:val="Emphasis"/>
        </w:rPr>
        <w:t xml:space="preserve"> </w:t>
      </w:r>
      <w:r w:rsidRPr="00C83DAB">
        <w:rPr>
          <w:rStyle w:val="Emphasis"/>
        </w:rPr>
        <w:t>immigration laws may be the most cost</w:t>
      </w:r>
      <w:r>
        <w:rPr>
          <w:rStyle w:val="Emphasis"/>
        </w:rPr>
        <w:t xml:space="preserve"> </w:t>
      </w:r>
      <w:r w:rsidRPr="00C83DAB">
        <w:rPr>
          <w:rStyle w:val="Emphasis"/>
        </w:rPr>
        <w:t>effective way of controlling traffic congestion</w:t>
      </w:r>
      <w:r>
        <w:rPr>
          <w:rStyle w:val="Emphasis"/>
        </w:rPr>
        <w:t xml:space="preserve"> </w:t>
      </w:r>
      <w:r w:rsidRPr="00C83DAB">
        <w:rPr>
          <w:rStyle w:val="Emphasis"/>
        </w:rPr>
        <w:t>in urban areas</w:t>
      </w:r>
      <w:r>
        <w:t>.</w:t>
      </w:r>
    </w:p>
    <w:p w:rsidR="00C83DAB" w:rsidRPr="00C83DAB" w:rsidRDefault="00C83DAB" w:rsidP="00C83DAB"/>
    <w:p w:rsidR="00074F23" w:rsidRDefault="00074F23" w:rsidP="00074F23">
      <w:pPr>
        <w:pStyle w:val="Heading4"/>
      </w:pPr>
      <w:r>
        <w:t>Causes millions of deaths</w:t>
      </w:r>
    </w:p>
    <w:p w:rsidR="00074F23" w:rsidRDefault="00074F23" w:rsidP="00074F23">
      <w:pPr>
        <w:rPr>
          <w:rStyle w:val="Style13ptBold"/>
        </w:rPr>
      </w:pPr>
      <w:r>
        <w:rPr>
          <w:rStyle w:val="Style13ptBold"/>
        </w:rPr>
        <w:t>Worland 17</w:t>
      </w:r>
    </w:p>
    <w:p w:rsidR="00074F23" w:rsidRPr="001F38DB" w:rsidRDefault="00074F23" w:rsidP="00074F23">
      <w:pPr>
        <w:rPr>
          <w:szCs w:val="16"/>
        </w:rPr>
      </w:pPr>
      <w:r w:rsidRPr="001F38DB">
        <w:rPr>
          <w:szCs w:val="16"/>
        </w:rPr>
        <w:t xml:space="preserve">Justin, Writer at Time covering energy and the environment, 6/28/17 (“Air Pollution Is Still Killing People in the United States”, </w:t>
      </w:r>
      <w:hyperlink r:id="rId30" w:history="1">
        <w:r w:rsidRPr="001F38DB">
          <w:rPr>
            <w:rStyle w:val="Hyperlink"/>
            <w:szCs w:val="16"/>
          </w:rPr>
          <w:t>http://time.com/4836660/air-pollution-health-death-epa</w:t>
        </w:r>
      </w:hyperlink>
      <w:r w:rsidRPr="001F38DB">
        <w:rPr>
          <w:szCs w:val="16"/>
        </w:rPr>
        <w:t>, Accessed 7/7/18)//DG</w:t>
      </w:r>
    </w:p>
    <w:p w:rsidR="00074F23" w:rsidRPr="00074F23" w:rsidRDefault="00074F23" w:rsidP="00074F23">
      <w:pPr>
        <w:rPr>
          <w:sz w:val="22"/>
          <w:u w:val="single"/>
        </w:rPr>
      </w:pPr>
      <w:r w:rsidRPr="00BC3217">
        <w:rPr>
          <w:rStyle w:val="StyleUnderline"/>
        </w:rPr>
        <w:t>Air pollution</w:t>
      </w:r>
      <w:r w:rsidRPr="001F38DB">
        <w:t xml:space="preserve"> continues to </w:t>
      </w:r>
      <w:r w:rsidRPr="00BC3217">
        <w:rPr>
          <w:rStyle w:val="StyleUnderline"/>
        </w:rPr>
        <w:t>drive premature deaths in the U</w:t>
      </w:r>
      <w:r w:rsidRPr="001F38DB">
        <w:t xml:space="preserve">nited </w:t>
      </w:r>
      <w:r w:rsidRPr="00BC3217">
        <w:rPr>
          <w:rStyle w:val="StyleUnderline"/>
        </w:rPr>
        <w:t>S</w:t>
      </w:r>
      <w:r w:rsidRPr="001F38DB">
        <w:t xml:space="preserve">tates </w:t>
      </w:r>
      <w:r w:rsidRPr="00BC3217">
        <w:rPr>
          <w:rStyle w:val="StyleUnderline"/>
        </w:rPr>
        <w:t xml:space="preserve">with </w:t>
      </w:r>
      <w:r w:rsidRPr="00BC3217">
        <w:rPr>
          <w:rStyle w:val="Emphasis"/>
        </w:rPr>
        <w:t>no level of exposure</w:t>
      </w:r>
      <w:r w:rsidRPr="00BC3217">
        <w:rPr>
          <w:rStyle w:val="StyleUnderline"/>
        </w:rPr>
        <w:t xml:space="preserve"> leaving humans unaffected, according to new research.</w:t>
      </w:r>
      <w:r>
        <w:rPr>
          <w:rStyle w:val="StyleUnderline"/>
        </w:rPr>
        <w:t xml:space="preserve"> </w:t>
      </w:r>
      <w:r w:rsidRPr="00BC3217">
        <w:rPr>
          <w:rStyle w:val="StyleUnderline"/>
        </w:rPr>
        <w:t>The study</w:t>
      </w:r>
      <w:r w:rsidRPr="001F38DB">
        <w:t xml:space="preserve">, published in the New England Journal of Medicine, </w:t>
      </w:r>
      <w:r w:rsidRPr="00BC3217">
        <w:rPr>
          <w:rStyle w:val="StyleUnderline"/>
        </w:rPr>
        <w:t xml:space="preserve">found a </w:t>
      </w:r>
      <w:r w:rsidRPr="00BC3217">
        <w:rPr>
          <w:rStyle w:val="Emphasis"/>
        </w:rPr>
        <w:t>strong correlation</w:t>
      </w:r>
      <w:r w:rsidRPr="00BC3217">
        <w:rPr>
          <w:rStyle w:val="StyleUnderline"/>
        </w:rPr>
        <w:t xml:space="preserve"> between </w:t>
      </w:r>
      <w:r w:rsidRPr="00BC3217">
        <w:rPr>
          <w:rStyle w:val="Emphasis"/>
        </w:rPr>
        <w:t>mortality</w:t>
      </w:r>
      <w:r w:rsidRPr="00BC3217">
        <w:rPr>
          <w:rStyle w:val="StyleUnderline"/>
        </w:rPr>
        <w:t xml:space="preserve"> and </w:t>
      </w:r>
      <w:r w:rsidRPr="00BC3217">
        <w:rPr>
          <w:rStyle w:val="Emphasis"/>
        </w:rPr>
        <w:t>exposure to the pollutants ozone</w:t>
      </w:r>
      <w:r w:rsidRPr="00BC3217">
        <w:rPr>
          <w:rStyle w:val="StyleUnderline"/>
        </w:rPr>
        <w:t xml:space="preserve"> and particular matter, both of which contribute to smog.</w:t>
      </w:r>
      <w:r w:rsidRPr="001F38DB">
        <w:t xml:space="preserve"> The </w:t>
      </w:r>
      <w:r w:rsidRPr="00BC3217">
        <w:rPr>
          <w:rStyle w:val="StyleUnderline"/>
        </w:rPr>
        <w:t>higher the concentration of the pollutants in the air the higher the chance of an early death, according to the research.</w:t>
      </w:r>
      <w:r>
        <w:rPr>
          <w:rStyle w:val="StyleUnderline"/>
        </w:rPr>
        <w:t xml:space="preserve"> </w:t>
      </w:r>
      <w:r w:rsidRPr="00BC3217">
        <w:rPr>
          <w:rStyle w:val="StyleUnderline"/>
        </w:rPr>
        <w:t>While air pollution levels in the U.S. have declined significantly</w:t>
      </w:r>
      <w:r w:rsidRPr="001F38DB">
        <w:t xml:space="preserve"> in recent decades thanks to regulation — including the Clean Air Act — many </w:t>
      </w:r>
      <w:r w:rsidRPr="00BC3217">
        <w:rPr>
          <w:rStyle w:val="StyleUnderline"/>
        </w:rPr>
        <w:t>cities and regions still struggle to meet air quality standards set by the</w:t>
      </w:r>
      <w:r w:rsidRPr="001F38DB">
        <w:t xml:space="preserve"> Environmental Protection Agency (</w:t>
      </w:r>
      <w:r w:rsidRPr="00BC3217">
        <w:rPr>
          <w:rStyle w:val="StyleUnderline"/>
        </w:rPr>
        <w:t>EPA</w:t>
      </w:r>
      <w:r w:rsidRPr="001F38DB">
        <w:t xml:space="preserve">). But the </w:t>
      </w:r>
      <w:r w:rsidRPr="00BC3217">
        <w:rPr>
          <w:rStyle w:val="StyleUnderline"/>
        </w:rPr>
        <w:t xml:space="preserve">new research suggests that even those standards may not be stringent enough: Air pollution contributes to </w:t>
      </w:r>
      <w:r w:rsidRPr="00BC3217">
        <w:rPr>
          <w:rStyle w:val="Emphasis"/>
        </w:rPr>
        <w:t>premature mortality</w:t>
      </w:r>
      <w:r w:rsidRPr="00BC3217">
        <w:rPr>
          <w:rStyle w:val="StyleUnderline"/>
        </w:rPr>
        <w:t xml:space="preserve"> even below those levels.</w:t>
      </w:r>
      <w:r>
        <w:rPr>
          <w:rStyle w:val="StyleUnderline"/>
        </w:rPr>
        <w:t xml:space="preserve"> </w:t>
      </w:r>
      <w:r w:rsidRPr="001F38DB">
        <w:t>“We think air quality in the United States is good enough to protect our citizens,” Joel Schwartz, a professor at the Harvard School of Public Health who authored the study, said in a statement. “</w:t>
      </w:r>
      <w:r w:rsidRPr="001F38DB">
        <w:rPr>
          <w:rStyle w:val="StyleUnderline"/>
        </w:rPr>
        <w:t xml:space="preserve">In fact </w:t>
      </w:r>
      <w:r w:rsidRPr="001F38DB">
        <w:rPr>
          <w:rStyle w:val="Emphasis"/>
        </w:rPr>
        <w:t>we need to lower pollution levels</w:t>
      </w:r>
      <w:r w:rsidRPr="001F38DB">
        <w:rPr>
          <w:rStyle w:val="StyleUnderline"/>
        </w:rPr>
        <w:t xml:space="preserve"> even further.”</w:t>
      </w:r>
      <w:r>
        <w:rPr>
          <w:u w:val="single"/>
        </w:rPr>
        <w:t xml:space="preserve"> </w:t>
      </w:r>
      <w:r w:rsidRPr="001F38DB">
        <w:t xml:space="preserve">The study </w:t>
      </w:r>
      <w:r w:rsidRPr="001F38DB">
        <w:rPr>
          <w:rStyle w:val="StyleUnderline"/>
        </w:rPr>
        <w:t>joins a growing body of research showing the deadly effects of human exposure to air pollution at any level</w:t>
      </w:r>
      <w:r w:rsidRPr="001F38DB">
        <w:t xml:space="preserve">. But </w:t>
      </w:r>
      <w:r w:rsidRPr="001F38DB">
        <w:rPr>
          <w:rStyle w:val="StyleUnderline"/>
        </w:rPr>
        <w:t xml:space="preserve">while researchers behind many recent studies have relied on relatively small data sets, the new study used data from more than </w:t>
      </w:r>
      <w:r w:rsidRPr="001F38DB">
        <w:rPr>
          <w:rStyle w:val="Emphasis"/>
        </w:rPr>
        <w:t>60 million Medicare beneficiaries</w:t>
      </w:r>
      <w:r w:rsidRPr="001F38DB">
        <w:rPr>
          <w:rStyle w:val="StyleUnderline"/>
        </w:rPr>
        <w:t xml:space="preserve"> between 2000 and 2012.</w:t>
      </w:r>
      <w:r>
        <w:t xml:space="preserve"> </w:t>
      </w:r>
      <w:r w:rsidRPr="001F38DB">
        <w:rPr>
          <w:rStyle w:val="StyleUnderline"/>
        </w:rPr>
        <w:t>Air pollution has received</w:t>
      </w:r>
      <w:r w:rsidRPr="001F38DB">
        <w:t xml:space="preserve"> the most </w:t>
      </w:r>
      <w:r w:rsidRPr="001F38DB">
        <w:rPr>
          <w:rStyle w:val="StyleUnderline"/>
        </w:rPr>
        <w:t>attention</w:t>
      </w:r>
      <w:r w:rsidRPr="001F38DB">
        <w:t xml:space="preserve"> in the developing world, and </w:t>
      </w:r>
      <w:r w:rsidRPr="001F38DB">
        <w:rPr>
          <w:rStyle w:val="Emphasis"/>
        </w:rPr>
        <w:t>for good reason</w:t>
      </w:r>
      <w:r w:rsidRPr="001F38DB">
        <w:t xml:space="preserve">. Recent </w:t>
      </w:r>
      <w:r w:rsidRPr="001F38DB">
        <w:rPr>
          <w:rStyle w:val="StyleUnderline"/>
        </w:rPr>
        <w:t>research</w:t>
      </w:r>
      <w:r w:rsidRPr="001F38DB">
        <w:t xml:space="preserve"> published in the journal Nature </w:t>
      </w:r>
      <w:r w:rsidRPr="001F38DB">
        <w:rPr>
          <w:rStyle w:val="StyleUnderline"/>
        </w:rPr>
        <w:t xml:space="preserve">estimated that air pollution leads to more than </w:t>
      </w:r>
      <w:r w:rsidRPr="001F38DB">
        <w:rPr>
          <w:rStyle w:val="Emphasis"/>
        </w:rPr>
        <w:t>three million deaths</w:t>
      </w:r>
      <w:r w:rsidRPr="001F38DB">
        <w:rPr>
          <w:rStyle w:val="StyleUnderline"/>
        </w:rPr>
        <w:t xml:space="preserve"> annually</w:t>
      </w:r>
      <w:r w:rsidRPr="001F38DB">
        <w:t xml:space="preserve">. But </w:t>
      </w:r>
      <w:r w:rsidRPr="001F38DB">
        <w:rPr>
          <w:rStyle w:val="StyleUnderline"/>
        </w:rPr>
        <w:t>research has also showed that tens of thousands of people in the U.S. face an early death because of exposure to air pollution.</w:t>
      </w:r>
    </w:p>
    <w:p w:rsidR="00B35D26" w:rsidRDefault="00B35D26" w:rsidP="00B35D26">
      <w:pPr>
        <w:pStyle w:val="Heading3"/>
      </w:pPr>
      <w:r>
        <w:t xml:space="preserve">! – </w:t>
      </w:r>
      <w:proofErr w:type="gramStart"/>
      <w:r>
        <w:t>food</w:t>
      </w:r>
      <w:proofErr w:type="gramEnd"/>
      <w:r>
        <w:t xml:space="preserve"> terminals</w:t>
      </w:r>
    </w:p>
    <w:p w:rsidR="00B35D26" w:rsidRPr="005D19D8" w:rsidRDefault="00B35D26" w:rsidP="00B35D26">
      <w:pPr>
        <w:pStyle w:val="Heading4"/>
        <w:rPr>
          <w:rFonts w:cs="Times New Roman"/>
        </w:rPr>
      </w:pPr>
      <w:r w:rsidRPr="005D19D8">
        <w:rPr>
          <w:rFonts w:cs="Times New Roman"/>
        </w:rPr>
        <w:t>Newest evidence confirms the link between food shortages and war</w:t>
      </w:r>
    </w:p>
    <w:p w:rsidR="00B35D26" w:rsidRPr="005D19D8" w:rsidRDefault="00B35D26" w:rsidP="00B35D26">
      <w:r w:rsidRPr="005D19D8">
        <w:rPr>
          <w:rStyle w:val="Style13ptBold"/>
        </w:rPr>
        <w:t>Hendrix 16</w:t>
      </w:r>
      <w:r w:rsidRPr="005D19D8">
        <w:t xml:space="preserve"> - associate professor at the </w:t>
      </w:r>
      <w:proofErr w:type="spellStart"/>
      <w:r w:rsidRPr="005D19D8">
        <w:t>Sié</w:t>
      </w:r>
      <w:proofErr w:type="spellEnd"/>
      <w:r w:rsidRPr="005D19D8">
        <w:t xml:space="preserve"> </w:t>
      </w:r>
      <w:proofErr w:type="spellStart"/>
      <w:r w:rsidRPr="005D19D8">
        <w:t>Chéou</w:t>
      </w:r>
      <w:proofErr w:type="spellEnd"/>
      <w:r w:rsidRPr="005D19D8">
        <w:t xml:space="preserve">- Kang Center for International Security and Diplomacy at the </w:t>
      </w:r>
      <w:proofErr w:type="spellStart"/>
      <w:r w:rsidRPr="005D19D8">
        <w:t>Korbel</w:t>
      </w:r>
      <w:proofErr w:type="spellEnd"/>
      <w:r w:rsidRPr="005D19D8">
        <w:t xml:space="preserve"> School at the University of Denver; nonresident senior fellow at the Peterson Institute for International Economics in Washington, DC; and senior research advisor at the Center for Climate &amp; Security, Chicago Council on Global Affairs (Cullen, “US MUST ADDRESS GLOBAL FOOD PRICES, FOOD INSECURITY TO PREVENT CONFLICT, RISKS TO US NATIONAL SECURITY,” https://www.thechicagocouncil.org/press-release/us-must-address-global-food-prices-food-insecurity-prevent-conflict-risks-us-national)</w:t>
      </w:r>
    </w:p>
    <w:p w:rsidR="00B35D26" w:rsidRDefault="00B35D26" w:rsidP="00B35D26">
      <w:r w:rsidRPr="00EC7063">
        <w:rPr>
          <w:rStyle w:val="TitleChar"/>
          <w:highlight w:val="yellow"/>
        </w:rPr>
        <w:t>A new study</w:t>
      </w:r>
      <w:r w:rsidRPr="005D19D8">
        <w:rPr>
          <w:rStyle w:val="TitleChar"/>
        </w:rPr>
        <w:t xml:space="preserve"> from the Chicago Council on Global Affairs </w:t>
      </w:r>
      <w:r w:rsidRPr="00EC7063">
        <w:rPr>
          <w:rStyle w:val="TitleChar"/>
          <w:highlight w:val="yellow"/>
        </w:rPr>
        <w:t>warns</w:t>
      </w:r>
      <w:r w:rsidRPr="005D19D8">
        <w:rPr>
          <w:rStyle w:val="TitleChar"/>
        </w:rPr>
        <w:t xml:space="preserve"> that civil </w:t>
      </w:r>
      <w:r w:rsidRPr="00EC7063">
        <w:rPr>
          <w:rStyle w:val="TitleChar"/>
          <w:highlight w:val="yellow"/>
        </w:rPr>
        <w:t>unrest</w:t>
      </w:r>
      <w:r w:rsidRPr="005D19D8">
        <w:rPr>
          <w:rStyle w:val="TitleChar"/>
        </w:rPr>
        <w:t xml:space="preserve"> stemming </w:t>
      </w:r>
      <w:r w:rsidRPr="00EC7063">
        <w:rPr>
          <w:rStyle w:val="TitleChar"/>
          <w:highlight w:val="yellow"/>
        </w:rPr>
        <w:t>from</w:t>
      </w:r>
      <w:r w:rsidRPr="005D19D8">
        <w:rPr>
          <w:rStyle w:val="TitleChar"/>
        </w:rPr>
        <w:t xml:space="preserve"> </w:t>
      </w:r>
      <w:r w:rsidRPr="00EC7063">
        <w:rPr>
          <w:rStyle w:val="TitleChar"/>
          <w:highlight w:val="yellow"/>
        </w:rPr>
        <w:t>food</w:t>
      </w:r>
      <w:r w:rsidRPr="005D19D8">
        <w:rPr>
          <w:rStyle w:val="TitleChar"/>
        </w:rPr>
        <w:t xml:space="preserve"> price </w:t>
      </w:r>
      <w:r w:rsidRPr="00536689">
        <w:rPr>
          <w:rStyle w:val="TitleChar"/>
          <w:highlight w:val="yellow"/>
        </w:rPr>
        <w:t>volatility and food insecurity in key world regions</w:t>
      </w:r>
      <w:r w:rsidRPr="005D19D8">
        <w:rPr>
          <w:rStyle w:val="TitleChar"/>
        </w:rPr>
        <w:t xml:space="preserve"> stands to </w:t>
      </w:r>
      <w:r w:rsidRPr="00EC7063">
        <w:rPr>
          <w:rStyle w:val="TitleChar"/>
        </w:rPr>
        <w:t xml:space="preserve">directly </w:t>
      </w:r>
      <w:r w:rsidRPr="00EC7063">
        <w:rPr>
          <w:rStyle w:val="TitleChar"/>
          <w:highlight w:val="yellow"/>
        </w:rPr>
        <w:t>impact</w:t>
      </w:r>
      <w:r w:rsidRPr="005D19D8">
        <w:rPr>
          <w:rStyle w:val="TitleChar"/>
        </w:rPr>
        <w:t xml:space="preserve"> U.S. </w:t>
      </w:r>
      <w:r w:rsidRPr="00EC7063">
        <w:rPr>
          <w:rStyle w:val="TitleChar"/>
          <w:highlight w:val="yellow"/>
        </w:rPr>
        <w:t>national security</w:t>
      </w:r>
      <w:r w:rsidRPr="005D19D8">
        <w:rPr>
          <w:rStyle w:val="TitleChar"/>
        </w:rPr>
        <w:t xml:space="preserve"> interests</w:t>
      </w:r>
      <w:r w:rsidRPr="005D19D8">
        <w:t xml:space="preserve">. The report urges the United States to recognize the linkages and rededicate itself to a program of research, knowledge transfer and assistance in developing agricultural capacity abroad in order to proactively address food price stability and to reduce national security threats. </w:t>
      </w:r>
      <w:r w:rsidRPr="00EC7063">
        <w:rPr>
          <w:rStyle w:val="TitleChar"/>
          <w:highlight w:val="yellow"/>
        </w:rPr>
        <w:t>The biggest risks</w:t>
      </w:r>
      <w:r w:rsidRPr="005D19D8">
        <w:rPr>
          <w:rStyle w:val="TitleChar"/>
        </w:rPr>
        <w:t xml:space="preserve"> for future instability are in </w:t>
      </w:r>
      <w:r w:rsidRPr="00EC7063">
        <w:rPr>
          <w:rStyle w:val="TitleChar"/>
          <w:highlight w:val="yellow"/>
        </w:rPr>
        <w:t>Sub-Saharan Africa</w:t>
      </w:r>
      <w:r w:rsidRPr="005D19D8">
        <w:rPr>
          <w:rStyle w:val="TitleChar"/>
        </w:rPr>
        <w:t xml:space="preserve"> and developing </w:t>
      </w:r>
      <w:r w:rsidRPr="00EC7063">
        <w:rPr>
          <w:rStyle w:val="TitleChar"/>
          <w:highlight w:val="yellow"/>
        </w:rPr>
        <w:t>Asia</w:t>
      </w:r>
      <w:r w:rsidRPr="005D19D8">
        <w:t xml:space="preserve">, argues the report, </w:t>
      </w:r>
      <w:r w:rsidRPr="005D19D8">
        <w:rPr>
          <w:rStyle w:val="TitleChar"/>
        </w:rPr>
        <w:t xml:space="preserve">with </w:t>
      </w:r>
      <w:r w:rsidRPr="00EC7063">
        <w:rPr>
          <w:rStyle w:val="TitleChar"/>
          <w:highlight w:val="yellow"/>
        </w:rPr>
        <w:t>the Middle East</w:t>
      </w:r>
      <w:r w:rsidRPr="005D19D8">
        <w:rPr>
          <w:rStyle w:val="TitleChar"/>
        </w:rPr>
        <w:t xml:space="preserve"> vulnerable as well</w:t>
      </w:r>
      <w:r w:rsidRPr="005D19D8">
        <w:t xml:space="preserve">. If policymakers do not implement protective measures, </w:t>
      </w:r>
      <w:r w:rsidRPr="005D19D8">
        <w:rPr>
          <w:rStyle w:val="TitleChar"/>
        </w:rPr>
        <w:t xml:space="preserve">recurrent </w:t>
      </w:r>
      <w:r w:rsidRPr="00EC7063">
        <w:rPr>
          <w:rStyle w:val="TitleChar"/>
          <w:highlight w:val="yellow"/>
        </w:rPr>
        <w:t>food crises and price spikes could trigger the kinds of events that</w:t>
      </w:r>
      <w:r w:rsidRPr="005D19D8">
        <w:rPr>
          <w:rStyle w:val="TitleChar"/>
        </w:rPr>
        <w:t xml:space="preserve"> the report notes </w:t>
      </w:r>
      <w:r w:rsidRPr="00EC7063">
        <w:rPr>
          <w:rStyle w:val="TitleChar"/>
          <w:highlight w:val="yellow"/>
        </w:rPr>
        <w:t>led</w:t>
      </w:r>
      <w:r w:rsidRPr="005D19D8">
        <w:rPr>
          <w:rStyle w:val="TitleChar"/>
        </w:rPr>
        <w:t xml:space="preserve"> in part </w:t>
      </w:r>
      <w:r w:rsidRPr="00EC7063">
        <w:rPr>
          <w:rStyle w:val="TitleChar"/>
          <w:highlight w:val="yellow"/>
        </w:rPr>
        <w:t>to</w:t>
      </w:r>
      <w:r w:rsidRPr="005D19D8">
        <w:rPr>
          <w:rStyle w:val="TitleChar"/>
        </w:rPr>
        <w:t xml:space="preserve"> the conflict in </w:t>
      </w:r>
      <w:r w:rsidRPr="00EC7063">
        <w:rPr>
          <w:rStyle w:val="TitleChar"/>
          <w:highlight w:val="yellow"/>
        </w:rPr>
        <w:t>Syria and</w:t>
      </w:r>
      <w:r w:rsidRPr="005D19D8">
        <w:rPr>
          <w:rStyle w:val="TitleChar"/>
        </w:rPr>
        <w:t xml:space="preserve"> to other </w:t>
      </w:r>
      <w:r w:rsidRPr="00EC7063">
        <w:rPr>
          <w:rStyle w:val="TitleChar"/>
          <w:highlight w:val="yellow"/>
        </w:rPr>
        <w:t>mass uprisings</w:t>
      </w:r>
      <w:r w:rsidRPr="005D19D8">
        <w:rPr>
          <w:rStyle w:val="TitleChar"/>
        </w:rPr>
        <w:t xml:space="preserve"> of the Arab Spring.</w:t>
      </w:r>
      <w:r w:rsidRPr="005D19D8">
        <w:t xml:space="preserve"> </w:t>
      </w:r>
      <w:r w:rsidRPr="005D19D8">
        <w:rPr>
          <w:rStyle w:val="StyleUnderline"/>
        </w:rPr>
        <w:t xml:space="preserve">“Though the links between food prices and conflict seem obvious, several countries that have experienced strife were not thought to be particularly food insecure or considered fragile before the conflict, implying that </w:t>
      </w:r>
      <w:r w:rsidRPr="00EC7063">
        <w:rPr>
          <w:rStyle w:val="StyleUnderline"/>
          <w:highlight w:val="yellow"/>
        </w:rPr>
        <w:t>previous risk assessments</w:t>
      </w:r>
      <w:r w:rsidRPr="00EC7063">
        <w:rPr>
          <w:rStyle w:val="TitleChar"/>
          <w:highlight w:val="yellow"/>
        </w:rPr>
        <w:t xml:space="preserve"> </w:t>
      </w:r>
      <w:r w:rsidRPr="00EC7063">
        <w:rPr>
          <w:rStyle w:val="Emphasis"/>
          <w:highlight w:val="yellow"/>
        </w:rPr>
        <w:t>underestimated</w:t>
      </w:r>
      <w:r w:rsidRPr="00EC7063">
        <w:rPr>
          <w:rStyle w:val="TitleChar"/>
          <w:highlight w:val="yellow"/>
        </w:rPr>
        <w:t xml:space="preserve"> the potential for food prices to be destabilizing</w:t>
      </w:r>
      <w:r w:rsidRPr="005D19D8">
        <w:t xml:space="preserve">,” said Dr. Cullen S. Hendrix, who authored the study and directs the Environment, Food and Conflict Lab at the </w:t>
      </w:r>
      <w:proofErr w:type="spellStart"/>
      <w:r w:rsidRPr="005D19D8">
        <w:t>Korbel</w:t>
      </w:r>
      <w:proofErr w:type="spellEnd"/>
      <w:r w:rsidRPr="005D19D8">
        <w:t xml:space="preserve"> School at the University of Denver. “This report lays out for policymakers some of the linkages that make countries vulnerable, why U.S. national security is at risk and what we can do about it.”</w:t>
      </w:r>
    </w:p>
    <w:p w:rsidR="00B35D26" w:rsidRDefault="00B35D26" w:rsidP="00B35D26">
      <w:pPr>
        <w:pStyle w:val="Heading4"/>
      </w:pPr>
      <w:r>
        <w:t>Impact defense doesn’t apply---it’s based on historical examples that had supply cushions---that’s no longer true</w:t>
      </w:r>
    </w:p>
    <w:p w:rsidR="00B35D26" w:rsidRPr="0069254C" w:rsidRDefault="00B35D26" w:rsidP="00B35D26">
      <w:r w:rsidRPr="0069254C">
        <w:rPr>
          <w:rStyle w:val="Style13ptBold"/>
        </w:rPr>
        <w:t>Brown 13</w:t>
      </w:r>
      <w:r>
        <w:t xml:space="preserve"> - United States environmental analyst, founder of the </w:t>
      </w:r>
      <w:proofErr w:type="spellStart"/>
      <w:r>
        <w:t>Worldwatch</w:t>
      </w:r>
      <w:proofErr w:type="spellEnd"/>
      <w:r>
        <w:t xml:space="preserve"> Institute (Lester, New Era of Food Scarcity Echoes Collapsed Civilizations, http://www.treehugger.com/sustainable-agriculture/new-era-food-scarcity-echoes-collapsed-civilizations.html)</w:t>
      </w:r>
    </w:p>
    <w:p w:rsidR="00B35D26" w:rsidRPr="0069254C" w:rsidRDefault="00B35D26" w:rsidP="00B35D26">
      <w:r w:rsidRPr="0069254C">
        <w:rPr>
          <w:rStyle w:val="StyleUnderline"/>
        </w:rPr>
        <w:t>Ever since agriculture began, carryover stocks of grain have been the most basic indicator of food security</w:t>
      </w:r>
      <w:r>
        <w:t xml:space="preserve">. The goal of farmers everywhere is to produce enough grain not just to make it to the next harvest but to do so with a comfortable margin. </w:t>
      </w:r>
      <w:r w:rsidRPr="0069254C">
        <w:rPr>
          <w:rStyle w:val="StyleUnderline"/>
        </w:rPr>
        <w:t>From 1986, when we lost the idled cropland buffer, through 2001, the annual world carryover stocks of grain averaged a comfortable 107 days of consumption</w:t>
      </w:r>
      <w:r>
        <w:t xml:space="preserve">. This safety cushion was not to last either. </w:t>
      </w:r>
      <w:r w:rsidRPr="0069254C">
        <w:rPr>
          <w:rStyle w:val="StyleUnderline"/>
        </w:rPr>
        <w:t>After 2001, the carryover stocks of grain dropped sharply</w:t>
      </w:r>
      <w:r>
        <w:t xml:space="preserve"> as world consumption exceeded production. From 2002 through 2011, they averaged only 74 days of consumption, a drop of one third. An unprecedented period of world food security has come to an end. </w:t>
      </w:r>
      <w:r w:rsidRPr="0069254C">
        <w:rPr>
          <w:rStyle w:val="StyleUnderline"/>
        </w:rPr>
        <w:t>Within two decades, the world had lost both of its safety cushions</w:t>
      </w:r>
      <w:r>
        <w:t xml:space="preserve">. </w:t>
      </w:r>
      <w:r w:rsidRPr="0069254C">
        <w:rPr>
          <w:rStyle w:val="StyleUnderline"/>
        </w:rPr>
        <w:t>In recent years, world carryover stocks of grain have been only slightly above the 70 days</w:t>
      </w:r>
      <w:r>
        <w:t xml:space="preserve"> that was considered a desirable minimum during the late twentieth century. </w:t>
      </w:r>
      <w:r w:rsidRPr="0069254C">
        <w:rPr>
          <w:rStyle w:val="StyleUnderline"/>
        </w:rPr>
        <w:t>Now stock levels must take into account the effect on harvests of higher temperatures, more extensive drought, and more intense heat waves</w:t>
      </w:r>
      <w:r>
        <w:t xml:space="preserve">. Although there is no easy way to precisely quantify the harvest effects of any of these climate-related threats, it is clear that any of them can shrink harvests, potentially creating chaos in the world grain market. To mitigate this risk, a stock reserve equal to 110 days of consumption would produce a much safer level of food security. </w:t>
      </w:r>
      <w:r w:rsidRPr="0069254C">
        <w:rPr>
          <w:rStyle w:val="StyleUnderline"/>
        </w:rPr>
        <w:t>The world is now living from one year to the next</w:t>
      </w:r>
      <w:r>
        <w:t xml:space="preserve">, </w:t>
      </w:r>
      <w:r w:rsidRPr="0069254C">
        <w:rPr>
          <w:rStyle w:val="Emphasis"/>
        </w:rPr>
        <w:t>hoping always to produce enough to cover</w:t>
      </w:r>
      <w:r>
        <w:t xml:space="preserve"> the growth in </w:t>
      </w:r>
      <w:r w:rsidRPr="0069254C">
        <w:rPr>
          <w:rStyle w:val="Emphasis"/>
        </w:rPr>
        <w:t>demand</w:t>
      </w:r>
      <w:r>
        <w:t xml:space="preserve">. </w:t>
      </w:r>
      <w:r w:rsidRPr="0069254C">
        <w:rPr>
          <w:rStyle w:val="StyleUnderline"/>
        </w:rPr>
        <w:t>Farmers everywhere are making an all-out effort to keep pace with the accelerated growth in demand</w:t>
      </w:r>
      <w:r>
        <w:t xml:space="preserve">, but they are having difficulty doing so. </w:t>
      </w:r>
      <w:r w:rsidRPr="0069254C">
        <w:rPr>
          <w:rStyle w:val="StyleUnderline"/>
        </w:rPr>
        <w:t>Food shortages undermined earlier civilizations</w:t>
      </w:r>
      <w:r>
        <w:t xml:space="preserve">. The Sumerians and Mayans are just two of the many early civilizations that declined apparently because they moved onto an agricultural path that was environmentally unsustainable. For the Sumerians, rising salt levels in the soil as a result of a defect in their otherwise well-engineered irrigation system eventually brought down their food system and thus their civilization. For the Mayans, soil erosion was one of the keys to their downfall, as it was for so many other early civilizations. </w:t>
      </w:r>
      <w:r w:rsidRPr="0069254C">
        <w:rPr>
          <w:rStyle w:val="StyleUnderline"/>
        </w:rPr>
        <w:t>We, too, are on such a path</w:t>
      </w:r>
      <w:r>
        <w:t xml:space="preserve">. While the Sumerians suffered from rising salt levels in the soil, our modern-day agriculture is suffering from rising carbon dioxide levels in the atmosphere. And like the Mayans, we too are mismanaging our land and generating record losses of soil from erosion. While the decline of early civilizations can be traced to one or possibly two environmental trends such as deforestation and soil erosion that undermined their food supply, we are now dealing with several. In addition to some of the most severe soil erosion in human history, we are also facing newer trends such as the depletion of aquifers, the plateauing of grain yields in the more agriculturally advanced countries, and rising temperature. Against this backdrop, it is not surprising that the United Nations reports that food prices are now double what they were in 2002–04. For most Americans, who spend on average 9 percent of their income on food, this is not a big deal. But for consumers who spend 50–70 percent of their income on food, a </w:t>
      </w:r>
      <w:r w:rsidRPr="0069254C">
        <w:rPr>
          <w:rStyle w:val="StyleUnderline"/>
        </w:rPr>
        <w:t>doubling of food prices is a serious matter. There is little latitude for them to offset the price rise simply by spending more</w:t>
      </w:r>
      <w:r>
        <w:t xml:space="preserve">. </w:t>
      </w:r>
      <w:r w:rsidRPr="0069254C">
        <w:rPr>
          <w:rStyle w:val="StyleUnderline"/>
        </w:rPr>
        <w:t>Closely associated with the decline in stocks of grain and the rise in food prices is the spread of hunger</w:t>
      </w:r>
      <w:r>
        <w:t xml:space="preserve">. During the closing decades of the last century, the number of hungry people in the world was falling, dropping to a low of 792 million in 1997. After that it began to rise, climbing toward 1 billion. Unfortunately, if we continue with business as usual, the ranks of the hungry will continue to expand. The bottom line is that </w:t>
      </w:r>
      <w:r w:rsidRPr="0069254C">
        <w:rPr>
          <w:rStyle w:val="StyleUnderline"/>
        </w:rPr>
        <w:t>it is becoming much more difficult for the world’s farmers to keep up with the world’s rapidly growing demand for grain</w:t>
      </w:r>
      <w:r>
        <w:t xml:space="preserve">. </w:t>
      </w:r>
      <w:r w:rsidRPr="0069254C">
        <w:rPr>
          <w:rStyle w:val="StyleUnderline"/>
        </w:rPr>
        <w:t xml:space="preserve">World grain stocks were drawn down a decade ago and we have not been able to rebuild them. If we cannot do so, we can expect that with the next poor harvest, food prices will soar, hunger will intensify, and </w:t>
      </w:r>
      <w:r w:rsidRPr="0069254C">
        <w:rPr>
          <w:rStyle w:val="Emphasis"/>
        </w:rPr>
        <w:t>food unrest will spread</w:t>
      </w:r>
      <w:r>
        <w:t xml:space="preserve">. </w:t>
      </w:r>
      <w:r w:rsidRPr="0069254C">
        <w:rPr>
          <w:rStyle w:val="StyleUnderline"/>
        </w:rPr>
        <w:t>We are entering a time of chronic food scarcity, one that is leading to intense competition for control of land and water resources—in short, a new geopolitics of food</w:t>
      </w:r>
      <w:r>
        <w:t>.</w:t>
      </w:r>
    </w:p>
    <w:p w:rsidR="00B35D26" w:rsidRDefault="00B35D26" w:rsidP="00B35D26">
      <w:pPr>
        <w:pStyle w:val="Heading4"/>
      </w:pPr>
      <w:r>
        <w:t>Kills billions</w:t>
      </w:r>
    </w:p>
    <w:p w:rsidR="00B35D26" w:rsidRDefault="00B35D26" w:rsidP="00B35D26">
      <w:r w:rsidRPr="008E1B1D">
        <w:rPr>
          <w:rStyle w:val="Style13ptBold"/>
        </w:rPr>
        <w:t>Lugar 2k</w:t>
      </w:r>
      <w:r>
        <w:t xml:space="preserve"> Chairman of the Senator Foreign Relations Committee and Member/Former Chair of the Senate Agriculture Committee (Richard, a US Senator from Indiana, is Chairman of the Senate Foreign Relations Committee, and a member and former chairman of the Senate Agriculture Committee. “calls for a new green revolution to combat global warming and reduce world instability,” </w:t>
      </w:r>
      <w:proofErr w:type="spellStart"/>
      <w:r>
        <w:t>pg</w:t>
      </w:r>
      <w:proofErr w:type="spellEnd"/>
      <w:r>
        <w:t xml:space="preserve"> online @ http://www.ourplanet.com/imgversn/143/lugar.html)</w:t>
      </w:r>
    </w:p>
    <w:p w:rsidR="00B35D26" w:rsidRPr="00111786" w:rsidRDefault="00B35D26" w:rsidP="00B35D26">
      <w:pPr>
        <w:rPr>
          <w:bCs/>
          <w:u w:val="single"/>
        </w:rPr>
      </w:pPr>
      <w:r w:rsidRPr="00497F46">
        <w:rPr>
          <w:rStyle w:val="StyleUnderline"/>
        </w:rPr>
        <w:t xml:space="preserve">In a world confronted by </w:t>
      </w:r>
      <w:r w:rsidRPr="00497F46">
        <w:rPr>
          <w:rStyle w:val="Emphasis"/>
        </w:rPr>
        <w:t>global terrorism</w:t>
      </w:r>
      <w:r w:rsidRPr="00497F46">
        <w:rPr>
          <w:rStyle w:val="StyleUnderline"/>
        </w:rPr>
        <w:t xml:space="preserve">, </w:t>
      </w:r>
      <w:r w:rsidRPr="00497F46">
        <w:rPr>
          <w:rStyle w:val="Emphasis"/>
        </w:rPr>
        <w:t>turmoil in the Middle East</w:t>
      </w:r>
      <w:r w:rsidRPr="00497F46">
        <w:rPr>
          <w:rStyle w:val="StyleUnderline"/>
        </w:rPr>
        <w:t xml:space="preserve">, burgeoning </w:t>
      </w:r>
      <w:r w:rsidRPr="00497F46">
        <w:rPr>
          <w:rStyle w:val="Emphasis"/>
        </w:rPr>
        <w:t>nuclear threats</w:t>
      </w:r>
      <w:r w:rsidRPr="00497F46">
        <w:rPr>
          <w:rStyle w:val="StyleUnderline"/>
        </w:rPr>
        <w:t xml:space="preserve"> and other crises, it is easy to lose sight of the long-range challenges</w:t>
      </w:r>
      <w:r>
        <w:t xml:space="preserve">. But we do so at our peril. </w:t>
      </w:r>
      <w:r w:rsidRPr="00497F46">
        <w:rPr>
          <w:rStyle w:val="StyleUnderline"/>
        </w:rPr>
        <w:t>One of the most daunting</w:t>
      </w:r>
      <w:r>
        <w:t xml:space="preserve"> of them </w:t>
      </w:r>
      <w:r w:rsidRPr="00497F46">
        <w:rPr>
          <w:rStyle w:val="StyleUnderline"/>
        </w:rPr>
        <w:t>is meeting the world’s need for food</w:t>
      </w:r>
      <w:r>
        <w:t xml:space="preserve"> and energy in this century. </w:t>
      </w:r>
      <w:r w:rsidRPr="00497F46">
        <w:rPr>
          <w:rStyle w:val="StyleUnderline"/>
        </w:rPr>
        <w:t xml:space="preserve">At stake is not only preventing </w:t>
      </w:r>
      <w:r w:rsidRPr="00497F46">
        <w:rPr>
          <w:rStyle w:val="Emphasis"/>
        </w:rPr>
        <w:t>starvation</w:t>
      </w:r>
      <w:r w:rsidRPr="00497F46">
        <w:rPr>
          <w:rStyle w:val="StyleUnderline"/>
        </w:rPr>
        <w:t xml:space="preserve"> and </w:t>
      </w:r>
      <w:r w:rsidRPr="00497F46">
        <w:rPr>
          <w:rStyle w:val="Emphasis"/>
        </w:rPr>
        <w:t>saving the environment</w:t>
      </w:r>
      <w:r w:rsidRPr="00497F46">
        <w:rPr>
          <w:rStyle w:val="StyleUnderline"/>
        </w:rPr>
        <w:t xml:space="preserve">, but also </w:t>
      </w:r>
      <w:r w:rsidRPr="00497F46">
        <w:rPr>
          <w:rStyle w:val="Emphasis"/>
        </w:rPr>
        <w:t>world peace</w:t>
      </w:r>
      <w:r w:rsidRPr="00497F46">
        <w:rPr>
          <w:rStyle w:val="StyleUnderline"/>
        </w:rPr>
        <w:t xml:space="preserve"> and security.</w:t>
      </w:r>
      <w:r>
        <w:t xml:space="preserve"> </w:t>
      </w:r>
      <w:r w:rsidRPr="00497F46">
        <w:rPr>
          <w:rStyle w:val="StyleUnderline"/>
        </w:rPr>
        <w:t xml:space="preserve">History tells us that states may go to war over access to resources, and that poverty and famine have </w:t>
      </w:r>
      <w:r>
        <w:t xml:space="preserve">often </w:t>
      </w:r>
      <w:r w:rsidRPr="00497F46">
        <w:rPr>
          <w:rStyle w:val="StyleUnderline"/>
        </w:rPr>
        <w:t>bred fanaticism and terrorism</w:t>
      </w:r>
      <w:r>
        <w:t xml:space="preserve">. </w:t>
      </w:r>
      <w:r w:rsidRPr="00497F46">
        <w:rPr>
          <w:rStyle w:val="StyleUnderline"/>
        </w:rPr>
        <w:t xml:space="preserve">Working to feed the world will minimize factors that contribute to global instability and the proliferation of weapons of mass destruction. </w:t>
      </w:r>
      <w:r w:rsidRPr="00497F46">
        <w:rPr>
          <w:rStyle w:val="StyleUnderline"/>
          <w:sz w:val="12"/>
        </w:rPr>
        <w:t>¶</w:t>
      </w:r>
      <w:r w:rsidRPr="00497F46">
        <w:rPr>
          <w:sz w:val="12"/>
        </w:rPr>
        <w:t xml:space="preserve"> </w:t>
      </w:r>
      <w:proofErr w:type="gramStart"/>
      <w:r w:rsidRPr="00497F46">
        <w:rPr>
          <w:rStyle w:val="StyleUnderline"/>
        </w:rPr>
        <w:t>With</w:t>
      </w:r>
      <w:proofErr w:type="gramEnd"/>
      <w:r w:rsidRPr="00497F46">
        <w:rPr>
          <w:rStyle w:val="StyleUnderline"/>
        </w:rPr>
        <w:t xml:space="preserve"> the world population expected to grow</w:t>
      </w:r>
      <w:r>
        <w:t xml:space="preserve"> from 6 billion people today to 9 billion by mid-century, </w:t>
      </w:r>
      <w:r w:rsidRPr="00497F46">
        <w:rPr>
          <w:rStyle w:val="StyleUnderline"/>
        </w:rPr>
        <w:t>the demand for affordable food will increase well beyond current international production levels</w:t>
      </w:r>
      <w:r>
        <w:t>. People in rapidly developing nations will have the means greatly to improve their standard of living and caloric intake. Inevitably, that means eating more meat. This will raise demand for feed grain at the same time that the growing world population will need vastly more basic food to eat.</w:t>
      </w:r>
      <w:r w:rsidRPr="00497F46">
        <w:rPr>
          <w:sz w:val="12"/>
        </w:rPr>
        <w:t xml:space="preserve">¶ </w:t>
      </w:r>
      <w:proofErr w:type="gramStart"/>
      <w:r>
        <w:t>Complicating</w:t>
      </w:r>
      <w:proofErr w:type="gramEnd"/>
      <w:r>
        <w:t xml:space="preserve"> a solution to this problem is a dynamic that must be better understood in the West: developing countries often use limited arable land to expand cities to house their growing populations. As good land disappears, people destroy timber resources and even rainforests as they try to create more arable land to feed themselves. </w:t>
      </w:r>
      <w:r w:rsidRPr="00497F46">
        <w:rPr>
          <w:rStyle w:val="StyleUnderline"/>
        </w:rPr>
        <w:t xml:space="preserve">The long-term environmental consequences could be disastrous for the entire globe. </w:t>
      </w:r>
      <w:r w:rsidRPr="00497F46">
        <w:rPr>
          <w:rStyle w:val="StyleUnderline"/>
          <w:sz w:val="12"/>
        </w:rPr>
        <w:t>¶</w:t>
      </w:r>
      <w:r w:rsidRPr="00497F46">
        <w:rPr>
          <w:sz w:val="12"/>
        </w:rPr>
        <w:t xml:space="preserve"> </w:t>
      </w:r>
      <w:r>
        <w:t xml:space="preserve">Productivity revolution </w:t>
      </w:r>
      <w:r w:rsidRPr="00497F46">
        <w:rPr>
          <w:sz w:val="12"/>
        </w:rPr>
        <w:t xml:space="preserve">¶ </w:t>
      </w:r>
      <w:proofErr w:type="gramStart"/>
      <w:r w:rsidRPr="00497F46">
        <w:rPr>
          <w:rStyle w:val="StyleUnderline"/>
        </w:rPr>
        <w:t>To</w:t>
      </w:r>
      <w:proofErr w:type="gramEnd"/>
      <w:r w:rsidRPr="00497F46">
        <w:rPr>
          <w:rStyle w:val="StyleUnderline"/>
        </w:rPr>
        <w:t xml:space="preserve"> meet the expected demand for food</w:t>
      </w:r>
      <w:r>
        <w:t xml:space="preserve"> over the next 50 years, </w:t>
      </w:r>
      <w:r w:rsidRPr="00497F46">
        <w:rPr>
          <w:rStyle w:val="StyleUnderline"/>
        </w:rPr>
        <w:t>we in the United States will have to grow roughly three times more food</w:t>
      </w:r>
      <w:r>
        <w:t xml:space="preserve"> on the land we have. That’s a tall order. My farm in Marion County, Indiana, for example, yields on average 8.3 to 8.6 </w:t>
      </w:r>
      <w:proofErr w:type="spellStart"/>
      <w:r>
        <w:t>tonnes</w:t>
      </w:r>
      <w:proofErr w:type="spellEnd"/>
      <w:r>
        <w:t xml:space="preserve"> of corn per hectare – typical for a farm in central Indiana. To triple our production by 2050, we will have to produce an annual average of 25 </w:t>
      </w:r>
      <w:proofErr w:type="spellStart"/>
      <w:r>
        <w:t>tonnes</w:t>
      </w:r>
      <w:proofErr w:type="spellEnd"/>
      <w:r>
        <w:t xml:space="preserve"> per hectare.</w:t>
      </w:r>
      <w:r w:rsidRPr="00497F46">
        <w:rPr>
          <w:sz w:val="12"/>
        </w:rPr>
        <w:t xml:space="preserve">¶ </w:t>
      </w:r>
      <w:r w:rsidRPr="00497F46">
        <w:rPr>
          <w:rStyle w:val="StyleUnderline"/>
        </w:rPr>
        <w:t>Can we possibly boost output that much? Well, it’s been done before</w:t>
      </w:r>
      <w:r>
        <w:t xml:space="preserve">. Advances in the use of fertilizer and water, improved machinery and better tilling techniques combined to generate a threefold increase in yields since 1935 – on our farm back then, my dad produced 2.8 to 3 </w:t>
      </w:r>
      <w:proofErr w:type="spellStart"/>
      <w:r>
        <w:t>tonnes</w:t>
      </w:r>
      <w:proofErr w:type="spellEnd"/>
      <w:r>
        <w:t xml:space="preserve"> per hectare. Much US agriculture has seen similar increases.</w:t>
      </w:r>
      <w:r w:rsidRPr="00497F46">
        <w:rPr>
          <w:sz w:val="12"/>
        </w:rPr>
        <w:t xml:space="preserve">¶ </w:t>
      </w:r>
      <w:proofErr w:type="gramStart"/>
      <w:r>
        <w:t>But</w:t>
      </w:r>
      <w:proofErr w:type="gramEnd"/>
      <w:r>
        <w:t xml:space="preserve"> of course there is no guarantee that we can achieve those results again. Given the urgency of expanding food production to meet world demand, we must invest much more in scientific research and target that money toward projects that promise to have significant national and global impact. For the United States, that will mean a major shift in the way we conduct and fund agricultural science. Fundamental research will generate the innovations that will be necessary to feed the world.</w:t>
      </w:r>
      <w:r w:rsidRPr="00497F46">
        <w:rPr>
          <w:sz w:val="12"/>
        </w:rPr>
        <w:t xml:space="preserve">¶ </w:t>
      </w:r>
      <w:r w:rsidRPr="00497F46">
        <w:rPr>
          <w:rStyle w:val="StyleUnderline"/>
        </w:rPr>
        <w:t>The United States can take a leading position in a productivity revolution. And our success at increasing food production may play a decisive humanitarian role in the survival of billions of people and the health of our planet.</w:t>
      </w:r>
    </w:p>
    <w:p w:rsidR="00B35D26" w:rsidRDefault="00B35D26" w:rsidP="00B35D26">
      <w:pPr>
        <w:pStyle w:val="Heading3"/>
      </w:pPr>
      <w:r>
        <w:t xml:space="preserve">! – </w:t>
      </w:r>
      <w:proofErr w:type="gramStart"/>
      <w:r>
        <w:t>water</w:t>
      </w:r>
      <w:proofErr w:type="gramEnd"/>
      <w:r>
        <w:t xml:space="preserve"> terminals</w:t>
      </w:r>
    </w:p>
    <w:p w:rsidR="00B35D26" w:rsidRDefault="00B35D26" w:rsidP="00B35D26">
      <w:pPr>
        <w:pStyle w:val="Heading4"/>
      </w:pPr>
      <w:r>
        <w:t>Freshwater decline leads to extinction</w:t>
      </w:r>
    </w:p>
    <w:p w:rsidR="00B35D26" w:rsidRPr="004F2272" w:rsidRDefault="00B35D26" w:rsidP="00B35D26">
      <w:r w:rsidRPr="00B2392A">
        <w:rPr>
          <w:rStyle w:val="Style13ptBold"/>
        </w:rPr>
        <w:t>Barlow 1</w:t>
      </w:r>
      <w:r>
        <w:t xml:space="preserve"> – National Chairperson of the Council of Canadians and IFG Committee on the Globalization of Water (Michael, “BLUE GOLD: The Global Water Crisis and the Commodification of the World's Water Supply,” </w:t>
      </w:r>
      <w:r w:rsidRPr="00DB3D7D">
        <w:rPr>
          <w:sz w:val="18"/>
          <w:szCs w:val="18"/>
        </w:rPr>
        <w:t>http://www.ratical.org/co-globalize/BlueGold.pdf</w:t>
      </w:r>
      <w:r>
        <w:rPr>
          <w:sz w:val="18"/>
          <w:szCs w:val="18"/>
        </w:rPr>
        <w:t>)</w:t>
      </w:r>
    </w:p>
    <w:p w:rsidR="00B35D26" w:rsidRPr="00B2392A" w:rsidRDefault="00B35D26" w:rsidP="00B35D26">
      <w:pPr>
        <w:rPr>
          <w:szCs w:val="18"/>
        </w:rPr>
      </w:pPr>
      <w:r w:rsidRPr="00B2392A">
        <w:rPr>
          <w:szCs w:val="18"/>
        </w:rPr>
        <w:t xml:space="preserve">Perhaps </w:t>
      </w:r>
      <w:r w:rsidRPr="0045716C">
        <w:rPr>
          <w:rStyle w:val="StyleUnderline"/>
        </w:rPr>
        <w:t>the most devastating</w:t>
      </w:r>
      <w:r w:rsidRPr="00DB3D7D">
        <w:rPr>
          <w:rStyle w:val="StyleUnderline"/>
        </w:rPr>
        <w:t xml:space="preserve"> analysis of the global water crisis comes from hydrological engineer</w:t>
      </w:r>
      <w:r w:rsidRPr="00B2392A">
        <w:rPr>
          <w:szCs w:val="18"/>
        </w:rPr>
        <w:t xml:space="preserve"> Michal </w:t>
      </w:r>
      <w:proofErr w:type="spellStart"/>
      <w:r w:rsidRPr="00DB3D7D">
        <w:rPr>
          <w:rStyle w:val="StyleUnderline"/>
        </w:rPr>
        <w:t>Kravèík</w:t>
      </w:r>
      <w:proofErr w:type="spellEnd"/>
      <w:r w:rsidRPr="00B2392A">
        <w:rPr>
          <w:szCs w:val="18"/>
        </w:rPr>
        <w:t xml:space="preserve"> and his team of scientists at the Slovakia non-governmental organization (NGO) People and Water. </w:t>
      </w:r>
      <w:proofErr w:type="spellStart"/>
      <w:r w:rsidRPr="00DB3D7D">
        <w:rPr>
          <w:rStyle w:val="StyleUnderline"/>
        </w:rPr>
        <w:t>Kravèík</w:t>
      </w:r>
      <w:proofErr w:type="spellEnd"/>
      <w:r w:rsidRPr="00B2392A">
        <w:rPr>
          <w:szCs w:val="18"/>
        </w:rPr>
        <w:t xml:space="preserve">, who has a distinguished career with the Slovak Academy of Sciences, </w:t>
      </w:r>
      <w:r w:rsidRPr="00DB3D7D">
        <w:rPr>
          <w:rStyle w:val="StyleUnderline"/>
        </w:rPr>
        <w:t>has studied the effect of</w:t>
      </w:r>
      <w:r w:rsidRPr="00B2392A">
        <w:rPr>
          <w:szCs w:val="18"/>
        </w:rPr>
        <w:t xml:space="preserve"> urbanization, </w:t>
      </w:r>
      <w:r w:rsidRPr="00DB3D7D">
        <w:rPr>
          <w:rStyle w:val="StyleUnderline"/>
        </w:rPr>
        <w:t>industrial agriculture</w:t>
      </w:r>
      <w:r w:rsidRPr="00B2392A">
        <w:rPr>
          <w:szCs w:val="18"/>
        </w:rPr>
        <w:t xml:space="preserve">, deforestation, dam construction, and infrastructure and paving on water systems in Slovakia and surrounding countries </w:t>
      </w:r>
      <w:r w:rsidRPr="00DB3D7D">
        <w:rPr>
          <w:rStyle w:val="StyleUnderline"/>
        </w:rPr>
        <w:t>and</w:t>
      </w:r>
      <w:r w:rsidRPr="00B2392A">
        <w:rPr>
          <w:szCs w:val="18"/>
        </w:rPr>
        <w:t xml:space="preserve"> has </w:t>
      </w:r>
      <w:r w:rsidRPr="00DB3D7D">
        <w:rPr>
          <w:rStyle w:val="StyleUnderline"/>
        </w:rPr>
        <w:t xml:space="preserve">come up with an alarming finding. </w:t>
      </w:r>
      <w:r w:rsidRPr="00F2372C">
        <w:rPr>
          <w:rStyle w:val="StyleUnderline"/>
          <w:highlight w:val="yellow"/>
        </w:rPr>
        <w:t>Destroying water's</w:t>
      </w:r>
      <w:r w:rsidRPr="00DB3D7D">
        <w:rPr>
          <w:rStyle w:val="StyleUnderline"/>
        </w:rPr>
        <w:t xml:space="preserve"> natural habitat </w:t>
      </w:r>
      <w:r w:rsidRPr="00F2372C">
        <w:rPr>
          <w:rStyle w:val="StyleUnderline"/>
          <w:highlight w:val="yellow"/>
        </w:rPr>
        <w:t>not only creates a supply crisis for people and animals, it also dramatically diminishes</w:t>
      </w:r>
      <w:r w:rsidRPr="00DB3D7D">
        <w:rPr>
          <w:rStyle w:val="StyleUnderline"/>
        </w:rPr>
        <w:t xml:space="preserve"> the amount of available </w:t>
      </w:r>
      <w:r w:rsidRPr="00F2372C">
        <w:rPr>
          <w:rStyle w:val="StyleUnderline"/>
          <w:highlight w:val="yellow"/>
        </w:rPr>
        <w:t>fresh water</w:t>
      </w:r>
      <w:r w:rsidRPr="00DB3D7D">
        <w:rPr>
          <w:rStyle w:val="StyleUnderline"/>
        </w:rPr>
        <w:t xml:space="preserve"> on the planet</w:t>
      </w:r>
      <w:r w:rsidRPr="00B2392A">
        <w:rPr>
          <w:szCs w:val="18"/>
        </w:rPr>
        <w:t xml:space="preserve">.  </w:t>
      </w:r>
      <w:proofErr w:type="spellStart"/>
      <w:r w:rsidRPr="00B2392A">
        <w:rPr>
          <w:szCs w:val="18"/>
        </w:rPr>
        <w:t>Kravèík</w:t>
      </w:r>
      <w:proofErr w:type="spellEnd"/>
      <w:r w:rsidRPr="00B2392A">
        <w:rPr>
          <w:szCs w:val="18"/>
        </w:rPr>
        <w:t xml:space="preserve"> describes the hydrologic cycle of a drop of water. It must first evaporate from a plant, earth surface, swamp, river, lake or the sea, then fall back down to earth as precipitation. If the drop of water falls back onto a forest, lake, blade of grass, meadow or field, it cooperates with nature to return to the hydrologic cycle. "Right of domicile of a drop is one of the basic rights, a more serious right than human rights," says </w:t>
      </w:r>
      <w:proofErr w:type="spellStart"/>
      <w:r w:rsidRPr="00B2392A">
        <w:rPr>
          <w:szCs w:val="18"/>
        </w:rPr>
        <w:t>Kravèík</w:t>
      </w:r>
      <w:proofErr w:type="spellEnd"/>
      <w:r w:rsidRPr="00B2392A">
        <w:rPr>
          <w:szCs w:val="18"/>
        </w:rPr>
        <w:t xml:space="preserve">. </w:t>
      </w:r>
      <w:r w:rsidRPr="00B2392A">
        <w:rPr>
          <w:rFonts w:ascii="Helvetica" w:hAnsi="Helvetica"/>
          <w:szCs w:val="18"/>
        </w:rPr>
        <w:t xml:space="preserve">  </w:t>
      </w:r>
      <w:r w:rsidRPr="00B2392A">
        <w:rPr>
          <w:szCs w:val="18"/>
        </w:rPr>
        <w:t xml:space="preserve">However, if the earth's surface is paved over, denuded of forests and meadows, and drained of natural springs and creeks, the drop will not form part of river basins and continental watersheds, where it is needed by people and animals, but head out to sea, where it will be stored. It is like rain falling onto a huge roof, or umbrella; everything underneath stays dry and the water runs off to the perimeter. The consequent </w:t>
      </w:r>
      <w:r w:rsidRPr="00F2372C">
        <w:rPr>
          <w:rStyle w:val="StyleUnderline"/>
          <w:highlight w:val="yellow"/>
        </w:rPr>
        <w:t>reduction in continental</w:t>
      </w:r>
      <w:r w:rsidRPr="00DB3D7D">
        <w:rPr>
          <w:rStyle w:val="StyleUnderline"/>
        </w:rPr>
        <w:t xml:space="preserve"> water </w:t>
      </w:r>
      <w:r w:rsidRPr="00F2372C">
        <w:rPr>
          <w:rStyle w:val="StyleUnderline"/>
          <w:highlight w:val="yellow"/>
        </w:rPr>
        <w:t>basins results in reduced</w:t>
      </w:r>
      <w:r w:rsidRPr="00DB3D7D">
        <w:rPr>
          <w:rStyle w:val="StyleUnderline"/>
        </w:rPr>
        <w:t xml:space="preserve"> water </w:t>
      </w:r>
      <w:r w:rsidRPr="00F2372C">
        <w:rPr>
          <w:rStyle w:val="StyleUnderline"/>
          <w:highlight w:val="yellow"/>
        </w:rPr>
        <w:t>evaporation</w:t>
      </w:r>
      <w:r w:rsidRPr="00DB3D7D">
        <w:rPr>
          <w:rStyle w:val="StyleUnderline"/>
        </w:rPr>
        <w:t xml:space="preserve"> from the earth's surface, </w:t>
      </w:r>
      <w:r w:rsidRPr="00F2372C">
        <w:rPr>
          <w:rStyle w:val="StyleUnderline"/>
          <w:highlight w:val="yellow"/>
        </w:rPr>
        <w:t>and</w:t>
      </w:r>
      <w:r w:rsidRPr="00DB3D7D">
        <w:rPr>
          <w:rStyle w:val="StyleUnderline"/>
        </w:rPr>
        <w:t xml:space="preserve"> becomes a </w:t>
      </w:r>
      <w:r w:rsidRPr="00F2372C">
        <w:rPr>
          <w:rStyle w:val="StyleUnderline"/>
          <w:highlight w:val="yellow"/>
        </w:rPr>
        <w:t>net loss, while</w:t>
      </w:r>
      <w:r w:rsidRPr="00DB3D7D">
        <w:rPr>
          <w:rStyle w:val="StyleUnderline"/>
        </w:rPr>
        <w:t xml:space="preserve"> the </w:t>
      </w:r>
      <w:r w:rsidRPr="00F2372C">
        <w:rPr>
          <w:rStyle w:val="StyleUnderline"/>
          <w:highlight w:val="yellow"/>
        </w:rPr>
        <w:t>seas</w:t>
      </w:r>
      <w:r w:rsidRPr="00DB3D7D">
        <w:rPr>
          <w:rStyle w:val="StyleUnderline"/>
        </w:rPr>
        <w:t xml:space="preserve"> begin to </w:t>
      </w:r>
      <w:r w:rsidRPr="00F2372C">
        <w:rPr>
          <w:rStyle w:val="StyleUnderline"/>
          <w:highlight w:val="yellow"/>
        </w:rPr>
        <w:t>rise</w:t>
      </w:r>
      <w:r w:rsidRPr="00B2392A">
        <w:rPr>
          <w:szCs w:val="18"/>
        </w:rPr>
        <w:t xml:space="preserve">. In Slovakia, the scientists found, </w:t>
      </w:r>
      <w:r w:rsidRPr="00B2392A">
        <w:rPr>
          <w:rStyle w:val="StyleUnderline"/>
        </w:rPr>
        <w:t>for every 1 percent of</w:t>
      </w:r>
      <w:r w:rsidRPr="00B2392A">
        <w:rPr>
          <w:szCs w:val="18"/>
        </w:rPr>
        <w:t xml:space="preserve"> roofing, paving, car parks and </w:t>
      </w:r>
      <w:r w:rsidRPr="00B2392A">
        <w:rPr>
          <w:rStyle w:val="StyleUnderline"/>
        </w:rPr>
        <w:t>highways constructed, water supplies decrease in volume by more than 100 billion meters per year</w:t>
      </w:r>
      <w:r w:rsidRPr="00B2392A">
        <w:rPr>
          <w:szCs w:val="18"/>
        </w:rPr>
        <w:t xml:space="preserve">.  </w:t>
      </w:r>
      <w:proofErr w:type="spellStart"/>
      <w:r w:rsidRPr="00B2392A">
        <w:rPr>
          <w:szCs w:val="18"/>
        </w:rPr>
        <w:t>Kravèík</w:t>
      </w:r>
      <w:proofErr w:type="spellEnd"/>
      <w:r w:rsidRPr="00B2392A">
        <w:rPr>
          <w:szCs w:val="18"/>
        </w:rPr>
        <w:t xml:space="preserve"> issues a dire warning about the growing number of what he calls the earth's "hot stains"—places already drained of water. </w:t>
      </w:r>
      <w:r w:rsidRPr="00DB3D7D">
        <w:rPr>
          <w:rStyle w:val="StyleUnderline"/>
        </w:rPr>
        <w:t>The "</w:t>
      </w:r>
      <w:r w:rsidRPr="00F2372C">
        <w:rPr>
          <w:rStyle w:val="StyleUnderline"/>
          <w:highlight w:val="yellow"/>
        </w:rPr>
        <w:t>drying out"</w:t>
      </w:r>
      <w:r w:rsidRPr="00DB3D7D">
        <w:rPr>
          <w:rStyle w:val="StyleUnderline"/>
        </w:rPr>
        <w:t xml:space="preserve"> of the earth </w:t>
      </w:r>
      <w:r w:rsidRPr="00F2372C">
        <w:rPr>
          <w:rStyle w:val="StyleUnderline"/>
          <w:highlight w:val="yellow"/>
        </w:rPr>
        <w:t>will cause</w:t>
      </w:r>
      <w:r w:rsidRPr="00DB3D7D">
        <w:rPr>
          <w:rStyle w:val="StyleUnderline"/>
        </w:rPr>
        <w:t xml:space="preserve"> </w:t>
      </w:r>
      <w:r w:rsidRPr="00F2372C">
        <w:rPr>
          <w:rStyle w:val="StyleUnderline"/>
          <w:highlight w:val="yellow"/>
        </w:rPr>
        <w:t>massive</w:t>
      </w:r>
      <w:r w:rsidRPr="00DB3D7D">
        <w:rPr>
          <w:rStyle w:val="StyleUnderline"/>
        </w:rPr>
        <w:t xml:space="preserve"> global </w:t>
      </w:r>
      <w:r w:rsidRPr="00F2372C">
        <w:rPr>
          <w:rStyle w:val="StyleUnderline"/>
          <w:highlight w:val="yellow"/>
        </w:rPr>
        <w:t>warming</w:t>
      </w:r>
      <w:r w:rsidRPr="00DB3D7D">
        <w:rPr>
          <w:rStyle w:val="StyleUnderline"/>
        </w:rPr>
        <w:t>, with the attendant e</w:t>
      </w:r>
      <w:r>
        <w:rPr>
          <w:rStyle w:val="StyleUnderline"/>
        </w:rPr>
        <w:t>xt</w:t>
      </w:r>
      <w:r w:rsidRPr="00DB3D7D">
        <w:rPr>
          <w:rStyle w:val="StyleUnderline"/>
        </w:rPr>
        <w:t xml:space="preserve">remes in weather: </w:t>
      </w:r>
      <w:r w:rsidRPr="00F2372C">
        <w:rPr>
          <w:rStyle w:val="StyleUnderline"/>
          <w:highlight w:val="yellow"/>
        </w:rPr>
        <w:t>drought</w:t>
      </w:r>
      <w:r w:rsidRPr="00DB3D7D">
        <w:rPr>
          <w:rStyle w:val="StyleUnderline"/>
        </w:rPr>
        <w:t xml:space="preserve">, decreased protection from the atmosphere, increased </w:t>
      </w:r>
      <w:r w:rsidRPr="00F2372C">
        <w:rPr>
          <w:rStyle w:val="StyleUnderline"/>
          <w:highlight w:val="yellow"/>
        </w:rPr>
        <w:t>solar radiation</w:t>
      </w:r>
      <w:r w:rsidRPr="00DB3D7D">
        <w:rPr>
          <w:rStyle w:val="StyleUnderline"/>
        </w:rPr>
        <w:t xml:space="preserve">, </w:t>
      </w:r>
      <w:r w:rsidRPr="00F2372C">
        <w:rPr>
          <w:rStyle w:val="StyleUnderline"/>
          <w:highlight w:val="yellow"/>
        </w:rPr>
        <w:t>decreased biodiversity</w:t>
      </w:r>
      <w:r w:rsidRPr="00DB3D7D">
        <w:rPr>
          <w:rStyle w:val="StyleUnderline"/>
        </w:rPr>
        <w:t xml:space="preserve">, melting of the polar icecaps, submersion of vast territories, massive continental </w:t>
      </w:r>
      <w:r w:rsidRPr="00F2372C">
        <w:rPr>
          <w:rStyle w:val="StyleUnderline"/>
          <w:highlight w:val="yellow"/>
        </w:rPr>
        <w:t xml:space="preserve">desertification and, eventually, </w:t>
      </w:r>
      <w:r w:rsidRPr="00F2372C">
        <w:rPr>
          <w:rStyle w:val="Emphasis"/>
          <w:highlight w:val="yellow"/>
        </w:rPr>
        <w:t>"global collapse."</w:t>
      </w:r>
    </w:p>
    <w:p w:rsidR="00B35D26" w:rsidRDefault="00B35D26" w:rsidP="00B35D26">
      <w:pPr>
        <w:pStyle w:val="Heading4"/>
      </w:pPr>
      <w:r>
        <w:t>Freshwater decline leads to extinction---there’s an invisible threshold, and all species rely on it</w:t>
      </w:r>
    </w:p>
    <w:p w:rsidR="00B35D26" w:rsidRPr="00ED7313" w:rsidRDefault="00B35D26" w:rsidP="00B35D26">
      <w:r w:rsidRPr="00B2392A">
        <w:rPr>
          <w:rStyle w:val="Style13ptBold"/>
        </w:rPr>
        <w:t>Silk 4</w:t>
      </w:r>
      <w:r>
        <w:t xml:space="preserve"> - Managing Director of The Nature Conservancy’s Global Freshwater Team, J.D. from the University of California, Davis (Nicole</w:t>
      </w:r>
      <w:proofErr w:type="gramStart"/>
      <w:r>
        <w:t xml:space="preserve">, </w:t>
      </w:r>
      <w:r w:rsidRPr="005B1213">
        <w:t xml:space="preserve"> “</w:t>
      </w:r>
      <w:proofErr w:type="gramEnd"/>
      <w:r w:rsidRPr="005B1213">
        <w:t xml:space="preserve">The Global Challenge of Freshwater Biodiversity Conservation,” in A Practitioner's Guide to Freshwater </w:t>
      </w:r>
      <w:r>
        <w:t>Biodiversity Conservation, p. 4)</w:t>
      </w:r>
    </w:p>
    <w:p w:rsidR="00B35D26" w:rsidRPr="0085047E" w:rsidRDefault="00B35D26" w:rsidP="00B35D26">
      <w:pPr>
        <w:rPr>
          <w:iCs/>
          <w:u w:val="single"/>
          <w:bdr w:val="single" w:sz="12" w:space="0" w:color="auto"/>
        </w:rPr>
      </w:pPr>
      <w:r w:rsidRPr="000C15C5">
        <w:rPr>
          <w:rStyle w:val="StyleUnderline"/>
        </w:rPr>
        <w:t>All terrestrial organisms</w:t>
      </w:r>
      <w:r w:rsidRPr="000C15C5">
        <w:rPr>
          <w:sz w:val="18"/>
          <w:szCs w:val="18"/>
        </w:rPr>
        <w:t xml:space="preserve"> (plants, animals, etc.) also </w:t>
      </w:r>
      <w:r w:rsidRPr="000C15C5">
        <w:rPr>
          <w:rStyle w:val="StyleUnderline"/>
        </w:rPr>
        <w:t xml:space="preserve">need freshwater </w:t>
      </w:r>
      <w:r w:rsidRPr="00530669">
        <w:rPr>
          <w:rStyle w:val="StyleUnderline"/>
        </w:rPr>
        <w:t>for their survival</w:t>
      </w:r>
      <w:r w:rsidRPr="00530669">
        <w:rPr>
          <w:sz w:val="18"/>
          <w:szCs w:val="18"/>
        </w:rPr>
        <w:t xml:space="preserve">. </w:t>
      </w:r>
      <w:r w:rsidRPr="00F2372C">
        <w:rPr>
          <w:rStyle w:val="StyleUnderline"/>
          <w:highlight w:val="yellow"/>
        </w:rPr>
        <w:t>River, lake, and wetland ecosystems support</w:t>
      </w:r>
      <w:r w:rsidRPr="000C15C5">
        <w:rPr>
          <w:rStyle w:val="StyleUnderline"/>
        </w:rPr>
        <w:t xml:space="preserve"> </w:t>
      </w:r>
      <w:r w:rsidRPr="00530669">
        <w:rPr>
          <w:rStyle w:val="StyleUnderline"/>
        </w:rPr>
        <w:t xml:space="preserve">almost </w:t>
      </w:r>
      <w:r w:rsidRPr="00F2372C">
        <w:rPr>
          <w:rStyle w:val="StyleUnderline"/>
          <w:highlight w:val="yellow"/>
        </w:rPr>
        <w:t xml:space="preserve">all terrestrial </w:t>
      </w:r>
      <w:r w:rsidRPr="00530669">
        <w:rPr>
          <w:rStyle w:val="StyleUnderline"/>
        </w:rPr>
        <w:t xml:space="preserve">animal </w:t>
      </w:r>
      <w:r w:rsidRPr="00F2372C">
        <w:rPr>
          <w:rStyle w:val="StyleUnderline"/>
          <w:highlight w:val="yellow"/>
        </w:rPr>
        <w:t>species</w:t>
      </w:r>
      <w:r w:rsidRPr="00530669">
        <w:rPr>
          <w:rStyle w:val="StyleUnderline"/>
        </w:rPr>
        <w:t xml:space="preserve">, </w:t>
      </w:r>
      <w:r w:rsidRPr="000C15C5">
        <w:rPr>
          <w:rStyle w:val="StyleUnderline"/>
        </w:rPr>
        <w:t xml:space="preserve">since </w:t>
      </w:r>
      <w:r w:rsidRPr="00F2372C">
        <w:rPr>
          <w:rStyle w:val="StyleUnderline"/>
          <w:highlight w:val="yellow"/>
        </w:rPr>
        <w:t>these species depend on freshwater ecosystems for water, food, and</w:t>
      </w:r>
      <w:r w:rsidRPr="000C15C5">
        <w:rPr>
          <w:rStyle w:val="StyleUnderline"/>
        </w:rPr>
        <w:t xml:space="preserve"> various aspects of </w:t>
      </w:r>
      <w:r w:rsidRPr="00F2372C">
        <w:rPr>
          <w:rStyle w:val="StyleUnderline"/>
          <w:highlight w:val="yellow"/>
        </w:rPr>
        <w:t>their life cycles</w:t>
      </w:r>
      <w:r w:rsidRPr="00530669">
        <w:rPr>
          <w:sz w:val="18"/>
          <w:szCs w:val="18"/>
        </w:rPr>
        <w:t xml:space="preserve">. Finally, all </w:t>
      </w:r>
      <w:r w:rsidRPr="00F2372C">
        <w:rPr>
          <w:rStyle w:val="StyleUnderline"/>
          <w:highlight w:val="yellow"/>
        </w:rPr>
        <w:t>freshwater</w:t>
      </w:r>
      <w:r w:rsidRPr="000C15C5">
        <w:rPr>
          <w:sz w:val="18"/>
          <w:szCs w:val="18"/>
        </w:rPr>
        <w:t xml:space="preserve"> </w:t>
      </w:r>
      <w:r w:rsidRPr="00530669">
        <w:rPr>
          <w:sz w:val="18"/>
          <w:szCs w:val="18"/>
        </w:rPr>
        <w:t xml:space="preserve">that runs into our rivers, lakes, and wetlands also eventually ends up in the ocean. There, the endless cycle of life and death in the freshwater world </w:t>
      </w:r>
      <w:r w:rsidRPr="00F2372C">
        <w:rPr>
          <w:rStyle w:val="StyleUnderline"/>
          <w:highlight w:val="yellow"/>
        </w:rPr>
        <w:t>provides a steady stream of</w:t>
      </w:r>
      <w:r w:rsidRPr="000C15C5">
        <w:rPr>
          <w:rStyle w:val="StyleUnderline"/>
        </w:rPr>
        <w:t xml:space="preserve"> incoming </w:t>
      </w:r>
      <w:r w:rsidRPr="00F2372C">
        <w:rPr>
          <w:rStyle w:val="StyleUnderline"/>
          <w:highlight w:val="yellow"/>
        </w:rPr>
        <w:t>food, sediments, and nutrients</w:t>
      </w:r>
      <w:r w:rsidRPr="000C15C5">
        <w:rPr>
          <w:rStyle w:val="StyleUnderline"/>
        </w:rPr>
        <w:t xml:space="preserve"> to nearshore marine ecosystems</w:t>
      </w:r>
      <w:r w:rsidRPr="00530669">
        <w:rPr>
          <w:sz w:val="18"/>
          <w:szCs w:val="18"/>
        </w:rPr>
        <w:t xml:space="preserve">. </w:t>
      </w:r>
      <w:r w:rsidRPr="00530669">
        <w:rPr>
          <w:rStyle w:val="StyleUnderline"/>
        </w:rPr>
        <w:t xml:space="preserve">The </w:t>
      </w:r>
      <w:r w:rsidRPr="00F2372C">
        <w:rPr>
          <w:rStyle w:val="StyleUnderline"/>
          <w:highlight w:val="yellow"/>
        </w:rPr>
        <w:t xml:space="preserve">diversity </w:t>
      </w:r>
      <w:r w:rsidRPr="00530669">
        <w:rPr>
          <w:rStyle w:val="StyleUnderline"/>
        </w:rPr>
        <w:t xml:space="preserve">of life </w:t>
      </w:r>
      <w:r w:rsidRPr="00F2372C">
        <w:rPr>
          <w:rStyle w:val="StyleUnderline"/>
          <w:highlight w:val="yellow"/>
        </w:rPr>
        <w:t>in</w:t>
      </w:r>
      <w:r w:rsidRPr="000C15C5">
        <w:rPr>
          <w:rStyle w:val="StyleUnderline"/>
        </w:rPr>
        <w:t xml:space="preserve"> </w:t>
      </w:r>
      <w:r w:rsidRPr="00530669">
        <w:rPr>
          <w:rStyle w:val="StyleUnderline"/>
        </w:rPr>
        <w:t xml:space="preserve">the world’s </w:t>
      </w:r>
      <w:r w:rsidRPr="00F2372C">
        <w:rPr>
          <w:rStyle w:val="StyleUnderline"/>
          <w:highlight w:val="yellow"/>
        </w:rPr>
        <w:t>freshwaters, estuaries</w:t>
      </w:r>
      <w:r w:rsidRPr="00530669">
        <w:rPr>
          <w:rStyle w:val="StyleUnderline"/>
        </w:rPr>
        <w:t xml:space="preserve">, </w:t>
      </w:r>
      <w:r w:rsidRPr="00F2372C">
        <w:rPr>
          <w:rStyle w:val="StyleUnderline"/>
          <w:highlight w:val="yellow"/>
        </w:rPr>
        <w:t xml:space="preserve">and </w:t>
      </w:r>
      <w:r w:rsidRPr="00530669">
        <w:rPr>
          <w:rStyle w:val="StyleUnderline"/>
        </w:rPr>
        <w:t xml:space="preserve">the </w:t>
      </w:r>
      <w:r w:rsidRPr="00F2372C">
        <w:rPr>
          <w:rStyle w:val="StyleUnderline"/>
          <w:highlight w:val="yellow"/>
        </w:rPr>
        <w:t xml:space="preserve">sea are </w:t>
      </w:r>
      <w:r w:rsidRPr="00530669">
        <w:rPr>
          <w:rStyle w:val="StyleUnderline"/>
        </w:rPr>
        <w:t xml:space="preserve">thus </w:t>
      </w:r>
      <w:r w:rsidRPr="00F2372C">
        <w:rPr>
          <w:rStyle w:val="Emphasis"/>
          <w:highlight w:val="yellow"/>
        </w:rPr>
        <w:t>closely linked</w:t>
      </w:r>
      <w:r w:rsidRPr="00F2372C">
        <w:rPr>
          <w:rStyle w:val="StyleUnderline"/>
          <w:highlight w:val="yellow"/>
        </w:rPr>
        <w:t xml:space="preserve"> </w:t>
      </w:r>
      <w:r w:rsidRPr="00530669">
        <w:rPr>
          <w:rStyle w:val="StyleUnderline"/>
        </w:rPr>
        <w:t>as well</w:t>
      </w:r>
      <w:r w:rsidRPr="00ED7313">
        <w:rPr>
          <w:sz w:val="18"/>
          <w:szCs w:val="18"/>
        </w:rPr>
        <w:t xml:space="preserve">. </w:t>
      </w:r>
      <w:r w:rsidRPr="00ED7313">
        <w:rPr>
          <w:rStyle w:val="StyleUnderline"/>
        </w:rPr>
        <w:t xml:space="preserve">Given the range of life dependent upon freshwater ecosystems, it is clear that </w:t>
      </w:r>
      <w:r w:rsidRPr="00F2372C">
        <w:rPr>
          <w:rStyle w:val="StyleUnderline"/>
          <w:highlight w:val="yellow"/>
        </w:rPr>
        <w:t xml:space="preserve">we can </w:t>
      </w:r>
      <w:r w:rsidRPr="00F2372C">
        <w:rPr>
          <w:rStyle w:val="Emphasis"/>
          <w:highlight w:val="yellow"/>
        </w:rPr>
        <w:t>easily</w:t>
      </w:r>
      <w:r w:rsidRPr="00F2372C">
        <w:rPr>
          <w:rStyle w:val="StyleUnderline"/>
          <w:highlight w:val="yellow"/>
        </w:rPr>
        <w:t xml:space="preserve"> lose tremendous biodiversity by the deterioration of </w:t>
      </w:r>
      <w:r w:rsidRPr="00F2372C">
        <w:rPr>
          <w:rStyle w:val="Emphasis"/>
          <w:highlight w:val="yellow"/>
        </w:rPr>
        <w:t>just a few freshwater ecosystems.</w:t>
      </w:r>
    </w:p>
    <w:p w:rsidR="00F75A8F" w:rsidRDefault="00F75A8F" w:rsidP="00F75A8F">
      <w:pPr>
        <w:pStyle w:val="Heading3"/>
      </w:pPr>
      <w:r>
        <w:t>AT tech solves</w:t>
      </w:r>
    </w:p>
    <w:p w:rsidR="00074F23" w:rsidRDefault="00074F23" w:rsidP="00074F23">
      <w:pPr>
        <w:pStyle w:val="Heading4"/>
      </w:pPr>
      <w:r>
        <w:t>Innovation can’t prevent all emissions – Population growth derails efforts</w:t>
      </w:r>
    </w:p>
    <w:p w:rsidR="00074F23" w:rsidRDefault="00074F23" w:rsidP="00074F23">
      <w:pPr>
        <w:rPr>
          <w:rStyle w:val="Style13ptBold"/>
        </w:rPr>
      </w:pPr>
      <w:proofErr w:type="spellStart"/>
      <w:r w:rsidRPr="00DE67C7">
        <w:rPr>
          <w:rStyle w:val="Style13ptBold"/>
        </w:rPr>
        <w:t>Cafaro</w:t>
      </w:r>
      <w:proofErr w:type="spellEnd"/>
      <w:r>
        <w:rPr>
          <w:rStyle w:val="Style13ptBold"/>
        </w:rPr>
        <w:t xml:space="preserve"> 15</w:t>
      </w:r>
    </w:p>
    <w:p w:rsidR="00074F23" w:rsidRPr="00DE67C7" w:rsidRDefault="00074F23" w:rsidP="00074F23">
      <w:r>
        <w:t xml:space="preserve">Philip, Philosophy Professor at Colorado State University, centering on environmental ethics. He is a faculty member at CSU’s school of global environmental sustainability and past president for the International Society for Environmental Ethics, February 6 2015 (“How Many Is Too Many?: The Progressive Argument for Reducing Immigration Into the United States”, University of Chicago Press, </w:t>
      </w:r>
      <w:r w:rsidRPr="00CE0A65">
        <w:t>https://books.google.com/books?id=RTkyBgAAQBAJ&amp;dq=marcia+pimentel+and+immigration&amp;source=gbs_navlinks_s</w:t>
      </w:r>
      <w:r>
        <w:t xml:space="preserve"> Accessed 7/3/18)//DG</w:t>
      </w:r>
    </w:p>
    <w:p w:rsidR="00074F23" w:rsidRPr="00D02231" w:rsidRDefault="00074F23" w:rsidP="00074F23">
      <w:r w:rsidRPr="00D02231">
        <w:t>IN THEORY</w:t>
      </w:r>
    </w:p>
    <w:p w:rsidR="00074F23" w:rsidRPr="00D02231" w:rsidRDefault="00074F23" w:rsidP="00074F23">
      <w:r w:rsidRPr="00D02231">
        <w:t xml:space="preserve">Now </w:t>
      </w:r>
      <w:r w:rsidRPr="00D02231">
        <w:rPr>
          <w:rStyle w:val="Emphasis"/>
        </w:rPr>
        <w:t>in theory</w:t>
      </w:r>
      <w:r w:rsidRPr="00D02231">
        <w:t xml:space="preserve">, </w:t>
      </w:r>
      <w:r w:rsidRPr="00D02231">
        <w:rPr>
          <w:rStyle w:val="StyleUnderline"/>
        </w:rPr>
        <w:t>many of our environmental problems could be solved,</w:t>
      </w:r>
      <w:r w:rsidRPr="00D02231">
        <w:t xml:space="preserve"> at least temporarily, </w:t>
      </w:r>
      <w:r w:rsidRPr="00D02231">
        <w:rPr>
          <w:rStyle w:val="StyleUnderline"/>
        </w:rPr>
        <w:t>while still continuing to increase our population</w:t>
      </w:r>
      <w:r w:rsidRPr="00D02231">
        <w:t>. For example, let's imagine that Colorado's state and local governments enacted the full wish list of smart growth proponents. These include new rail lines up and down the Front Range and mass transit within our cities, strong zoning rules that prevent development in rural and wild areas, and large tax incentives for "infill" building on parcels within current urban areas and for building tall apartment buildings. With all these steps, we could imagine funneling considerably more people into existing developed areas, while slowing the growth of new sprawling developments.</w:t>
      </w:r>
    </w:p>
    <w:p w:rsidR="00074F23" w:rsidRPr="00D02231" w:rsidRDefault="00074F23" w:rsidP="00074F23">
      <w:pPr>
        <w:rPr>
          <w:rStyle w:val="Emphasis"/>
        </w:rPr>
      </w:pPr>
      <w:r w:rsidRPr="00D02231">
        <w:rPr>
          <w:rStyle w:val="StyleUnderline"/>
        </w:rPr>
        <w:t xml:space="preserve">One problem with this scenario is how difficult it is to win even </w:t>
      </w:r>
      <w:r w:rsidRPr="00D02231">
        <w:rPr>
          <w:rStyle w:val="Emphasis"/>
        </w:rPr>
        <w:t>modest smart growth</w:t>
      </w:r>
      <w:r w:rsidRPr="00D02231">
        <w:rPr>
          <w:rStyle w:val="StyleUnderline"/>
        </w:rPr>
        <w:t xml:space="preserve"> improvements</w:t>
      </w:r>
      <w:r w:rsidRPr="00D02231">
        <w:t xml:space="preserve">. This is partly because </w:t>
      </w:r>
      <w:r w:rsidRPr="00D02231">
        <w:rPr>
          <w:rStyle w:val="StyleUnderline"/>
        </w:rPr>
        <w:t>many people like sprawling</w:t>
      </w:r>
      <w:r w:rsidRPr="00D02231">
        <w:t xml:space="preserve">, </w:t>
      </w:r>
      <w:r w:rsidRPr="00D02231">
        <w:rPr>
          <w:rStyle w:val="StyleUnderline"/>
        </w:rPr>
        <w:t>car-oriented subdivisions</w:t>
      </w:r>
      <w:r w:rsidRPr="00D02231">
        <w:t xml:space="preserve"> and want to live in them, a</w:t>
      </w:r>
      <w:r w:rsidRPr="00D02231">
        <w:rPr>
          <w:rStyle w:val="StyleUnderline"/>
        </w:rPr>
        <w:t xml:space="preserve">nd partly because there is a lot of money to be made promoting sprawl, </w:t>
      </w:r>
      <w:r w:rsidRPr="00D02231">
        <w:t xml:space="preserve">so development interests typically block any improvements. A statewide growth-management plan that was put before Colorado voters through a citizens' initiative in 2000 started out with an 80%+ approval rating; after six million in negative advertising by builders and the real estate industry, it went down to defeat by a margin of two to one. A few cities and towns around the country have managed to implement good growth management plans, but the main result has been to create nicer communities where the plans are in place and to funnel "dumb growth" into nearby communities that are anxious to have it. </w:t>
      </w:r>
      <w:r w:rsidRPr="00D02231">
        <w:rPr>
          <w:rStyle w:val="StyleUnderline"/>
        </w:rPr>
        <w:t xml:space="preserve">It seems sale to assume that if we have growth, </w:t>
      </w:r>
      <w:r w:rsidRPr="00D02231">
        <w:rPr>
          <w:rStyle w:val="Emphasis"/>
        </w:rPr>
        <w:t>a lot of it will be dumb.</w:t>
      </w:r>
    </w:p>
    <w:p w:rsidR="00074F23" w:rsidRPr="00D02231" w:rsidRDefault="00074F23" w:rsidP="00074F23">
      <w:pPr>
        <w:rPr>
          <w:rStyle w:val="Emphasis"/>
        </w:rPr>
      </w:pPr>
      <w:r w:rsidRPr="00D02231">
        <w:t xml:space="preserve">A second problem is that </w:t>
      </w:r>
      <w:r w:rsidRPr="00D02231">
        <w:rPr>
          <w:rStyle w:val="StyleUnderline"/>
        </w:rPr>
        <w:t>even smart growth is growth, which inevitably increases ecological impacts and displaces wild nature.</w:t>
      </w:r>
      <w:r w:rsidRPr="00D02231">
        <w:t xml:space="preserve"> Funneling new houses onto inner city lots can spare land out in the country. But the </w:t>
      </w:r>
      <w:r w:rsidRPr="00D02231">
        <w:rPr>
          <w:rStyle w:val="StyleUnderline"/>
        </w:rPr>
        <w:t>people moving into those houses still need to eat, shop, travel, and recreate</w:t>
      </w:r>
      <w:r w:rsidRPr="00D02231">
        <w:t xml:space="preserve">. </w:t>
      </w:r>
      <w:r w:rsidRPr="00D02231">
        <w:rPr>
          <w:rStyle w:val="StyleUnderline"/>
        </w:rPr>
        <w:t xml:space="preserve">Site new developments along rail lines, rather than highways, and you can cut down on the car use of new residents, but </w:t>
      </w:r>
      <w:r w:rsidRPr="00D02231">
        <w:rPr>
          <w:rStyle w:val="Emphasis"/>
        </w:rPr>
        <w:t>you cannot eliminate it</w:t>
      </w:r>
      <w:r w:rsidRPr="00D02231">
        <w:rPr>
          <w:rStyle w:val="StyleUnderline"/>
        </w:rPr>
        <w:t xml:space="preserve"> completely</w:t>
      </w:r>
      <w:r w:rsidRPr="00D02231">
        <w:t xml:space="preserve">. That means those </w:t>
      </w:r>
      <w:r w:rsidRPr="00D02231">
        <w:rPr>
          <w:rStyle w:val="StyleUnderline"/>
        </w:rPr>
        <w:t>developments will increase regional air pollution.</w:t>
      </w:r>
      <w:r w:rsidRPr="00D02231">
        <w:t xml:space="preserve"> </w:t>
      </w:r>
      <w:r w:rsidRPr="00D02231">
        <w:rPr>
          <w:rStyle w:val="StyleUnderline"/>
        </w:rPr>
        <w:t>If you add another million people to the Denver metropolitan area, it is better to do it with smart growth rather than dumb growth</w:t>
      </w:r>
      <w:r w:rsidRPr="00D02231">
        <w:t>." But from an environmental perspective</w:t>
      </w:r>
      <w:r w:rsidRPr="00D02231">
        <w:rPr>
          <w:rStyle w:val="Emphasis"/>
        </w:rPr>
        <w:t>, it is better not to add a million people at all.</w:t>
      </w:r>
    </w:p>
    <w:p w:rsidR="00074F23" w:rsidRPr="00D02231" w:rsidRDefault="00074F23" w:rsidP="00074F23">
      <w:pPr>
        <w:rPr>
          <w:rStyle w:val="StyleUnderline"/>
        </w:rPr>
      </w:pPr>
      <w:r w:rsidRPr="00D02231">
        <w:rPr>
          <w:rStyle w:val="StyleUnderline"/>
        </w:rPr>
        <w:t>These two problems should be enough to convince committed environmentalists to support population stabilization</w:t>
      </w:r>
      <w:r w:rsidRPr="00D02231">
        <w:t xml:space="preserve"> in the United States. </w:t>
      </w:r>
      <w:r w:rsidRPr="00D02231">
        <w:rPr>
          <w:rStyle w:val="StyleUnderline"/>
        </w:rPr>
        <w:t>But there is a third problem</w:t>
      </w:r>
      <w:r w:rsidRPr="00D02231">
        <w:t xml:space="preserve"> that is even more fundamental. It is that "</w:t>
      </w:r>
      <w:r w:rsidRPr="00D02231">
        <w:rPr>
          <w:rStyle w:val="Emphasis"/>
        </w:rPr>
        <w:t>sustainable growth" is an oxymoron</w:t>
      </w:r>
      <w:r w:rsidRPr="00D02231">
        <w:t xml:space="preserve">, </w:t>
      </w:r>
      <w:r w:rsidRPr="00D02231">
        <w:rPr>
          <w:rStyle w:val="StyleUnderline"/>
        </w:rPr>
        <w:t>a contradiction in terms</w:t>
      </w:r>
      <w:r w:rsidRPr="00D02231">
        <w:t xml:space="preserve">.10 </w:t>
      </w:r>
      <w:r w:rsidRPr="00D02231">
        <w:rPr>
          <w:rStyle w:val="StyleUnderline"/>
        </w:rPr>
        <w:t>No physical thing can grow forever in a limited area, such as on the surface of the Earth or within the political boundaries of the U</w:t>
      </w:r>
      <w:r w:rsidRPr="00D02231">
        <w:t xml:space="preserve">nited </w:t>
      </w:r>
      <w:r w:rsidRPr="00D02231">
        <w:rPr>
          <w:rStyle w:val="StyleUnderline"/>
        </w:rPr>
        <w:t>S</w:t>
      </w:r>
      <w:r w:rsidRPr="00D02231">
        <w:t xml:space="preserve">tates. So </w:t>
      </w:r>
      <w:r w:rsidRPr="00D02231">
        <w:rPr>
          <w:rStyle w:val="StyleUnderline"/>
        </w:rPr>
        <w:t>pure efficiency solutions to our environmental problems at best can be only temporary expedients, as long as we continue to grow</w:t>
      </w:r>
      <w:r w:rsidRPr="00D02231">
        <w:t xml:space="preserve">. Yet these </w:t>
      </w:r>
      <w:r w:rsidRPr="00D02231">
        <w:rPr>
          <w:rStyle w:val="StyleUnderline"/>
        </w:rPr>
        <w:t>solutions</w:t>
      </w:r>
      <w:r w:rsidRPr="00D02231">
        <w:t xml:space="preserve"> themselves </w:t>
      </w:r>
      <w:r w:rsidRPr="00D02231">
        <w:rPr>
          <w:rStyle w:val="StyleUnderline"/>
        </w:rPr>
        <w:t>are typically put forward as alternatives to limiting growth</w:t>
      </w:r>
      <w:r w:rsidRPr="00D02231">
        <w:t xml:space="preserve">. </w:t>
      </w:r>
      <w:r w:rsidRPr="00D02231">
        <w:rPr>
          <w:rStyle w:val="StyleUnderline"/>
        </w:rPr>
        <w:t xml:space="preserve">They help facilitate </w:t>
      </w:r>
      <w:r w:rsidRPr="00D02231">
        <w:t xml:space="preserve">continued </w:t>
      </w:r>
      <w:r w:rsidRPr="00D02231">
        <w:rPr>
          <w:rStyle w:val="StyleUnderline"/>
        </w:rPr>
        <w:t>growth while shutting down discussions about limiting it</w:t>
      </w:r>
      <w:r w:rsidRPr="00D02231">
        <w:t xml:space="preserve">. In this way </w:t>
      </w:r>
      <w:r w:rsidRPr="00D02231">
        <w:rPr>
          <w:rStyle w:val="StyleUnderline"/>
        </w:rPr>
        <w:t xml:space="preserve">pure efficiency solutions seem </w:t>
      </w:r>
      <w:r w:rsidRPr="00D02231">
        <w:rPr>
          <w:rStyle w:val="Emphasis"/>
        </w:rPr>
        <w:t>bound to lead us astray</w:t>
      </w:r>
      <w:r w:rsidRPr="00D02231">
        <w:rPr>
          <w:rStyle w:val="StyleUnderline"/>
        </w:rPr>
        <w:t xml:space="preserve"> in our thinking and policymaking.</w:t>
      </w:r>
    </w:p>
    <w:p w:rsidR="00074F23" w:rsidRPr="00D02231" w:rsidRDefault="00074F23" w:rsidP="00074F23">
      <w:r w:rsidRPr="00D02231">
        <w:rPr>
          <w:rStyle w:val="StyleUnderline"/>
        </w:rPr>
        <w:t>Lest readers object that this third problem is merely theoretical</w:t>
      </w:r>
      <w:r w:rsidRPr="00D02231">
        <w:t xml:space="preserve">, a difficulty for our distant descendants that perhaps might be alleviated by space colonization, I remind you of the power of exponential growth. </w:t>
      </w:r>
      <w:r w:rsidRPr="00D02231">
        <w:rPr>
          <w:rStyle w:val="StyleUnderline"/>
        </w:rPr>
        <w:t>At 2% annual growth, a population doubles every 35 years and is nearly eight times larger after one hundred years.</w:t>
      </w:r>
      <w:r w:rsidRPr="00D02231">
        <w:t xml:space="preserve"> </w:t>
      </w:r>
      <w:r w:rsidRPr="00D02231">
        <w:rPr>
          <w:rStyle w:val="Emphasis"/>
        </w:rPr>
        <w:t>Even small annual growth rates lead in a surprisingly short time to staggeringly large numbers</w:t>
      </w:r>
      <w:r w:rsidRPr="00D02231">
        <w:t xml:space="preserve">. If we have evidence that </w:t>
      </w:r>
      <w:r w:rsidRPr="00D02231">
        <w:rPr>
          <w:rStyle w:val="StyleUnderline"/>
        </w:rPr>
        <w:t xml:space="preserve">something cannot keep growing for long without harming us, whether carbon emissions or our own numbers, then sustainability advocates have good reasons to try to end that growth </w:t>
      </w:r>
      <w:r w:rsidRPr="00D02231">
        <w:rPr>
          <w:rStyle w:val="Emphasis"/>
        </w:rPr>
        <w:t>as soon as possible</w:t>
      </w:r>
      <w:r w:rsidRPr="00D02231">
        <w:t>. Meanwhile evidence continues to accumulate that human numbers and economic activity are bumping up against global ecological limits right now.</w:t>
      </w:r>
    </w:p>
    <w:p w:rsidR="00074F23" w:rsidRPr="00D02231" w:rsidRDefault="00074F23" w:rsidP="00074F23">
      <w:pPr>
        <w:rPr>
          <w:rStyle w:val="StyleUnderline"/>
        </w:rPr>
      </w:pPr>
      <w:r w:rsidRPr="00D02231">
        <w:rPr>
          <w:rStyle w:val="Emphasis"/>
        </w:rPr>
        <w:t>In theory</w:t>
      </w:r>
      <w:r w:rsidRPr="00D02231">
        <w:rPr>
          <w:rStyle w:val="StyleUnderline"/>
        </w:rPr>
        <w:t>, we can double our population and still provide increased habitat for the more than fourteen hundred species we have pushed to the edge of extinction in the U</w:t>
      </w:r>
      <w:r w:rsidRPr="00D02231">
        <w:t xml:space="preserve">nited </w:t>
      </w:r>
      <w:r w:rsidRPr="00D02231">
        <w:rPr>
          <w:rStyle w:val="StyleUnderline"/>
        </w:rPr>
        <w:t>S</w:t>
      </w:r>
      <w:r w:rsidRPr="00D02231">
        <w:t xml:space="preserve">tates. </w:t>
      </w:r>
      <w:r w:rsidRPr="00D02231">
        <w:rPr>
          <w:rStyle w:val="Emphasis"/>
        </w:rPr>
        <w:t>In practice</w:t>
      </w:r>
      <w:r w:rsidRPr="00D02231">
        <w:t xml:space="preserve">, </w:t>
      </w:r>
      <w:r w:rsidRPr="00D02231">
        <w:rPr>
          <w:rStyle w:val="StyleUnderline"/>
        </w:rPr>
        <w:t>doubling our population will increase human demands for the resources and habitat they need to survive</w:t>
      </w:r>
      <w:r w:rsidRPr="00D02231">
        <w:t xml:space="preserve">. So </w:t>
      </w:r>
      <w:r w:rsidRPr="00D02231">
        <w:rPr>
          <w:rStyle w:val="StyleUnderline"/>
        </w:rPr>
        <w:t xml:space="preserve">it will probably </w:t>
      </w:r>
      <w:r w:rsidRPr="00D02231">
        <w:rPr>
          <w:rStyle w:val="Emphasis"/>
        </w:rPr>
        <w:t>help extinguish</w:t>
      </w:r>
      <w:r w:rsidRPr="00D02231">
        <w:rPr>
          <w:rStyle w:val="StyleUnderline"/>
        </w:rPr>
        <w:t>, forever, many species on the endangered species list.</w:t>
      </w:r>
    </w:p>
    <w:p w:rsidR="00074F23" w:rsidRPr="00D02231" w:rsidRDefault="00074F23" w:rsidP="00074F23">
      <w:pPr>
        <w:rPr>
          <w:rStyle w:val="StyleUnderline"/>
        </w:rPr>
      </w:pPr>
      <w:r w:rsidRPr="00D02231">
        <w:rPr>
          <w:rStyle w:val="Emphasis"/>
        </w:rPr>
        <w:t>In theory</w:t>
      </w:r>
      <w:r w:rsidRPr="00D02231">
        <w:t xml:space="preserve">, </w:t>
      </w:r>
      <w:r w:rsidRPr="00D02231">
        <w:rPr>
          <w:rStyle w:val="StyleUnderline"/>
        </w:rPr>
        <w:t>we can double our population while so improving our behavior as consumers that we decrease water pollution and clean up our rivers and streams</w:t>
      </w:r>
      <w:r w:rsidRPr="00D02231">
        <w:rPr>
          <w:rStyle w:val="Emphasis"/>
        </w:rPr>
        <w:t>. In practice</w:t>
      </w:r>
      <w:r w:rsidRPr="00D02231">
        <w:t xml:space="preserve">, </w:t>
      </w:r>
      <w:r w:rsidRPr="00D02231">
        <w:rPr>
          <w:rStyle w:val="StyleUnderline"/>
        </w:rPr>
        <w:t>the</w:t>
      </w:r>
      <w:r w:rsidRPr="00D02231">
        <w:t xml:space="preserve"> same </w:t>
      </w:r>
      <w:r w:rsidRPr="00D02231">
        <w:rPr>
          <w:rStyle w:val="StyleUnderline"/>
        </w:rPr>
        <w:t>lack of discipline that leads us to refuse to limit our numbers</w:t>
      </w:r>
      <w:r w:rsidRPr="00D02231">
        <w:t xml:space="preserve"> </w:t>
      </w:r>
      <w:r w:rsidRPr="00D02231">
        <w:rPr>
          <w:rStyle w:val="StyleUnderline"/>
        </w:rPr>
        <w:t>undermines efforts to get us to consume more conscientiously</w:t>
      </w:r>
      <w:r w:rsidRPr="00D02231">
        <w:t xml:space="preserve">. The same </w:t>
      </w:r>
      <w:r w:rsidRPr="00D02231">
        <w:rPr>
          <w:rStyle w:val="StyleUnderline"/>
        </w:rPr>
        <w:t>selfish unwillingness to change will reappear in our unwillingness to spend the money needed to prevent excessive pollution.</w:t>
      </w:r>
    </w:p>
    <w:p w:rsidR="00074F23" w:rsidRPr="00D02231" w:rsidRDefault="00074F23" w:rsidP="00074F23">
      <w:r w:rsidRPr="00D02231">
        <w:t xml:space="preserve">Environmentalists need to be pragmatic idealists. We should remain open to new ways of doing things and on the lookout for new technologies that can help reduce our ecological footprints. We should challenge our fellow citizens to consume less, in order to do right by nature and future generations. But </w:t>
      </w:r>
      <w:r w:rsidRPr="00D02231">
        <w:rPr>
          <w:rStyle w:val="StyleUnderline"/>
        </w:rPr>
        <w:t>we also need to be realistic about how far and how fast societies can change</w:t>
      </w:r>
      <w:r w:rsidRPr="00D02231">
        <w:t>. I hope Americans fifty or one hundred years from now will show some willingness to sacrifice for the common good; perhaps they will even define the common good to include other species.</w:t>
      </w:r>
    </w:p>
    <w:p w:rsidR="00074F23" w:rsidRPr="00D02231" w:rsidRDefault="00074F23" w:rsidP="00074F23">
      <w:pPr>
        <w:rPr>
          <w:rStyle w:val="StyleUnderline"/>
        </w:rPr>
      </w:pPr>
      <w:r w:rsidRPr="00D02231">
        <w:t xml:space="preserve">Still, </w:t>
      </w:r>
      <w:r w:rsidRPr="00D02231">
        <w:rPr>
          <w:rStyle w:val="StyleUnderline"/>
        </w:rPr>
        <w:t>we may be sure that then</w:t>
      </w:r>
      <w:r w:rsidRPr="00D02231">
        <w:t xml:space="preserve">, as now, </w:t>
      </w:r>
      <w:r w:rsidRPr="00D02231">
        <w:rPr>
          <w:rStyle w:val="StyleUnderline"/>
        </w:rPr>
        <w:t>their primary focus will remain furthering their own immediate happiness</w:t>
      </w:r>
      <w:r w:rsidRPr="00D02231">
        <w:t xml:space="preserve">. For that reason alone, </w:t>
      </w:r>
      <w:r w:rsidRPr="00D02231">
        <w:rPr>
          <w:rStyle w:val="Emphasis"/>
        </w:rPr>
        <w:t>we have to limit our numbers</w:t>
      </w:r>
      <w:r w:rsidRPr="00D02231">
        <w:rPr>
          <w:rStyle w:val="StyleUnderline"/>
        </w:rPr>
        <w:t xml:space="preserve"> if we hope to create a sustainable society.</w:t>
      </w:r>
    </w:p>
    <w:p w:rsidR="00074F23" w:rsidRPr="00074F23" w:rsidRDefault="00074F23" w:rsidP="00074F23">
      <w:pPr>
        <w:rPr>
          <w:sz w:val="22"/>
          <w:u w:val="single"/>
        </w:rPr>
      </w:pPr>
      <w:r w:rsidRPr="00D02231">
        <w:t xml:space="preserve">Those who think such an analysis lets Americans off the hook for excessive consumerism or deficient altruism need to remember that </w:t>
      </w:r>
      <w:r>
        <w:rPr>
          <w:rStyle w:val="StyleUnderline"/>
        </w:rPr>
        <w:t xml:space="preserve">even a nation of </w:t>
      </w:r>
      <w:r w:rsidRPr="00D02231">
        <w:rPr>
          <w:rStyle w:val="StyleUnderline"/>
        </w:rPr>
        <w:t>e</w:t>
      </w:r>
      <w:r>
        <w:rPr>
          <w:rStyle w:val="StyleUnderline"/>
        </w:rPr>
        <w:t>c</w:t>
      </w:r>
      <w:r w:rsidRPr="00D02231">
        <w:rPr>
          <w:rStyle w:val="StyleUnderline"/>
        </w:rPr>
        <w:t xml:space="preserve">o-saints can become </w:t>
      </w:r>
      <w:r w:rsidRPr="00D02231">
        <w:rPr>
          <w:rStyle w:val="Emphasis"/>
        </w:rPr>
        <w:t>too populous</w:t>
      </w:r>
      <w:r w:rsidRPr="00D02231">
        <w:t xml:space="preserve">. Furthermore, </w:t>
      </w:r>
      <w:r w:rsidRPr="00D02231">
        <w:rPr>
          <w:rStyle w:val="StyleUnderline"/>
        </w:rPr>
        <w:t>because even small annual growth rates lead relatively quickly to large absolute increases in population</w:t>
      </w:r>
      <w:r w:rsidRPr="00D02231">
        <w:t xml:space="preserve">, </w:t>
      </w:r>
      <w:proofErr w:type="gramStart"/>
      <w:r w:rsidRPr="00D02231">
        <w:rPr>
          <w:rStyle w:val="StyleUnderline"/>
        </w:rPr>
        <w:t>environmentalists</w:t>
      </w:r>
      <w:proofErr w:type="gramEnd"/>
      <w:r w:rsidRPr="00D02231">
        <w:rPr>
          <w:rStyle w:val="StyleUnderline"/>
        </w:rPr>
        <w:t xml:space="preserve"> calls for an end to growth </w:t>
      </w:r>
      <w:r w:rsidRPr="00D02231">
        <w:rPr>
          <w:rStyle w:val="Emphasis"/>
        </w:rPr>
        <w:t>do not really depend</w:t>
      </w:r>
      <w:r w:rsidRPr="00D02231">
        <w:t xml:space="preserve"> </w:t>
      </w:r>
      <w:r w:rsidRPr="00D02231">
        <w:rPr>
          <w:rStyle w:val="StyleUnderline"/>
        </w:rPr>
        <w:t xml:space="preserve">on the </w:t>
      </w:r>
      <w:r w:rsidRPr="00D02231">
        <w:rPr>
          <w:rStyle w:val="Emphasis"/>
        </w:rPr>
        <w:t>details of how environmentally well countries are behaving.</w:t>
      </w:r>
      <w:r w:rsidRPr="00D02231">
        <w:t xml:space="preserve"> </w:t>
      </w:r>
      <w:r w:rsidRPr="00D02231">
        <w:rPr>
          <w:rStyle w:val="StyleUnderline"/>
        </w:rPr>
        <w:t>A commitment to sustainability implies population limits, and respecting those limits implies not just slowing but ending population growth.</w:t>
      </w:r>
    </w:p>
    <w:p w:rsidR="00F75A8F" w:rsidRDefault="00F75A8F" w:rsidP="00F75A8F">
      <w:pPr>
        <w:pStyle w:val="Heading4"/>
      </w:pPr>
      <w:r>
        <w:t>Tech is unnecessary---per capita environmental damage is already extremely low</w:t>
      </w:r>
    </w:p>
    <w:p w:rsidR="00F75A8F" w:rsidRPr="00487808" w:rsidRDefault="00F75A8F" w:rsidP="00F75A8F">
      <w:proofErr w:type="spellStart"/>
      <w:r w:rsidRPr="00487808">
        <w:rPr>
          <w:rStyle w:val="Style13ptBold"/>
        </w:rPr>
        <w:t>Kolankiewicz</w:t>
      </w:r>
      <w:proofErr w:type="spellEnd"/>
      <w:r w:rsidRPr="00487808">
        <w:rPr>
          <w:rStyle w:val="Style13ptBold"/>
        </w:rPr>
        <w:t xml:space="preserve"> 15</w:t>
      </w:r>
      <w:r w:rsidRPr="00487808">
        <w:t xml:space="preserve"> – Leon </w:t>
      </w:r>
      <w:proofErr w:type="spellStart"/>
      <w:r w:rsidRPr="00487808">
        <w:t>Kolankiewicz</w:t>
      </w:r>
      <w:proofErr w:type="spellEnd"/>
      <w:r w:rsidRPr="00487808">
        <w:t xml:space="preserve">, environmental scientist and national natural resources planner, B.S. in forestry and wildlife management from Virginia Tech, M.S. in environmental planning and natural resources management from the University of British Columbia, worked for the U.S. Fish and Wildlife Service, National Marine Fisheries Service, Alaska Department of Environmental Conservation, Alaska Department of Fish and Game, University of Washington, University of New Mexico, and as an environmental planner with the Orange County, (Ca.) Environmental Management Agency, 2015 (“Immigration, Population Growth, and the Environment,” </w:t>
      </w:r>
      <w:r w:rsidRPr="00487808">
        <w:rPr>
          <w:i/>
        </w:rPr>
        <w:t>CIS</w:t>
      </w:r>
      <w:r w:rsidRPr="00487808">
        <w:t>, April 17</w:t>
      </w:r>
      <w:r w:rsidRPr="00487808">
        <w:rPr>
          <w:vertAlign w:val="superscript"/>
        </w:rPr>
        <w:t>th</w:t>
      </w:r>
      <w:r w:rsidRPr="00487808">
        <w:t xml:space="preserve">, </w:t>
      </w:r>
      <w:hyperlink r:id="rId31" w:history="1">
        <w:r w:rsidRPr="00487808">
          <w:rPr>
            <w:rStyle w:val="Hyperlink"/>
          </w:rPr>
          <w:t>https://cis.org/Report/Immigration-Population-Growth-and-Environment</w:t>
        </w:r>
      </w:hyperlink>
      <w:r w:rsidRPr="00487808">
        <w:t xml:space="preserve">, </w:t>
      </w:r>
      <w:proofErr w:type="spellStart"/>
      <w:r w:rsidRPr="00487808">
        <w:t>AIvackovic</w:t>
      </w:r>
      <w:proofErr w:type="spellEnd"/>
      <w:r w:rsidRPr="00487808">
        <w:t>)</w:t>
      </w:r>
    </w:p>
    <w:p w:rsidR="00F75A8F" w:rsidRPr="00487808" w:rsidRDefault="00F75A8F" w:rsidP="00F75A8F">
      <w:r w:rsidRPr="00487808">
        <w:t xml:space="preserve">However, the </w:t>
      </w:r>
      <w:r w:rsidRPr="00487808">
        <w:rPr>
          <w:u w:val="single"/>
        </w:rPr>
        <w:t>predictions of this Backgrounder</w:t>
      </w:r>
      <w:r w:rsidRPr="00487808">
        <w:t xml:space="preserve">, to a large extent, </w:t>
      </w:r>
      <w:r w:rsidRPr="00487808">
        <w:rPr>
          <w:u w:val="single"/>
        </w:rPr>
        <w:t xml:space="preserve">do assume </w:t>
      </w:r>
      <w:r w:rsidRPr="00487808">
        <w:rPr>
          <w:rStyle w:val="Emphasis"/>
        </w:rPr>
        <w:t>business-as-usual</w:t>
      </w:r>
      <w:r w:rsidRPr="00487808">
        <w:rPr>
          <w:u w:val="single"/>
        </w:rPr>
        <w:t xml:space="preserve"> trends extrapolated and projected to 2060</w:t>
      </w:r>
      <w:r w:rsidRPr="00487808">
        <w:t xml:space="preserve">. The </w:t>
      </w:r>
      <w:r w:rsidRPr="00487808">
        <w:rPr>
          <w:u w:val="single"/>
        </w:rPr>
        <w:t>reason is that any predictions at all become</w:t>
      </w:r>
      <w:r w:rsidRPr="00487808">
        <w:t xml:space="preserve"> all but </w:t>
      </w:r>
      <w:r w:rsidRPr="00487808">
        <w:rPr>
          <w:u w:val="single"/>
        </w:rPr>
        <w:t>impossible if one attempts to incorporate all of the possible game changers</w:t>
      </w:r>
      <w:r w:rsidRPr="00487808">
        <w:t xml:space="preserve"> </w:t>
      </w:r>
      <w:r w:rsidRPr="00487808">
        <w:rPr>
          <w:u w:val="single"/>
        </w:rPr>
        <w:t xml:space="preserve">and </w:t>
      </w:r>
      <w:r w:rsidRPr="00487808">
        <w:rPr>
          <w:rStyle w:val="Emphasis"/>
        </w:rPr>
        <w:t>black swans</w:t>
      </w:r>
      <w:r w:rsidRPr="00487808">
        <w:t xml:space="preserve"> </w:t>
      </w:r>
      <w:r w:rsidRPr="00487808">
        <w:rPr>
          <w:u w:val="single"/>
        </w:rPr>
        <w:t>that may</w:t>
      </w:r>
      <w:r w:rsidRPr="00487808">
        <w:t xml:space="preserve"> well swoop out of the sky and </w:t>
      </w:r>
      <w:r w:rsidRPr="00487808">
        <w:rPr>
          <w:u w:val="single"/>
        </w:rPr>
        <w:t>intervene between now and 2060</w:t>
      </w:r>
      <w:r w:rsidRPr="00487808">
        <w:t>, casting the United States and the world in a different direction … or into an alternative dimension entirely. It is also an exercise in futility to try to guess what the odds are between the different possible fates that await us.</w:t>
      </w:r>
    </w:p>
    <w:p w:rsidR="00F75A8F" w:rsidRPr="00487808" w:rsidRDefault="00F75A8F" w:rsidP="00F75A8F">
      <w:r w:rsidRPr="00487808">
        <w:t xml:space="preserve">In attempting to quantify environmental effects, </w:t>
      </w:r>
      <w:r w:rsidRPr="00487808">
        <w:rPr>
          <w:u w:val="single"/>
        </w:rPr>
        <w:t>this Backgrounder does not merely assume that each and every numerical increase in population has an exact proportionally greater effect on the resource or environmental attribute</w:t>
      </w:r>
      <w:r w:rsidRPr="00487808">
        <w:t xml:space="preserve"> in question. In recent decades, </w:t>
      </w:r>
      <w:r w:rsidRPr="00487808">
        <w:rPr>
          <w:u w:val="single"/>
        </w:rPr>
        <w:t xml:space="preserve">substantial strides have been made in </w:t>
      </w:r>
      <w:r w:rsidRPr="00487808">
        <w:rPr>
          <w:rStyle w:val="Emphasis"/>
        </w:rPr>
        <w:t>reducing</w:t>
      </w:r>
      <w:r w:rsidRPr="00487808">
        <w:rPr>
          <w:u w:val="single"/>
        </w:rPr>
        <w:t xml:space="preserve"> the </w:t>
      </w:r>
      <w:r w:rsidRPr="00487808">
        <w:rPr>
          <w:rStyle w:val="Emphasis"/>
        </w:rPr>
        <w:t>energy</w:t>
      </w:r>
      <w:r w:rsidRPr="00487808">
        <w:t xml:space="preserve">, </w:t>
      </w:r>
      <w:r w:rsidRPr="00487808">
        <w:rPr>
          <w:rStyle w:val="Emphasis"/>
        </w:rPr>
        <w:t>resource</w:t>
      </w:r>
      <w:r w:rsidRPr="00487808">
        <w:t xml:space="preserve">, </w:t>
      </w:r>
      <w:r w:rsidRPr="00487808">
        <w:rPr>
          <w:u w:val="single"/>
        </w:rPr>
        <w:t>and</w:t>
      </w:r>
      <w:r w:rsidRPr="00487808">
        <w:t xml:space="preserve"> </w:t>
      </w:r>
      <w:r w:rsidRPr="00487808">
        <w:rPr>
          <w:rStyle w:val="Emphasis"/>
        </w:rPr>
        <w:t>water intensity of our economy</w:t>
      </w:r>
      <w:r w:rsidRPr="00487808">
        <w:t xml:space="preserve">. That is, </w:t>
      </w:r>
      <w:r w:rsidRPr="00487808">
        <w:rPr>
          <w:u w:val="single"/>
        </w:rPr>
        <w:t>it takes less energy and less water to generate a given dollar of GDP as a result of improved energy and water efficiency</w:t>
      </w:r>
      <w:r w:rsidRPr="00487808">
        <w:t xml:space="preserve">. </w:t>
      </w:r>
      <w:r w:rsidRPr="00487808">
        <w:rPr>
          <w:u w:val="single"/>
        </w:rPr>
        <w:t xml:space="preserve">Average </w:t>
      </w:r>
      <w:r w:rsidRPr="00487808">
        <w:rPr>
          <w:rStyle w:val="Emphasis"/>
        </w:rPr>
        <w:t>per capita energy and water consumption</w:t>
      </w:r>
      <w:r w:rsidRPr="00487808">
        <w:rPr>
          <w:u w:val="single"/>
        </w:rPr>
        <w:t xml:space="preserve"> have also </w:t>
      </w:r>
      <w:r w:rsidRPr="00487808">
        <w:rPr>
          <w:rStyle w:val="Emphasis"/>
        </w:rPr>
        <w:t>declined</w:t>
      </w:r>
      <w:r w:rsidRPr="00487808">
        <w:rPr>
          <w:u w:val="single"/>
        </w:rPr>
        <w:t xml:space="preserve"> modestly</w:t>
      </w:r>
      <w:r w:rsidRPr="00487808">
        <w:t xml:space="preserve"> over the last several decades, </w:t>
      </w:r>
      <w:r w:rsidRPr="00487808">
        <w:rPr>
          <w:u w:val="single"/>
        </w:rPr>
        <w:t>even as per capita income has grown</w:t>
      </w:r>
      <w:r w:rsidRPr="00487808">
        <w:t xml:space="preserve">, </w:t>
      </w:r>
      <w:r w:rsidRPr="00487808">
        <w:rPr>
          <w:u w:val="single"/>
        </w:rPr>
        <w:t>as a result of higher prices</w:t>
      </w:r>
      <w:r w:rsidRPr="00487808">
        <w:t xml:space="preserve">, </w:t>
      </w:r>
      <w:r w:rsidRPr="00487808">
        <w:rPr>
          <w:u w:val="single"/>
        </w:rPr>
        <w:t>incentives</w:t>
      </w:r>
      <w:r w:rsidRPr="00487808">
        <w:t xml:space="preserve">, </w:t>
      </w:r>
      <w:r w:rsidRPr="00487808">
        <w:rPr>
          <w:u w:val="single"/>
        </w:rPr>
        <w:t>both institutional and individual conservation efforts</w:t>
      </w:r>
      <w:r w:rsidRPr="00487808">
        <w:t xml:space="preserve">, </w:t>
      </w:r>
      <w:r w:rsidRPr="00487808">
        <w:rPr>
          <w:u w:val="single"/>
        </w:rPr>
        <w:t>and implementation of energy and water efficient technologies</w:t>
      </w:r>
      <w:r w:rsidRPr="00487808">
        <w:t xml:space="preserve">. Likewise, </w:t>
      </w:r>
      <w:r w:rsidRPr="00487808">
        <w:rPr>
          <w:u w:val="single"/>
        </w:rPr>
        <w:t xml:space="preserve">per capita </w:t>
      </w:r>
      <w:r w:rsidRPr="00487808">
        <w:rPr>
          <w:rStyle w:val="Emphasis"/>
        </w:rPr>
        <w:t>land consumption has been declining</w:t>
      </w:r>
      <w:r w:rsidRPr="00487808">
        <w:t xml:space="preserve"> in the last several years (in contrast to decades-long trends before that), as younger Americans appear to be opting for higher-density living, partly in response to economic pressures associated with higher gasoline and overall energy costs (shorter commutes and smaller, attached homes entail less energy use and expense).</w:t>
      </w:r>
    </w:p>
    <w:p w:rsidR="00F75A8F" w:rsidRDefault="00F75A8F" w:rsidP="00F75A8F">
      <w:r w:rsidRPr="00487808">
        <w:t xml:space="preserve">The </w:t>
      </w:r>
      <w:r w:rsidRPr="00487808">
        <w:rPr>
          <w:u w:val="single"/>
        </w:rPr>
        <w:t>net effect of these improvements is not to eliminate entirely</w:t>
      </w:r>
      <w:r w:rsidRPr="00487808">
        <w:t xml:space="preserve">, </w:t>
      </w:r>
      <w:r w:rsidRPr="00487808">
        <w:rPr>
          <w:u w:val="single"/>
        </w:rPr>
        <w:t xml:space="preserve">but to </w:t>
      </w:r>
      <w:r w:rsidRPr="00487808">
        <w:rPr>
          <w:rStyle w:val="Emphasis"/>
        </w:rPr>
        <w:t>reduce the marginal impact</w:t>
      </w:r>
      <w:r w:rsidRPr="00487808">
        <w:rPr>
          <w:u w:val="single"/>
        </w:rPr>
        <w:t xml:space="preserve"> on the environment</w:t>
      </w:r>
      <w:r w:rsidRPr="00487808">
        <w:t xml:space="preserve"> of each added increment of population. In some instances, </w:t>
      </w:r>
      <w:r w:rsidRPr="00487808">
        <w:rPr>
          <w:u w:val="single"/>
        </w:rPr>
        <w:t xml:space="preserve">this reduction is </w:t>
      </w:r>
      <w:r w:rsidRPr="00487808">
        <w:rPr>
          <w:rStyle w:val="Emphasis"/>
        </w:rPr>
        <w:t>sufficient to offset</w:t>
      </w:r>
      <w:r w:rsidRPr="00487808">
        <w:t xml:space="preserve">, or almost offset, </w:t>
      </w:r>
      <w:r w:rsidRPr="00487808">
        <w:rPr>
          <w:u w:val="single"/>
        </w:rPr>
        <w:t xml:space="preserve">the added </w:t>
      </w:r>
      <w:r w:rsidRPr="00487808">
        <w:rPr>
          <w:rStyle w:val="Emphasis"/>
        </w:rPr>
        <w:t>environmental load</w:t>
      </w:r>
      <w:r w:rsidRPr="00487808">
        <w:rPr>
          <w:u w:val="single"/>
        </w:rPr>
        <w:t xml:space="preserve"> represented by a growing population</w:t>
      </w:r>
      <w:r w:rsidRPr="00487808">
        <w:t xml:space="preserve">. </w:t>
      </w:r>
      <w:r w:rsidRPr="00487808">
        <w:rPr>
          <w:rStyle w:val="Emphasis"/>
        </w:rPr>
        <w:t>In other instances</w:t>
      </w:r>
      <w:r w:rsidRPr="00487808">
        <w:t xml:space="preserve">, </w:t>
      </w:r>
      <w:r w:rsidRPr="00487808">
        <w:rPr>
          <w:u w:val="single"/>
        </w:rPr>
        <w:t xml:space="preserve">population growth is of </w:t>
      </w:r>
      <w:r w:rsidRPr="00487808">
        <w:rPr>
          <w:rStyle w:val="Emphasis"/>
        </w:rPr>
        <w:t>such a magnitude</w:t>
      </w:r>
      <w:r w:rsidRPr="00487808">
        <w:rPr>
          <w:u w:val="single"/>
        </w:rPr>
        <w:t xml:space="preserve"> that it </w:t>
      </w:r>
      <w:r w:rsidRPr="00487808">
        <w:rPr>
          <w:rStyle w:val="Emphasis"/>
        </w:rPr>
        <w:t>overwhelms the offsetting influence of conservation and efficiency measures</w:t>
      </w:r>
      <w:r w:rsidRPr="00487808">
        <w:t xml:space="preserve">. </w:t>
      </w:r>
      <w:r w:rsidRPr="00487808">
        <w:rPr>
          <w:u w:val="single"/>
        </w:rPr>
        <w:t>But</w:t>
      </w:r>
      <w:r w:rsidRPr="00487808">
        <w:t xml:space="preserve"> </w:t>
      </w:r>
      <w:r w:rsidRPr="00487808">
        <w:rPr>
          <w:u w:val="single"/>
        </w:rPr>
        <w:t>whether population growth simply offsets reductions in per capita environmental impacts or adds to it</w:t>
      </w:r>
      <w:r w:rsidRPr="00487808">
        <w:t xml:space="preserve">, the </w:t>
      </w:r>
      <w:r w:rsidRPr="00487808">
        <w:rPr>
          <w:u w:val="single"/>
        </w:rPr>
        <w:t xml:space="preserve">fact remains that population increase makes the environment </w:t>
      </w:r>
      <w:r w:rsidRPr="00487808">
        <w:rPr>
          <w:rStyle w:val="Emphasis"/>
        </w:rPr>
        <w:t>worse off than it otherwise would have been had it not occurred</w:t>
      </w:r>
      <w:r w:rsidRPr="00487808">
        <w:t>.</w:t>
      </w:r>
    </w:p>
    <w:p w:rsidR="00074F23" w:rsidRDefault="00074F23" w:rsidP="00074F23">
      <w:pPr>
        <w:pStyle w:val="Heading4"/>
      </w:pPr>
      <w:r>
        <w:t>Innovation takes decades and can’t be scaled up</w:t>
      </w:r>
    </w:p>
    <w:p w:rsidR="00074F23" w:rsidRDefault="00074F23" w:rsidP="00074F23">
      <w:pPr>
        <w:rPr>
          <w:rStyle w:val="Style13ptBold"/>
        </w:rPr>
      </w:pPr>
      <w:r>
        <w:rPr>
          <w:rStyle w:val="Style13ptBold"/>
        </w:rPr>
        <w:t>Simms 17</w:t>
      </w:r>
    </w:p>
    <w:p w:rsidR="00074F23" w:rsidRPr="00BC15B4" w:rsidRDefault="00074F23" w:rsidP="00074F23">
      <w:r w:rsidRPr="00BC15B4">
        <w:t>Andrew</w:t>
      </w:r>
      <w:r>
        <w:t xml:space="preserve">, Andrew Simms is an author, analyst and campaigner. His books include The New Economics, </w:t>
      </w:r>
      <w:proofErr w:type="spellStart"/>
      <w:r>
        <w:t>Tescopoly</w:t>
      </w:r>
      <w:proofErr w:type="spellEnd"/>
      <w:r>
        <w:t xml:space="preserve">, Ecological Debt, and Cancel the Apocalypse: The New Path to prosperity.  </w:t>
      </w:r>
      <w:proofErr w:type="gramStart"/>
      <w:r>
        <w:t>his</w:t>
      </w:r>
      <w:proofErr w:type="gramEnd"/>
      <w:r>
        <w:t xml:space="preserve"> new book We Want More Than This will be published in 2017 by Little Brown. He co-founded the New Weather Institute, is a research associate at the Centre for Global Political Economy, University of Sussex, and a fellow of the New Economics Foundation, 1/19/17 (“‘A cat in hell’s chance’ – why we’re losing the battle to keep global warming below 2C”, </w:t>
      </w:r>
      <w:hyperlink r:id="rId32" w:history="1">
        <w:r w:rsidRPr="00793E1E">
          <w:rPr>
            <w:rStyle w:val="Hyperlink"/>
          </w:rPr>
          <w:t>https://www.theguardian.com/environment/2017/jan/19/cat-in-hells-chance-why-losing-battle-keep-global-warming-2c-climate-change</w:t>
        </w:r>
      </w:hyperlink>
      <w:r>
        <w:t>, accessed 7/7/18)//DG</w:t>
      </w:r>
    </w:p>
    <w:p w:rsidR="00074F23" w:rsidRDefault="00074F23" w:rsidP="00074F23">
      <w:pPr>
        <w:rPr>
          <w:rStyle w:val="StyleUnderline"/>
        </w:rPr>
      </w:pPr>
      <w:r w:rsidRPr="00BC15B4">
        <w:t xml:space="preserve">Chris </w:t>
      </w:r>
      <w:r w:rsidRPr="00BC15B4">
        <w:rPr>
          <w:rStyle w:val="StyleUnderline"/>
        </w:rPr>
        <w:t>Goodall charts the remarkable rise of renewable energy</w:t>
      </w:r>
      <w:r w:rsidRPr="00BC15B4">
        <w:t xml:space="preserve"> and its equally dramatic falling costs. </w:t>
      </w:r>
      <w:r w:rsidRPr="00BC15B4">
        <w:rPr>
          <w:rStyle w:val="StyleUnderline"/>
        </w:rPr>
        <w:t xml:space="preserve">But renewables </w:t>
      </w:r>
      <w:r w:rsidRPr="00BC15B4">
        <w:rPr>
          <w:rStyle w:val="Emphasis"/>
        </w:rPr>
        <w:t>have to substitute for fossil fuels</w:t>
      </w:r>
      <w:r w:rsidRPr="00BC15B4">
        <w:rPr>
          <w:rStyle w:val="StyleUnderline"/>
        </w:rPr>
        <w:t>,</w:t>
      </w:r>
      <w:r w:rsidRPr="00BC15B4">
        <w:t xml:space="preserve"> </w:t>
      </w:r>
      <w:r w:rsidRPr="00BC15B4">
        <w:rPr>
          <w:rStyle w:val="StyleUnderline"/>
        </w:rPr>
        <w:t>not merely add to overall energy supply.</w:t>
      </w:r>
      <w:r w:rsidRPr="00BC15B4">
        <w:t xml:space="preserve"> In the </w:t>
      </w:r>
      <w:r w:rsidRPr="00BC15B4">
        <w:rPr>
          <w:rStyle w:val="StyleUnderline"/>
        </w:rPr>
        <w:t>meantime, it matters as much that we reduce our total energy use</w:t>
      </w:r>
      <w:r w:rsidRPr="00BC15B4">
        <w:t xml:space="preserve">. </w:t>
      </w:r>
      <w:r w:rsidRPr="00BC15B4">
        <w:rPr>
          <w:rStyle w:val="StyleUnderline"/>
        </w:rPr>
        <w:t>You will hear a lot of talk about technologies to capture carbon from the burning of fuel and prevent it entering the atmosphere</w:t>
      </w:r>
      <w:r w:rsidRPr="00BC15B4">
        <w:t xml:space="preserve">. </w:t>
      </w:r>
      <w:r w:rsidRPr="00BC15B4">
        <w:rPr>
          <w:rStyle w:val="StyleUnderline"/>
        </w:rPr>
        <w:t>Most of the climate models used to project what will happen to our atmosphere rely heavily on the assumption that they will be used at large scale</w:t>
      </w:r>
      <w:r w:rsidRPr="00BC15B4">
        <w:t xml:space="preserve">. While most climate scientists see these so-called “negative emissions technologies” for carbon capture and storage (CCS) as essential parts of the toolkit to tackle climate change, </w:t>
      </w:r>
      <w:r w:rsidRPr="00BC15B4">
        <w:rPr>
          <w:rStyle w:val="StyleUnderline"/>
        </w:rPr>
        <w:t xml:space="preserve">many are </w:t>
      </w:r>
      <w:proofErr w:type="spellStart"/>
      <w:r w:rsidRPr="00BC15B4">
        <w:rPr>
          <w:rStyle w:val="StyleUnderline"/>
        </w:rPr>
        <w:t>sceptical</w:t>
      </w:r>
      <w:proofErr w:type="spellEnd"/>
      <w:r w:rsidRPr="00BC15B4">
        <w:rPr>
          <w:rStyle w:val="StyleUnderline"/>
        </w:rPr>
        <w:t xml:space="preserve"> of hope being placed in them. It is easier not to burn the carbon in the first place</w:t>
      </w:r>
      <w:r w:rsidRPr="00BC15B4">
        <w:t>. “</w:t>
      </w:r>
      <w:r w:rsidRPr="00BC15B4">
        <w:rPr>
          <w:rStyle w:val="Emphasis"/>
        </w:rPr>
        <w:t>There is no guarantee that CCS will work</w:t>
      </w:r>
      <w:r w:rsidRPr="00BC15B4">
        <w:t xml:space="preserve"> </w:t>
      </w:r>
      <w:r w:rsidRPr="00BC15B4">
        <w:rPr>
          <w:rStyle w:val="StyleUnderline"/>
        </w:rPr>
        <w:t>at a sufficiently global scale</w:t>
      </w:r>
      <w:r w:rsidRPr="00BC15B4">
        <w:t xml:space="preserve">,” says </w:t>
      </w:r>
      <w:proofErr w:type="spellStart"/>
      <w:r w:rsidRPr="00BC15B4">
        <w:t>Dr</w:t>
      </w:r>
      <w:proofErr w:type="spellEnd"/>
      <w:r w:rsidRPr="00BC15B4">
        <w:t xml:space="preserve"> Hugh Hunt, a Cambridge specialist on climate engineering. “</w:t>
      </w:r>
      <w:r w:rsidRPr="00BC15B4">
        <w:rPr>
          <w:rStyle w:val="StyleUnderline"/>
        </w:rPr>
        <w:t xml:space="preserve">These technologies will </w:t>
      </w:r>
      <w:r w:rsidRPr="00BC15B4">
        <w:rPr>
          <w:rStyle w:val="Emphasis"/>
        </w:rPr>
        <w:t>take decad</w:t>
      </w:r>
      <w:r w:rsidRPr="00BC15B4">
        <w:rPr>
          <w:rStyle w:val="StyleUnderline"/>
        </w:rPr>
        <w:t>es to reach any meaningful scale</w:t>
      </w:r>
      <w:r w:rsidRPr="00BC15B4">
        <w:t xml:space="preserve">.” </w:t>
      </w:r>
      <w:r w:rsidRPr="00BC15B4">
        <w:rPr>
          <w:rStyle w:val="StyleUnderline"/>
        </w:rPr>
        <w:t>Tellingly</w:t>
      </w:r>
      <w:r w:rsidRPr="00BC15B4">
        <w:t xml:space="preserve">, as an engineer, </w:t>
      </w:r>
      <w:r w:rsidRPr="00BC15B4">
        <w:rPr>
          <w:rStyle w:val="StyleUnderline"/>
        </w:rPr>
        <w:t>he argues that our top priorities are to stop burning fossil fuels and for the biggest consumers to live less extravagantly</w:t>
      </w:r>
      <w:r w:rsidRPr="00BC15B4">
        <w:t xml:space="preserve">. And, </w:t>
      </w:r>
      <w:r w:rsidRPr="00BC15B4">
        <w:rPr>
          <w:rStyle w:val="StyleUnderline"/>
        </w:rPr>
        <w:t>it seems, moderate shifts by the most profligate could yield huge climate dividends.</w:t>
      </w:r>
      <w:r w:rsidRPr="00BC15B4">
        <w:t xml:space="preserve"> Currently </w:t>
      </w:r>
      <w:r w:rsidRPr="00BC15B4">
        <w:rPr>
          <w:rStyle w:val="StyleUnderline"/>
        </w:rPr>
        <w:t>about half of all global emissions are the responsibility of just of just one in 10 of the global population.</w:t>
      </w:r>
    </w:p>
    <w:p w:rsidR="00074F23" w:rsidRPr="00487808" w:rsidRDefault="00074F23" w:rsidP="00F75A8F"/>
    <w:p w:rsidR="00074F23" w:rsidRDefault="00074F23" w:rsidP="00F75A8F">
      <w:pPr>
        <w:pStyle w:val="Heading3"/>
      </w:pPr>
      <w:r>
        <w:t>AT tech solves – advantage CP</w:t>
      </w:r>
    </w:p>
    <w:p w:rsidR="00074F23" w:rsidRDefault="00074F23" w:rsidP="00074F23">
      <w:pPr>
        <w:pStyle w:val="Heading4"/>
      </w:pPr>
      <w:r>
        <w:t>The United States federal government should:</w:t>
      </w:r>
    </w:p>
    <w:p w:rsidR="00074F23" w:rsidRPr="009C1C2F" w:rsidRDefault="00074F23" w:rsidP="00074F23">
      <w:pPr>
        <w:pStyle w:val="Heading4"/>
      </w:pPr>
      <w:r>
        <w:t>Incentivize improvements in electric end-use efficiency and building designs,</w:t>
      </w:r>
    </w:p>
    <w:p w:rsidR="00074F23" w:rsidRDefault="00074F23" w:rsidP="00074F23">
      <w:pPr>
        <w:pStyle w:val="Heading4"/>
      </w:pPr>
      <w:r>
        <w:t>Mandate passenger vehicle efficiency,</w:t>
      </w:r>
    </w:p>
    <w:p w:rsidR="00074F23" w:rsidRDefault="00074F23" w:rsidP="00074F23">
      <w:pPr>
        <w:pStyle w:val="Heading4"/>
      </w:pPr>
      <w:r>
        <w:t>Incentivize renewable energy to become thirty percent of total electricity generated by 2050,</w:t>
      </w:r>
    </w:p>
    <w:p w:rsidR="00074F23" w:rsidRDefault="00074F23" w:rsidP="00074F23">
      <w:pPr>
        <w:pStyle w:val="Heading4"/>
      </w:pPr>
      <w:r>
        <w:t>Develop Carbon Capture and Storage mechanisms and implement them,</w:t>
      </w:r>
    </w:p>
    <w:p w:rsidR="00074F23" w:rsidRDefault="00074F23" w:rsidP="00074F23">
      <w:pPr>
        <w:pStyle w:val="Heading4"/>
      </w:pPr>
      <w:r>
        <w:t>Reduce legal immigration to 200,000 per year,</w:t>
      </w:r>
    </w:p>
    <w:p w:rsidR="00074F23" w:rsidRDefault="00074F23" w:rsidP="00074F23">
      <w:pPr>
        <w:pStyle w:val="Heading4"/>
      </w:pPr>
      <w:r>
        <w:t>Reduce illegal immigration by strictly enforcing sanctions against employers who hire illegal workers.</w:t>
      </w:r>
    </w:p>
    <w:p w:rsidR="00074F23" w:rsidRDefault="00074F23" w:rsidP="00074F23"/>
    <w:p w:rsidR="00074F23" w:rsidRDefault="00074F23" w:rsidP="00074F23">
      <w:pPr>
        <w:pStyle w:val="Heading4"/>
      </w:pPr>
      <w:bookmarkStart w:id="1" w:name="_Hlk518758963"/>
      <w:r>
        <w:t>CP solves climate catastrophe</w:t>
      </w:r>
    </w:p>
    <w:p w:rsidR="00074F23" w:rsidRDefault="00074F23" w:rsidP="00074F23">
      <w:pPr>
        <w:rPr>
          <w:rStyle w:val="Style13ptBold"/>
        </w:rPr>
      </w:pPr>
      <w:proofErr w:type="spellStart"/>
      <w:r>
        <w:rPr>
          <w:rStyle w:val="Style13ptBold"/>
        </w:rPr>
        <w:t>Lashof</w:t>
      </w:r>
      <w:proofErr w:type="spellEnd"/>
      <w:r>
        <w:rPr>
          <w:rStyle w:val="Style13ptBold"/>
        </w:rPr>
        <w:t xml:space="preserve"> Hawkins 06</w:t>
      </w:r>
    </w:p>
    <w:p w:rsidR="00074F23" w:rsidRPr="00003E99" w:rsidRDefault="00074F23" w:rsidP="00074F23">
      <w:pPr>
        <w:rPr>
          <w:szCs w:val="16"/>
        </w:rPr>
      </w:pPr>
      <w:r w:rsidRPr="00003E99">
        <w:rPr>
          <w:szCs w:val="16"/>
        </w:rPr>
        <w:t xml:space="preserve">Daniel A. </w:t>
      </w:r>
      <w:proofErr w:type="spellStart"/>
      <w:r w:rsidRPr="00003E99">
        <w:rPr>
          <w:szCs w:val="16"/>
        </w:rPr>
        <w:t>Lashof</w:t>
      </w:r>
      <w:proofErr w:type="spellEnd"/>
      <w:r w:rsidRPr="00003E99">
        <w:rPr>
          <w:szCs w:val="16"/>
        </w:rPr>
        <w:t xml:space="preserve">, </w:t>
      </w:r>
      <w:proofErr w:type="spellStart"/>
      <w:r w:rsidRPr="00003E99">
        <w:rPr>
          <w:szCs w:val="16"/>
        </w:rPr>
        <w:t>Cheif</w:t>
      </w:r>
      <w:proofErr w:type="spellEnd"/>
      <w:r w:rsidRPr="00003E99">
        <w:rPr>
          <w:szCs w:val="16"/>
        </w:rPr>
        <w:t xml:space="preserve"> Operating Officer at </w:t>
      </w:r>
      <w:proofErr w:type="spellStart"/>
      <w:r w:rsidRPr="00003E99">
        <w:rPr>
          <w:szCs w:val="16"/>
        </w:rPr>
        <w:t>Nextgen</w:t>
      </w:r>
      <w:proofErr w:type="spellEnd"/>
      <w:r w:rsidRPr="00003E99">
        <w:rPr>
          <w:szCs w:val="16"/>
        </w:rPr>
        <w:t xml:space="preserve"> Policy, he earned his bachelor's degree in physics and mathematics at Harvard and has a doctorate from the Energy and Resources Group at the University of California, Berkeley. Before joining </w:t>
      </w:r>
      <w:proofErr w:type="spellStart"/>
      <w:r w:rsidRPr="00003E99">
        <w:rPr>
          <w:szCs w:val="16"/>
        </w:rPr>
        <w:t>NextGen</w:t>
      </w:r>
      <w:proofErr w:type="spellEnd"/>
      <w:r w:rsidRPr="00003E99">
        <w:rPr>
          <w:szCs w:val="16"/>
        </w:rPr>
        <w:t xml:space="preserve"> Climate America he was the director of the Climate and Clean Air Program at the Natural Resources Defense Council David Hawkins, Sir David R. Hawkins, M.D., Ph.D., is an internationally renowned psychiatrist, consciousness researcher, spiritual lecturer, and mystic. Author of more than eight books, including the bestseller Power vs. Force, Dr. Hawkins’s work has been translated into more than 17 languages. In the 1970s, he co-authored Orthomolecular Psychiatry with Nobel Laureate Linus Pauling, revolutionizing the field of psychiatry. He made appearances on The </w:t>
      </w:r>
      <w:proofErr w:type="spellStart"/>
      <w:r w:rsidRPr="00003E99">
        <w:rPr>
          <w:szCs w:val="16"/>
        </w:rPr>
        <w:t>MacNeil</w:t>
      </w:r>
      <w:proofErr w:type="spellEnd"/>
      <w:r w:rsidRPr="00003E99">
        <w:rPr>
          <w:szCs w:val="16"/>
        </w:rPr>
        <w:t xml:space="preserve">/Lehrer News Hour, The Barbara Walters Show, and the Today show. Dr. Hawkins has lectured at Westminster Abbey, the Oxford Forum, the University of Argentina, Notre Dame, Stanford, and Harvard, 7/27/06 (“An Action Plan to Reduce U.S. Global Warming Pollution “, </w:t>
      </w:r>
      <w:hyperlink r:id="rId33" w:history="1">
        <w:r w:rsidRPr="00003E99">
          <w:rPr>
            <w:rStyle w:val="Hyperlink"/>
            <w:szCs w:val="16"/>
          </w:rPr>
          <w:t>https://www.researchgate.net/publication/237231168_An_Action_Plan_to_Reduce_US_Global_Warming_Pollution</w:t>
        </w:r>
      </w:hyperlink>
      <w:r w:rsidRPr="00003E99">
        <w:rPr>
          <w:szCs w:val="16"/>
        </w:rPr>
        <w:t>, Accessed 7/7/18)//DG</w:t>
      </w:r>
    </w:p>
    <w:p w:rsidR="00074F23" w:rsidRPr="002613CC" w:rsidRDefault="00074F23" w:rsidP="00074F23">
      <w:r w:rsidRPr="000B374D">
        <w:rPr>
          <w:rStyle w:val="StyleUnderline"/>
        </w:rPr>
        <w:t>The</w:t>
      </w:r>
      <w:r w:rsidRPr="002613CC">
        <w:t xml:space="preserve"> United Nations Framework Convention on Climate Change (</w:t>
      </w:r>
      <w:r w:rsidRPr="000B374D">
        <w:rPr>
          <w:rStyle w:val="StyleUnderline"/>
        </w:rPr>
        <w:t>UNFCCC</w:t>
      </w:r>
      <w:r w:rsidRPr="002613CC">
        <w:t xml:space="preserve">) </w:t>
      </w:r>
      <w:r w:rsidRPr="000B374D">
        <w:rPr>
          <w:rStyle w:val="StyleUnderline"/>
        </w:rPr>
        <w:t>establishes the objective of preventing “dangerous anthropogenic interference with the climate system</w:t>
      </w:r>
      <w:r w:rsidRPr="002613CC">
        <w:t xml:space="preserve">.” While a “non-dangerous” concentration level has not been defined under the UNFCCC and is not a purely scientific concept, the European Union has set a goal of </w:t>
      </w:r>
      <w:r w:rsidRPr="000B374D">
        <w:rPr>
          <w:rStyle w:val="StyleUnderline"/>
        </w:rPr>
        <w:t>avoiding an increase of more than 2 degrees Celsius from pre-industrial levels</w:t>
      </w:r>
      <w:r w:rsidRPr="002613CC">
        <w:t xml:space="preserve"> in order to avoid the most dangerous changes to climate. </w:t>
      </w:r>
      <w:r w:rsidRPr="000B374D">
        <w:rPr>
          <w:rStyle w:val="StyleUnderline"/>
        </w:rPr>
        <w:t>This target finds strong support in papers presented at a conference hosted by</w:t>
      </w:r>
      <w:r w:rsidRPr="002613CC">
        <w:t xml:space="preserve"> Prime Minister Tony </w:t>
      </w:r>
      <w:r w:rsidRPr="000B374D">
        <w:rPr>
          <w:rStyle w:val="StyleUnderline"/>
        </w:rPr>
        <w:t>Blair</w:t>
      </w:r>
      <w:r w:rsidRPr="002613CC">
        <w:t xml:space="preserve"> at the Hadley Center, Exeter, in February 2005.1</w:t>
      </w:r>
    </w:p>
    <w:p w:rsidR="00074F23" w:rsidRPr="002613CC" w:rsidRDefault="00074F23" w:rsidP="00074F23">
      <w:proofErr w:type="spellStart"/>
      <w:r w:rsidRPr="000B374D">
        <w:rPr>
          <w:rStyle w:val="StyleUnderline"/>
        </w:rPr>
        <w:t>Meinshausen</w:t>
      </w:r>
      <w:proofErr w:type="spellEnd"/>
      <w:r w:rsidRPr="000B374D">
        <w:rPr>
          <w:rStyle w:val="StyleUnderline"/>
        </w:rPr>
        <w:t xml:space="preserve"> shows that greenhouse gas concentrations need to be stabilized below 450 ppm</w:t>
      </w:r>
      <w:r w:rsidRPr="002613CC">
        <w:t xml:space="preserve"> CO2-</w:t>
      </w:r>
      <w:r w:rsidRPr="000B374D">
        <w:rPr>
          <w:rStyle w:val="StyleUnderline"/>
        </w:rPr>
        <w:t>equivalent in order to provide a high level of confidence that the 2 degree target will not be exceeded in this century.</w:t>
      </w:r>
      <w:r w:rsidRPr="002613CC">
        <w:t xml:space="preserve">2 His </w:t>
      </w:r>
      <w:r w:rsidRPr="000B374D">
        <w:rPr>
          <w:rStyle w:val="StyleUnderline"/>
        </w:rPr>
        <w:t>multi-gas scenario</w:t>
      </w:r>
      <w:r w:rsidRPr="002613CC">
        <w:t xml:space="preserve"> (S450Ce) </w:t>
      </w:r>
      <w:r w:rsidRPr="000B374D">
        <w:rPr>
          <w:rStyle w:val="StyleUnderline"/>
        </w:rPr>
        <w:t xml:space="preserve">has global energy-related CO2 emissions equal to 480 billion metric </w:t>
      </w:r>
      <w:proofErr w:type="spellStart"/>
      <w:r w:rsidRPr="000B374D">
        <w:rPr>
          <w:rStyle w:val="StyleUnderline"/>
        </w:rPr>
        <w:t>tonnes</w:t>
      </w:r>
      <w:proofErr w:type="spellEnd"/>
      <w:r w:rsidRPr="000B374D">
        <w:rPr>
          <w:rStyle w:val="StyleUnderline"/>
        </w:rPr>
        <w:t xml:space="preserve"> of carbon</w:t>
      </w:r>
      <w:r w:rsidRPr="002613CC">
        <w:t xml:space="preserve"> (</w:t>
      </w:r>
      <w:proofErr w:type="spellStart"/>
      <w:r w:rsidRPr="002613CC">
        <w:t>GtC</w:t>
      </w:r>
      <w:proofErr w:type="spellEnd"/>
      <w:r w:rsidRPr="002613CC">
        <w:t xml:space="preserve">) in the 21st Century. </w:t>
      </w:r>
      <w:r w:rsidRPr="000B374D">
        <w:rPr>
          <w:rStyle w:val="StyleUnderline"/>
        </w:rPr>
        <w:t>To obtain a U.S. CO2 emissions budget consistent with this stabilization scenario the U.S. share of global emissions is assumed to decline from 25% to 5% linearly between 2000 and 2100</w:t>
      </w:r>
      <w:r w:rsidRPr="002613CC">
        <w:t xml:space="preserve">. This results in a U.S. emissions budget of 84 </w:t>
      </w:r>
      <w:proofErr w:type="spellStart"/>
      <w:r w:rsidRPr="002613CC">
        <w:t>GtC</w:t>
      </w:r>
      <w:proofErr w:type="spellEnd"/>
      <w:r w:rsidRPr="002613CC">
        <w:t xml:space="preserve"> in the 21st Century.</w:t>
      </w:r>
    </w:p>
    <w:p w:rsidR="00074F23" w:rsidRPr="002613CC" w:rsidRDefault="00074F23" w:rsidP="00074F23">
      <w:r w:rsidRPr="002613CC">
        <w:t xml:space="preserve">A simplified pathway for allocating this emission budget over time can be constructed as follows: </w:t>
      </w:r>
      <w:r w:rsidRPr="000B374D">
        <w:rPr>
          <w:rStyle w:val="StyleUnderline"/>
        </w:rPr>
        <w:t xml:space="preserve">U.S. annual emissions have increased by about 5% since 2001 to 1.6 </w:t>
      </w:r>
      <w:proofErr w:type="spellStart"/>
      <w:r w:rsidRPr="000B374D">
        <w:rPr>
          <w:rStyle w:val="StyleUnderline"/>
        </w:rPr>
        <w:t>GtC</w:t>
      </w:r>
      <w:proofErr w:type="spellEnd"/>
      <w:r w:rsidRPr="000B374D">
        <w:rPr>
          <w:rStyle w:val="StyleUnderline"/>
        </w:rPr>
        <w:t xml:space="preserve"> in 2005</w:t>
      </w:r>
      <w:r w:rsidRPr="002613CC">
        <w:t xml:space="preserve">, implying that </w:t>
      </w:r>
      <w:r w:rsidRPr="000B374D">
        <w:rPr>
          <w:rStyle w:val="StyleUnderline"/>
        </w:rPr>
        <w:t xml:space="preserve">the U.S. will have consumed almost 10 </w:t>
      </w:r>
      <w:proofErr w:type="spellStart"/>
      <w:r w:rsidRPr="000B374D">
        <w:rPr>
          <w:rStyle w:val="StyleUnderline"/>
        </w:rPr>
        <w:t>GtC</w:t>
      </w:r>
      <w:proofErr w:type="spellEnd"/>
      <w:r w:rsidRPr="000B374D">
        <w:rPr>
          <w:rStyle w:val="StyleUnderline"/>
        </w:rPr>
        <w:t xml:space="preserve"> of this budget through 2006</w:t>
      </w:r>
      <w:r w:rsidRPr="002613CC">
        <w:t xml:space="preserve">.3 </w:t>
      </w:r>
      <w:r w:rsidRPr="000B374D">
        <w:rPr>
          <w:rStyle w:val="StyleUnderline"/>
        </w:rPr>
        <w:t>The U.S. could stay within the remainder of its 21st Century emission budget by reducing emissions 60 percent linearly between 2006 and 2056 (</w:t>
      </w:r>
      <w:r w:rsidRPr="002613CC">
        <w:t xml:space="preserve">consuming 56 </w:t>
      </w:r>
      <w:proofErr w:type="spellStart"/>
      <w:r w:rsidRPr="002613CC">
        <w:t>GtC</w:t>
      </w:r>
      <w:proofErr w:type="spellEnd"/>
      <w:r w:rsidRPr="002613CC">
        <w:t xml:space="preserve"> during that 50 year period) </w:t>
      </w:r>
      <w:r w:rsidRPr="000B374D">
        <w:rPr>
          <w:rStyle w:val="StyleUnderline"/>
        </w:rPr>
        <w:t xml:space="preserve">and then reducing emissions further from 0.64 </w:t>
      </w:r>
      <w:proofErr w:type="spellStart"/>
      <w:r w:rsidRPr="000B374D">
        <w:rPr>
          <w:rStyle w:val="StyleUnderline"/>
        </w:rPr>
        <w:t>GtC</w:t>
      </w:r>
      <w:proofErr w:type="spellEnd"/>
      <w:r w:rsidRPr="000B374D">
        <w:rPr>
          <w:rStyle w:val="StyleUnderline"/>
        </w:rPr>
        <w:t xml:space="preserve"> in 2056 to 0.2 </w:t>
      </w:r>
      <w:proofErr w:type="spellStart"/>
      <w:r w:rsidRPr="000B374D">
        <w:rPr>
          <w:rStyle w:val="StyleUnderline"/>
        </w:rPr>
        <w:t>GtC</w:t>
      </w:r>
      <w:proofErr w:type="spellEnd"/>
      <w:r w:rsidRPr="000B374D">
        <w:rPr>
          <w:rStyle w:val="StyleUnderline"/>
        </w:rPr>
        <w:t xml:space="preserve"> in 2100</w:t>
      </w:r>
      <w:r w:rsidRPr="002613CC">
        <w:t xml:space="preserve"> (consuming the remaining 18 </w:t>
      </w:r>
      <w:proofErr w:type="spellStart"/>
      <w:r w:rsidRPr="002613CC">
        <w:t>GtC</w:t>
      </w:r>
      <w:proofErr w:type="spellEnd"/>
      <w:r w:rsidRPr="002613CC">
        <w:t>).</w:t>
      </w:r>
    </w:p>
    <w:p w:rsidR="00074F23" w:rsidRPr="00CC7E6E" w:rsidRDefault="00074F23" w:rsidP="00074F23">
      <w:pPr>
        <w:rPr>
          <w:rStyle w:val="StyleUnderline"/>
        </w:rPr>
      </w:pPr>
      <w:r w:rsidRPr="00CC7E6E">
        <w:rPr>
          <w:rStyle w:val="StyleUnderline"/>
        </w:rPr>
        <w:t>This pathway contrasts with business as usual</w:t>
      </w:r>
      <w:r w:rsidRPr="002613CC">
        <w:t xml:space="preserve"> (BAU), in </w:t>
      </w:r>
      <w:r w:rsidRPr="00CC7E6E">
        <w:rPr>
          <w:rStyle w:val="StyleUnderline"/>
        </w:rPr>
        <w:t xml:space="preserve">which emissions are expected to grow by 67 percent to 2.67 </w:t>
      </w:r>
      <w:proofErr w:type="spellStart"/>
      <w:r w:rsidRPr="00CC7E6E">
        <w:rPr>
          <w:rStyle w:val="StyleUnderline"/>
        </w:rPr>
        <w:t>GtC</w:t>
      </w:r>
      <w:proofErr w:type="spellEnd"/>
      <w:r w:rsidRPr="00CC7E6E">
        <w:rPr>
          <w:rStyle w:val="StyleUnderline"/>
        </w:rPr>
        <w:t xml:space="preserve"> in 2056</w:t>
      </w:r>
      <w:r w:rsidRPr="002613CC">
        <w:t xml:space="preserve">. </w:t>
      </w:r>
      <w:r w:rsidRPr="00CC7E6E">
        <w:rPr>
          <w:rStyle w:val="StyleUnderline"/>
        </w:rPr>
        <w:t xml:space="preserve">Required reductions from business as usual are therefore just over 2 </w:t>
      </w:r>
      <w:proofErr w:type="spellStart"/>
      <w:r w:rsidRPr="00CC7E6E">
        <w:rPr>
          <w:rStyle w:val="StyleUnderline"/>
        </w:rPr>
        <w:t>GtC</w:t>
      </w:r>
      <w:proofErr w:type="spellEnd"/>
      <w:r w:rsidRPr="00CC7E6E">
        <w:rPr>
          <w:rStyle w:val="StyleUnderline"/>
        </w:rPr>
        <w:t xml:space="preserve"> in 2056</w:t>
      </w:r>
      <w:r w:rsidRPr="002613CC">
        <w:t xml:space="preserve">. Following </w:t>
      </w:r>
      <w:proofErr w:type="spellStart"/>
      <w:r w:rsidRPr="002613CC">
        <w:t>Pacala</w:t>
      </w:r>
      <w:proofErr w:type="spellEnd"/>
      <w:r w:rsidRPr="002613CC">
        <w:t xml:space="preserve"> and Socolow</w:t>
      </w:r>
      <w:proofErr w:type="gramStart"/>
      <w:r w:rsidRPr="002613CC">
        <w:t>,4</w:t>
      </w:r>
      <w:proofErr w:type="gramEnd"/>
      <w:r w:rsidRPr="002613CC">
        <w:t xml:space="preserve"> a “U.S. Wedge” can be defined as an emission reduction of 0.25 </w:t>
      </w:r>
      <w:proofErr w:type="spellStart"/>
      <w:r w:rsidRPr="002613CC">
        <w:t>GtC</w:t>
      </w:r>
      <w:proofErr w:type="spellEnd"/>
      <w:r w:rsidRPr="002613CC">
        <w:t xml:space="preserve"> 50 years from now, reflecting the fact that U.S. emissions are almost 25 percent of global emissions today. Hence, </w:t>
      </w:r>
      <w:r w:rsidRPr="00CC7E6E">
        <w:rPr>
          <w:rStyle w:val="Emphasis"/>
        </w:rPr>
        <w:t>eight U.S. Wedges</w:t>
      </w:r>
      <w:r w:rsidRPr="00CC7E6E">
        <w:rPr>
          <w:rStyle w:val="StyleUnderline"/>
        </w:rPr>
        <w:t xml:space="preserve"> are </w:t>
      </w:r>
      <w:r w:rsidRPr="00CC7E6E">
        <w:rPr>
          <w:rStyle w:val="Emphasis"/>
        </w:rPr>
        <w:t>needed</w:t>
      </w:r>
      <w:r w:rsidRPr="00CC7E6E">
        <w:rPr>
          <w:rStyle w:val="StyleUnderline"/>
        </w:rPr>
        <w:t xml:space="preserve"> to stay on the stabilization pathway over the next 50 years.</w:t>
      </w:r>
    </w:p>
    <w:p w:rsidR="00074F23" w:rsidRPr="002613CC" w:rsidRDefault="00074F23" w:rsidP="00074F23">
      <w:proofErr w:type="spellStart"/>
      <w:r w:rsidRPr="002613CC">
        <w:t>Kuuskraa</w:t>
      </w:r>
      <w:proofErr w:type="spellEnd"/>
      <w:r w:rsidRPr="002613CC">
        <w:t xml:space="preserve"> et al. developed a spreadsheet model to examine U.S. emissions scenarios to 2050.5 </w:t>
      </w:r>
      <w:proofErr w:type="gramStart"/>
      <w:r w:rsidRPr="00CC7E6E">
        <w:rPr>
          <w:rStyle w:val="StyleUnderline"/>
        </w:rPr>
        <w:t>This</w:t>
      </w:r>
      <w:proofErr w:type="gramEnd"/>
      <w:r w:rsidRPr="00CC7E6E">
        <w:rPr>
          <w:rStyle w:val="StyleUnderline"/>
        </w:rPr>
        <w:t xml:space="preserve"> tool facilitates accounting for the potential overlap between different measures</w:t>
      </w:r>
      <w:r w:rsidRPr="002613CC">
        <w:t xml:space="preserve"> (e.g., electricity end-use efficiency and renewable electricity supply) </w:t>
      </w:r>
      <w:r w:rsidRPr="00CC7E6E">
        <w:rPr>
          <w:rStyle w:val="StyleUnderline"/>
        </w:rPr>
        <w:t>to develop self-consistent scenarios for the U.S. energy system.</w:t>
      </w:r>
      <w:r w:rsidRPr="002613CC">
        <w:t xml:space="preserve"> The </w:t>
      </w:r>
      <w:proofErr w:type="spellStart"/>
      <w:r w:rsidRPr="002613CC">
        <w:t>Kuuskraa</w:t>
      </w:r>
      <w:proofErr w:type="spellEnd"/>
      <w:r w:rsidRPr="002613CC">
        <w:t xml:space="preserve"> et al.’s </w:t>
      </w:r>
      <w:r w:rsidRPr="00CC7E6E">
        <w:rPr>
          <w:rStyle w:val="StyleUnderline"/>
        </w:rPr>
        <w:t>spreadsheet model</w:t>
      </w:r>
      <w:r w:rsidRPr="002613CC">
        <w:t xml:space="preserve"> (extrapolated to 2056) </w:t>
      </w:r>
      <w:r w:rsidRPr="00CC7E6E">
        <w:rPr>
          <w:rStyle w:val="StyleUnderline"/>
        </w:rPr>
        <w:t>is used here to construct an emissions scenario consistent with the U.S. carbon budget described above</w:t>
      </w:r>
      <w:r w:rsidRPr="002613CC">
        <w:t xml:space="preserve">. In this scenario the largest reductions are obtained from energy efficiency improvements in electrical end uses, non-electric stationary end uses, and motor vehicles. Additional reductions come from renewable fuels and electricity and carbon capture and disposal at coal-fired power plants and other high-concentration industrial CO2 vents. The elements of this scenario are briefly outlined below. </w:t>
      </w:r>
    </w:p>
    <w:p w:rsidR="00074F23" w:rsidRPr="002613CC" w:rsidRDefault="00074F23" w:rsidP="00074F23">
      <w:pPr>
        <w:rPr>
          <w:rStyle w:val="StyleUnderline"/>
        </w:rPr>
      </w:pPr>
      <w:r w:rsidRPr="002613CC">
        <w:rPr>
          <w:rStyle w:val="Emphasis"/>
        </w:rPr>
        <w:t>Electric end-use efficiency</w:t>
      </w:r>
      <w:r w:rsidRPr="002613CC">
        <w:t xml:space="preserve">, </w:t>
      </w:r>
      <w:r w:rsidRPr="002613CC">
        <w:rPr>
          <w:rStyle w:val="StyleUnderline"/>
        </w:rPr>
        <w:t>2.2 Wedges</w:t>
      </w:r>
      <w:r w:rsidRPr="002613CC">
        <w:t xml:space="preserve"> (0.54 </w:t>
      </w:r>
      <w:proofErr w:type="spellStart"/>
      <w:r w:rsidRPr="002613CC">
        <w:t>GtC</w:t>
      </w:r>
      <w:proofErr w:type="spellEnd"/>
      <w:r w:rsidRPr="002613CC">
        <w:t xml:space="preserve">): </w:t>
      </w:r>
      <w:r w:rsidRPr="002613CC">
        <w:rPr>
          <w:rStyle w:val="StyleUnderline"/>
        </w:rPr>
        <w:t>Efficiency improvements in motors, lighting, refrigeration and other electrical equipment reduce total electricity consumption</w:t>
      </w:r>
      <w:r w:rsidRPr="002613CC">
        <w:t xml:space="preserve"> by 40% in 2056 </w:t>
      </w:r>
      <w:r w:rsidRPr="002613CC">
        <w:rPr>
          <w:rStyle w:val="StyleUnderline"/>
        </w:rPr>
        <w:t>compared to BAU</w:t>
      </w:r>
      <w:r w:rsidRPr="002613CC">
        <w:t>. Resulting total electricity consumption is 4400 billion kilowatt-hours (</w:t>
      </w:r>
      <w:proofErr w:type="spellStart"/>
      <w:r w:rsidRPr="002613CC">
        <w:t>BkWh</w:t>
      </w:r>
      <w:proofErr w:type="spellEnd"/>
      <w:r w:rsidRPr="002613CC">
        <w:t xml:space="preserve">), 20 percent greater than current consumption levels. </w:t>
      </w:r>
      <w:r w:rsidRPr="002613CC">
        <w:rPr>
          <w:rStyle w:val="StyleUnderline"/>
        </w:rPr>
        <w:t xml:space="preserve">California has demonstrated in practice that such </w:t>
      </w:r>
      <w:r w:rsidRPr="002613CC">
        <w:rPr>
          <w:rStyle w:val="Emphasis"/>
        </w:rPr>
        <w:t>reductions are possible</w:t>
      </w:r>
      <w:r w:rsidRPr="002613CC">
        <w:rPr>
          <w:rStyle w:val="StyleUnderline"/>
        </w:rPr>
        <w:t>.</w:t>
      </w:r>
      <w:r w:rsidRPr="002613CC">
        <w:t xml:space="preserve"> </w:t>
      </w:r>
      <w:r w:rsidRPr="002613CC">
        <w:rPr>
          <w:rStyle w:val="StyleUnderline"/>
        </w:rPr>
        <w:t xml:space="preserve">Sustained policies to promote energy efficiency through a combination of </w:t>
      </w:r>
      <w:r w:rsidRPr="002613CC">
        <w:rPr>
          <w:rStyle w:val="Emphasis"/>
        </w:rPr>
        <w:t>appliance standards</w:t>
      </w:r>
      <w:r w:rsidRPr="002613CC">
        <w:rPr>
          <w:rStyle w:val="StyleUnderline"/>
        </w:rPr>
        <w:t xml:space="preserve">, </w:t>
      </w:r>
      <w:r w:rsidRPr="002613CC">
        <w:rPr>
          <w:rStyle w:val="Emphasis"/>
        </w:rPr>
        <w:t>building code enforcement</w:t>
      </w:r>
      <w:r w:rsidRPr="002613CC">
        <w:rPr>
          <w:rStyle w:val="StyleUnderline"/>
        </w:rPr>
        <w:t xml:space="preserve">, and </w:t>
      </w:r>
      <w:r w:rsidRPr="002613CC">
        <w:rPr>
          <w:rStyle w:val="Emphasis"/>
        </w:rPr>
        <w:t>utility efficiency programs</w:t>
      </w:r>
      <w:r w:rsidRPr="002613CC">
        <w:rPr>
          <w:rStyle w:val="StyleUnderline"/>
        </w:rPr>
        <w:t xml:space="preserve"> have stabilized per capita electricity consumption in California over the last 30 years while national per capita electricity use continued to grow such that per capital electricity consumption in California is now more than 40% lower than in the rest of the country.6</w:t>
      </w:r>
    </w:p>
    <w:p w:rsidR="00074F23" w:rsidRPr="002613CC" w:rsidRDefault="00074F23" w:rsidP="00074F23"/>
    <w:p w:rsidR="00074F23" w:rsidRPr="002613CC" w:rsidRDefault="00074F23" w:rsidP="00074F23">
      <w:r w:rsidRPr="002613CC">
        <w:rPr>
          <w:rStyle w:val="Emphasis"/>
        </w:rPr>
        <w:t>2. Other end-use efficiency</w:t>
      </w:r>
      <w:r w:rsidRPr="002613CC">
        <w:t xml:space="preserve">, 1.1 Wedges (0.28 </w:t>
      </w:r>
      <w:proofErr w:type="spellStart"/>
      <w:r w:rsidRPr="002613CC">
        <w:t>GtC</w:t>
      </w:r>
      <w:proofErr w:type="spellEnd"/>
      <w:r w:rsidRPr="002613CC">
        <w:t xml:space="preserve">): </w:t>
      </w:r>
      <w:r w:rsidRPr="002613CC">
        <w:rPr>
          <w:rStyle w:val="StyleUnderline"/>
        </w:rPr>
        <w:t>Improvements in building designs</w:t>
      </w:r>
      <w:r w:rsidRPr="002613CC">
        <w:t xml:space="preserve"> and industrial processes </w:t>
      </w:r>
      <w:r w:rsidRPr="002613CC">
        <w:rPr>
          <w:rStyle w:val="StyleUnderline"/>
        </w:rPr>
        <w:t>result in a 40 percent reduction in non-electric energy consumption</w:t>
      </w:r>
      <w:r w:rsidRPr="002613CC">
        <w:t xml:space="preserve"> by stationary sources compared to BAU. Overall emissions from these sources decline by 15 percent from current levels.</w:t>
      </w:r>
    </w:p>
    <w:p w:rsidR="00074F23" w:rsidRPr="002613CC" w:rsidRDefault="00074F23" w:rsidP="00074F23">
      <w:r w:rsidRPr="002613CC">
        <w:t xml:space="preserve">3. </w:t>
      </w:r>
      <w:r w:rsidRPr="002613CC">
        <w:rPr>
          <w:rStyle w:val="StyleUnderline"/>
        </w:rPr>
        <w:t>Passenger vehicle efficiency</w:t>
      </w:r>
      <w:r w:rsidRPr="002613CC">
        <w:t xml:space="preserve">, </w:t>
      </w:r>
      <w:r w:rsidRPr="002613CC">
        <w:rPr>
          <w:rStyle w:val="StyleUnderline"/>
        </w:rPr>
        <w:t>1.1 Wedge</w:t>
      </w:r>
      <w:r w:rsidRPr="002613CC">
        <w:t xml:space="preserve"> (0.27 </w:t>
      </w:r>
      <w:proofErr w:type="spellStart"/>
      <w:r w:rsidRPr="002613CC">
        <w:t>GtC</w:t>
      </w:r>
      <w:proofErr w:type="spellEnd"/>
      <w:r w:rsidRPr="002613CC">
        <w:t xml:space="preserve">): </w:t>
      </w:r>
      <w:r w:rsidRPr="002613CC">
        <w:rPr>
          <w:rStyle w:val="StyleUnderline"/>
        </w:rPr>
        <w:t>Widespread use of hybrid vehicles</w:t>
      </w:r>
      <w:r w:rsidRPr="002613CC">
        <w:t xml:space="preserve">, as well as improvements to conventional vehicles, </w:t>
      </w:r>
      <w:r w:rsidRPr="002613CC">
        <w:rPr>
          <w:rStyle w:val="StyleUnderline"/>
        </w:rPr>
        <w:t>raises the average fuel economy of the in-use vehicle fleet to 54 miles per, compared with 24 mpg under BAU</w:t>
      </w:r>
      <w:r w:rsidRPr="002613CC">
        <w:t xml:space="preserve">. </w:t>
      </w:r>
    </w:p>
    <w:p w:rsidR="00074F23" w:rsidRPr="002613CC" w:rsidRDefault="00074F23" w:rsidP="00074F23">
      <w:r w:rsidRPr="002613CC">
        <w:t xml:space="preserve">4. Other </w:t>
      </w:r>
      <w:r w:rsidRPr="002613CC">
        <w:rPr>
          <w:rStyle w:val="Emphasis"/>
        </w:rPr>
        <w:t>transport efficiency</w:t>
      </w:r>
      <w:r w:rsidRPr="002613CC">
        <w:t xml:space="preserve">, </w:t>
      </w:r>
      <w:r w:rsidRPr="002613CC">
        <w:rPr>
          <w:rStyle w:val="StyleUnderline"/>
        </w:rPr>
        <w:t>0.9 Wedges</w:t>
      </w:r>
      <w:r w:rsidRPr="002613CC">
        <w:t xml:space="preserve"> (0.23 </w:t>
      </w:r>
      <w:proofErr w:type="spellStart"/>
      <w:r w:rsidRPr="002613CC">
        <w:t>GtC</w:t>
      </w:r>
      <w:proofErr w:type="spellEnd"/>
      <w:r w:rsidRPr="002613CC">
        <w:t xml:space="preserve">): </w:t>
      </w:r>
      <w:r w:rsidRPr="002613CC">
        <w:rPr>
          <w:rStyle w:val="StyleUnderline"/>
        </w:rPr>
        <w:t xml:space="preserve">Heavy truck fuel economy increases to 13 mpg, compared with 7 mpg under BAU </w:t>
      </w:r>
      <w:r w:rsidRPr="002613CC">
        <w:t>and aircraft efficiency increases to 105 seat miles per gallon (</w:t>
      </w:r>
      <w:proofErr w:type="spellStart"/>
      <w:r w:rsidRPr="002613CC">
        <w:t>smpg</w:t>
      </w:r>
      <w:proofErr w:type="spellEnd"/>
      <w:r w:rsidRPr="002613CC">
        <w:t xml:space="preserve">), compared with 80 </w:t>
      </w:r>
      <w:proofErr w:type="spellStart"/>
      <w:r w:rsidRPr="002613CC">
        <w:t>smpg</w:t>
      </w:r>
      <w:proofErr w:type="spellEnd"/>
      <w:r w:rsidRPr="002613CC">
        <w:t xml:space="preserve"> under BAU. In addition, smart growth policies reduce total travel demand by 10 percent.</w:t>
      </w:r>
    </w:p>
    <w:p w:rsidR="00074F23" w:rsidRPr="002613CC" w:rsidRDefault="00074F23" w:rsidP="00074F23">
      <w:r w:rsidRPr="002613CC">
        <w:t xml:space="preserve">5. </w:t>
      </w:r>
      <w:r w:rsidRPr="002613CC">
        <w:rPr>
          <w:rStyle w:val="Emphasis"/>
        </w:rPr>
        <w:t>Renewable energy</w:t>
      </w:r>
      <w:r w:rsidRPr="002613CC">
        <w:t xml:space="preserve">, </w:t>
      </w:r>
      <w:r w:rsidRPr="002613CC">
        <w:rPr>
          <w:rStyle w:val="StyleUnderline"/>
        </w:rPr>
        <w:t>1.6 Wedges</w:t>
      </w:r>
      <w:r w:rsidRPr="002613CC">
        <w:t xml:space="preserve"> (0.39 </w:t>
      </w:r>
      <w:proofErr w:type="spellStart"/>
      <w:r w:rsidRPr="002613CC">
        <w:t>GtC</w:t>
      </w:r>
      <w:proofErr w:type="spellEnd"/>
      <w:r w:rsidRPr="002613CC">
        <w:t xml:space="preserve">): </w:t>
      </w:r>
      <w:r w:rsidRPr="002613CC">
        <w:rPr>
          <w:rStyle w:val="StyleUnderline"/>
        </w:rPr>
        <w:t>Renewable</w:t>
      </w:r>
      <w:r w:rsidRPr="002613CC">
        <w:t xml:space="preserve"> energy (e.g. wind and biomass) </w:t>
      </w:r>
      <w:r w:rsidRPr="002613CC">
        <w:rPr>
          <w:rStyle w:val="StyleUnderline"/>
        </w:rPr>
        <w:t>accounts for 30 percent of total electricity generation by 2050, compared with less than 5 percent under BAU.</w:t>
      </w:r>
      <w:r w:rsidRPr="002613CC">
        <w:t xml:space="preserve"> This much electricity could be supplied by 500 GW of wind (e.g. 250,000 2-MW-turbines). Turbines would be spread over 20 million acres, but the land could also be used for crop production or livestock grazing. In addition, </w:t>
      </w:r>
      <w:r w:rsidRPr="002613CC">
        <w:rPr>
          <w:rStyle w:val="StyleUnderline"/>
        </w:rPr>
        <w:t>40 percent of transportation fuel is provided by sources with zero net CO2 emissions</w:t>
      </w:r>
      <w:r w:rsidRPr="002613CC">
        <w:t xml:space="preserve"> (e.g. cellulosic ethanol with soil carbon increases compensating for fossil carbon inputs; Fischer-</w:t>
      </w:r>
      <w:proofErr w:type="spellStart"/>
      <w:r w:rsidRPr="002613CC">
        <w:t>Tropsch</w:t>
      </w:r>
      <w:proofErr w:type="spellEnd"/>
      <w:r w:rsidRPr="002613CC">
        <w:t xml:space="preserve"> diesel from biomass with geologic carbon sequestration compensating for fossil carbon inputs; renewable electricity supplied to plug-in hybrids). </w:t>
      </w:r>
      <w:r w:rsidRPr="002613CC">
        <w:rPr>
          <w:rStyle w:val="StyleUnderline"/>
        </w:rPr>
        <w:t>This corresponds to 80 billion gallons of biofuels, which could be supplied from energy crops grown on 60 million acres of land, assuming productivity of 12 tons/acre</w:t>
      </w:r>
      <w:r w:rsidRPr="002613CC">
        <w:t>.7 Alternatively, this could be supplied by 40 billion gallons of biofuels plus 520 billion kWh of additional renewable electricity supplied to plug-in hybrids.8</w:t>
      </w:r>
    </w:p>
    <w:p w:rsidR="00074F23" w:rsidRPr="002613CC" w:rsidRDefault="00074F23" w:rsidP="00074F23">
      <w:r w:rsidRPr="002613CC">
        <w:t xml:space="preserve">6. </w:t>
      </w:r>
      <w:r w:rsidRPr="002613CC">
        <w:rPr>
          <w:rStyle w:val="Emphasis"/>
        </w:rPr>
        <w:t>Carbon capture and storage</w:t>
      </w:r>
      <w:r w:rsidRPr="002613CC">
        <w:t xml:space="preserve">, </w:t>
      </w:r>
      <w:r w:rsidRPr="002613CC">
        <w:rPr>
          <w:rStyle w:val="StyleUnderline"/>
        </w:rPr>
        <w:t>1.3 Wedges</w:t>
      </w:r>
      <w:r w:rsidRPr="002613CC">
        <w:t xml:space="preserve"> (0.32 </w:t>
      </w:r>
      <w:proofErr w:type="spellStart"/>
      <w:r w:rsidRPr="002613CC">
        <w:t>GtC</w:t>
      </w:r>
      <w:proofErr w:type="spellEnd"/>
      <w:r w:rsidRPr="002613CC">
        <w:t xml:space="preserve">): </w:t>
      </w:r>
      <w:r w:rsidRPr="002613CC">
        <w:rPr>
          <w:rStyle w:val="StyleUnderline"/>
        </w:rPr>
        <w:t>Carbon capture and storage technology is applied to 160 GW of coal-fired integrated gasification</w:t>
      </w:r>
      <w:r w:rsidRPr="002613CC">
        <w:t xml:space="preserve"> combined cycle power plants, capturing 0.19 </w:t>
      </w:r>
      <w:proofErr w:type="spellStart"/>
      <w:r w:rsidRPr="002613CC">
        <w:t>GtC</w:t>
      </w:r>
      <w:proofErr w:type="spellEnd"/>
      <w:r w:rsidRPr="002613CC">
        <w:t xml:space="preserve"> in 2050. Additional </w:t>
      </w:r>
      <w:r w:rsidRPr="002613CC">
        <w:rPr>
          <w:rStyle w:val="StyleUnderline"/>
        </w:rPr>
        <w:t>carbon dioxide is captured from natural gas production facilities</w:t>
      </w:r>
      <w:r w:rsidRPr="002613CC">
        <w:t xml:space="preserve">, </w:t>
      </w:r>
      <w:r w:rsidRPr="002613CC">
        <w:rPr>
          <w:rStyle w:val="StyleUnderline"/>
        </w:rPr>
        <w:t xml:space="preserve">large industrial sources, and ethanol plants, contributing 0.12 </w:t>
      </w:r>
      <w:proofErr w:type="spellStart"/>
      <w:r w:rsidRPr="002613CC">
        <w:rPr>
          <w:rStyle w:val="StyleUnderline"/>
        </w:rPr>
        <w:t>GtC</w:t>
      </w:r>
      <w:proofErr w:type="spellEnd"/>
      <w:r w:rsidRPr="002613CC">
        <w:rPr>
          <w:rStyle w:val="StyleUnderline"/>
        </w:rPr>
        <w:t xml:space="preserve"> to the 2050 emission reductions.</w:t>
      </w:r>
      <w:r w:rsidRPr="002613CC">
        <w:t xml:space="preserve"> The </w:t>
      </w:r>
      <w:r w:rsidRPr="002613CC">
        <w:rPr>
          <w:rStyle w:val="StyleUnderline"/>
        </w:rPr>
        <w:t>total volume</w:t>
      </w:r>
      <w:r w:rsidRPr="002613CC">
        <w:t xml:space="preserve"> of carbon dioxide put into storage </w:t>
      </w:r>
      <w:r w:rsidRPr="002613CC">
        <w:rPr>
          <w:rStyle w:val="StyleUnderline"/>
        </w:rPr>
        <w:t>would be 30 times the volume currently used for enhanced oil recovery and would be equivalent to 5 times the annual flow of natural gas through buffer storage facilities</w:t>
      </w:r>
      <w:r w:rsidRPr="002613CC">
        <w:t xml:space="preserve">. In addition, </w:t>
      </w:r>
      <w:r w:rsidRPr="002613CC">
        <w:rPr>
          <w:rStyle w:val="StyleUnderline"/>
        </w:rPr>
        <w:t xml:space="preserve">increased thermal efficiency at power plants from replacing older units reduces emissions by 0.03 </w:t>
      </w:r>
      <w:proofErr w:type="spellStart"/>
      <w:r w:rsidRPr="002613CC">
        <w:rPr>
          <w:rStyle w:val="StyleUnderline"/>
        </w:rPr>
        <w:t>GtC</w:t>
      </w:r>
      <w:proofErr w:type="spellEnd"/>
      <w:r w:rsidRPr="002613CC">
        <w:t>.</w:t>
      </w:r>
    </w:p>
    <w:bookmarkEnd w:id="1"/>
    <w:p w:rsidR="00074F23" w:rsidRPr="0015468E" w:rsidRDefault="00074F23" w:rsidP="00074F23">
      <w:pPr>
        <w:pStyle w:val="Heading4"/>
        <w:rPr>
          <w:b w:val="0"/>
        </w:rPr>
      </w:pPr>
      <w:r>
        <w:t xml:space="preserve">But the plan and permutation make meeting those goals </w:t>
      </w:r>
      <w:r w:rsidRPr="00BA281E">
        <w:rPr>
          <w:u w:val="single"/>
        </w:rPr>
        <w:t>impossible</w:t>
      </w:r>
      <w:r>
        <w:rPr>
          <w:b w:val="0"/>
        </w:rPr>
        <w:t xml:space="preserve"> </w:t>
      </w:r>
    </w:p>
    <w:p w:rsidR="00074F23" w:rsidRDefault="00074F23" w:rsidP="00074F23">
      <w:pPr>
        <w:rPr>
          <w:rStyle w:val="Style13ptBold"/>
        </w:rPr>
      </w:pPr>
      <w:proofErr w:type="spellStart"/>
      <w:r>
        <w:rPr>
          <w:rStyle w:val="Style13ptBold"/>
        </w:rPr>
        <w:t>Cafaro</w:t>
      </w:r>
      <w:proofErr w:type="spellEnd"/>
      <w:r>
        <w:rPr>
          <w:rStyle w:val="Style13ptBold"/>
        </w:rPr>
        <w:t xml:space="preserve"> Staples 9</w:t>
      </w:r>
    </w:p>
    <w:p w:rsidR="00074F23" w:rsidRPr="00F35C6E" w:rsidRDefault="00074F23" w:rsidP="00074F23">
      <w:pPr>
        <w:rPr>
          <w:szCs w:val="16"/>
        </w:rPr>
      </w:pPr>
      <w:r w:rsidRPr="000273E3">
        <w:rPr>
          <w:szCs w:val="16"/>
        </w:rPr>
        <w:t xml:space="preserve">Philip </w:t>
      </w:r>
      <w:proofErr w:type="spellStart"/>
      <w:r w:rsidRPr="000273E3">
        <w:rPr>
          <w:szCs w:val="16"/>
        </w:rPr>
        <w:t>Cafaro</w:t>
      </w:r>
      <w:proofErr w:type="spellEnd"/>
      <w:r w:rsidRPr="000273E3">
        <w:rPr>
          <w:szCs w:val="16"/>
        </w:rPr>
        <w:t xml:space="preserve">, Professor at Colorado State University, centering on environmental ethics. He is a faculty member at CSU’s school of global environmental sustainability and past president for the International Society for Environmental Ethics, Winthrop Staples III, biologist researching the North American lynx and the Amur leopard. He also worked to recover the American chestnut and as a bear technician in Denali National Park before beginning graduate studies in </w:t>
      </w:r>
      <w:r w:rsidRPr="00F35C6E">
        <w:rPr>
          <w:szCs w:val="16"/>
        </w:rPr>
        <w:t>environmental philosophy, Spring 2009 (“The Environmental Argument for Reducing Immigration into the United States”, https://www.researchgate.net/publication/275269800_The_Environmental_Argument_for_Reducing_Immigration_into_the_United_States, Accessed 7/3/18)//DG</w:t>
      </w:r>
    </w:p>
    <w:p w:rsidR="00074F23" w:rsidRPr="006E5B98" w:rsidRDefault="00074F23" w:rsidP="00074F23">
      <w:pPr>
        <w:rPr>
          <w:rStyle w:val="StyleUnderline"/>
        </w:rPr>
      </w:pPr>
      <w:r w:rsidRPr="00CE73D2">
        <w:rPr>
          <w:sz w:val="14"/>
        </w:rPr>
        <w:t xml:space="preserve">As environmentalists, though, we need to “think globally.” So what of premise (3) that </w:t>
      </w:r>
      <w:r w:rsidRPr="006E5B98">
        <w:rPr>
          <w:rStyle w:val="StyleUnderline"/>
        </w:rPr>
        <w:t>a growing population increases America’s large environmental footprint</w:t>
      </w:r>
      <w:r w:rsidRPr="00CE73D2">
        <w:rPr>
          <w:sz w:val="14"/>
        </w:rPr>
        <w:t xml:space="preserve"> </w:t>
      </w:r>
      <w:r w:rsidRPr="006E5B98">
        <w:rPr>
          <w:rStyle w:val="Emphasis"/>
        </w:rPr>
        <w:t xml:space="preserve">beyond our borders </w:t>
      </w:r>
      <w:r w:rsidRPr="006E5B98">
        <w:rPr>
          <w:rStyle w:val="StyleUnderline"/>
        </w:rPr>
        <w:t>and our</w:t>
      </w:r>
      <w:r w:rsidRPr="00CE73D2">
        <w:rPr>
          <w:sz w:val="14"/>
        </w:rPr>
        <w:t xml:space="preserve"> </w:t>
      </w:r>
      <w:r w:rsidRPr="006E5B98">
        <w:rPr>
          <w:rStyle w:val="Emphasis"/>
        </w:rPr>
        <w:t>disproportionate role</w:t>
      </w:r>
      <w:r w:rsidRPr="00CE73D2">
        <w:rPr>
          <w:sz w:val="14"/>
        </w:rPr>
        <w:t xml:space="preserve"> </w:t>
      </w:r>
      <w:r w:rsidRPr="006E5B98">
        <w:rPr>
          <w:rStyle w:val="StyleUnderline"/>
        </w:rPr>
        <w:t>in stressing global environmental systems</w:t>
      </w:r>
      <w:r w:rsidRPr="00CE73D2">
        <w:rPr>
          <w:sz w:val="14"/>
        </w:rPr>
        <w:t xml:space="preserve">? </w:t>
      </w:r>
      <w:r w:rsidRPr="006E5B98">
        <w:rPr>
          <w:rStyle w:val="StyleUnderline"/>
        </w:rPr>
        <w:t>Consider</w:t>
      </w:r>
      <w:r w:rsidRPr="00CE73D2">
        <w:rPr>
          <w:sz w:val="14"/>
        </w:rPr>
        <w:t xml:space="preserve"> global </w:t>
      </w:r>
      <w:r w:rsidRPr="006E5B98">
        <w:rPr>
          <w:rStyle w:val="StyleUnderline"/>
        </w:rPr>
        <w:t>warming</w:t>
      </w:r>
      <w:r w:rsidRPr="00CE73D2">
        <w:rPr>
          <w:sz w:val="14"/>
        </w:rPr>
        <w:t xml:space="preserve">, </w:t>
      </w:r>
      <w:r w:rsidRPr="006E5B98">
        <w:rPr>
          <w:rStyle w:val="StyleUnderline"/>
        </w:rPr>
        <w:t>arguably the most important</w:t>
      </w:r>
      <w:r w:rsidRPr="00CE73D2">
        <w:rPr>
          <w:sz w:val="14"/>
        </w:rPr>
        <w:t xml:space="preserve"> environmental </w:t>
      </w:r>
      <w:r w:rsidRPr="006E5B98">
        <w:rPr>
          <w:rStyle w:val="StyleUnderline"/>
        </w:rPr>
        <w:t>challenge facing the world</w:t>
      </w:r>
      <w:r w:rsidRPr="00CE73D2">
        <w:rPr>
          <w:sz w:val="14"/>
        </w:rPr>
        <w:t xml:space="preserve"> in the twenty-first century. </w:t>
      </w:r>
      <w:r w:rsidRPr="006E5B98">
        <w:rPr>
          <w:rStyle w:val="StyleUnderline"/>
        </w:rPr>
        <w:t>Nothing</w:t>
      </w:r>
      <w:r w:rsidRPr="00CE73D2">
        <w:rPr>
          <w:sz w:val="14"/>
        </w:rPr>
        <w:t xml:space="preserve"> </w:t>
      </w:r>
      <w:r w:rsidRPr="006E5B98">
        <w:rPr>
          <w:rStyle w:val="StyleUnderline"/>
        </w:rPr>
        <w:t>mortifies</w:t>
      </w:r>
      <w:r w:rsidRPr="00CE73D2">
        <w:rPr>
          <w:sz w:val="14"/>
        </w:rPr>
        <w:t xml:space="preserve"> American </w:t>
      </w:r>
      <w:r w:rsidRPr="006E5B98">
        <w:rPr>
          <w:rStyle w:val="StyleUnderline"/>
        </w:rPr>
        <w:t>environmentalists more than our country’s failure to show leadership</w:t>
      </w:r>
      <w:r w:rsidRPr="00CE73D2">
        <w:rPr>
          <w:sz w:val="14"/>
        </w:rPr>
        <w:t xml:space="preserve"> in combating global warming. As the world’s largest economy and historically largest greenhouse gas emitter, </w:t>
      </w:r>
      <w:r w:rsidRPr="006E5B98">
        <w:rPr>
          <w:rStyle w:val="StyleUnderline"/>
        </w:rPr>
        <w:t>the U</w:t>
      </w:r>
      <w:r w:rsidRPr="00CE73D2">
        <w:rPr>
          <w:sz w:val="14"/>
        </w:rPr>
        <w:t xml:space="preserve">nited </w:t>
      </w:r>
      <w:r w:rsidRPr="006E5B98">
        <w:rPr>
          <w:rStyle w:val="StyleUnderline"/>
        </w:rPr>
        <w:t>S</w:t>
      </w:r>
      <w:r w:rsidRPr="00CE73D2">
        <w:rPr>
          <w:sz w:val="14"/>
        </w:rPr>
        <w:t xml:space="preserve">tates </w:t>
      </w:r>
      <w:r w:rsidRPr="006E5B98">
        <w:rPr>
          <w:rStyle w:val="StyleUnderline"/>
        </w:rPr>
        <w:t xml:space="preserve">has a </w:t>
      </w:r>
      <w:r w:rsidRPr="00CE73D2">
        <w:rPr>
          <w:sz w:val="14"/>
        </w:rPr>
        <w:t xml:space="preserve">moral </w:t>
      </w:r>
      <w:r w:rsidRPr="006E5B98">
        <w:rPr>
          <w:rStyle w:val="StyleUnderline"/>
        </w:rPr>
        <w:t>obligation</w:t>
      </w:r>
      <w:r w:rsidRPr="00CE73D2">
        <w:rPr>
          <w:sz w:val="14"/>
        </w:rPr>
        <w:t xml:space="preserve"> </w:t>
      </w:r>
      <w:r w:rsidRPr="006E5B98">
        <w:rPr>
          <w:rStyle w:val="StyleUnderline"/>
        </w:rPr>
        <w:t>to lead the world in meeting this challenge</w:t>
      </w:r>
      <w:r w:rsidRPr="00CE73D2">
        <w:rPr>
          <w:sz w:val="14"/>
        </w:rPr>
        <w:t xml:space="preserve">. </w:t>
      </w:r>
      <w:r w:rsidRPr="006E5B98">
        <w:rPr>
          <w:rStyle w:val="StyleUnderline"/>
        </w:rPr>
        <w:t>A good start would be striving to stabilize</w:t>
      </w:r>
      <w:r w:rsidRPr="00CE73D2">
        <w:rPr>
          <w:sz w:val="14"/>
        </w:rPr>
        <w:t xml:space="preserve"> greenhouse gas </w:t>
      </w:r>
      <w:r w:rsidRPr="006E5B98">
        <w:rPr>
          <w:rStyle w:val="StyleUnderline"/>
        </w:rPr>
        <w:t>emissions</w:t>
      </w:r>
      <w:r w:rsidRPr="00CE73D2">
        <w:rPr>
          <w:sz w:val="14"/>
        </w:rPr>
        <w:t xml:space="preserve"> at 1990 levels (the Kyoto protocol, rejected by the U.S., calls for an initial reduction of five percent below 1990 levels). </w:t>
      </w:r>
      <w:r w:rsidRPr="006E5B98">
        <w:rPr>
          <w:rStyle w:val="StyleUnderline"/>
        </w:rPr>
        <w:t>Meeting even this</w:t>
      </w:r>
      <w:r w:rsidRPr="00CE73D2">
        <w:rPr>
          <w:sz w:val="14"/>
        </w:rPr>
        <w:t xml:space="preserve"> modest objective </w:t>
      </w:r>
      <w:r w:rsidRPr="006E5B98">
        <w:rPr>
          <w:rStyle w:val="Emphasis"/>
        </w:rPr>
        <w:t>will prove difficult,</w:t>
      </w:r>
      <w:r w:rsidRPr="00CE73D2">
        <w:rPr>
          <w:sz w:val="14"/>
        </w:rPr>
        <w:t xml:space="preserve"> however, </w:t>
      </w:r>
      <w:r w:rsidRPr="006E5B98">
        <w:rPr>
          <w:rStyle w:val="StyleUnderline"/>
        </w:rPr>
        <w:t>if our population continues to grow.</w:t>
      </w:r>
    </w:p>
    <w:p w:rsidR="00074F23" w:rsidRPr="00CE73D2" w:rsidRDefault="00074F23" w:rsidP="00074F23">
      <w:pPr>
        <w:rPr>
          <w:sz w:val="14"/>
        </w:rPr>
      </w:pPr>
      <w:r w:rsidRPr="00CE73D2">
        <w:rPr>
          <w:sz w:val="14"/>
        </w:rPr>
        <w:t xml:space="preserve">Look at the numbers. U.S. CO2 </w:t>
      </w:r>
      <w:r w:rsidRPr="006E5B98">
        <w:rPr>
          <w:rStyle w:val="StyleUnderline"/>
        </w:rPr>
        <w:t>emissions increased 20.4 percent between</w:t>
      </w:r>
      <w:r w:rsidRPr="00CE73D2">
        <w:rPr>
          <w:sz w:val="14"/>
        </w:rPr>
        <w:t xml:space="preserve"> 19</w:t>
      </w:r>
      <w:r w:rsidRPr="006E5B98">
        <w:rPr>
          <w:rStyle w:val="StyleUnderline"/>
        </w:rPr>
        <w:t xml:space="preserve">90 and </w:t>
      </w:r>
      <w:r w:rsidRPr="00CE73D2">
        <w:rPr>
          <w:sz w:val="14"/>
        </w:rPr>
        <w:t>20</w:t>
      </w:r>
      <w:r w:rsidRPr="006E5B98">
        <w:rPr>
          <w:rStyle w:val="StyleUnderline"/>
        </w:rPr>
        <w:t>05</w:t>
      </w:r>
      <w:r w:rsidRPr="00CE73D2">
        <w:rPr>
          <w:sz w:val="14"/>
        </w:rPr>
        <w:t>, from 4,991 to 6,009 million metric tons</w:t>
      </w:r>
      <w:proofErr w:type="gramStart"/>
      <w:r w:rsidRPr="00CE73D2">
        <w:rPr>
          <w:sz w:val="14"/>
        </w:rPr>
        <w:t>,9</w:t>
      </w:r>
      <w:proofErr w:type="gramEnd"/>
      <w:r w:rsidRPr="00CE73D2">
        <w:rPr>
          <w:sz w:val="14"/>
        </w:rPr>
        <w:t xml:space="preserve"> </w:t>
      </w:r>
      <w:r w:rsidRPr="006E5B98">
        <w:rPr>
          <w:rStyle w:val="StyleUnderline"/>
        </w:rPr>
        <w:t>which means that we would have to decrease our emissions 20.4 percent per person to get back to 1990 levels</w:t>
      </w:r>
      <w:r w:rsidRPr="00CE73D2">
        <w:rPr>
          <w:sz w:val="14"/>
        </w:rPr>
        <w:t xml:space="preserve">, at our current population. But </w:t>
      </w:r>
      <w:r w:rsidRPr="006E5B98">
        <w:rPr>
          <w:rStyle w:val="StyleUnderline"/>
        </w:rPr>
        <w:t>if we double our population</w:t>
      </w:r>
      <w:r w:rsidRPr="00CE73D2">
        <w:rPr>
          <w:sz w:val="14"/>
        </w:rPr>
        <w:t xml:space="preserve">, as we are on track to do in six decades, </w:t>
      </w:r>
      <w:r w:rsidRPr="006E5B98">
        <w:rPr>
          <w:rStyle w:val="StyleUnderline"/>
        </w:rPr>
        <w:t xml:space="preserve">we will have to decrease per capita emissions 58.5 percent in order to reduce CO2 emissions </w:t>
      </w:r>
      <w:r w:rsidRPr="00CE73D2">
        <w:rPr>
          <w:sz w:val="14"/>
        </w:rPr>
        <w:t>to 1990 levels—</w:t>
      </w:r>
      <w:r w:rsidRPr="006E5B98">
        <w:rPr>
          <w:rStyle w:val="StyleUnderline"/>
        </w:rPr>
        <w:t xml:space="preserve">almost </w:t>
      </w:r>
      <w:r w:rsidRPr="006E5B98">
        <w:rPr>
          <w:rStyle w:val="Emphasis"/>
        </w:rPr>
        <w:t>three times</w:t>
      </w:r>
      <w:r w:rsidRPr="006E5B98">
        <w:rPr>
          <w:rStyle w:val="StyleUnderline"/>
        </w:rPr>
        <w:t xml:space="preserve"> as great a per capita reduction.</w:t>
      </w:r>
      <w:r w:rsidRPr="00CE73D2">
        <w:rPr>
          <w:sz w:val="14"/>
        </w:rPr>
        <w:t xml:space="preserve"> Such </w:t>
      </w:r>
      <w:r w:rsidRPr="006E5B98">
        <w:rPr>
          <w:rStyle w:val="StyleUnderline"/>
        </w:rPr>
        <w:t>reductions will be much more expensive and demand greater sacrifice from Americans</w:t>
      </w:r>
      <w:r w:rsidRPr="00CE73D2">
        <w:rPr>
          <w:sz w:val="14"/>
        </w:rPr>
        <w:t xml:space="preserve">. </w:t>
      </w:r>
      <w:r w:rsidRPr="006E5B98">
        <w:rPr>
          <w:rStyle w:val="StyleUnderline"/>
        </w:rPr>
        <w:t>They are</w:t>
      </w:r>
      <w:r w:rsidRPr="00CE73D2">
        <w:rPr>
          <w:sz w:val="14"/>
        </w:rPr>
        <w:t xml:space="preserve"> thus </w:t>
      </w:r>
      <w:r w:rsidRPr="006E5B98">
        <w:rPr>
          <w:rStyle w:val="Emphasis"/>
        </w:rPr>
        <w:t>less likely to happen</w:t>
      </w:r>
      <w:r w:rsidRPr="00CE73D2">
        <w:rPr>
          <w:sz w:val="14"/>
        </w:rPr>
        <w:t>.</w:t>
      </w:r>
    </w:p>
    <w:p w:rsidR="00074F23" w:rsidRPr="00CE73D2" w:rsidRDefault="00074F23" w:rsidP="00074F23">
      <w:pPr>
        <w:rPr>
          <w:sz w:val="14"/>
        </w:rPr>
      </w:pPr>
      <w:r w:rsidRPr="00CE73D2">
        <w:rPr>
          <w:sz w:val="14"/>
        </w:rPr>
        <w:t>“Hold on a minute,” critics may respond. “We can and should cut our carbon emissions sixty percent or even more. The technologies exist and America is wealthy enough to meet our moral obligation to address global warming. The problem, above all, is Americans’ hoggish overconsumption.”</w:t>
      </w:r>
    </w:p>
    <w:p w:rsidR="00074F23" w:rsidRPr="00CE73D2" w:rsidRDefault="00074F23" w:rsidP="00074F23">
      <w:pPr>
        <w:rPr>
          <w:sz w:val="14"/>
        </w:rPr>
      </w:pPr>
      <w:r w:rsidRPr="00CE73D2">
        <w:rPr>
          <w:sz w:val="14"/>
        </w:rPr>
        <w:t xml:space="preserve">We agree.10 </w:t>
      </w:r>
      <w:r w:rsidRPr="006E5B98">
        <w:rPr>
          <w:rStyle w:val="StyleUnderline"/>
        </w:rPr>
        <w:t>Limiting consumption must play an important role in addressing global warming.</w:t>
      </w:r>
      <w:r w:rsidRPr="00CE73D2">
        <w:rPr>
          <w:sz w:val="14"/>
        </w:rPr>
        <w:t xml:space="preserve"> American environmentalists should work to enact policies that reduce our fossil fuel consumption as much as possible. Such policies should include increased taxes on fossil fuels; redirecting transportation funding from highway construction to mass transit; heavy subsidies for wind and solar power; large increases in auto fuel standards; improved building codes that reduce the energy needed for heating and cooling; and more.</w:t>
      </w:r>
    </w:p>
    <w:p w:rsidR="00074F23" w:rsidRPr="006E5B98" w:rsidRDefault="00074F23" w:rsidP="00074F23">
      <w:pPr>
        <w:rPr>
          <w:rStyle w:val="StyleUnderline"/>
        </w:rPr>
      </w:pPr>
      <w:r w:rsidRPr="006E5B98">
        <w:rPr>
          <w:rStyle w:val="StyleUnderline"/>
        </w:rPr>
        <w:t>However, re-engineering the world’s</w:t>
      </w:r>
      <w:r w:rsidRPr="00CE73D2">
        <w:rPr>
          <w:sz w:val="14"/>
        </w:rPr>
        <w:t xml:space="preserve"> largest </w:t>
      </w:r>
      <w:r w:rsidRPr="006E5B98">
        <w:rPr>
          <w:rStyle w:val="StyleUnderline"/>
        </w:rPr>
        <w:t>economy and changing</w:t>
      </w:r>
      <w:r w:rsidRPr="00CE73D2">
        <w:rPr>
          <w:sz w:val="14"/>
        </w:rPr>
        <w:t xml:space="preserve"> the </w:t>
      </w:r>
      <w:r w:rsidRPr="006E5B98">
        <w:rPr>
          <w:rStyle w:val="StyleUnderline"/>
        </w:rPr>
        <w:t>consumption</w:t>
      </w:r>
      <w:r w:rsidRPr="00CE73D2">
        <w:rPr>
          <w:sz w:val="14"/>
        </w:rPr>
        <w:t xml:space="preserve"> patterns of hundreds of millions of people </w:t>
      </w:r>
      <w:r w:rsidRPr="006E5B98">
        <w:rPr>
          <w:rStyle w:val="StyleUnderline"/>
        </w:rPr>
        <w:t>are immense undertakings that will be difficult, expensive and</w:t>
      </w:r>
      <w:r w:rsidRPr="00CE73D2">
        <w:rPr>
          <w:sz w:val="14"/>
        </w:rPr>
        <w:t xml:space="preserve"> (we may assume) </w:t>
      </w:r>
      <w:r w:rsidRPr="006E5B98">
        <w:rPr>
          <w:rStyle w:val="StyleUnderline"/>
        </w:rPr>
        <w:t>only partly successful</w:t>
      </w:r>
      <w:r w:rsidRPr="00CE73D2">
        <w:rPr>
          <w:sz w:val="14"/>
        </w:rPr>
        <w:t xml:space="preserve">. </w:t>
      </w:r>
      <w:r w:rsidRPr="006E5B98">
        <w:rPr>
          <w:rStyle w:val="StyleUnderline"/>
        </w:rPr>
        <w:t>Al Gore has stated that global warming is “the moral challenge of our time</w:t>
      </w:r>
      <w:r w:rsidRPr="00CE73D2">
        <w:rPr>
          <w:sz w:val="14"/>
        </w:rPr>
        <w:t xml:space="preserve">”; many of us agree with him. But </w:t>
      </w:r>
      <w:r w:rsidRPr="006E5B98">
        <w:rPr>
          <w:rStyle w:val="StyleUnderline"/>
        </w:rPr>
        <w:t>if Americans are serious about doing our part</w:t>
      </w:r>
      <w:r w:rsidRPr="00CE73D2">
        <w:rPr>
          <w:sz w:val="14"/>
        </w:rPr>
        <w:t xml:space="preserve"> to limit global warming, </w:t>
      </w:r>
      <w:r w:rsidRPr="006E5B98">
        <w:rPr>
          <w:rStyle w:val="StyleUnderline"/>
        </w:rPr>
        <w:t>the “</w:t>
      </w:r>
      <w:r w:rsidRPr="006E5B98">
        <w:rPr>
          <w:rStyle w:val="Emphasis"/>
        </w:rPr>
        <w:t>multiplier effect</w:t>
      </w:r>
      <w:r w:rsidRPr="006E5B98">
        <w:rPr>
          <w:rStyle w:val="StyleUnderline"/>
        </w:rPr>
        <w:t>” of population growth is too important to ignore.</w:t>
      </w:r>
    </w:p>
    <w:p w:rsidR="00074F23" w:rsidRPr="006E5B98" w:rsidRDefault="00074F23" w:rsidP="00074F23">
      <w:pPr>
        <w:rPr>
          <w:rStyle w:val="StyleUnderline"/>
        </w:rPr>
      </w:pPr>
      <w:r w:rsidRPr="00CE73D2">
        <w:rPr>
          <w:sz w:val="14"/>
        </w:rPr>
        <w:t xml:space="preserve">Again, look at the numbers. Between 1990 and 2003, </w:t>
      </w:r>
      <w:r w:rsidRPr="006E5B98">
        <w:rPr>
          <w:rStyle w:val="StyleUnderline"/>
        </w:rPr>
        <w:t>U.S. per capita CO2 emissions increased 3.2 percent, while total U.S. CO2 emissions increased 20.2 percent</w:t>
      </w:r>
      <w:r w:rsidRPr="00CE73D2">
        <w:rPr>
          <w:sz w:val="14"/>
        </w:rPr>
        <w:t>.11 Why the discrepancy? During that same period, A</w:t>
      </w:r>
      <w:r w:rsidRPr="006E5B98">
        <w:rPr>
          <w:rStyle w:val="StyleUnderline"/>
        </w:rPr>
        <w:t>merica’s population increased 16.1 percent.1</w:t>
      </w:r>
      <w:r w:rsidRPr="00CE73D2">
        <w:rPr>
          <w:sz w:val="14"/>
        </w:rPr>
        <w:t xml:space="preserve">2 </w:t>
      </w:r>
      <w:proofErr w:type="gramStart"/>
      <w:r w:rsidRPr="006E5B98">
        <w:rPr>
          <w:rStyle w:val="StyleUnderline"/>
        </w:rPr>
        <w:t>More</w:t>
      </w:r>
      <w:proofErr w:type="gramEnd"/>
      <w:r w:rsidRPr="006E5B98">
        <w:rPr>
          <w:rStyle w:val="StyleUnderline"/>
        </w:rPr>
        <w:t xml:space="preserve"> people drove </w:t>
      </w:r>
      <w:r w:rsidRPr="006E5B98">
        <w:rPr>
          <w:rStyle w:val="Emphasis"/>
        </w:rPr>
        <w:t>more cars, built more houses</w:t>
      </w:r>
      <w:r w:rsidRPr="00CE73D2">
        <w:rPr>
          <w:sz w:val="14"/>
        </w:rPr>
        <w:t xml:space="preserve">, etc. </w:t>
      </w:r>
      <w:r w:rsidRPr="006E5B98">
        <w:rPr>
          <w:rStyle w:val="StyleUnderline"/>
        </w:rPr>
        <w:t>Population growth greatly increased total emissions, and it is total emissions, not per capita emissions, which quantify our full contribution to global warming.</w:t>
      </w:r>
    </w:p>
    <w:p w:rsidR="00074F23" w:rsidRPr="00CE73D2" w:rsidRDefault="00074F23" w:rsidP="00074F23">
      <w:pPr>
        <w:rPr>
          <w:sz w:val="14"/>
        </w:rPr>
      </w:pPr>
      <w:r w:rsidRPr="00CE73D2">
        <w:rPr>
          <w:sz w:val="14"/>
        </w:rPr>
        <w:t xml:space="preserve">Before we go on, please note: </w:t>
      </w:r>
      <w:r w:rsidRPr="00E67A91">
        <w:rPr>
          <w:rStyle w:val="Emphasis"/>
        </w:rPr>
        <w:t>we do not claim that by itself</w:t>
      </w:r>
      <w:r w:rsidRPr="00CE73D2">
        <w:rPr>
          <w:sz w:val="14"/>
        </w:rPr>
        <w:t xml:space="preserve">, </w:t>
      </w:r>
      <w:r w:rsidRPr="0015468E">
        <w:rPr>
          <w:rStyle w:val="StyleUnderline"/>
        </w:rPr>
        <w:t xml:space="preserve">halting U.S. population growth will </w:t>
      </w:r>
      <w:r w:rsidRPr="0015468E">
        <w:rPr>
          <w:rStyle w:val="Emphasis"/>
        </w:rPr>
        <w:t>solve sprawl</w:t>
      </w:r>
      <w:r w:rsidRPr="0015468E">
        <w:rPr>
          <w:rStyle w:val="StyleUnderline"/>
        </w:rPr>
        <w:t xml:space="preserve"> or </w:t>
      </w:r>
      <w:r w:rsidRPr="0015468E">
        <w:rPr>
          <w:rStyle w:val="Emphasis"/>
        </w:rPr>
        <w:t>meet our global-warming responsibilities</w:t>
      </w:r>
      <w:r w:rsidRPr="00CE73D2">
        <w:rPr>
          <w:sz w:val="14"/>
        </w:rPr>
        <w:t xml:space="preserve">. On the contrary, </w:t>
      </w:r>
      <w:r w:rsidRPr="0015468E">
        <w:rPr>
          <w:rStyle w:val="StyleUnderline"/>
        </w:rPr>
        <w:t>Americans must reduce our per capita consumption of land and energy in order to meet these challenges</w:t>
      </w:r>
      <w:r w:rsidRPr="00CE73D2">
        <w:rPr>
          <w:sz w:val="14"/>
        </w:rPr>
        <w:t xml:space="preserve">. On the other hand, </w:t>
      </w:r>
      <w:r w:rsidRPr="0015468E">
        <w:rPr>
          <w:rStyle w:val="StyleUnderline"/>
        </w:rPr>
        <w:t>the evidence clearly shows that recent population growth has increased Americans’ total land and energy consumption and made these problems even worse</w:t>
      </w:r>
      <w:r w:rsidRPr="00CE73D2">
        <w:rPr>
          <w:sz w:val="14"/>
        </w:rPr>
        <w:t xml:space="preserve">. </w:t>
      </w:r>
      <w:r w:rsidRPr="0015468E">
        <w:rPr>
          <w:rStyle w:val="StyleUnderline"/>
        </w:rPr>
        <w:t xml:space="preserve">Americans must address both overconsumption and </w:t>
      </w:r>
      <w:r w:rsidRPr="0015468E">
        <w:rPr>
          <w:rStyle w:val="Emphasis"/>
        </w:rPr>
        <w:t>overpopulation</w:t>
      </w:r>
      <w:r w:rsidRPr="0015468E">
        <w:rPr>
          <w:rStyle w:val="StyleUnderline"/>
        </w:rPr>
        <w:t xml:space="preserve"> if we hope to create a sustainable society and contribute to a sustainable world.</w:t>
      </w:r>
      <w:r w:rsidRPr="00CE73D2">
        <w:rPr>
          <w:sz w:val="14"/>
        </w:rPr>
        <w:t>13</w:t>
      </w:r>
    </w:p>
    <w:p w:rsidR="00074F23" w:rsidRPr="0015468E" w:rsidRDefault="00074F23" w:rsidP="00074F23">
      <w:pPr>
        <w:rPr>
          <w:rStyle w:val="StyleUnderline"/>
        </w:rPr>
      </w:pPr>
      <w:r w:rsidRPr="00CE73D2">
        <w:rPr>
          <w:sz w:val="14"/>
        </w:rPr>
        <w:t xml:space="preserve">Clearly </w:t>
      </w:r>
      <w:r w:rsidRPr="0015468E">
        <w:rPr>
          <w:rStyle w:val="StyleUnderline"/>
        </w:rPr>
        <w:t>premises two and three are true</w:t>
      </w:r>
      <w:r w:rsidRPr="00CE73D2">
        <w:rPr>
          <w:sz w:val="14"/>
        </w:rPr>
        <w:t xml:space="preserve">: U.S. population </w:t>
      </w:r>
      <w:r w:rsidRPr="0015468E">
        <w:rPr>
          <w:rStyle w:val="StyleUnderline"/>
        </w:rPr>
        <w:t>growth contributes seriously to both domestic and global environmental problems</w:t>
      </w:r>
      <w:r w:rsidRPr="00CE73D2">
        <w:rPr>
          <w:sz w:val="14"/>
        </w:rPr>
        <w:t xml:space="preserve">. Can we go further and state, with premise (4) that </w:t>
      </w:r>
      <w:r w:rsidRPr="0015468E">
        <w:rPr>
          <w:rStyle w:val="StyleUnderline"/>
        </w:rPr>
        <w:t>in order to seriously address environmental problems at home and become good global environmental citizens, we must stop U.S. population growth?</w:t>
      </w:r>
    </w:p>
    <w:p w:rsidR="00074F23" w:rsidRPr="00CE73D2" w:rsidRDefault="00074F23" w:rsidP="00074F23">
      <w:pPr>
        <w:rPr>
          <w:sz w:val="14"/>
        </w:rPr>
      </w:pPr>
      <w:r w:rsidRPr="00CE73D2">
        <w:rPr>
          <w:sz w:val="14"/>
        </w:rPr>
        <w:t xml:space="preserve">Yes, we can. It is of course possible to spin out scenarios in which America’s population doubles, triples, or quadruples, and yet we still manage, through miracles of technological creativity or ethical self-sacrifice, to become ecologically sustainable. But these </w:t>
      </w:r>
      <w:r w:rsidRPr="00DD5FAA">
        <w:rPr>
          <w:rStyle w:val="StyleUnderline"/>
        </w:rPr>
        <w:t>fantasies are implausible</w:t>
      </w:r>
      <w:r w:rsidRPr="00CE73D2">
        <w:rPr>
          <w:sz w:val="14"/>
        </w:rPr>
        <w:t xml:space="preserve">, </w:t>
      </w:r>
      <w:r w:rsidRPr="00DD5FAA">
        <w:rPr>
          <w:rStyle w:val="StyleUnderline"/>
        </w:rPr>
        <w:t>and</w:t>
      </w:r>
      <w:r w:rsidRPr="00CE73D2">
        <w:rPr>
          <w:sz w:val="14"/>
        </w:rPr>
        <w:t xml:space="preserve"> therefore </w:t>
      </w:r>
      <w:r w:rsidRPr="00DD5FAA">
        <w:rPr>
          <w:rStyle w:val="Emphasis"/>
        </w:rPr>
        <w:t>morally suspect</w:t>
      </w:r>
      <w:r w:rsidRPr="00CE73D2">
        <w:rPr>
          <w:sz w:val="14"/>
        </w:rPr>
        <w:t xml:space="preserve"> </w:t>
      </w:r>
      <w:r w:rsidRPr="00DD5FAA">
        <w:rPr>
          <w:rStyle w:val="StyleUnderline"/>
        </w:rPr>
        <w:t xml:space="preserve">as a basis for action </w:t>
      </w:r>
      <w:r w:rsidRPr="00CE73D2">
        <w:rPr>
          <w:sz w:val="14"/>
        </w:rPr>
        <w:t xml:space="preserve">(or inaction). </w:t>
      </w:r>
      <w:r w:rsidRPr="00DD5FAA">
        <w:rPr>
          <w:rStyle w:val="StyleUnderline"/>
        </w:rPr>
        <w:t>Given the difficulties of getting 300 million Americans to curb their consumption</w:t>
      </w:r>
      <w:r w:rsidRPr="00CE73D2">
        <w:rPr>
          <w:sz w:val="14"/>
        </w:rPr>
        <w:t xml:space="preserve">, </w:t>
      </w:r>
      <w:r w:rsidRPr="00DD5FAA">
        <w:rPr>
          <w:rStyle w:val="StyleUnderline"/>
        </w:rPr>
        <w:t xml:space="preserve">there is no reason to think we will be able to achieve sustainability with two, three, or </w:t>
      </w:r>
      <w:r w:rsidRPr="00DD5FAA">
        <w:rPr>
          <w:rStyle w:val="Emphasis"/>
        </w:rPr>
        <w:t>four times</w:t>
      </w:r>
      <w:r w:rsidRPr="00DD5FAA">
        <w:rPr>
          <w:rStyle w:val="StyleUnderline"/>
        </w:rPr>
        <w:t xml:space="preserve"> as many Americans</w:t>
      </w:r>
      <w:r w:rsidRPr="00CE73D2">
        <w:rPr>
          <w:sz w:val="14"/>
        </w:rPr>
        <w:t>.14</w:t>
      </w:r>
    </w:p>
    <w:p w:rsidR="00074F23" w:rsidRPr="00CE73D2" w:rsidRDefault="00074F23" w:rsidP="00074F23">
      <w:pPr>
        <w:rPr>
          <w:sz w:val="14"/>
        </w:rPr>
      </w:pPr>
      <w:r w:rsidRPr="00CE73D2">
        <w:rPr>
          <w:sz w:val="14"/>
        </w:rPr>
        <w:t xml:space="preserve">Consider global warming again. Most readers will be familiar with a version of </w:t>
      </w:r>
      <w:proofErr w:type="spellStart"/>
      <w:r w:rsidRPr="00CE73D2">
        <w:rPr>
          <w:sz w:val="14"/>
        </w:rPr>
        <w:t>Pacala</w:t>
      </w:r>
      <w:proofErr w:type="spellEnd"/>
      <w:r w:rsidRPr="00CE73D2">
        <w:rPr>
          <w:sz w:val="14"/>
        </w:rPr>
        <w:t xml:space="preserve"> and Socolow’s “</w:t>
      </w:r>
      <w:r w:rsidRPr="00DD5FAA">
        <w:rPr>
          <w:rStyle w:val="StyleUnderline"/>
        </w:rPr>
        <w:t>wedge diagram</w:t>
      </w:r>
      <w:r w:rsidRPr="00CE73D2">
        <w:rPr>
          <w:sz w:val="14"/>
        </w:rPr>
        <w:t>” below, a heuristic designed to help us think about the steps needed to address global warming.</w:t>
      </w:r>
    </w:p>
    <w:p w:rsidR="00074F23" w:rsidRPr="00CE73D2" w:rsidRDefault="00074F23" w:rsidP="00074F23">
      <w:pPr>
        <w:rPr>
          <w:sz w:val="14"/>
        </w:rPr>
      </w:pPr>
      <w:r w:rsidRPr="00DD5FAA">
        <w:rPr>
          <w:rStyle w:val="StyleUnderline"/>
        </w:rPr>
        <w:t>Each “wedge</w:t>
      </w:r>
      <w:r w:rsidRPr="00CE73D2">
        <w:rPr>
          <w:sz w:val="14"/>
        </w:rPr>
        <w:t xml:space="preserve">” in the “stabilization triangles” (fig. 3a and fig. 3b) above </w:t>
      </w:r>
      <w:r w:rsidRPr="00DD5FAA">
        <w:rPr>
          <w:rStyle w:val="StyleUnderline"/>
        </w:rPr>
        <w:t>represent a tech</w:t>
      </w:r>
      <w:r w:rsidRPr="00CE73D2">
        <w:rPr>
          <w:sz w:val="14"/>
        </w:rPr>
        <w:t xml:space="preserve">nological </w:t>
      </w:r>
      <w:r w:rsidRPr="00DD5FAA">
        <w:rPr>
          <w:rStyle w:val="StyleUnderline"/>
        </w:rPr>
        <w:t>change or</w:t>
      </w:r>
      <w:r w:rsidRPr="00CE73D2">
        <w:rPr>
          <w:sz w:val="14"/>
        </w:rPr>
        <w:t xml:space="preserve"> (much less frequently) </w:t>
      </w:r>
      <w:r w:rsidRPr="00DD5FAA">
        <w:rPr>
          <w:rStyle w:val="StyleUnderline"/>
        </w:rPr>
        <w:t>a decrease in consumption</w:t>
      </w:r>
      <w:r w:rsidRPr="00CE73D2">
        <w:rPr>
          <w:sz w:val="14"/>
        </w:rPr>
        <w:t xml:space="preserve"> which, if fully implemented, </w:t>
      </w:r>
      <w:r w:rsidRPr="00DD5FAA">
        <w:rPr>
          <w:rStyle w:val="StyleUnderline"/>
        </w:rPr>
        <w:t>would keep one billion metric tons of carbon from being pumped into the air fifty years from now</w:t>
      </w:r>
      <w:r w:rsidRPr="00CE73D2">
        <w:rPr>
          <w:sz w:val="14"/>
        </w:rPr>
        <w:t>. The authors reckon eight such wedges must be implemented—not to reduce atmospheric CO2; not to stabilize CO2 levels—but simply to keep atmospheric carbon from pushing past potentially catastrophic levels during this period.15</w:t>
      </w:r>
    </w:p>
    <w:p w:rsidR="00074F23" w:rsidRPr="00CE73D2" w:rsidRDefault="00074F23" w:rsidP="00074F23">
      <w:pPr>
        <w:rPr>
          <w:sz w:val="14"/>
        </w:rPr>
      </w:pPr>
      <w:r w:rsidRPr="00CE73D2">
        <w:rPr>
          <w:sz w:val="14"/>
        </w:rPr>
        <w:t xml:space="preserve">Following on this work, scientists with the Natural Resources Defense Council produced a similar analysis for potential U.S. climate action. </w:t>
      </w:r>
      <w:r w:rsidRPr="00DD5FAA">
        <w:rPr>
          <w:rStyle w:val="StyleUnderline"/>
        </w:rPr>
        <w:t>Since U.S. emissions are almost twenty-five percent of global emissions</w:t>
      </w:r>
      <w:r w:rsidRPr="00CE73D2">
        <w:rPr>
          <w:sz w:val="14"/>
        </w:rPr>
        <w:t xml:space="preserve">, </w:t>
      </w:r>
      <w:r w:rsidRPr="00DD5FAA">
        <w:rPr>
          <w:rStyle w:val="StyleUnderline"/>
        </w:rPr>
        <w:t>a “U.S. wedge” can be defined as an emission reduction of a quarter billion metric tons of carbon fifty years from now.</w:t>
      </w:r>
      <w:r w:rsidRPr="00CE73D2">
        <w:rPr>
          <w:sz w:val="14"/>
        </w:rPr>
        <w:t xml:space="preserve"> Assuming we do our part, they also believe </w:t>
      </w:r>
      <w:r w:rsidRPr="00DD5FAA">
        <w:rPr>
          <w:rStyle w:val="StyleUnderline"/>
        </w:rPr>
        <w:t>eight U.S. wedges are needed to avert a possible climate catastrophe.</w:t>
      </w:r>
      <w:r w:rsidRPr="00CE73D2">
        <w:rPr>
          <w:sz w:val="14"/>
        </w:rPr>
        <w:t>16 Potential wedges include:</w:t>
      </w:r>
    </w:p>
    <w:p w:rsidR="00074F23" w:rsidRPr="00CE73D2" w:rsidRDefault="00074F23" w:rsidP="00074F23">
      <w:pPr>
        <w:rPr>
          <w:sz w:val="14"/>
        </w:rPr>
      </w:pPr>
      <w:r w:rsidRPr="00CE73D2">
        <w:rPr>
          <w:sz w:val="14"/>
        </w:rPr>
        <w:t xml:space="preserve">• </w:t>
      </w:r>
      <w:r w:rsidRPr="00DD5FAA">
        <w:rPr>
          <w:rStyle w:val="Emphasis"/>
        </w:rPr>
        <w:t>Passenger vehicle efficiency</w:t>
      </w:r>
      <w:r w:rsidRPr="00CE73D2">
        <w:rPr>
          <w:sz w:val="14"/>
        </w:rPr>
        <w:t>, 1.1 Wedges (0.27 billion ton reduction): Increase the average fuel economy of vehicles to fifty-four miles per gallon, compared with twenty-four miles per gallon under business as usual.</w:t>
      </w:r>
    </w:p>
    <w:p w:rsidR="00074F23" w:rsidRPr="00CE73D2" w:rsidRDefault="00074F23" w:rsidP="00074F23">
      <w:pPr>
        <w:rPr>
          <w:sz w:val="14"/>
        </w:rPr>
      </w:pPr>
      <w:r w:rsidRPr="00CE73D2">
        <w:rPr>
          <w:sz w:val="14"/>
        </w:rPr>
        <w:t xml:space="preserve">• </w:t>
      </w:r>
      <w:r w:rsidRPr="00DD5FAA">
        <w:rPr>
          <w:rStyle w:val="Emphasis"/>
        </w:rPr>
        <w:t>Renewable energy</w:t>
      </w:r>
      <w:r w:rsidRPr="00CE73D2">
        <w:rPr>
          <w:sz w:val="14"/>
        </w:rPr>
        <w:t>, 1.6 Wedges (0.39 billion ton reduction): Increase renewable energy (e.g., wind and biomass) to thirty percent of total electricity generation by 2050, compared with less than five percent under business as usual. This much electricity could be supplied by 250,000 2-MW-turbines, spread over 20 million acres of land.</w:t>
      </w:r>
    </w:p>
    <w:p w:rsidR="00074F23" w:rsidRPr="00CE73D2" w:rsidRDefault="00074F23" w:rsidP="00074F23">
      <w:pPr>
        <w:rPr>
          <w:sz w:val="14"/>
        </w:rPr>
      </w:pPr>
      <w:r w:rsidRPr="00CE73D2">
        <w:rPr>
          <w:sz w:val="14"/>
        </w:rPr>
        <w:t xml:space="preserve">• </w:t>
      </w:r>
      <w:r w:rsidRPr="00DD5FAA">
        <w:rPr>
          <w:rStyle w:val="Emphasis"/>
        </w:rPr>
        <w:t>Carbon capture and storage</w:t>
      </w:r>
      <w:r w:rsidRPr="00CE73D2">
        <w:rPr>
          <w:sz w:val="14"/>
        </w:rPr>
        <w:t>, 1.3 Wedges (0.32 billion ton reduction): Unproven, yet-to-be-developed technology is applied to state-of-the-art coal-fired power plants generating 160 GW of electricity. Additional CO2 captured from natural gas production facilities, large industrial sources, and ethanol plants.</w:t>
      </w:r>
    </w:p>
    <w:p w:rsidR="00074F23" w:rsidRPr="00CE73D2" w:rsidRDefault="00074F23" w:rsidP="00074F23">
      <w:pPr>
        <w:rPr>
          <w:sz w:val="14"/>
        </w:rPr>
      </w:pPr>
      <w:r w:rsidRPr="00DD5FAA">
        <w:rPr>
          <w:rStyle w:val="StyleUnderline"/>
        </w:rPr>
        <w:t>We can probably agree that convincing Americans to implement such sweeping, expensive changes will be difficult</w:t>
      </w:r>
      <w:r w:rsidRPr="00CE73D2">
        <w:rPr>
          <w:sz w:val="14"/>
        </w:rPr>
        <w:t>. Some of these wedges might not pan out technically; most of them have their own environmental costs. Remember: we need eight wedges to do our part.</w:t>
      </w:r>
    </w:p>
    <w:p w:rsidR="00074F23" w:rsidRPr="00CE73D2" w:rsidRDefault="00074F23" w:rsidP="00074F23">
      <w:pPr>
        <w:rPr>
          <w:rStyle w:val="StyleUnderline"/>
        </w:rPr>
      </w:pPr>
      <w:r w:rsidRPr="00CE73D2">
        <w:rPr>
          <w:sz w:val="14"/>
        </w:rPr>
        <w:t xml:space="preserve">Now </w:t>
      </w:r>
      <w:r w:rsidRPr="00CE73D2">
        <w:rPr>
          <w:rStyle w:val="StyleUnderline"/>
        </w:rPr>
        <w:t>compare these figures with two U.S. population wedges that we’ve calculated</w:t>
      </w:r>
      <w:r w:rsidRPr="00CE73D2">
        <w:rPr>
          <w:sz w:val="14"/>
        </w:rPr>
        <w:t xml:space="preserve">, one positive and one negative. </w:t>
      </w:r>
      <w:r w:rsidRPr="00CE73D2">
        <w:rPr>
          <w:rStyle w:val="StyleUnderline"/>
        </w:rPr>
        <w:t>First the positive wedge:</w:t>
      </w:r>
    </w:p>
    <w:p w:rsidR="00074F23" w:rsidRPr="00CE73D2" w:rsidRDefault="00074F23" w:rsidP="00074F23">
      <w:pPr>
        <w:rPr>
          <w:sz w:val="14"/>
        </w:rPr>
      </w:pPr>
      <w:r w:rsidRPr="00CE73D2">
        <w:rPr>
          <w:sz w:val="14"/>
        </w:rPr>
        <w:t xml:space="preserve">• </w:t>
      </w:r>
      <w:r w:rsidRPr="00CE73D2">
        <w:rPr>
          <w:rStyle w:val="StyleUnderline"/>
        </w:rPr>
        <w:t>Population increase slowed</w:t>
      </w:r>
      <w:r w:rsidRPr="00CE73D2">
        <w:rPr>
          <w:sz w:val="14"/>
        </w:rPr>
        <w:t>, 1.2 Wedges (0.31 billion ton reduction): Immigration is halted, resulting in 57.3 million less U.S. citizens fifty years from now.</w:t>
      </w:r>
    </w:p>
    <w:p w:rsidR="00074F23" w:rsidRPr="00E67A91" w:rsidRDefault="00074F23" w:rsidP="00074F23">
      <w:pPr>
        <w:rPr>
          <w:rStyle w:val="Emphasis"/>
        </w:rPr>
      </w:pPr>
      <w:r w:rsidRPr="00CE73D2">
        <w:rPr>
          <w:sz w:val="14"/>
        </w:rPr>
        <w:t xml:space="preserve">According to the U.S. Department of Energy, in 2005 Americans averaged 5.4 metric tons of carbon generated per capita. That means that </w:t>
      </w:r>
      <w:r w:rsidRPr="00E67A91">
        <w:rPr>
          <w:rStyle w:val="StyleUnderline"/>
        </w:rPr>
        <w:t>each 46.2 million people added to the U.S. population adds one more wedge of a quarter billion tons of carbon into the atmosphere</w:t>
      </w:r>
      <w:r w:rsidRPr="00CE73D2">
        <w:rPr>
          <w:sz w:val="14"/>
        </w:rPr>
        <w:t xml:space="preserve">. </w:t>
      </w:r>
      <w:r w:rsidRPr="00E67A91">
        <w:rPr>
          <w:rStyle w:val="StyleUnderline"/>
        </w:rPr>
        <w:t xml:space="preserve">Immigration is set to add 57.3 million more people to the U.S. population in the next fifty years; preventing that population increase would provide over </w:t>
      </w:r>
      <w:r w:rsidRPr="00E67A91">
        <w:rPr>
          <w:rStyle w:val="Emphasis"/>
        </w:rPr>
        <w:t xml:space="preserve">one full U.S. wedge. </w:t>
      </w:r>
    </w:p>
    <w:p w:rsidR="00074F23" w:rsidRPr="00CE73D2" w:rsidRDefault="00074F23" w:rsidP="00074F23">
      <w:pPr>
        <w:rPr>
          <w:sz w:val="14"/>
        </w:rPr>
      </w:pPr>
      <w:r w:rsidRPr="00CE73D2">
        <w:rPr>
          <w:sz w:val="14"/>
        </w:rPr>
        <w:t>Remember, though, that immigration can go up as well as down. So here is a second, de-stabilization wedge</w:t>
      </w:r>
    </w:p>
    <w:p w:rsidR="00074F23" w:rsidRPr="00CE73D2" w:rsidRDefault="00074F23" w:rsidP="00074F23">
      <w:pPr>
        <w:rPr>
          <w:rStyle w:val="StyleUnderline"/>
        </w:rPr>
      </w:pPr>
      <w:r w:rsidRPr="00CE73D2">
        <w:rPr>
          <w:sz w:val="14"/>
        </w:rPr>
        <w:t xml:space="preserve">• </w:t>
      </w:r>
      <w:r w:rsidRPr="00CE73D2">
        <w:rPr>
          <w:rStyle w:val="StyleUnderline"/>
        </w:rPr>
        <w:t>Population increase accelerated</w:t>
      </w:r>
      <w:r w:rsidRPr="00CE73D2">
        <w:rPr>
          <w:sz w:val="14"/>
        </w:rPr>
        <w:t xml:space="preserve">, 1.4 wedges (0.34 billion tons): </w:t>
      </w:r>
      <w:r w:rsidRPr="00CE73D2">
        <w:rPr>
          <w:rStyle w:val="StyleUnderline"/>
        </w:rPr>
        <w:t>Immigration is increased from 1.5 million to 2.25 million per year, resulting in 63.2 million more U.S. citizens fifty years from now.</w:t>
      </w:r>
    </w:p>
    <w:p w:rsidR="00074F23" w:rsidRPr="00CE73D2" w:rsidRDefault="00074F23" w:rsidP="00074F23">
      <w:pPr>
        <w:rPr>
          <w:rStyle w:val="Emphasis"/>
        </w:rPr>
      </w:pPr>
      <w:r w:rsidRPr="00CE73D2">
        <w:rPr>
          <w:sz w:val="14"/>
        </w:rPr>
        <w:t xml:space="preserve">If the 2007 Bush/Kennedy immigration “reform” bill had passed Congress, immigration might have increased from 1.5 to 2.25 million annually.17 By our calculations, </w:t>
      </w:r>
      <w:r w:rsidRPr="00CE73D2">
        <w:rPr>
          <w:rStyle w:val="StyleUnderline"/>
        </w:rPr>
        <w:t>it would have increased America’s population by 63.2 million more people over the next fifty years</w:t>
      </w:r>
      <w:r w:rsidRPr="00CE73D2">
        <w:rPr>
          <w:sz w:val="14"/>
        </w:rPr>
        <w:t>—</w:t>
      </w:r>
      <w:r w:rsidRPr="00CE73D2">
        <w:rPr>
          <w:rStyle w:val="StyleUnderline"/>
        </w:rPr>
        <w:t>pumping another 0.34 billion tons more carbon into the air annually.</w:t>
      </w:r>
      <w:r w:rsidRPr="00F35C6E">
        <w:rPr>
          <w:sz w:val="12"/>
        </w:rPr>
        <w:t xml:space="preserve"> </w:t>
      </w:r>
      <w:r w:rsidRPr="00CE73D2">
        <w:rPr>
          <w:rStyle w:val="StyleUnderline"/>
        </w:rPr>
        <w:t>Adding that many</w:t>
      </w:r>
      <w:r w:rsidRPr="00F35C6E">
        <w:rPr>
          <w:sz w:val="12"/>
        </w:rPr>
        <w:t xml:space="preserve"> more </w:t>
      </w:r>
      <w:r w:rsidRPr="00CE73D2">
        <w:rPr>
          <w:rStyle w:val="StyleUnderline"/>
        </w:rPr>
        <w:t>people would equal almost</w:t>
      </w:r>
      <w:r w:rsidRPr="00F35C6E">
        <w:rPr>
          <w:sz w:val="12"/>
        </w:rPr>
        <w:t xml:space="preserve"> </w:t>
      </w:r>
      <w:r w:rsidRPr="00CE73D2">
        <w:rPr>
          <w:rStyle w:val="Emphasis"/>
        </w:rPr>
        <w:t>one and a half U.S. wedges18</w:t>
      </w:r>
    </w:p>
    <w:p w:rsidR="00074F23" w:rsidRPr="00F35C6E" w:rsidRDefault="00074F23" w:rsidP="00074F23">
      <w:pPr>
        <w:rPr>
          <w:sz w:val="12"/>
        </w:rPr>
      </w:pPr>
      <w:r w:rsidRPr="00F35C6E">
        <w:rPr>
          <w:sz w:val="12"/>
        </w:rPr>
        <w:t xml:space="preserve">Such considerations suggest that while we cannot prove that premise (4) is true, it is highly probable: </w:t>
      </w:r>
      <w:r w:rsidRPr="00CE73D2">
        <w:rPr>
          <w:rStyle w:val="StyleUnderline"/>
        </w:rPr>
        <w:t>we must stop U.S. population growth in order to meet our environmental responsibilities</w:t>
      </w:r>
      <w:r w:rsidRPr="00F35C6E">
        <w:rPr>
          <w:sz w:val="12"/>
        </w:rPr>
        <w:t>. If we are good environmentalists, that should be enough.</w:t>
      </w:r>
    </w:p>
    <w:p w:rsidR="00074F23" w:rsidRPr="00F35C6E" w:rsidRDefault="00074F23" w:rsidP="00074F23">
      <w:pPr>
        <w:rPr>
          <w:sz w:val="12"/>
        </w:rPr>
      </w:pPr>
      <w:r w:rsidRPr="00F35C6E">
        <w:rPr>
          <w:sz w:val="12"/>
        </w:rPr>
        <w:t xml:space="preserve">That we are good environmentalists is captured by premise (5) that </w:t>
      </w:r>
      <w:r w:rsidRPr="00F35C6E">
        <w:rPr>
          <w:rStyle w:val="StyleUnderline"/>
        </w:rPr>
        <w:t xml:space="preserve">we are </w:t>
      </w:r>
      <w:r w:rsidRPr="00F35C6E">
        <w:rPr>
          <w:rStyle w:val="Emphasis"/>
        </w:rPr>
        <w:t>morally obligated</w:t>
      </w:r>
      <w:r w:rsidRPr="00F35C6E">
        <w:rPr>
          <w:rStyle w:val="StyleUnderline"/>
        </w:rPr>
        <w:t xml:space="preserve"> to address our environmental problems </w:t>
      </w:r>
      <w:r w:rsidRPr="00F35C6E">
        <w:rPr>
          <w:sz w:val="12"/>
        </w:rPr>
        <w:t xml:space="preserve">and become good global environmental citizens. </w:t>
      </w:r>
      <w:r w:rsidRPr="00F35C6E">
        <w:rPr>
          <w:rStyle w:val="StyleUnderline"/>
        </w:rPr>
        <w:t>We will not argue for this premise here, or provide a detailed statement of what it amounts to in practice</w:t>
      </w:r>
      <w:r w:rsidRPr="00F35C6E">
        <w:rPr>
          <w:sz w:val="12"/>
        </w:rPr>
        <w:t xml:space="preserve">. Environmentalism means many things to many people. Still, there are two general goals to which most environmentalists subscribe: (1) creating societies that leave sufficient natural resources for future human generations to live good lives; and (2) sharing the landscape generously with nonhuman beings. Let’s call this “generous sustainability,” to differentiate it from more selfish, narrow, economically-defined conceptions of sustainability. We believe a </w:t>
      </w:r>
      <w:r w:rsidRPr="00F35C6E">
        <w:rPr>
          <w:rStyle w:val="StyleUnderline"/>
        </w:rPr>
        <w:t>moral commitment to “generous sustainability” captures the core of environmentalism</w:t>
      </w:r>
      <w:r w:rsidRPr="00F35C6E">
        <w:rPr>
          <w:sz w:val="12"/>
        </w:rPr>
        <w:t xml:space="preserve">. Such a commitment is explicitly endorsed by all the main environmental philosophies espoused today, including Rolston and </w:t>
      </w:r>
      <w:proofErr w:type="spellStart"/>
      <w:r w:rsidRPr="00F35C6E">
        <w:rPr>
          <w:sz w:val="12"/>
        </w:rPr>
        <w:t>Callicott’s</w:t>
      </w:r>
      <w:proofErr w:type="spellEnd"/>
      <w:r w:rsidRPr="00F35C6E">
        <w:rPr>
          <w:sz w:val="12"/>
        </w:rPr>
        <w:t xml:space="preserve"> intrinsic value theory, Norton’s enlightened anthropocentrism, </w:t>
      </w:r>
      <w:proofErr w:type="spellStart"/>
      <w:r w:rsidRPr="00F35C6E">
        <w:rPr>
          <w:sz w:val="12"/>
        </w:rPr>
        <w:t>Naess</w:t>
      </w:r>
      <w:proofErr w:type="spellEnd"/>
      <w:r w:rsidRPr="00F35C6E">
        <w:rPr>
          <w:sz w:val="12"/>
        </w:rPr>
        <w:t xml:space="preserve">’ deep ecology, Warren and </w:t>
      </w:r>
      <w:proofErr w:type="spellStart"/>
      <w:r w:rsidRPr="00F35C6E">
        <w:rPr>
          <w:sz w:val="12"/>
        </w:rPr>
        <w:t>Plumwood’s</w:t>
      </w:r>
      <w:proofErr w:type="spellEnd"/>
      <w:r w:rsidRPr="00F35C6E">
        <w:rPr>
          <w:sz w:val="12"/>
        </w:rPr>
        <w:t xml:space="preserve"> ecofeminism, and </w:t>
      </w:r>
      <w:proofErr w:type="spellStart"/>
      <w:r w:rsidRPr="00F35C6E">
        <w:rPr>
          <w:sz w:val="12"/>
        </w:rPr>
        <w:t>Cafaro</w:t>
      </w:r>
      <w:proofErr w:type="spellEnd"/>
      <w:r w:rsidRPr="00F35C6E">
        <w:rPr>
          <w:sz w:val="12"/>
        </w:rPr>
        <w:t xml:space="preserve"> and Sandler’s environmental virtue ethics. We therefore take it as true, for the purpose of our argument.19</w:t>
      </w:r>
    </w:p>
    <w:p w:rsidR="00074F23" w:rsidRPr="00F35C6E" w:rsidRDefault="00074F23" w:rsidP="00074F23">
      <w:pPr>
        <w:rPr>
          <w:rStyle w:val="StyleUnderline"/>
        </w:rPr>
      </w:pPr>
      <w:r w:rsidRPr="00F35C6E">
        <w:rPr>
          <w:sz w:val="12"/>
        </w:rPr>
        <w:t xml:space="preserve">To sum up, we claim that premises (1) through (5) of “the argument” are true (or at least that any serious environmentalist needs to treat them as true). But our conclusion necessarily follows from them. Therefore, that conclusion (6) is also true: that </w:t>
      </w:r>
      <w:r w:rsidRPr="00F35C6E">
        <w:rPr>
          <w:rStyle w:val="StyleUnderline"/>
        </w:rPr>
        <w:t xml:space="preserve">we should limit immigration into the United States to the extent needed </w:t>
      </w:r>
      <w:r w:rsidRPr="00F35C6E">
        <w:rPr>
          <w:rStyle w:val="Emphasis"/>
        </w:rPr>
        <w:t>to stop U.S. population growth</w:t>
      </w:r>
      <w:r w:rsidRPr="00F35C6E">
        <w:rPr>
          <w:rStyle w:val="StyleUnderline"/>
        </w:rPr>
        <w:t>.</w:t>
      </w:r>
    </w:p>
    <w:p w:rsidR="00074F23" w:rsidRPr="00F35C6E" w:rsidRDefault="00074F23" w:rsidP="00074F23">
      <w:pPr>
        <w:rPr>
          <w:sz w:val="12"/>
        </w:rPr>
      </w:pPr>
      <w:r w:rsidRPr="00F35C6E">
        <w:rPr>
          <w:rStyle w:val="Emphasis"/>
        </w:rPr>
        <w:t>Our policy proposal</w:t>
      </w:r>
      <w:r w:rsidRPr="00F35C6E">
        <w:rPr>
          <w:sz w:val="12"/>
        </w:rPr>
        <w:t xml:space="preserve">—and </w:t>
      </w:r>
      <w:r w:rsidRPr="00F35C6E">
        <w:rPr>
          <w:rStyle w:val="StyleUnderline"/>
        </w:rPr>
        <w:t>the alternative</w:t>
      </w:r>
    </w:p>
    <w:p w:rsidR="00074F23" w:rsidRPr="00F35C6E" w:rsidRDefault="00074F23" w:rsidP="00074F23">
      <w:pPr>
        <w:rPr>
          <w:rStyle w:val="StyleUnderline"/>
        </w:rPr>
      </w:pPr>
      <w:r w:rsidRPr="00F35C6E">
        <w:rPr>
          <w:rStyle w:val="StyleUnderline"/>
        </w:rPr>
        <w:t>We propose</w:t>
      </w:r>
      <w:r w:rsidRPr="00F35C6E">
        <w:rPr>
          <w:sz w:val="12"/>
        </w:rPr>
        <w:t xml:space="preserve">, then, that </w:t>
      </w:r>
      <w:r w:rsidRPr="00F35C6E">
        <w:rPr>
          <w:rStyle w:val="StyleUnderline"/>
        </w:rPr>
        <w:t>the U</w:t>
      </w:r>
      <w:r w:rsidRPr="00F35C6E">
        <w:rPr>
          <w:sz w:val="12"/>
        </w:rPr>
        <w:t xml:space="preserve">nited </w:t>
      </w:r>
      <w:r w:rsidRPr="00F35C6E">
        <w:rPr>
          <w:rStyle w:val="StyleUnderline"/>
        </w:rPr>
        <w:t>S</w:t>
      </w:r>
      <w:r w:rsidRPr="00F35C6E">
        <w:rPr>
          <w:sz w:val="12"/>
        </w:rPr>
        <w:t xml:space="preserve">tates </w:t>
      </w:r>
      <w:r w:rsidRPr="00F35C6E">
        <w:rPr>
          <w:rStyle w:val="StyleUnderline"/>
        </w:rPr>
        <w:t>reduce immigration by taking the following measures:</w:t>
      </w:r>
    </w:p>
    <w:p w:rsidR="00074F23" w:rsidRPr="00F35C6E" w:rsidRDefault="00074F23" w:rsidP="00074F23">
      <w:pPr>
        <w:rPr>
          <w:sz w:val="12"/>
        </w:rPr>
      </w:pPr>
      <w:r w:rsidRPr="00F35C6E">
        <w:rPr>
          <w:sz w:val="12"/>
        </w:rPr>
        <w:t xml:space="preserve">• </w:t>
      </w:r>
      <w:r w:rsidRPr="00F35C6E">
        <w:rPr>
          <w:rStyle w:val="StyleUnderline"/>
        </w:rPr>
        <w:t xml:space="preserve">Cut legal immigration from one million to </w:t>
      </w:r>
      <w:r w:rsidRPr="00F35C6E">
        <w:rPr>
          <w:rStyle w:val="Emphasis"/>
        </w:rPr>
        <w:t>200,000 per year</w:t>
      </w:r>
      <w:r w:rsidRPr="00F35C6E">
        <w:rPr>
          <w:sz w:val="12"/>
        </w:rPr>
        <w:t xml:space="preserve"> (the level allowed during the middle of the last century).</w:t>
      </w:r>
    </w:p>
    <w:p w:rsidR="00074F23" w:rsidRPr="00F35C6E" w:rsidRDefault="00074F23" w:rsidP="00074F23">
      <w:pPr>
        <w:rPr>
          <w:sz w:val="12"/>
        </w:rPr>
      </w:pPr>
      <w:r w:rsidRPr="00F35C6E">
        <w:rPr>
          <w:sz w:val="12"/>
        </w:rPr>
        <w:t xml:space="preserve">• </w:t>
      </w:r>
      <w:r w:rsidRPr="00F35C6E">
        <w:rPr>
          <w:rStyle w:val="StyleUnderline"/>
        </w:rPr>
        <w:t>Reduce illegal immigration by strictly enforcing sanctions against employers who hire illegal workers</w:t>
      </w:r>
      <w:r w:rsidRPr="00F35C6E">
        <w:rPr>
          <w:sz w:val="12"/>
        </w:rPr>
        <w:t xml:space="preserve"> (it is fruitless to try to lower legal immigration levels while ignoring or condoning illegal immigration).</w:t>
      </w:r>
    </w:p>
    <w:p w:rsidR="00074F23" w:rsidRPr="00F35C6E" w:rsidRDefault="00074F23" w:rsidP="00074F23">
      <w:pPr>
        <w:rPr>
          <w:rStyle w:val="StyleUnderline"/>
        </w:rPr>
      </w:pPr>
      <w:r w:rsidRPr="00F35C6E">
        <w:rPr>
          <w:sz w:val="12"/>
        </w:rPr>
        <w:t xml:space="preserve">• </w:t>
      </w:r>
      <w:r w:rsidRPr="00F35C6E">
        <w:rPr>
          <w:rStyle w:val="StyleUnderline"/>
        </w:rPr>
        <w:t>Rework trade agreements, and increase and better target development aid, to help people live better lives in their own countries.</w:t>
      </w:r>
    </w:p>
    <w:p w:rsidR="00074F23" w:rsidRPr="00F35C6E" w:rsidRDefault="00074F23" w:rsidP="00074F23">
      <w:pPr>
        <w:rPr>
          <w:rStyle w:val="StyleUnderline"/>
        </w:rPr>
      </w:pPr>
      <w:r w:rsidRPr="00F35C6E">
        <w:rPr>
          <w:rStyle w:val="StyleUnderline"/>
        </w:rPr>
        <w:t>Such a policy would allow some of the benefits of immigration to continue</w:t>
      </w:r>
      <w:r w:rsidRPr="00F35C6E">
        <w:rPr>
          <w:sz w:val="12"/>
        </w:rPr>
        <w:t xml:space="preserve"> (</w:t>
      </w:r>
      <w:r w:rsidRPr="00F35C6E">
        <w:rPr>
          <w:rStyle w:val="StyleUnderline"/>
        </w:rPr>
        <w:t>provide asylum</w:t>
      </w:r>
      <w:r w:rsidRPr="00F35C6E">
        <w:rPr>
          <w:sz w:val="12"/>
        </w:rPr>
        <w:t xml:space="preserve"> for political refugees, </w:t>
      </w:r>
      <w:r w:rsidRPr="00F35C6E">
        <w:rPr>
          <w:rStyle w:val="StyleUnderline"/>
        </w:rPr>
        <w:t>allow small influxes of workers with special skills</w:t>
      </w:r>
      <w:r w:rsidRPr="00F35C6E">
        <w:rPr>
          <w:sz w:val="12"/>
        </w:rPr>
        <w:t xml:space="preserve">, etc.) </w:t>
      </w:r>
      <w:r w:rsidRPr="00F35C6E">
        <w:rPr>
          <w:rStyle w:val="StyleUnderline"/>
        </w:rPr>
        <w:t>while helping the U</w:t>
      </w:r>
      <w:r w:rsidRPr="00F35C6E">
        <w:rPr>
          <w:sz w:val="12"/>
        </w:rPr>
        <w:t xml:space="preserve">nited </w:t>
      </w:r>
      <w:r w:rsidRPr="00F35C6E">
        <w:rPr>
          <w:rStyle w:val="StyleUnderline"/>
        </w:rPr>
        <w:t>S</w:t>
      </w:r>
      <w:r w:rsidRPr="00F35C6E">
        <w:rPr>
          <w:sz w:val="12"/>
        </w:rPr>
        <w:t xml:space="preserve">tates </w:t>
      </w:r>
      <w:r w:rsidRPr="00F35C6E">
        <w:rPr>
          <w:rStyle w:val="StyleUnderline"/>
        </w:rPr>
        <w:t xml:space="preserve">achieve a stable population within </w:t>
      </w:r>
      <w:r w:rsidRPr="00F35C6E">
        <w:rPr>
          <w:rStyle w:val="Emphasis"/>
        </w:rPr>
        <w:t>three decades</w:t>
      </w:r>
      <w:r w:rsidRPr="00F35C6E">
        <w:rPr>
          <w:sz w:val="12"/>
        </w:rPr>
        <w:t xml:space="preserve">. </w:t>
      </w:r>
      <w:r w:rsidRPr="00F35C6E">
        <w:rPr>
          <w:rStyle w:val="StyleUnderline"/>
        </w:rPr>
        <w:t>Because our total fertility rate is right around “replacement rate”</w:t>
      </w:r>
      <w:r w:rsidRPr="00F35C6E">
        <w:rPr>
          <w:sz w:val="12"/>
        </w:rPr>
        <w:t xml:space="preserve"> (2.1), </w:t>
      </w:r>
      <w:r w:rsidRPr="00F35C6E">
        <w:rPr>
          <w:rStyle w:val="StyleUnderline"/>
        </w:rPr>
        <w:t>such stabilization is no wild eco-fantasy</w:t>
      </w:r>
      <w:r w:rsidRPr="00F35C6E">
        <w:rPr>
          <w:sz w:val="12"/>
        </w:rPr>
        <w:t xml:space="preserve">. </w:t>
      </w:r>
      <w:r w:rsidRPr="00F35C6E">
        <w:rPr>
          <w:rStyle w:val="StyleUnderline"/>
        </w:rPr>
        <w:t>The U</w:t>
      </w:r>
      <w:r w:rsidRPr="00F35C6E">
        <w:rPr>
          <w:sz w:val="12"/>
        </w:rPr>
        <w:t xml:space="preserve">nited </w:t>
      </w:r>
      <w:r w:rsidRPr="00F35C6E">
        <w:rPr>
          <w:rStyle w:val="StyleUnderline"/>
        </w:rPr>
        <w:t>S</w:t>
      </w:r>
      <w:r w:rsidRPr="00F35C6E">
        <w:rPr>
          <w:sz w:val="12"/>
        </w:rPr>
        <w:t xml:space="preserve">tates </w:t>
      </w:r>
      <w:r w:rsidRPr="00F35C6E">
        <w:rPr>
          <w:rStyle w:val="StyleUnderline"/>
        </w:rPr>
        <w:t>is nearly there, if we are willing to limit immigration.20</w:t>
      </w:r>
    </w:p>
    <w:p w:rsidR="00074F23" w:rsidRPr="00F35C6E" w:rsidRDefault="00074F23" w:rsidP="00074F23">
      <w:pPr>
        <w:rPr>
          <w:sz w:val="12"/>
        </w:rPr>
      </w:pPr>
      <w:r w:rsidRPr="00F35C6E">
        <w:rPr>
          <w:sz w:val="12"/>
        </w:rPr>
        <w:t>Our proposal is solidly within the mainstream of the best thinking on sustainability.</w:t>
      </w:r>
    </w:p>
    <w:p w:rsidR="00074F23" w:rsidRPr="00F35C6E" w:rsidRDefault="00074F23" w:rsidP="00074F23">
      <w:pPr>
        <w:rPr>
          <w:sz w:val="12"/>
        </w:rPr>
      </w:pPr>
      <w:r w:rsidRPr="00F35C6E">
        <w:rPr>
          <w:sz w:val="12"/>
        </w:rPr>
        <w:t>As the President’s Council on Sustainable Development put it in 1996, “</w:t>
      </w:r>
      <w:r w:rsidRPr="00F35C6E">
        <w:rPr>
          <w:rStyle w:val="StyleUnderline"/>
        </w:rPr>
        <w:t>Managing population growth, resources, and wastes is essential to ensuring that the total impact of these factors is within the bounds of sustainability</w:t>
      </w:r>
      <w:r w:rsidRPr="00F35C6E">
        <w:rPr>
          <w:sz w:val="12"/>
        </w:rPr>
        <w:t xml:space="preserve">. </w:t>
      </w:r>
      <w:r w:rsidRPr="00F35C6E">
        <w:rPr>
          <w:rStyle w:val="StyleUnderline"/>
        </w:rPr>
        <w:t xml:space="preserve">Stabilizing the population without changing consumption and waste production patterns would not be enough, but it would make an immensely challenging task </w:t>
      </w:r>
      <w:r w:rsidRPr="00F35C6E">
        <w:rPr>
          <w:rStyle w:val="Emphasis"/>
        </w:rPr>
        <w:t>more manageable</w:t>
      </w:r>
      <w:r w:rsidRPr="00F35C6E">
        <w:rPr>
          <w:rStyle w:val="StyleUnderline"/>
        </w:rPr>
        <w:t>. In the U</w:t>
      </w:r>
      <w:r w:rsidRPr="00F35C6E">
        <w:rPr>
          <w:sz w:val="12"/>
        </w:rPr>
        <w:t xml:space="preserve">nited </w:t>
      </w:r>
      <w:r w:rsidRPr="00F35C6E">
        <w:rPr>
          <w:rStyle w:val="StyleUnderline"/>
        </w:rPr>
        <w:t>S</w:t>
      </w:r>
      <w:r w:rsidRPr="00F35C6E">
        <w:rPr>
          <w:sz w:val="12"/>
        </w:rPr>
        <w:t xml:space="preserve">tates, </w:t>
      </w:r>
      <w:r w:rsidRPr="00BA281E">
        <w:rPr>
          <w:rStyle w:val="Emphasis"/>
          <w:sz w:val="28"/>
          <w:szCs w:val="28"/>
        </w:rPr>
        <w:t>each is necessary</w:t>
      </w:r>
      <w:r w:rsidRPr="00F35C6E">
        <w:rPr>
          <w:rStyle w:val="Emphasis"/>
        </w:rPr>
        <w:t>;</w:t>
      </w:r>
      <w:r w:rsidRPr="00F35C6E">
        <w:rPr>
          <w:sz w:val="12"/>
        </w:rPr>
        <w:t xml:space="preserve"> </w:t>
      </w:r>
      <w:r w:rsidRPr="00F35C6E">
        <w:rPr>
          <w:rStyle w:val="Emphasis"/>
        </w:rPr>
        <w:t>neither alone is sufficient</w:t>
      </w:r>
      <w:r w:rsidRPr="00F35C6E">
        <w:rPr>
          <w:sz w:val="12"/>
        </w:rPr>
        <w:t xml:space="preserve">.” </w:t>
      </w:r>
      <w:r w:rsidRPr="00F35C6E">
        <w:rPr>
          <w:rStyle w:val="StyleUnderline"/>
        </w:rPr>
        <w:t>One of the council’s ten major suggestions for creating a sustainable society was</w:t>
      </w:r>
      <w:r w:rsidRPr="00F35C6E">
        <w:rPr>
          <w:sz w:val="12"/>
        </w:rPr>
        <w:t xml:space="preserve"> “Move toward stabilization of U.S. population.”21</w:t>
      </w:r>
    </w:p>
    <w:p w:rsidR="00074F23" w:rsidRPr="00F35C6E" w:rsidRDefault="00074F23" w:rsidP="00074F23">
      <w:pPr>
        <w:rPr>
          <w:sz w:val="12"/>
        </w:rPr>
      </w:pPr>
      <w:r w:rsidRPr="00F35C6E">
        <w:rPr>
          <w:sz w:val="12"/>
        </w:rPr>
        <w:t>Many readers will instinctively recoil from our proposal. But we contend that paeans to sustainability, or talk of nonhuman beings having an intrinsic value that we need to respect, or pleas to replace hierarchical thinking and the logic of domination with egalitarian ecological caring, are all mere cant, when coupled with a blithe acceptance of the doubling, tripling, or quadrupling of America’s human population. In the second half of this paper, we address some of the main objections that might be raised against our proposal. But at a minimum, we insist that readers unwilling to reduce immigration into the United States own the demographic and environmental implications of their positions.</w:t>
      </w:r>
    </w:p>
    <w:p w:rsidR="00074F23" w:rsidRPr="00F35C6E" w:rsidRDefault="00074F23" w:rsidP="00074F23">
      <w:pPr>
        <w:rPr>
          <w:rStyle w:val="StyleUnderline"/>
        </w:rPr>
      </w:pPr>
      <w:r w:rsidRPr="00F35C6E">
        <w:rPr>
          <w:rStyle w:val="StyleUnderline"/>
        </w:rPr>
        <w:t xml:space="preserve">If you support the immigration status quo of 1.5 million immigrants annually, then you also support </w:t>
      </w:r>
      <w:r w:rsidRPr="00BA281E">
        <w:rPr>
          <w:rStyle w:val="Emphasis"/>
        </w:rPr>
        <w:t>tripling</w:t>
      </w:r>
      <w:r w:rsidRPr="00F35C6E">
        <w:rPr>
          <w:rStyle w:val="Emphasis"/>
        </w:rPr>
        <w:t xml:space="preserve"> America’s population </w:t>
      </w:r>
      <w:r w:rsidRPr="00F35C6E">
        <w:rPr>
          <w:rStyle w:val="StyleUnderline"/>
        </w:rPr>
        <w:t>to about 900 million people by 2100.</w:t>
      </w:r>
    </w:p>
    <w:p w:rsidR="00074F23" w:rsidRPr="00F35C6E" w:rsidRDefault="00074F23" w:rsidP="00074F23">
      <w:pPr>
        <w:rPr>
          <w:rStyle w:val="StyleUnderline"/>
        </w:rPr>
      </w:pPr>
      <w:r w:rsidRPr="00F35C6E">
        <w:rPr>
          <w:rStyle w:val="StyleUnderline"/>
        </w:rPr>
        <w:t>If you support reining in illegal immigration but continuing current levels of legal immigration</w:t>
      </w:r>
      <w:r w:rsidRPr="00F35C6E">
        <w:rPr>
          <w:sz w:val="12"/>
        </w:rPr>
        <w:t xml:space="preserve"> into the United States (about one million annually), </w:t>
      </w:r>
      <w:r w:rsidRPr="00F35C6E">
        <w:rPr>
          <w:rStyle w:val="StyleUnderline"/>
        </w:rPr>
        <w:t>then you also support doubling America’s population to about 600 million people by 2100.</w:t>
      </w:r>
    </w:p>
    <w:p w:rsidR="00074F23" w:rsidRPr="00F35C6E" w:rsidRDefault="00074F23" w:rsidP="00074F23">
      <w:pPr>
        <w:rPr>
          <w:rStyle w:val="StyleUnderline"/>
        </w:rPr>
      </w:pPr>
      <w:r w:rsidRPr="00F35C6E">
        <w:rPr>
          <w:rStyle w:val="StyleUnderline"/>
        </w:rPr>
        <w:t>If you support an immigration policy along the lines of the Bush/Kennedy bill</w:t>
      </w:r>
      <w:r w:rsidRPr="00F35C6E">
        <w:rPr>
          <w:sz w:val="12"/>
        </w:rPr>
        <w:t xml:space="preserve">, </w:t>
      </w:r>
      <w:r w:rsidRPr="00F35C6E">
        <w:rPr>
          <w:rStyle w:val="Emphasis"/>
        </w:rPr>
        <w:t>which might have increased immigration to 2.25 million people annually</w:t>
      </w:r>
      <w:r w:rsidRPr="00F35C6E">
        <w:rPr>
          <w:sz w:val="12"/>
        </w:rPr>
        <w:t xml:space="preserve">, </w:t>
      </w:r>
      <w:r w:rsidRPr="00F35C6E">
        <w:rPr>
          <w:rStyle w:val="StyleUnderline"/>
        </w:rPr>
        <w:t xml:space="preserve">then you also support </w:t>
      </w:r>
      <w:r w:rsidRPr="00F35C6E">
        <w:rPr>
          <w:rStyle w:val="Emphasis"/>
        </w:rPr>
        <w:t>quadrupling America’s population</w:t>
      </w:r>
      <w:r w:rsidRPr="00F35C6E">
        <w:rPr>
          <w:rStyle w:val="StyleUnderline"/>
        </w:rPr>
        <w:t xml:space="preserve"> to about 1200 million people by 2100.</w:t>
      </w:r>
    </w:p>
    <w:p w:rsidR="00074F23" w:rsidRPr="00F35C6E" w:rsidRDefault="00074F23" w:rsidP="00074F23">
      <w:pPr>
        <w:rPr>
          <w:sz w:val="12"/>
        </w:rPr>
      </w:pPr>
      <w:r w:rsidRPr="00F35C6E">
        <w:rPr>
          <w:sz w:val="12"/>
        </w:rPr>
        <w:t>If you support these three scenarios or anything like them, then you don’t just support drastically increasing America’s human population. You also support more cars, more houses, more malls, more power lines, more concrete and asphalt. You support less habitat and resources for wildlife; fewer forests, prairies and wetlands; fewer wild birds and wild mammals (except perhaps for house sparrows, rats, and a few other human commensals). You support replacing these other species with human beings and our economic support systems.</w:t>
      </w:r>
    </w:p>
    <w:p w:rsidR="00074F23" w:rsidRDefault="00074F23" w:rsidP="00074F23">
      <w:pPr>
        <w:rPr>
          <w:sz w:val="12"/>
        </w:rPr>
      </w:pPr>
      <w:r w:rsidRPr="00F35C6E">
        <w:rPr>
          <w:sz w:val="12"/>
        </w:rPr>
        <w:t>In other words</w:t>
      </w:r>
      <w:r w:rsidRPr="00F35C6E">
        <w:rPr>
          <w:rStyle w:val="StyleUnderline"/>
        </w:rPr>
        <w:t>, if you support these three scenarios or anything like them, then you reject generous sustainability</w:t>
      </w:r>
      <w:r w:rsidRPr="00F35C6E">
        <w:rPr>
          <w:sz w:val="12"/>
        </w:rPr>
        <w:t xml:space="preserve">. Given the grave dangers flagged in the 2007 I.P.C.C. reports and the 2005 Millennium Ecosystem Assessment, </w:t>
      </w:r>
      <w:r w:rsidRPr="00F35C6E">
        <w:rPr>
          <w:rStyle w:val="StyleUnderline"/>
        </w:rPr>
        <w:t xml:space="preserve">if you support anything like these three scenarios, you </w:t>
      </w:r>
      <w:r w:rsidRPr="00F35C6E">
        <w:rPr>
          <w:rStyle w:val="Emphasis"/>
        </w:rPr>
        <w:t>cannot even plausibly claim</w:t>
      </w:r>
      <w:r w:rsidRPr="00F35C6E">
        <w:rPr>
          <w:rStyle w:val="StyleUnderline"/>
        </w:rPr>
        <w:t xml:space="preserve"> to support a </w:t>
      </w:r>
      <w:r w:rsidRPr="00F35C6E">
        <w:rPr>
          <w:rStyle w:val="Emphasis"/>
        </w:rPr>
        <w:t>narrow</w:t>
      </w:r>
      <w:r w:rsidRPr="00F35C6E">
        <w:rPr>
          <w:rStyle w:val="StyleUnderline"/>
        </w:rPr>
        <w:t xml:space="preserve">, </w:t>
      </w:r>
      <w:r w:rsidRPr="00F35C6E">
        <w:rPr>
          <w:rStyle w:val="Emphasis"/>
        </w:rPr>
        <w:t>anthropocentric sustainability</w:t>
      </w:r>
      <w:r w:rsidRPr="00F35C6E">
        <w:rPr>
          <w:sz w:val="12"/>
        </w:rPr>
        <w:t>. We turn now to the question of whether despite this conflict with sustainability, justice demands a permissive immigration policy.</w:t>
      </w:r>
    </w:p>
    <w:p w:rsidR="00074F23" w:rsidRPr="00074F23" w:rsidRDefault="00074F23" w:rsidP="00074F23"/>
    <w:p w:rsidR="00F75A8F" w:rsidRDefault="00F75A8F" w:rsidP="00F75A8F">
      <w:pPr>
        <w:pStyle w:val="Heading3"/>
      </w:pPr>
      <w:r>
        <w:t>AT aging collapses economy</w:t>
      </w:r>
    </w:p>
    <w:p w:rsidR="00F75A8F" w:rsidRPr="00F75A8F" w:rsidRDefault="00F75A8F" w:rsidP="00F75A8F">
      <w:pPr>
        <w:pStyle w:val="Heading4"/>
      </w:pPr>
      <w:r>
        <w:t>Aging populations and low fertility boost growth</w:t>
      </w:r>
    </w:p>
    <w:p w:rsidR="00F75A8F" w:rsidRPr="00487808" w:rsidRDefault="00F75A8F" w:rsidP="00F75A8F">
      <w:proofErr w:type="spellStart"/>
      <w:r w:rsidRPr="00487808">
        <w:rPr>
          <w:rStyle w:val="Style13ptBold"/>
        </w:rPr>
        <w:t>Casterline</w:t>
      </w:r>
      <w:proofErr w:type="spellEnd"/>
      <w:r w:rsidRPr="00487808">
        <w:rPr>
          <w:rStyle w:val="Style13ptBold"/>
        </w:rPr>
        <w:t xml:space="preserve"> 10</w:t>
      </w:r>
      <w:r w:rsidRPr="00487808">
        <w:t xml:space="preserve"> – John </w:t>
      </w:r>
      <w:proofErr w:type="spellStart"/>
      <w:r w:rsidRPr="00487808">
        <w:t>Casterline</w:t>
      </w:r>
      <w:proofErr w:type="spellEnd"/>
      <w:r w:rsidRPr="00487808">
        <w:t xml:space="preserve">, Director, Institute for Population Research, Faculty Affiliate, Robert T. Lazarus Professor in Population Studies, Department of Sociology, 2010 (“Determinants and Consequences of High Fertility: A Synopsis of the Evidence,” </w:t>
      </w:r>
      <w:r w:rsidRPr="00487808">
        <w:rPr>
          <w:i/>
        </w:rPr>
        <w:t>World Bank</w:t>
      </w:r>
      <w:r w:rsidRPr="00487808">
        <w:t>, June 29</w:t>
      </w:r>
      <w:r w:rsidRPr="00487808">
        <w:rPr>
          <w:vertAlign w:val="superscript"/>
        </w:rPr>
        <w:t>th</w:t>
      </w:r>
      <w:r w:rsidRPr="00487808">
        <w:t xml:space="preserve">, </w:t>
      </w:r>
      <w:hyperlink r:id="rId34" w:history="1">
        <w:r w:rsidRPr="00487808">
          <w:rPr>
            <w:rStyle w:val="Hyperlink"/>
          </w:rPr>
          <w:t>https://siteresources.worldbank.org/INTPRH/Resources/376374-1278599377733/Determinant62810PRINT.pdf</w:t>
        </w:r>
      </w:hyperlink>
      <w:r w:rsidRPr="00487808">
        <w:t xml:space="preserve">, </w:t>
      </w:r>
      <w:proofErr w:type="spellStart"/>
      <w:r w:rsidRPr="00487808">
        <w:t>AIvackovic</w:t>
      </w:r>
      <w:proofErr w:type="spellEnd"/>
      <w:r w:rsidRPr="00487808">
        <w:t>)</w:t>
      </w:r>
    </w:p>
    <w:p w:rsidR="00F75A8F" w:rsidRPr="00487808" w:rsidRDefault="00F75A8F" w:rsidP="00F75A8F">
      <w:pPr>
        <w:rPr>
          <w:u w:val="single"/>
        </w:rPr>
      </w:pPr>
      <w:r w:rsidRPr="00487808">
        <w:rPr>
          <w:u w:val="single"/>
        </w:rPr>
        <w:t>Consequences for Economic Growth</w:t>
      </w:r>
    </w:p>
    <w:p w:rsidR="00F75A8F" w:rsidRPr="00487808" w:rsidRDefault="00F75A8F" w:rsidP="00F75A8F">
      <w:r w:rsidRPr="00487808">
        <w:t xml:space="preserve">In general </w:t>
      </w:r>
      <w:r w:rsidRPr="00487808">
        <w:rPr>
          <w:u w:val="single"/>
        </w:rPr>
        <w:t xml:space="preserve">there is a </w:t>
      </w:r>
      <w:r w:rsidRPr="00487808">
        <w:rPr>
          <w:rStyle w:val="Emphasis"/>
        </w:rPr>
        <w:t>negative correlation</w:t>
      </w:r>
      <w:r w:rsidRPr="00487808">
        <w:rPr>
          <w:u w:val="single"/>
        </w:rPr>
        <w:t xml:space="preserve"> between </w:t>
      </w:r>
      <w:r w:rsidRPr="00487808">
        <w:rPr>
          <w:rStyle w:val="Emphasis"/>
        </w:rPr>
        <w:t>fertility</w:t>
      </w:r>
      <w:r w:rsidRPr="00487808">
        <w:rPr>
          <w:u w:val="single"/>
        </w:rPr>
        <w:t xml:space="preserve"> and </w:t>
      </w:r>
      <w:r w:rsidRPr="00487808">
        <w:rPr>
          <w:rStyle w:val="Emphasis"/>
        </w:rPr>
        <w:t>economic growth</w:t>
      </w:r>
      <w:r w:rsidRPr="00487808">
        <w:t xml:space="preserve">. This simple correlation, however, cannot be regarded as revealing the true causal relationship between fertility and economic growth. </w:t>
      </w:r>
      <w:proofErr w:type="spellStart"/>
      <w:r w:rsidRPr="00487808">
        <w:rPr>
          <w:u w:val="single"/>
        </w:rPr>
        <w:t>Barro</w:t>
      </w:r>
      <w:proofErr w:type="spellEnd"/>
      <w:r w:rsidRPr="00487808">
        <w:t xml:space="preserve"> (1991) </w:t>
      </w:r>
      <w:r w:rsidRPr="00487808">
        <w:rPr>
          <w:u w:val="single"/>
        </w:rPr>
        <w:t>provides a theoretical framework for incorporating fertility</w:t>
      </w:r>
      <w:r w:rsidRPr="00487808">
        <w:t xml:space="preserve"> (</w:t>
      </w:r>
      <w:r w:rsidRPr="00487808">
        <w:rPr>
          <w:u w:val="single"/>
        </w:rPr>
        <w:t>or</w:t>
      </w:r>
      <w:r w:rsidRPr="00487808">
        <w:t xml:space="preserve"> </w:t>
      </w:r>
      <w:r w:rsidRPr="00487808">
        <w:rPr>
          <w:rStyle w:val="Emphasis"/>
        </w:rPr>
        <w:t>population growth</w:t>
      </w:r>
      <w:r w:rsidRPr="00487808">
        <w:t xml:space="preserve">) </w:t>
      </w:r>
      <w:r w:rsidRPr="00487808">
        <w:rPr>
          <w:u w:val="single"/>
        </w:rPr>
        <w:t>in models of economic growth</w:t>
      </w:r>
      <w:r w:rsidRPr="00487808">
        <w:t>. In addition, his neoclassical growth model contains, as basic arguments, human capital investment and technological change.</w:t>
      </w:r>
    </w:p>
    <w:p w:rsidR="00F75A8F" w:rsidRPr="00487808" w:rsidRDefault="00F75A8F" w:rsidP="00F75A8F">
      <w:proofErr w:type="spellStart"/>
      <w:r w:rsidRPr="00487808">
        <w:rPr>
          <w:u w:val="single"/>
        </w:rPr>
        <w:t>Barro</w:t>
      </w:r>
      <w:proofErr w:type="spellEnd"/>
      <w:r w:rsidRPr="00487808">
        <w:t xml:space="preserve"> (1991, 1997) </w:t>
      </w:r>
      <w:r w:rsidRPr="00487808">
        <w:rPr>
          <w:u w:val="single"/>
        </w:rPr>
        <w:t>tests the model using panel data</w:t>
      </w:r>
      <w:r w:rsidRPr="00487808">
        <w:t xml:space="preserve"> (1960–1990) </w:t>
      </w:r>
      <w:r w:rsidRPr="00487808">
        <w:rPr>
          <w:u w:val="single"/>
        </w:rPr>
        <w:t xml:space="preserve">from 100 countries and finds that fertility has a negative impact on </w:t>
      </w:r>
      <w:r w:rsidRPr="00487808">
        <w:rPr>
          <w:rStyle w:val="Emphasis"/>
        </w:rPr>
        <w:t>productive output</w:t>
      </w:r>
      <w:r w:rsidRPr="00487808">
        <w:t xml:space="preserve">, </w:t>
      </w:r>
      <w:r w:rsidRPr="00487808">
        <w:rPr>
          <w:u w:val="single"/>
        </w:rPr>
        <w:t xml:space="preserve">reflecting </w:t>
      </w:r>
      <w:r w:rsidRPr="00487808">
        <w:rPr>
          <w:rStyle w:val="Emphasis"/>
        </w:rPr>
        <w:t>expenditure on child-rearing</w:t>
      </w:r>
      <w:r w:rsidRPr="00487808">
        <w:rPr>
          <w:u w:val="single"/>
        </w:rPr>
        <w:t xml:space="preserve"> rather than </w:t>
      </w:r>
      <w:r w:rsidRPr="00487808">
        <w:rPr>
          <w:rStyle w:val="Emphasis"/>
        </w:rPr>
        <w:t>production of goods</w:t>
      </w:r>
      <w:r w:rsidRPr="00487808">
        <w:t xml:space="preserve"> (</w:t>
      </w:r>
      <w:r w:rsidRPr="00487808">
        <w:rPr>
          <w:u w:val="single"/>
        </w:rPr>
        <w:t>income generation</w:t>
      </w:r>
      <w:r w:rsidRPr="00487808">
        <w:t xml:space="preserve">). </w:t>
      </w:r>
      <w:proofErr w:type="spellStart"/>
      <w:r w:rsidRPr="00487808">
        <w:t>Barro</w:t>
      </w:r>
      <w:proofErr w:type="spellEnd"/>
      <w:r w:rsidRPr="00487808">
        <w:t xml:space="preserve"> concludes that </w:t>
      </w:r>
      <w:r w:rsidRPr="00487808">
        <w:rPr>
          <w:u w:val="single"/>
        </w:rPr>
        <w:t xml:space="preserve">an exogenous </w:t>
      </w:r>
      <w:r w:rsidRPr="00487808">
        <w:rPr>
          <w:rStyle w:val="Emphasis"/>
        </w:rPr>
        <w:t>drop in fertility</w:t>
      </w:r>
      <w:r w:rsidRPr="00487808">
        <w:t xml:space="preserve"> </w:t>
      </w:r>
      <w:r w:rsidRPr="00487808">
        <w:rPr>
          <w:u w:val="single"/>
        </w:rPr>
        <w:t xml:space="preserve">raises </w:t>
      </w:r>
      <w:r w:rsidRPr="00487808">
        <w:rPr>
          <w:rStyle w:val="Emphasis"/>
        </w:rPr>
        <w:t>productive output in the long run</w:t>
      </w:r>
      <w:r w:rsidRPr="00487808">
        <w:t>. Note that this research examines the effect of the overall level of fertility, and implicitly of the overall population growth rate, rather than growth rates of different age-strata of the population as has become common in the research literature of the past 15 years (i.e., the concept of “demographic dividend”—see below).</w:t>
      </w:r>
    </w:p>
    <w:p w:rsidR="00F75A8F" w:rsidRPr="00487808" w:rsidRDefault="00F75A8F" w:rsidP="00F75A8F">
      <w:proofErr w:type="spellStart"/>
      <w:r w:rsidRPr="00487808">
        <w:rPr>
          <w:u w:val="single"/>
        </w:rPr>
        <w:t>Barro’s</w:t>
      </w:r>
      <w:proofErr w:type="spellEnd"/>
      <w:r w:rsidRPr="00487808">
        <w:rPr>
          <w:u w:val="single"/>
        </w:rPr>
        <w:t xml:space="preserve"> work has been followed by a flurry of empirical analyses</w:t>
      </w:r>
      <w:r w:rsidRPr="00487808">
        <w:t xml:space="preserve"> in the past 15 years after a period of relatively little research on this topic in the late 1980s and early 1990s. </w:t>
      </w:r>
      <w:r w:rsidRPr="00487808">
        <w:rPr>
          <w:u w:val="single"/>
        </w:rPr>
        <w:t>One major conclusion that emerges from this recent literature is that</w:t>
      </w:r>
      <w:r w:rsidRPr="00487808">
        <w:t xml:space="preserve"> the </w:t>
      </w:r>
      <w:r w:rsidRPr="00487808">
        <w:rPr>
          <w:u w:val="single"/>
        </w:rPr>
        <w:t xml:space="preserve">association between population growth and economic growth has become </w:t>
      </w:r>
      <w:r w:rsidRPr="00487808">
        <w:rPr>
          <w:rStyle w:val="Emphasis"/>
        </w:rPr>
        <w:t>more negative</w:t>
      </w:r>
      <w:r w:rsidRPr="00487808">
        <w:t xml:space="preserve"> </w:t>
      </w:r>
      <w:r w:rsidRPr="00487808">
        <w:rPr>
          <w:u w:val="single"/>
        </w:rPr>
        <w:t>since</w:t>
      </w:r>
      <w:r w:rsidRPr="00487808">
        <w:t xml:space="preserve"> </w:t>
      </w:r>
      <w:r w:rsidRPr="00487808">
        <w:rPr>
          <w:u w:val="single"/>
        </w:rPr>
        <w:t>the</w:t>
      </w:r>
      <w:r w:rsidRPr="00487808">
        <w:t xml:space="preserve"> 19</w:t>
      </w:r>
      <w:r w:rsidRPr="00487808">
        <w:rPr>
          <w:u w:val="single"/>
        </w:rPr>
        <w:t>80s</w:t>
      </w:r>
      <w:r w:rsidRPr="00487808">
        <w:t xml:space="preserve"> (</w:t>
      </w:r>
      <w:r w:rsidRPr="00487808">
        <w:rPr>
          <w:u w:val="single"/>
        </w:rPr>
        <w:t>Headey and Hodge 2009</w:t>
      </w:r>
      <w:r w:rsidRPr="00487808">
        <w:t>). A second conclusion is that resource dilution effects are consequential (an inference from the fact that the effect of population growth on economic growth diminishes if one controls for investment or savings).</w:t>
      </w:r>
    </w:p>
    <w:p w:rsidR="00F75A8F" w:rsidRPr="00487808" w:rsidRDefault="00F75A8F" w:rsidP="00F75A8F">
      <w:r w:rsidRPr="00487808">
        <w:rPr>
          <w:u w:val="single"/>
        </w:rPr>
        <w:t>Economists now recognize that</w:t>
      </w:r>
      <w:r w:rsidRPr="00487808">
        <w:t xml:space="preserve"> </w:t>
      </w:r>
      <w:r w:rsidRPr="00487808">
        <w:rPr>
          <w:u w:val="single"/>
        </w:rPr>
        <w:t>to assess</w:t>
      </w:r>
      <w:r w:rsidRPr="00487808">
        <w:t xml:space="preserve"> the </w:t>
      </w:r>
      <w:r w:rsidRPr="00487808">
        <w:rPr>
          <w:u w:val="single"/>
        </w:rPr>
        <w:t>effect of fertility</w:t>
      </w:r>
      <w:r w:rsidRPr="00487808">
        <w:t xml:space="preserve"> (</w:t>
      </w:r>
      <w:r w:rsidRPr="00487808">
        <w:rPr>
          <w:u w:val="single"/>
        </w:rPr>
        <w:t>and</w:t>
      </w:r>
      <w:r w:rsidRPr="00487808">
        <w:t xml:space="preserve"> concomitant </w:t>
      </w:r>
      <w:r w:rsidRPr="00487808">
        <w:rPr>
          <w:u w:val="single"/>
        </w:rPr>
        <w:t>population growth rates</w:t>
      </w:r>
      <w:r w:rsidRPr="00487808">
        <w:t xml:space="preserve">) </w:t>
      </w:r>
      <w:r w:rsidRPr="00487808">
        <w:rPr>
          <w:u w:val="single"/>
        </w:rPr>
        <w:t>on economic growth one must take account of the population’s age structure</w:t>
      </w:r>
      <w:r w:rsidRPr="00487808">
        <w:t xml:space="preserve">. Three age-strata are distinguished: </w:t>
      </w:r>
      <w:r w:rsidRPr="00487808">
        <w:rPr>
          <w:u w:val="single"/>
        </w:rPr>
        <w:t>children</w:t>
      </w:r>
      <w:r w:rsidRPr="00487808">
        <w:t xml:space="preserve"> (pre-working-age); </w:t>
      </w:r>
      <w:r w:rsidRPr="00487808">
        <w:rPr>
          <w:u w:val="single"/>
        </w:rPr>
        <w:t>working-age adults</w:t>
      </w:r>
      <w:r w:rsidRPr="00487808">
        <w:t xml:space="preserve">; </w:t>
      </w:r>
      <w:r w:rsidRPr="00487808">
        <w:rPr>
          <w:u w:val="single"/>
        </w:rPr>
        <w:t>and</w:t>
      </w:r>
      <w:r w:rsidRPr="00487808">
        <w:t xml:space="preserve"> the </w:t>
      </w:r>
      <w:r w:rsidRPr="00487808">
        <w:rPr>
          <w:u w:val="single"/>
        </w:rPr>
        <w:t>elderly</w:t>
      </w:r>
      <w:r w:rsidRPr="00487808">
        <w:t xml:space="preserve">. This categorization is applied to a stylized yet typical fertility transition that unfolds in three phases. </w:t>
      </w:r>
      <w:r w:rsidRPr="00487808">
        <w:rPr>
          <w:u w:val="single"/>
        </w:rPr>
        <w:t>In Phase I</w:t>
      </w:r>
      <w:r w:rsidRPr="00487808">
        <w:t xml:space="preserve">, </w:t>
      </w:r>
      <w:r w:rsidRPr="00487808">
        <w:rPr>
          <w:u w:val="single"/>
        </w:rPr>
        <w:t>fertility is high</w:t>
      </w:r>
      <w:r w:rsidRPr="00487808">
        <w:t xml:space="preserve">, </w:t>
      </w:r>
      <w:r w:rsidRPr="00487808">
        <w:rPr>
          <w:u w:val="single"/>
        </w:rPr>
        <w:t>and</w:t>
      </w:r>
      <w:r w:rsidRPr="00487808">
        <w:t xml:space="preserve"> therefore the </w:t>
      </w:r>
      <w:r w:rsidRPr="00487808">
        <w:rPr>
          <w:u w:val="single"/>
        </w:rPr>
        <w:t>population is young</w:t>
      </w:r>
      <w:r w:rsidRPr="00487808">
        <w:t xml:space="preserve"> (i.e., a relatively large fraction are children); where mortality has declined, this makes the population even younger on average. </w:t>
      </w:r>
      <w:r w:rsidRPr="00487808">
        <w:rPr>
          <w:u w:val="single"/>
        </w:rPr>
        <w:t>In Phase II</w:t>
      </w:r>
      <w:r w:rsidRPr="00487808">
        <w:t xml:space="preserve">, </w:t>
      </w:r>
      <w:r w:rsidRPr="00487808">
        <w:rPr>
          <w:u w:val="single"/>
        </w:rPr>
        <w:t>fertility has begun to decline</w:t>
      </w:r>
      <w:r w:rsidRPr="00487808">
        <w:t xml:space="preserve">, </w:t>
      </w:r>
      <w:r w:rsidRPr="00487808">
        <w:rPr>
          <w:u w:val="single"/>
        </w:rPr>
        <w:t>resulting in</w:t>
      </w:r>
      <w:r w:rsidRPr="00487808">
        <w:t xml:space="preserve"> successively smaller birth cohorts and a </w:t>
      </w:r>
      <w:r w:rsidRPr="00487808">
        <w:rPr>
          <w:u w:val="single"/>
        </w:rPr>
        <w:t>bulge in the population in the working ages</w:t>
      </w:r>
      <w:r w:rsidRPr="00487808">
        <w:t xml:space="preserve"> (due to high fertility in the past). </w:t>
      </w:r>
      <w:r w:rsidRPr="00487808">
        <w:rPr>
          <w:u w:val="single"/>
        </w:rPr>
        <w:t xml:space="preserve">In </w:t>
      </w:r>
      <w:r w:rsidRPr="00487808">
        <w:rPr>
          <w:rStyle w:val="Emphasis"/>
        </w:rPr>
        <w:t>Phase III</w:t>
      </w:r>
      <w:r w:rsidRPr="00487808">
        <w:t xml:space="preserve">, </w:t>
      </w:r>
      <w:r w:rsidRPr="00487808">
        <w:rPr>
          <w:u w:val="single"/>
        </w:rPr>
        <w:t xml:space="preserve">lower fertility has persisted for decades and the </w:t>
      </w:r>
      <w:r w:rsidRPr="00487808">
        <w:rPr>
          <w:rStyle w:val="Emphasis"/>
        </w:rPr>
        <w:t>population becomes markedly older</w:t>
      </w:r>
      <w:r w:rsidRPr="00487808">
        <w:t xml:space="preserve"> (i.e., a relatively large fraction are elderly).</w:t>
      </w:r>
    </w:p>
    <w:p w:rsidR="00F75A8F" w:rsidRPr="00487808" w:rsidRDefault="00F75A8F" w:rsidP="00F75A8F">
      <w:r w:rsidRPr="00487808">
        <w:t xml:space="preserve">The notion of a “demographic dividend” follows from this typical historical pattern of fertility transition. In fact, two “dividends” can be identified (Lee and Mason 2006). In </w:t>
      </w:r>
      <w:r w:rsidRPr="00487808">
        <w:rPr>
          <w:u w:val="single"/>
        </w:rPr>
        <w:t>Phase II</w:t>
      </w:r>
      <w:r w:rsidRPr="00487808">
        <w:t xml:space="preserve"> there is growth, sometimes rapid, in the fraction of the population that is working-age; or, equivalently, there is a decline in the dependency ratio (the ratio of children and elderly to those of working-age). Everything else being equal, this relatively excessive weighting of the working-age population results in increased productivity per capita for the population as a whole and, therefore, in increased economic growth (Bloom and Williamson 1998, Bloom et al. 2003, Lee and Mason 2006). (Whether output per worker also grows is less certain; see Kelley and Schmidt (2005).) This phase </w:t>
      </w:r>
      <w:r w:rsidRPr="00487808">
        <w:rPr>
          <w:u w:val="single"/>
        </w:rPr>
        <w:t>ends</w:t>
      </w:r>
      <w:r w:rsidRPr="00487808">
        <w:t xml:space="preserve"> </w:t>
      </w:r>
      <w:r w:rsidRPr="00487808">
        <w:rPr>
          <w:u w:val="single"/>
        </w:rPr>
        <w:t>when sustained lower fertility leads to a relatively smaller labor force</w:t>
      </w:r>
      <w:r w:rsidRPr="00487808">
        <w:t xml:space="preserve"> </w:t>
      </w:r>
      <w:r w:rsidRPr="00487808">
        <w:rPr>
          <w:u w:val="single"/>
        </w:rPr>
        <w:t>and a return to higher dependency ratios</w:t>
      </w:r>
      <w:r w:rsidRPr="00487808">
        <w:t xml:space="preserve">. The </w:t>
      </w:r>
      <w:r w:rsidRPr="00487808">
        <w:rPr>
          <w:u w:val="single"/>
        </w:rPr>
        <w:t xml:space="preserve">increased </w:t>
      </w:r>
      <w:r w:rsidRPr="00487808">
        <w:rPr>
          <w:rStyle w:val="Emphasis"/>
        </w:rPr>
        <w:t>productivity per capita</w:t>
      </w:r>
      <w:r w:rsidRPr="00487808">
        <w:rPr>
          <w:u w:val="single"/>
        </w:rPr>
        <w:t xml:space="preserve"> during this phase is the</w:t>
      </w:r>
      <w:r w:rsidRPr="00487808">
        <w:t xml:space="preserve"> “</w:t>
      </w:r>
      <w:r w:rsidRPr="00487808">
        <w:rPr>
          <w:u w:val="single"/>
        </w:rPr>
        <w:t>first dividend</w:t>
      </w:r>
      <w:r w:rsidRPr="00487808">
        <w:t xml:space="preserve">.” Note that </w:t>
      </w:r>
      <w:r w:rsidRPr="00487808">
        <w:rPr>
          <w:u w:val="single"/>
        </w:rPr>
        <w:t>this</w:t>
      </w:r>
      <w:r w:rsidRPr="00487808">
        <w:t xml:space="preserve"> dividend </w:t>
      </w:r>
      <w:r w:rsidRPr="00487808">
        <w:rPr>
          <w:u w:val="single"/>
        </w:rPr>
        <w:t xml:space="preserve">cannot be realized without a </w:t>
      </w:r>
      <w:r w:rsidRPr="00487808">
        <w:rPr>
          <w:rStyle w:val="Emphasis"/>
        </w:rPr>
        <w:t>decline from high fertility</w:t>
      </w:r>
      <w:r w:rsidRPr="00487808">
        <w:t xml:space="preserve">; formal demographic models demonstrate that </w:t>
      </w:r>
      <w:r w:rsidRPr="00487808">
        <w:rPr>
          <w:u w:val="single"/>
        </w:rPr>
        <w:t xml:space="preserve">high fertility societies are necessarily characterized by </w:t>
      </w:r>
      <w:r w:rsidRPr="00487808">
        <w:rPr>
          <w:rStyle w:val="Emphasis"/>
        </w:rPr>
        <w:t>high youth dependency</w:t>
      </w:r>
      <w:r w:rsidRPr="00487808">
        <w:t>. Note also that the opportunity to take advantage of this dividend is fleeting, although in some countries it may extend for as long as five decades; hence the term “demographic window.”</w:t>
      </w:r>
    </w:p>
    <w:p w:rsidR="00F75A8F" w:rsidRDefault="00F75A8F" w:rsidP="00F75A8F">
      <w:r w:rsidRPr="00487808">
        <w:t xml:space="preserve">A </w:t>
      </w:r>
      <w:r w:rsidRPr="00487808">
        <w:rPr>
          <w:u w:val="single"/>
        </w:rPr>
        <w:t xml:space="preserve">second dividend can be induced by the </w:t>
      </w:r>
      <w:r w:rsidRPr="00487808">
        <w:rPr>
          <w:rStyle w:val="Emphasis"/>
        </w:rPr>
        <w:t>aging of the population</w:t>
      </w:r>
      <w:r w:rsidRPr="00487808">
        <w:t xml:space="preserve"> </w:t>
      </w:r>
      <w:r w:rsidRPr="00487808">
        <w:rPr>
          <w:u w:val="single"/>
        </w:rPr>
        <w:t xml:space="preserve">if this age-structure change </w:t>
      </w:r>
      <w:r w:rsidRPr="00487808">
        <w:rPr>
          <w:rStyle w:val="Emphasis"/>
        </w:rPr>
        <w:t>generates an incentive to save</w:t>
      </w:r>
      <w:r w:rsidRPr="00487808">
        <w:t xml:space="preserve">. </w:t>
      </w:r>
      <w:r w:rsidRPr="00487808">
        <w:rPr>
          <w:u w:val="single"/>
        </w:rPr>
        <w:t>As the elderly become more numerous in relative terms and if individuals recognize this demographic fact</w:t>
      </w:r>
      <w:r w:rsidRPr="00487808">
        <w:t xml:space="preserve">, </w:t>
      </w:r>
      <w:r w:rsidRPr="00487808">
        <w:rPr>
          <w:u w:val="single"/>
        </w:rPr>
        <w:t>confidence</w:t>
      </w:r>
      <w:r w:rsidRPr="00487808">
        <w:t xml:space="preserve"> </w:t>
      </w:r>
      <w:r w:rsidRPr="00487808">
        <w:rPr>
          <w:u w:val="single"/>
        </w:rPr>
        <w:t>that</w:t>
      </w:r>
      <w:r w:rsidRPr="00487808">
        <w:t xml:space="preserve"> adequate old-age </w:t>
      </w:r>
      <w:r w:rsidRPr="00487808">
        <w:rPr>
          <w:u w:val="single"/>
        </w:rPr>
        <w:t>support will be provided</w:t>
      </w:r>
      <w:r w:rsidRPr="00487808">
        <w:t xml:space="preserve"> by state or kin mechanisms </w:t>
      </w:r>
      <w:r w:rsidRPr="00487808">
        <w:rPr>
          <w:u w:val="single"/>
        </w:rPr>
        <w:t>may wane</w:t>
      </w:r>
      <w:r w:rsidRPr="00487808">
        <w:t xml:space="preserve">. </w:t>
      </w:r>
      <w:r w:rsidRPr="00487808">
        <w:rPr>
          <w:u w:val="single"/>
        </w:rPr>
        <w:t>This</w:t>
      </w:r>
      <w:r w:rsidRPr="00487808">
        <w:t xml:space="preserve"> </w:t>
      </w:r>
      <w:r w:rsidRPr="00487808">
        <w:rPr>
          <w:u w:val="single"/>
        </w:rPr>
        <w:t>in turn</w:t>
      </w:r>
      <w:r w:rsidRPr="00487808">
        <w:t xml:space="preserve"> </w:t>
      </w:r>
      <w:r w:rsidRPr="00487808">
        <w:rPr>
          <w:u w:val="single"/>
        </w:rPr>
        <w:t xml:space="preserve">generates an incentive for individuals to </w:t>
      </w:r>
      <w:r w:rsidRPr="00487808">
        <w:rPr>
          <w:rStyle w:val="Emphasis"/>
        </w:rPr>
        <w:t>accumulate assets</w:t>
      </w:r>
      <w:r w:rsidRPr="00487808">
        <w:t xml:space="preserve"> </w:t>
      </w:r>
      <w:r w:rsidRPr="00487808">
        <w:rPr>
          <w:u w:val="single"/>
        </w:rPr>
        <w:t>that they may draw on once they</w:t>
      </w:r>
      <w:r w:rsidRPr="00487808">
        <w:t xml:space="preserve"> </w:t>
      </w:r>
      <w:r w:rsidRPr="00487808">
        <w:rPr>
          <w:rStyle w:val="Emphasis"/>
        </w:rPr>
        <w:t>retire</w:t>
      </w:r>
      <w:r w:rsidRPr="00487808">
        <w:t xml:space="preserve"> from the labor force. The </w:t>
      </w:r>
      <w:r w:rsidRPr="00487808">
        <w:rPr>
          <w:u w:val="single"/>
        </w:rPr>
        <w:t>consequence is higher savings rates</w:t>
      </w:r>
      <w:r w:rsidRPr="00487808">
        <w:t xml:space="preserve">, </w:t>
      </w:r>
      <w:r w:rsidRPr="00487808">
        <w:rPr>
          <w:u w:val="single"/>
        </w:rPr>
        <w:t>which</w:t>
      </w:r>
      <w:r w:rsidRPr="00487808">
        <w:t xml:space="preserve">, all else being equal, </w:t>
      </w:r>
      <w:r w:rsidRPr="00487808">
        <w:rPr>
          <w:rStyle w:val="Emphasis"/>
        </w:rPr>
        <w:t>produce increased economic growth</w:t>
      </w:r>
      <w:r w:rsidRPr="00487808">
        <w:t>. This is the “second dividend” (Bloom et al. 2003, Lee and Mason 2006). In contrast to the first dividend, the second dividend is not a direct consequence of fertility decline and it can last indefinitely.</w:t>
      </w:r>
    </w:p>
    <w:p w:rsidR="00074F23" w:rsidRDefault="00074F23" w:rsidP="00F75A8F">
      <w:pPr>
        <w:pStyle w:val="Heading3"/>
      </w:pPr>
      <w:r>
        <w:t xml:space="preserve">AT sprawl </w:t>
      </w:r>
      <w:proofErr w:type="spellStart"/>
      <w:r>
        <w:t>inev</w:t>
      </w:r>
      <w:proofErr w:type="spellEnd"/>
    </w:p>
    <w:p w:rsidR="00074F23" w:rsidRPr="005B3454" w:rsidRDefault="00074F23" w:rsidP="00074F23">
      <w:pPr>
        <w:pStyle w:val="Heading4"/>
      </w:pPr>
      <w:r>
        <w:t xml:space="preserve">Population growth is the </w:t>
      </w:r>
      <w:r>
        <w:rPr>
          <w:u w:val="single"/>
        </w:rPr>
        <w:t>leading cause</w:t>
      </w:r>
      <w:r>
        <w:t xml:space="preserve"> of sprawl</w:t>
      </w:r>
    </w:p>
    <w:p w:rsidR="00074F23" w:rsidRDefault="00074F23" w:rsidP="00074F23">
      <w:pPr>
        <w:rPr>
          <w:rStyle w:val="Style13ptBold"/>
        </w:rPr>
      </w:pPr>
      <w:proofErr w:type="spellStart"/>
      <w:r>
        <w:rPr>
          <w:rStyle w:val="Style13ptBold"/>
        </w:rPr>
        <w:t>Cafaro</w:t>
      </w:r>
      <w:proofErr w:type="spellEnd"/>
      <w:r>
        <w:rPr>
          <w:rStyle w:val="Style13ptBold"/>
        </w:rPr>
        <w:t xml:space="preserve"> Staples 9</w:t>
      </w:r>
    </w:p>
    <w:p w:rsidR="00074F23" w:rsidRPr="000273E3" w:rsidRDefault="00074F23" w:rsidP="00074F23">
      <w:pPr>
        <w:rPr>
          <w:szCs w:val="16"/>
        </w:rPr>
      </w:pPr>
      <w:r w:rsidRPr="000273E3">
        <w:rPr>
          <w:szCs w:val="16"/>
        </w:rPr>
        <w:t xml:space="preserve">Philip </w:t>
      </w:r>
      <w:proofErr w:type="spellStart"/>
      <w:r w:rsidRPr="000273E3">
        <w:rPr>
          <w:szCs w:val="16"/>
        </w:rPr>
        <w:t>Cafaro</w:t>
      </w:r>
      <w:proofErr w:type="spellEnd"/>
      <w:r w:rsidRPr="000273E3">
        <w:rPr>
          <w:szCs w:val="16"/>
        </w:rPr>
        <w:t xml:space="preserve">, Professor at Colorado State University, centering on environmental ethics. He is a faculty member at CSU’s school of global environmental sustainability and past president for the International Society for Environmental Ethics, Winthrop Staples III, biologist researching the North American lynx and the Amur leopard. He also worked to recover the American chestnut and as a bear technician in Denali National Park before beginning graduate studies in environmental philosophy, Spring 2009 (“The Environmental Argument for Reducing Immigration into the United States”, </w:t>
      </w:r>
      <w:hyperlink r:id="rId35" w:history="1">
        <w:r w:rsidRPr="000273E3">
          <w:rPr>
            <w:rStyle w:val="Hyperlink"/>
            <w:szCs w:val="16"/>
          </w:rPr>
          <w:t>https://philpapers.org/rec/STATEA</w:t>
        </w:r>
      </w:hyperlink>
      <w:r w:rsidRPr="000273E3">
        <w:rPr>
          <w:szCs w:val="16"/>
        </w:rPr>
        <w:t>, Accessed 7/3/18)//DG</w:t>
      </w:r>
    </w:p>
    <w:p w:rsidR="00074F23" w:rsidRPr="00D02231" w:rsidRDefault="00074F23" w:rsidP="00074F23">
      <w:r w:rsidRPr="00D02231">
        <w:t xml:space="preserve">What of premise (2) that </w:t>
      </w:r>
      <w:r w:rsidRPr="000273E3">
        <w:rPr>
          <w:rStyle w:val="StyleUnderline"/>
        </w:rPr>
        <w:t xml:space="preserve">population growth </w:t>
      </w:r>
      <w:r w:rsidRPr="006E5B98">
        <w:rPr>
          <w:rStyle w:val="Emphasis"/>
        </w:rPr>
        <w:t>contributes significantly</w:t>
      </w:r>
      <w:r w:rsidRPr="000273E3">
        <w:rPr>
          <w:rStyle w:val="StyleUnderline"/>
        </w:rPr>
        <w:t xml:space="preserve"> to a host</w:t>
      </w:r>
      <w:r>
        <w:rPr>
          <w:rStyle w:val="StyleUnderline"/>
        </w:rPr>
        <w:t xml:space="preserve"> </w:t>
      </w:r>
      <w:r w:rsidRPr="000273E3">
        <w:rPr>
          <w:rStyle w:val="StyleUnderline"/>
        </w:rPr>
        <w:t>of environmental problems within our borders</w:t>
      </w:r>
      <w:r w:rsidRPr="00D02231">
        <w:t xml:space="preserve">? Here, unfortunately, </w:t>
      </w:r>
      <w:r w:rsidRPr="000273E3">
        <w:rPr>
          <w:rStyle w:val="StyleUnderline"/>
        </w:rPr>
        <w:t>we’re faced</w:t>
      </w:r>
      <w:r>
        <w:rPr>
          <w:rStyle w:val="StyleUnderline"/>
        </w:rPr>
        <w:t xml:space="preserve"> </w:t>
      </w:r>
      <w:r w:rsidRPr="000273E3">
        <w:rPr>
          <w:rStyle w:val="StyleUnderline"/>
        </w:rPr>
        <w:t>with an embarrassment of riches</w:t>
      </w:r>
      <w:r w:rsidRPr="00D02231">
        <w:t xml:space="preserve">. From many potential examples, let us briefly discuss one: urban </w:t>
      </w:r>
      <w:r w:rsidRPr="006E5B98">
        <w:rPr>
          <w:rStyle w:val="StyleUnderline"/>
        </w:rPr>
        <w:t>sprawl</w:t>
      </w:r>
      <w:r w:rsidRPr="00D02231">
        <w:t>.</w:t>
      </w:r>
    </w:p>
    <w:p w:rsidR="00074F23" w:rsidRPr="006E5B98" w:rsidRDefault="00074F23" w:rsidP="00074F23">
      <w:pPr>
        <w:rPr>
          <w:rStyle w:val="StyleUnderline"/>
        </w:rPr>
      </w:pPr>
      <w:r w:rsidRPr="00D02231">
        <w:t xml:space="preserve">In the past two decades, </w:t>
      </w:r>
      <w:r w:rsidRPr="006E5B98">
        <w:rPr>
          <w:rStyle w:val="StyleUnderline"/>
        </w:rPr>
        <w:t>sprawl</w:t>
      </w:r>
      <w:r w:rsidRPr="00D02231">
        <w:t xml:space="preserve">, defined as new development on the fringes of existing urban and suburban areas, </w:t>
      </w:r>
      <w:r w:rsidRPr="006E5B98">
        <w:rPr>
          <w:rStyle w:val="StyleUnderline"/>
        </w:rPr>
        <w:t>has come to be recognized as an important environmental problem</w:t>
      </w:r>
      <w:r w:rsidRPr="00D02231">
        <w:t xml:space="preserve"> in the United States. Between 1982 and 2001, </w:t>
      </w:r>
      <w:r w:rsidRPr="006E5B98">
        <w:rPr>
          <w:rStyle w:val="StyleUnderline"/>
        </w:rPr>
        <w:t>the U</w:t>
      </w:r>
      <w:r w:rsidRPr="00D02231">
        <w:t xml:space="preserve">nited </w:t>
      </w:r>
      <w:r w:rsidRPr="006E5B98">
        <w:rPr>
          <w:rStyle w:val="StyleUnderline"/>
        </w:rPr>
        <w:t>S</w:t>
      </w:r>
      <w:r w:rsidRPr="00D02231">
        <w:t xml:space="preserve">tates </w:t>
      </w:r>
      <w:r w:rsidRPr="006E5B98">
        <w:rPr>
          <w:rStyle w:val="StyleUnderline"/>
        </w:rPr>
        <w:t>converted 34 million acres of forest, cropland, and pasture to developed uses, an area the size of Illinois</w:t>
      </w:r>
      <w:r w:rsidRPr="00D02231">
        <w:t xml:space="preserve">. The </w:t>
      </w:r>
      <w:r w:rsidRPr="006E5B98">
        <w:rPr>
          <w:rStyle w:val="StyleUnderline"/>
        </w:rPr>
        <w:t>average annual rate of land conversion increased from 1.4 million acres to 2.2 million acres over this time, and continues on an upward trend</w:t>
      </w:r>
      <w:r w:rsidRPr="00D02231">
        <w:t xml:space="preserve">.4 </w:t>
      </w:r>
      <w:r w:rsidRPr="006E5B98">
        <w:rPr>
          <w:rStyle w:val="StyleUnderline"/>
        </w:rPr>
        <w:t xml:space="preserve">Sprawl is an environmental problem for lots of reasons, including increased </w:t>
      </w:r>
      <w:r w:rsidRPr="006E5B98">
        <w:rPr>
          <w:rStyle w:val="Emphasis"/>
        </w:rPr>
        <w:t>energy consumption</w:t>
      </w:r>
      <w:r w:rsidRPr="006E5B98">
        <w:rPr>
          <w:rStyle w:val="StyleUnderline"/>
        </w:rPr>
        <w:t xml:space="preserve">, </w:t>
      </w:r>
      <w:r w:rsidRPr="006E5B98">
        <w:rPr>
          <w:rStyle w:val="Emphasis"/>
        </w:rPr>
        <w:t>water consumption</w:t>
      </w:r>
      <w:r w:rsidRPr="006E5B98">
        <w:rPr>
          <w:rStyle w:val="StyleUnderline"/>
        </w:rPr>
        <w:t xml:space="preserve">, </w:t>
      </w:r>
      <w:r w:rsidRPr="006E5B98">
        <w:rPr>
          <w:rStyle w:val="Emphasis"/>
        </w:rPr>
        <w:t>air pollution</w:t>
      </w:r>
      <w:r w:rsidRPr="006E5B98">
        <w:rPr>
          <w:rStyle w:val="StyleUnderline"/>
        </w:rPr>
        <w:t xml:space="preserve">, and </w:t>
      </w:r>
      <w:r w:rsidRPr="006E5B98">
        <w:rPr>
          <w:rStyle w:val="Emphasis"/>
        </w:rPr>
        <w:t>habitat loss</w:t>
      </w:r>
      <w:r w:rsidRPr="006E5B98">
        <w:rPr>
          <w:rStyle w:val="StyleUnderline"/>
        </w:rPr>
        <w:t xml:space="preserve"> for wildlife.</w:t>
      </w:r>
      <w:r w:rsidRPr="00D02231">
        <w:t xml:space="preserve"> Habitat loss is by far the number one cause of species endangerment in the United States5; unsurprisingly, </w:t>
      </w:r>
      <w:r w:rsidRPr="006E5B98">
        <w:rPr>
          <w:rStyle w:val="StyleUnderline"/>
        </w:rPr>
        <w:t>some of the worst sprawl centers</w:t>
      </w:r>
      <w:r w:rsidRPr="00D02231">
        <w:t xml:space="preserve"> (such as southern Florida and the Los Angeles basin) </w:t>
      </w:r>
      <w:r w:rsidRPr="006E5B98">
        <w:rPr>
          <w:rStyle w:val="StyleUnderline"/>
        </w:rPr>
        <w:t xml:space="preserve">also contain large numbers of </w:t>
      </w:r>
      <w:r w:rsidRPr="006E5B98">
        <w:rPr>
          <w:rStyle w:val="Emphasis"/>
        </w:rPr>
        <w:t>endangered species</w:t>
      </w:r>
      <w:r w:rsidRPr="006E5B98">
        <w:rPr>
          <w:rStyle w:val="StyleUnderline"/>
        </w:rPr>
        <w:t>.</w:t>
      </w:r>
    </w:p>
    <w:p w:rsidR="00074F23" w:rsidRPr="006E5B98" w:rsidRDefault="00074F23" w:rsidP="00074F23">
      <w:pPr>
        <w:rPr>
          <w:rStyle w:val="StyleUnderline"/>
        </w:rPr>
      </w:pPr>
      <w:r w:rsidRPr="006E5B98">
        <w:rPr>
          <w:rStyle w:val="StyleUnderline"/>
        </w:rPr>
        <w:t>What causes sprawl</w:t>
      </w:r>
      <w:r w:rsidRPr="00D02231">
        <w:t xml:space="preserve">? Transportation policies that favor building roads over mass transit appear to be important sprawl generators. So are zoning laws that encourage “leapfrog” developments far out into the country, and tax policies that allow builders to pass many of the costs of new development on to current taxpayers rather than new home buyers. Between 1970 and 1990, </w:t>
      </w:r>
      <w:r w:rsidRPr="006E5B98">
        <w:rPr>
          <w:rStyle w:val="StyleUnderline"/>
        </w:rPr>
        <w:t>these and other factors caused Americans’ per capita land use in the hundred largest metropolitan areas to increase 22.6 percent</w:t>
      </w:r>
      <w:r w:rsidRPr="00D02231">
        <w:t xml:space="preserve">. In these same areas during this same period, however, </w:t>
      </w:r>
      <w:r w:rsidRPr="006E5B98">
        <w:rPr>
          <w:rStyle w:val="StyleUnderline"/>
        </w:rPr>
        <w:t>the amount of developed land increased 51.5 percent.6</w:t>
      </w:r>
    </w:p>
    <w:p w:rsidR="00074F23" w:rsidRPr="006E5B98" w:rsidRDefault="00074F23" w:rsidP="00074F23">
      <w:pPr>
        <w:rPr>
          <w:rStyle w:val="StyleUnderline"/>
        </w:rPr>
      </w:pPr>
      <w:r w:rsidRPr="00D02231">
        <w:t xml:space="preserve">What accounts for this discrepancy? </w:t>
      </w:r>
      <w:r w:rsidRPr="006E5B98">
        <w:rPr>
          <w:rStyle w:val="StyleUnderline"/>
        </w:rPr>
        <w:t xml:space="preserve">The number one cause of sprawl </w:t>
      </w:r>
      <w:r w:rsidRPr="006E5B98">
        <w:rPr>
          <w:rStyle w:val="Emphasis"/>
        </w:rPr>
        <w:t>by far</w:t>
      </w:r>
      <w:r w:rsidRPr="006E5B98">
        <w:rPr>
          <w:rStyle w:val="StyleUnderline"/>
        </w:rPr>
        <w:t xml:space="preserve"> is </w:t>
      </w:r>
      <w:r w:rsidRPr="006E5B98">
        <w:rPr>
          <w:rStyle w:val="Emphasis"/>
        </w:rPr>
        <w:t>population growth</w:t>
      </w:r>
      <w:r w:rsidRPr="00D02231">
        <w:t xml:space="preserve">. </w:t>
      </w:r>
      <w:r w:rsidRPr="006E5B98">
        <w:rPr>
          <w:rStyle w:val="Emphasis"/>
        </w:rPr>
        <w:t>New houses</w:t>
      </w:r>
      <w:r w:rsidRPr="00D02231">
        <w:t xml:space="preserve">, </w:t>
      </w:r>
      <w:r w:rsidRPr="006E5B98">
        <w:rPr>
          <w:rStyle w:val="Emphasis"/>
        </w:rPr>
        <w:t>new shopping centers</w:t>
      </w:r>
      <w:r w:rsidRPr="00D02231">
        <w:t xml:space="preserve">, </w:t>
      </w:r>
      <w:r w:rsidRPr="006E5B98">
        <w:rPr>
          <w:rStyle w:val="StyleUnderline"/>
        </w:rPr>
        <w:t>and</w:t>
      </w:r>
      <w:r w:rsidRPr="00D02231">
        <w:t xml:space="preserve"> </w:t>
      </w:r>
      <w:r w:rsidRPr="006E5B98">
        <w:rPr>
          <w:rStyle w:val="Emphasis"/>
        </w:rPr>
        <w:t>new roads</w:t>
      </w:r>
      <w:r w:rsidRPr="00D02231">
        <w:t xml:space="preserve"> </w:t>
      </w:r>
      <w:r w:rsidRPr="006E5B98">
        <w:rPr>
          <w:rStyle w:val="StyleUnderline"/>
        </w:rPr>
        <w:t xml:space="preserve">are being built for </w:t>
      </w:r>
      <w:r w:rsidRPr="006E5B98">
        <w:rPr>
          <w:rStyle w:val="Emphasis"/>
        </w:rPr>
        <w:t>new residents</w:t>
      </w:r>
      <w:r w:rsidRPr="00D02231">
        <w:t>. As figures 2a and 2b illustrate</w:t>
      </w:r>
      <w:r w:rsidRPr="006E5B98">
        <w:rPr>
          <w:rStyle w:val="StyleUnderline"/>
        </w:rPr>
        <w:t xml:space="preserve">, in recent decades, cities and states with the </w:t>
      </w:r>
      <w:r w:rsidRPr="006E5B98">
        <w:rPr>
          <w:rStyle w:val="Emphasis"/>
        </w:rPr>
        <w:t>highest population growth</w:t>
      </w:r>
      <w:r w:rsidRPr="006E5B98">
        <w:rPr>
          <w:rStyle w:val="StyleUnderline"/>
        </w:rPr>
        <w:t xml:space="preserve"> rates have also shown the </w:t>
      </w:r>
      <w:r w:rsidRPr="006E5B98">
        <w:rPr>
          <w:rStyle w:val="Emphasis"/>
        </w:rPr>
        <w:t>most sprawl</w:t>
      </w:r>
      <w:r w:rsidRPr="006E5B98">
        <w:rPr>
          <w:rStyle w:val="StyleUnderline"/>
        </w:rPr>
        <w:t>.</w:t>
      </w:r>
    </w:p>
    <w:p w:rsidR="00074F23" w:rsidRPr="00D02231" w:rsidRDefault="00074F23" w:rsidP="00074F23">
      <w:r w:rsidRPr="00D02231">
        <w:t xml:space="preserve">The </w:t>
      </w:r>
      <w:r w:rsidRPr="006E5B98">
        <w:rPr>
          <w:rStyle w:val="StyleUnderline"/>
        </w:rPr>
        <w:t xml:space="preserve">most </w:t>
      </w:r>
      <w:r w:rsidRPr="006E5B98">
        <w:rPr>
          <w:rStyle w:val="Emphasis"/>
        </w:rPr>
        <w:t>comprehensive</w:t>
      </w:r>
      <w:r w:rsidRPr="006E5B98">
        <w:rPr>
          <w:rStyle w:val="StyleUnderline"/>
        </w:rPr>
        <w:t xml:space="preserve"> study to date on the causes of sprawl in the U</w:t>
      </w:r>
      <w:r w:rsidRPr="00D02231">
        <w:t xml:space="preserve">nited </w:t>
      </w:r>
      <w:r w:rsidRPr="006E5B98">
        <w:rPr>
          <w:rStyle w:val="StyleUnderline"/>
        </w:rPr>
        <w:t>S</w:t>
      </w:r>
      <w:r w:rsidRPr="00D02231">
        <w:t xml:space="preserve">tates </w:t>
      </w:r>
      <w:r w:rsidRPr="006E5B98">
        <w:rPr>
          <w:rStyle w:val="StyleUnderline"/>
        </w:rPr>
        <w:t>analyzed several dozen possible factors</w:t>
      </w:r>
      <w:r w:rsidRPr="00D02231">
        <w:t xml:space="preserve">. </w:t>
      </w:r>
      <w:r w:rsidRPr="006E5B98">
        <w:rPr>
          <w:rStyle w:val="StyleUnderline"/>
        </w:rPr>
        <w:t>Grouping together all those factors which can increase per capita land use and comparing these with the single factor of more “</w:t>
      </w:r>
      <w:proofErr w:type="spellStart"/>
      <w:r w:rsidRPr="006E5B98">
        <w:rPr>
          <w:rStyle w:val="StyleUnderline"/>
        </w:rPr>
        <w:t>capitas</w:t>
      </w:r>
      <w:proofErr w:type="spellEnd"/>
      <w:r w:rsidRPr="006E5B98">
        <w:rPr>
          <w:rStyle w:val="StyleUnderline"/>
        </w:rPr>
        <w:t>,” it found that in America</w:t>
      </w:r>
      <w:r w:rsidRPr="00D02231">
        <w:t xml:space="preserve"> between 1982 and 1997, </w:t>
      </w:r>
      <w:r w:rsidRPr="006E5B98">
        <w:rPr>
          <w:rStyle w:val="Emphasis"/>
        </w:rPr>
        <w:t>fifty-two</w:t>
      </w:r>
      <w:r w:rsidRPr="006E5B98">
        <w:rPr>
          <w:rStyle w:val="StyleUnderline"/>
        </w:rPr>
        <w:t xml:space="preserve"> percent of sprawl was attributable to </w:t>
      </w:r>
      <w:r w:rsidRPr="006E5B98">
        <w:rPr>
          <w:rStyle w:val="Emphasis"/>
        </w:rPr>
        <w:t>population increase</w:t>
      </w:r>
      <w:r w:rsidRPr="00D02231">
        <w:t xml:space="preserve">, </w:t>
      </w:r>
      <w:r w:rsidRPr="006E5B98">
        <w:rPr>
          <w:rStyle w:val="StyleUnderline"/>
        </w:rPr>
        <w:t>while</w:t>
      </w:r>
      <w:r w:rsidRPr="00D02231">
        <w:t xml:space="preserve"> </w:t>
      </w:r>
      <w:r w:rsidRPr="006E5B98">
        <w:rPr>
          <w:rStyle w:val="StyleUnderline"/>
        </w:rPr>
        <w:t>forty-eight percent was attributable to misguided policies that increased land use per person</w:t>
      </w:r>
      <w:r w:rsidRPr="00D02231">
        <w:t>.7</w:t>
      </w:r>
    </w:p>
    <w:p w:rsidR="00074F23" w:rsidRPr="00D02231" w:rsidRDefault="00074F23" w:rsidP="00074F23">
      <w:r w:rsidRPr="00D02231">
        <w:t xml:space="preserve">Some “smart growth” </w:t>
      </w:r>
      <w:r w:rsidRPr="006E5B98">
        <w:rPr>
          <w:rStyle w:val="StyleUnderline"/>
        </w:rPr>
        <w:t>advocates resist the conclusion that population growth is an important sprawl factor</w:t>
      </w:r>
      <w:r w:rsidRPr="00D02231">
        <w:t xml:space="preserve">, partly </w:t>
      </w:r>
      <w:r w:rsidRPr="006E5B98">
        <w:rPr>
          <w:rStyle w:val="StyleUnderline"/>
        </w:rPr>
        <w:t>because they don’t want to obscure the need for good planning and land use policies</w:t>
      </w:r>
      <w:r w:rsidRPr="00D02231">
        <w:t xml:space="preserve">. They point out that several metropolitan areas that lost population in recent decades exhibited significant sprawl, including St. Louis, Detroit, and Pittsburgh. Of America’s hundred largest metropolitan areas, eleven lost population between 1970 and 1990; yet, they sprawled an average of twenty-six percent (see figure 2a). This shows that </w:t>
      </w:r>
      <w:r w:rsidRPr="006E5B98">
        <w:rPr>
          <w:rStyle w:val="StyleUnderline"/>
        </w:rPr>
        <w:t>poor land use planning and bad transportation, zoning and tax policies are indeed important in generating sprawl</w:t>
      </w:r>
      <w:r w:rsidRPr="00D02231">
        <w:t>.</w:t>
      </w:r>
    </w:p>
    <w:p w:rsidR="00074F23" w:rsidRPr="006E5B98" w:rsidRDefault="00074F23" w:rsidP="00074F23">
      <w:pPr>
        <w:rPr>
          <w:rStyle w:val="StyleUnderline"/>
        </w:rPr>
      </w:pPr>
      <w:r w:rsidRPr="00D02231">
        <w:t xml:space="preserve">On the other hand, </w:t>
      </w:r>
      <w:r w:rsidRPr="006E5B98">
        <w:rPr>
          <w:rStyle w:val="StyleUnderline"/>
        </w:rPr>
        <w:t>cities with</w:t>
      </w:r>
      <w:r w:rsidRPr="006E5B98">
        <w:rPr>
          <w:rStyle w:val="Emphasis"/>
        </w:rPr>
        <w:t xml:space="preserve"> growing populations </w:t>
      </w:r>
      <w:r w:rsidRPr="006E5B98">
        <w:rPr>
          <w:rStyle w:val="StyleUnderline"/>
        </w:rPr>
        <w:t xml:space="preserve">sprawled </w:t>
      </w:r>
      <w:r w:rsidRPr="006E5B98">
        <w:rPr>
          <w:rStyle w:val="Emphasis"/>
        </w:rPr>
        <w:t>even more</w:t>
      </w:r>
      <w:r w:rsidRPr="00D02231">
        <w:t xml:space="preserve">. Several </w:t>
      </w:r>
      <w:r w:rsidRPr="006E5B98">
        <w:rPr>
          <w:rStyle w:val="StyleUnderline"/>
        </w:rPr>
        <w:t>states that managed to decrease their per capita land use during this period also sprawled,</w:t>
      </w:r>
      <w:r w:rsidRPr="00D02231">
        <w:t xml:space="preserve"> </w:t>
      </w:r>
      <w:r w:rsidRPr="006E5B98">
        <w:rPr>
          <w:rStyle w:val="StyleUnderline"/>
        </w:rPr>
        <w:t>due to high rates of population growth</w:t>
      </w:r>
      <w:r w:rsidRPr="00D02231">
        <w:t xml:space="preserve">. From 1982 to 1995, </w:t>
      </w:r>
      <w:r w:rsidRPr="006E5B98">
        <w:rPr>
          <w:rStyle w:val="StyleUnderline"/>
        </w:rPr>
        <w:t>Nevada</w:t>
      </w:r>
      <w:r w:rsidRPr="00D02231">
        <w:t xml:space="preserve"> </w:t>
      </w:r>
      <w:r w:rsidRPr="006E5B98">
        <w:rPr>
          <w:rStyle w:val="StyleUnderline"/>
        </w:rPr>
        <w:t>decreased</w:t>
      </w:r>
      <w:r w:rsidRPr="00D02231">
        <w:t xml:space="preserve"> its per capita </w:t>
      </w:r>
      <w:r w:rsidRPr="006E5B98">
        <w:rPr>
          <w:rStyle w:val="StyleUnderline"/>
        </w:rPr>
        <w:t xml:space="preserve">land use twenty-six percent while sprawling thirty-seven percent, due to a whopping </w:t>
      </w:r>
      <w:r w:rsidRPr="006E5B98">
        <w:rPr>
          <w:rStyle w:val="Emphasis"/>
        </w:rPr>
        <w:t>ninety percent</w:t>
      </w:r>
      <w:r w:rsidRPr="006E5B98">
        <w:rPr>
          <w:rStyle w:val="StyleUnderline"/>
        </w:rPr>
        <w:t xml:space="preserve"> population increase</w:t>
      </w:r>
      <w:r w:rsidRPr="00D02231">
        <w:t xml:space="preserve">. Arizona decreased per capita land use thirteen percent while its population increased fifty-eight percent, generating forty percent sprawl.8 </w:t>
      </w:r>
      <w:proofErr w:type="gramStart"/>
      <w:r w:rsidRPr="00D02231">
        <w:t>These</w:t>
      </w:r>
      <w:proofErr w:type="gramEnd"/>
      <w:r w:rsidRPr="00D02231">
        <w:t xml:space="preserve"> examples show that </w:t>
      </w:r>
      <w:r w:rsidRPr="006E5B98">
        <w:rPr>
          <w:rStyle w:val="StyleUnderline"/>
        </w:rPr>
        <w:t>population growth also causes sprawl.</w:t>
      </w:r>
    </w:p>
    <w:p w:rsidR="00074F23" w:rsidRPr="00074F23" w:rsidRDefault="00074F23" w:rsidP="00074F23">
      <w:r w:rsidRPr="00D02231">
        <w:t xml:space="preserve">The bottom line is that if we want to stop sprawl, we must change the transportation, tax, zoning, and population policies that encourage it. </w:t>
      </w:r>
      <w:r w:rsidRPr="006E5B98">
        <w:rPr>
          <w:rStyle w:val="StyleUnderline"/>
        </w:rPr>
        <w:t>We will not stop sprawl if we simply accept as inevitable that factor</w:t>
      </w:r>
      <w:r w:rsidRPr="00D02231">
        <w:t>—</w:t>
      </w:r>
      <w:r w:rsidRPr="006E5B98">
        <w:rPr>
          <w:rStyle w:val="Emphasis"/>
        </w:rPr>
        <w:t>population increase</w:t>
      </w:r>
      <w:r w:rsidRPr="00D02231">
        <w:t>—</w:t>
      </w:r>
      <w:r w:rsidRPr="006E5B98">
        <w:rPr>
          <w:rStyle w:val="StyleUnderline"/>
        </w:rPr>
        <w:t>which the best research shows accounts for over half of the problem.</w:t>
      </w:r>
      <w:r w:rsidRPr="00D02231">
        <w:t xml:space="preserve"> </w:t>
      </w:r>
      <w:r w:rsidRPr="006E5B98">
        <w:rPr>
          <w:rStyle w:val="StyleUnderline"/>
        </w:rPr>
        <w:t>Nor will we solve our other major domestic environmental problems because premise two is true</w:t>
      </w:r>
      <w:r w:rsidRPr="00D02231">
        <w:t>.</w:t>
      </w:r>
    </w:p>
    <w:p w:rsidR="00F75A8F" w:rsidRDefault="00F75A8F" w:rsidP="00F75A8F">
      <w:pPr>
        <w:pStyle w:val="Heading3"/>
      </w:pPr>
      <w:r>
        <w:t xml:space="preserve">AT immigration </w:t>
      </w:r>
      <w:proofErr w:type="spellStart"/>
      <w:r>
        <w:t>inev</w:t>
      </w:r>
      <w:proofErr w:type="spellEnd"/>
    </w:p>
    <w:p w:rsidR="00F75A8F" w:rsidRDefault="00F75A8F" w:rsidP="00F75A8F">
      <w:pPr>
        <w:pStyle w:val="Heading4"/>
      </w:pPr>
      <w:r>
        <w:t>Some might be, but scaling it back dramatically solves</w:t>
      </w:r>
    </w:p>
    <w:p w:rsidR="00F75A8F" w:rsidRPr="00487808" w:rsidRDefault="00F75A8F" w:rsidP="00F75A8F">
      <w:proofErr w:type="spellStart"/>
      <w:r w:rsidRPr="00487808">
        <w:rPr>
          <w:rStyle w:val="Style13ptBold"/>
        </w:rPr>
        <w:t>McAlpin</w:t>
      </w:r>
      <w:proofErr w:type="spellEnd"/>
      <w:r w:rsidRPr="00487808">
        <w:rPr>
          <w:rStyle w:val="Style13ptBold"/>
        </w:rPr>
        <w:t xml:space="preserve"> 14</w:t>
      </w:r>
      <w:r w:rsidRPr="00487808">
        <w:t xml:space="preserve"> – David </w:t>
      </w:r>
      <w:proofErr w:type="spellStart"/>
      <w:r w:rsidRPr="00487808">
        <w:t>McAlpin</w:t>
      </w:r>
      <w:proofErr w:type="spellEnd"/>
      <w:r w:rsidRPr="00487808">
        <w:t xml:space="preserve">, PIR, 2014 (“U.S. Population and Its Impact on the Environment: Why Curbing Per Capita Consumption Is Not Enough,” </w:t>
      </w:r>
      <w:r w:rsidRPr="00487808">
        <w:rPr>
          <w:i/>
        </w:rPr>
        <w:t>Progressives for Immigration Reform</w:t>
      </w:r>
      <w:r w:rsidRPr="00487808">
        <w:t>, September 10</w:t>
      </w:r>
      <w:r w:rsidRPr="00487808">
        <w:rPr>
          <w:vertAlign w:val="superscript"/>
        </w:rPr>
        <w:t>th</w:t>
      </w:r>
      <w:r w:rsidRPr="00487808">
        <w:t xml:space="preserve">, </w:t>
      </w:r>
      <w:hyperlink r:id="rId36" w:history="1">
        <w:r w:rsidRPr="00487808">
          <w:rPr>
            <w:rStyle w:val="Hyperlink"/>
          </w:rPr>
          <w:t>http://progressivesforimmigrationreform.org/publication/u-s-population-and-its-impact-on-the-environment-why-curbing-per-capita-consumption-is-not-enough/</w:t>
        </w:r>
      </w:hyperlink>
      <w:r w:rsidRPr="00487808">
        <w:t xml:space="preserve">, </w:t>
      </w:r>
      <w:proofErr w:type="spellStart"/>
      <w:r w:rsidRPr="00487808">
        <w:t>AIvackovic</w:t>
      </w:r>
      <w:proofErr w:type="spellEnd"/>
      <w:r w:rsidRPr="00487808">
        <w:t>)</w:t>
      </w:r>
    </w:p>
    <w:p w:rsidR="00F75A8F" w:rsidRPr="00357AB5" w:rsidRDefault="00F75A8F" w:rsidP="00F75A8F">
      <w:pPr>
        <w:rPr>
          <w:sz w:val="14"/>
        </w:rPr>
      </w:pPr>
      <w:r w:rsidRPr="00357AB5">
        <w:rPr>
          <w:sz w:val="14"/>
        </w:rPr>
        <w:t xml:space="preserve">On May 28, 2013, the </w:t>
      </w:r>
      <w:r w:rsidRPr="00357AB5">
        <w:rPr>
          <w:sz w:val="22"/>
          <w:u w:val="single"/>
        </w:rPr>
        <w:t>Senate Committee proposed</w:t>
      </w:r>
      <w:r w:rsidRPr="00357AB5">
        <w:rPr>
          <w:sz w:val="14"/>
        </w:rPr>
        <w:t xml:space="preserve"> the “Border Security, Economic Opportunity, and Immigration Modernization Act,” which introduced </w:t>
      </w:r>
      <w:r w:rsidRPr="00357AB5">
        <w:rPr>
          <w:sz w:val="22"/>
          <w:u w:val="single"/>
        </w:rPr>
        <w:t>radical increases in immigration levels to our already lenient immigration policy</w:t>
      </w:r>
      <w:r w:rsidRPr="00357AB5">
        <w:rPr>
          <w:sz w:val="14"/>
        </w:rPr>
        <w:t>. The proposed legislation, according to the Congressional Budget Office, would increase the United States’ immigrant population by 10.4 million by 2023. This ‘</w:t>
      </w:r>
      <w:r w:rsidRPr="00357AB5">
        <w:rPr>
          <w:sz w:val="22"/>
          <w:u w:val="single"/>
        </w:rPr>
        <w:t>immigration reform</w:t>
      </w:r>
      <w:r w:rsidRPr="00357AB5">
        <w:rPr>
          <w:sz w:val="14"/>
        </w:rPr>
        <w:t xml:space="preserve">’ </w:t>
      </w:r>
      <w:r w:rsidRPr="00357AB5">
        <w:rPr>
          <w:sz w:val="22"/>
          <w:u w:val="single"/>
        </w:rPr>
        <w:t>would</w:t>
      </w:r>
      <w:r w:rsidRPr="00357AB5">
        <w:rPr>
          <w:sz w:val="14"/>
        </w:rPr>
        <w:t xml:space="preserve"> </w:t>
      </w:r>
      <w:r w:rsidRPr="00357AB5">
        <w:rPr>
          <w:sz w:val="22"/>
          <w:u w:val="single"/>
        </w:rPr>
        <w:t>double the amount of annual immigration in the U.S. from its current level</w:t>
      </w:r>
      <w:r w:rsidRPr="00357AB5">
        <w:rPr>
          <w:sz w:val="14"/>
        </w:rPr>
        <w:t xml:space="preserve"> of around one million </w:t>
      </w:r>
      <w:r w:rsidRPr="00357AB5">
        <w:rPr>
          <w:sz w:val="22"/>
          <w:u w:val="single"/>
        </w:rPr>
        <w:t>to</w:t>
      </w:r>
      <w:r w:rsidRPr="00357AB5">
        <w:rPr>
          <w:sz w:val="14"/>
        </w:rPr>
        <w:t xml:space="preserve"> a </w:t>
      </w:r>
      <w:r w:rsidRPr="00357AB5">
        <w:rPr>
          <w:rStyle w:val="Emphasis"/>
        </w:rPr>
        <w:t>highly unsustainable</w:t>
      </w:r>
      <w:r w:rsidRPr="00357AB5">
        <w:rPr>
          <w:sz w:val="14"/>
        </w:rPr>
        <w:t xml:space="preserve"> </w:t>
      </w:r>
      <w:r w:rsidRPr="00357AB5">
        <w:rPr>
          <w:sz w:val="22"/>
          <w:u w:val="single"/>
        </w:rPr>
        <w:t>two million</w:t>
      </w:r>
      <w:r w:rsidRPr="00357AB5">
        <w:rPr>
          <w:sz w:val="14"/>
        </w:rPr>
        <w:t xml:space="preserve">. According to the Center for Immigration Studies, </w:t>
      </w:r>
      <w:r w:rsidRPr="00357AB5">
        <w:rPr>
          <w:sz w:val="22"/>
          <w:u w:val="single"/>
        </w:rPr>
        <w:t>such</w:t>
      </w:r>
      <w:r w:rsidRPr="00357AB5">
        <w:rPr>
          <w:sz w:val="14"/>
        </w:rPr>
        <w:t xml:space="preserve"> “reform” </w:t>
      </w:r>
      <w:r w:rsidRPr="00357AB5">
        <w:rPr>
          <w:sz w:val="22"/>
          <w:u w:val="single"/>
        </w:rPr>
        <w:t>proposals would actually increase immigration to</w:t>
      </w:r>
      <w:r w:rsidRPr="00357AB5">
        <w:rPr>
          <w:sz w:val="14"/>
        </w:rPr>
        <w:t xml:space="preserve"> “</w:t>
      </w:r>
      <w:r w:rsidRPr="00357AB5">
        <w:rPr>
          <w:sz w:val="22"/>
          <w:u w:val="single"/>
        </w:rPr>
        <w:t>over two million</w:t>
      </w:r>
      <w:r w:rsidRPr="00357AB5">
        <w:rPr>
          <w:sz w:val="14"/>
        </w:rPr>
        <w:t xml:space="preserve"> annually, </w:t>
      </w:r>
      <w:r w:rsidRPr="00357AB5">
        <w:rPr>
          <w:sz w:val="22"/>
          <w:u w:val="single"/>
        </w:rPr>
        <w:t xml:space="preserve">which has the potential to nearly </w:t>
      </w:r>
      <w:r w:rsidRPr="00357AB5">
        <w:rPr>
          <w:rStyle w:val="Emphasis"/>
        </w:rPr>
        <w:t>triple our population</w:t>
      </w:r>
      <w:r w:rsidRPr="00357AB5">
        <w:rPr>
          <w:sz w:val="14"/>
        </w:rPr>
        <w:t xml:space="preserve"> to over 850 million by the end of the century. Conversely, </w:t>
      </w:r>
      <w:r w:rsidRPr="00357AB5">
        <w:rPr>
          <w:sz w:val="22"/>
          <w:u w:val="single"/>
        </w:rPr>
        <w:t>scaling back immigration</w:t>
      </w:r>
      <w:r w:rsidRPr="00357AB5">
        <w:rPr>
          <w:sz w:val="14"/>
        </w:rPr>
        <w:t xml:space="preserve"> </w:t>
      </w:r>
      <w:r w:rsidRPr="00357AB5">
        <w:rPr>
          <w:rStyle w:val="Emphasis"/>
        </w:rPr>
        <w:t>200,000 per year</w:t>
      </w:r>
      <w:r w:rsidRPr="00357AB5">
        <w:rPr>
          <w:sz w:val="14"/>
        </w:rPr>
        <w:t xml:space="preserve"> </w:t>
      </w:r>
      <w:r w:rsidRPr="00357AB5">
        <w:rPr>
          <w:sz w:val="22"/>
          <w:u w:val="single"/>
        </w:rPr>
        <w:t>would</w:t>
      </w:r>
      <w:r w:rsidRPr="00357AB5">
        <w:rPr>
          <w:sz w:val="14"/>
        </w:rPr>
        <w:t xml:space="preserve"> </w:t>
      </w:r>
      <w:r w:rsidRPr="00357AB5">
        <w:rPr>
          <w:rStyle w:val="Emphasis"/>
        </w:rPr>
        <w:t>greatly reduce America’s population growth</w:t>
      </w:r>
      <w:r w:rsidRPr="00357AB5">
        <w:rPr>
          <w:sz w:val="22"/>
          <w:u w:val="single"/>
        </w:rPr>
        <w:t xml:space="preserve"> according to</w:t>
      </w:r>
      <w:r w:rsidRPr="00357AB5">
        <w:rPr>
          <w:sz w:val="14"/>
        </w:rPr>
        <w:t xml:space="preserve"> the studies by the </w:t>
      </w:r>
      <w:r w:rsidRPr="00357AB5">
        <w:rPr>
          <w:rStyle w:val="Emphasis"/>
        </w:rPr>
        <w:t>U.S. Census Bureau</w:t>
      </w:r>
      <w:r w:rsidRPr="00357AB5">
        <w:rPr>
          <w:sz w:val="14"/>
        </w:rPr>
        <w:t xml:space="preserve">.” </w:t>
      </w:r>
      <w:r w:rsidRPr="00357AB5">
        <w:rPr>
          <w:sz w:val="22"/>
          <w:u w:val="single"/>
        </w:rPr>
        <w:t>With</w:t>
      </w:r>
      <w:r w:rsidRPr="00357AB5">
        <w:rPr>
          <w:sz w:val="14"/>
        </w:rPr>
        <w:t xml:space="preserve"> a </w:t>
      </w:r>
      <w:r w:rsidRPr="00357AB5">
        <w:rPr>
          <w:sz w:val="22"/>
          <w:u w:val="single"/>
        </w:rPr>
        <w:t>population twice its current size</w:t>
      </w:r>
      <w:r w:rsidRPr="00357AB5">
        <w:rPr>
          <w:sz w:val="14"/>
        </w:rPr>
        <w:t xml:space="preserve">, the </w:t>
      </w:r>
      <w:r w:rsidRPr="00357AB5">
        <w:rPr>
          <w:rStyle w:val="Emphasis"/>
        </w:rPr>
        <w:t>U</w:t>
      </w:r>
      <w:r w:rsidRPr="00357AB5">
        <w:rPr>
          <w:sz w:val="14"/>
        </w:rPr>
        <w:t xml:space="preserve">nited </w:t>
      </w:r>
      <w:r w:rsidRPr="00357AB5">
        <w:rPr>
          <w:rStyle w:val="Emphasis"/>
        </w:rPr>
        <w:t>S</w:t>
      </w:r>
      <w:r w:rsidRPr="00357AB5">
        <w:rPr>
          <w:sz w:val="14"/>
        </w:rPr>
        <w:t xml:space="preserve">tates </w:t>
      </w:r>
      <w:r w:rsidRPr="00357AB5">
        <w:rPr>
          <w:sz w:val="22"/>
          <w:u w:val="single"/>
        </w:rPr>
        <w:t xml:space="preserve">will do grave and irreversible damages to its </w:t>
      </w:r>
      <w:r w:rsidRPr="00357AB5">
        <w:rPr>
          <w:rStyle w:val="Emphasis"/>
        </w:rPr>
        <w:t>environment</w:t>
      </w:r>
      <w:r w:rsidRPr="00357AB5">
        <w:rPr>
          <w:sz w:val="22"/>
          <w:u w:val="single"/>
        </w:rPr>
        <w:t xml:space="preserve"> while struggling to </w:t>
      </w:r>
      <w:r w:rsidRPr="00357AB5">
        <w:rPr>
          <w:rStyle w:val="Emphasis"/>
        </w:rPr>
        <w:t>prevent food and water shortages</w:t>
      </w:r>
      <w:r w:rsidRPr="00357AB5">
        <w:rPr>
          <w:sz w:val="14"/>
        </w:rPr>
        <w:t xml:space="preserve">. </w:t>
      </w:r>
      <w:r w:rsidRPr="00357AB5">
        <w:rPr>
          <w:sz w:val="22"/>
          <w:u w:val="single"/>
        </w:rPr>
        <w:t>With</w:t>
      </w:r>
      <w:r w:rsidRPr="00357AB5">
        <w:rPr>
          <w:sz w:val="14"/>
        </w:rPr>
        <w:t xml:space="preserve"> a </w:t>
      </w:r>
      <w:r w:rsidRPr="00357AB5">
        <w:rPr>
          <w:sz w:val="22"/>
          <w:u w:val="single"/>
        </w:rPr>
        <w:t>population triple its current size</w:t>
      </w:r>
      <w:r w:rsidRPr="00357AB5">
        <w:rPr>
          <w:sz w:val="14"/>
        </w:rPr>
        <w:t xml:space="preserve">, the </w:t>
      </w:r>
      <w:r w:rsidRPr="00357AB5">
        <w:rPr>
          <w:sz w:val="22"/>
          <w:u w:val="single"/>
        </w:rPr>
        <w:t xml:space="preserve">U.S. will </w:t>
      </w:r>
      <w:r w:rsidRPr="00357AB5">
        <w:rPr>
          <w:rStyle w:val="Emphasis"/>
        </w:rPr>
        <w:t>exceed its carrying capacity far beyond its limits</w:t>
      </w:r>
      <w:r w:rsidRPr="00357AB5">
        <w:rPr>
          <w:sz w:val="14"/>
        </w:rPr>
        <w:t xml:space="preserve">, </w:t>
      </w:r>
      <w:r w:rsidRPr="00357AB5">
        <w:rPr>
          <w:sz w:val="22"/>
          <w:u w:val="single"/>
        </w:rPr>
        <w:t xml:space="preserve">as </w:t>
      </w:r>
      <w:r w:rsidRPr="00357AB5">
        <w:rPr>
          <w:rStyle w:val="Emphasis"/>
        </w:rPr>
        <w:t>famine</w:t>
      </w:r>
      <w:r w:rsidRPr="00357AB5">
        <w:rPr>
          <w:sz w:val="22"/>
          <w:u w:val="single"/>
        </w:rPr>
        <w:t xml:space="preserve"> and </w:t>
      </w:r>
      <w:r w:rsidRPr="00357AB5">
        <w:rPr>
          <w:rStyle w:val="Emphasis"/>
        </w:rPr>
        <w:t>drought</w:t>
      </w:r>
      <w:r w:rsidRPr="00357AB5">
        <w:rPr>
          <w:sz w:val="22"/>
          <w:u w:val="single"/>
        </w:rPr>
        <w:t xml:space="preserve"> result</w:t>
      </w:r>
      <w:r w:rsidRPr="00357AB5">
        <w:rPr>
          <w:sz w:val="14"/>
        </w:rPr>
        <w:t xml:space="preserve"> in civilization-changing consequences.</w:t>
      </w:r>
    </w:p>
    <w:p w:rsidR="00F75A8F" w:rsidRPr="00F75A8F" w:rsidRDefault="00F75A8F" w:rsidP="00F75A8F"/>
    <w:p w:rsidR="00F75A8F" w:rsidRPr="00F75A8F" w:rsidRDefault="00F75A8F" w:rsidP="00F75A8F"/>
    <w:p w:rsidR="00D90CBD" w:rsidRDefault="00F40B8D" w:rsidP="00D90CBD">
      <w:pPr>
        <w:pStyle w:val="Heading2"/>
      </w:pPr>
      <w:r>
        <w:t>DOMESTIC</w:t>
      </w:r>
      <w:r w:rsidR="00D90CBD">
        <w:t xml:space="preserve"> WARMING DA</w:t>
      </w:r>
    </w:p>
    <w:p w:rsidR="00D90CBD" w:rsidRDefault="00366710" w:rsidP="00D90CBD">
      <w:pPr>
        <w:pStyle w:val="Heading3"/>
      </w:pPr>
      <w:r>
        <w:t>1nc</w:t>
      </w:r>
    </w:p>
    <w:p w:rsidR="00D90CBD" w:rsidRDefault="00D90CBD" w:rsidP="00D90CBD">
      <w:pPr>
        <w:pStyle w:val="Heading4"/>
      </w:pPr>
      <w:r>
        <w:t xml:space="preserve">Increased legal immigration </w:t>
      </w:r>
      <w:r w:rsidRPr="00D90CBD">
        <w:rPr>
          <w:u w:val="single"/>
        </w:rPr>
        <w:t>drastically</w:t>
      </w:r>
      <w:r>
        <w:t xml:space="preserve"> expands </w:t>
      </w:r>
      <w:r w:rsidRPr="00EF4895">
        <w:rPr>
          <w:u w:val="single"/>
        </w:rPr>
        <w:t>US</w:t>
      </w:r>
      <w:r>
        <w:t xml:space="preserve"> emissions---offense only goes one way since </w:t>
      </w:r>
      <w:r w:rsidRPr="00B80A4A">
        <w:rPr>
          <w:u w:val="single"/>
        </w:rPr>
        <w:t>per capita emissions</w:t>
      </w:r>
      <w:r>
        <w:t xml:space="preserve"> have </w:t>
      </w:r>
      <w:r w:rsidR="00B80A4A">
        <w:t xml:space="preserve">already </w:t>
      </w:r>
      <w:r>
        <w:t>stabilized</w:t>
      </w:r>
    </w:p>
    <w:p w:rsidR="00D90CBD" w:rsidRPr="00402D24" w:rsidRDefault="00D90CBD" w:rsidP="00D90CBD">
      <w:proofErr w:type="spellStart"/>
      <w:r w:rsidRPr="00402D24">
        <w:rPr>
          <w:rStyle w:val="Style13ptBold"/>
        </w:rPr>
        <w:t>Camarota</w:t>
      </w:r>
      <w:proofErr w:type="spellEnd"/>
      <w:r w:rsidRPr="00402D24">
        <w:rPr>
          <w:rStyle w:val="Style13ptBold"/>
        </w:rPr>
        <w:t xml:space="preserve"> 8</w:t>
      </w:r>
      <w:r>
        <w:t xml:space="preserve"> – PhD @ UVA, former Census analyst, has testified before Congress more than any other non-government expert on the economic and fiscal impact of immigration (Steven, with Leon </w:t>
      </w:r>
      <w:proofErr w:type="spellStart"/>
      <w:r>
        <w:t>Kolankiewicz</w:t>
      </w:r>
      <w:proofErr w:type="spellEnd"/>
      <w:r>
        <w:t>, “Immigration to the United States and World-Wide Greenhouse Gas Emissions,” Center for Immigration Studies, https://cis.org/Immigration-United-States-and-WorldWide-Greenhouse-Gas-Emissions-0)//BB</w:t>
      </w:r>
    </w:p>
    <w:p w:rsidR="00D90CBD" w:rsidRPr="002F04FB" w:rsidRDefault="00D90CBD" w:rsidP="00D90CBD"/>
    <w:p w:rsidR="00D90CBD" w:rsidRDefault="00D90CBD" w:rsidP="00D90CBD">
      <w:r>
        <w:t xml:space="preserve">The findings of this study indicate that </w:t>
      </w:r>
      <w:r w:rsidRPr="00D90CBD">
        <w:rPr>
          <w:rStyle w:val="StyleUnderline"/>
        </w:rPr>
        <w:t>future levels of immigration will have a significant impact on efforts to reduce global CO2 emissions</w:t>
      </w:r>
      <w:r>
        <w:t xml:space="preserve">. </w:t>
      </w:r>
      <w:r w:rsidRPr="00D90CBD">
        <w:rPr>
          <w:rStyle w:val="StyleUnderline"/>
        </w:rPr>
        <w:t>Immigration to the United States significantly increases world-wide CO2 emissions because it transfers population from lower-polluting parts of the world to the United States, which is a higher-polluting country. On average immigrants increase their emissions four-fold by coming to America</w:t>
      </w:r>
      <w:r>
        <w:t>.</w:t>
      </w:r>
    </w:p>
    <w:p w:rsidR="00D90CBD" w:rsidRDefault="00D90CBD" w:rsidP="00D90CBD">
      <w:r>
        <w:t>Among the findings:</w:t>
      </w:r>
    </w:p>
    <w:p w:rsidR="00D90CBD" w:rsidRDefault="00D90CBD" w:rsidP="00D90CBD">
      <w:r>
        <w:t>The estimated CO2 emissions of the average immigrant (legal or illegal) in the United States are 18 percent less than those of the average native-born American.</w:t>
      </w:r>
    </w:p>
    <w:p w:rsidR="00D90CBD" w:rsidRDefault="00D90CBD" w:rsidP="00D90CBD">
      <w:r>
        <w:t xml:space="preserve">However, </w:t>
      </w:r>
      <w:r w:rsidRPr="00D90CBD">
        <w:rPr>
          <w:rStyle w:val="StyleUnderline"/>
        </w:rPr>
        <w:t>immigrants in the United States produce an estimated four times more CO2 in the United States as they would have in their countries of origin</w:t>
      </w:r>
      <w:r>
        <w:t>.</w:t>
      </w:r>
    </w:p>
    <w:p w:rsidR="00D90CBD" w:rsidRDefault="00D90CBD" w:rsidP="00D90CBD">
      <w:r>
        <w:t>U.S. immigrants produce an estimated 637 million metric tons of CO2 emissions annually — equal to Great Britain and Sweden combined.</w:t>
      </w:r>
    </w:p>
    <w:p w:rsidR="00D90CBD" w:rsidRDefault="00D90CBD" w:rsidP="00D90CBD">
      <w:r>
        <w:t>The estimated 637 tons of CO2 U.S. immigrants produce annually is 482 million tons more than they would have produced had they remained in their home countries.</w:t>
      </w:r>
    </w:p>
    <w:p w:rsidR="00D90CBD" w:rsidRDefault="00D90CBD" w:rsidP="00D90CBD">
      <w:r>
        <w:t>If the 482 million ton increase in global CO2 emissions caused by immigration to the United States were a separate country, it would rank 10th in the world in emissions.</w:t>
      </w:r>
    </w:p>
    <w:p w:rsidR="00D90CBD" w:rsidRDefault="00D90CBD" w:rsidP="00D90CBD">
      <w:r>
        <w:t>The impact of immigration to the United States on global emissions is equal to approximately 5 percent of the increase in annual world-wide CO2 emissions since 1980.</w:t>
      </w:r>
    </w:p>
    <w:p w:rsidR="00D90CBD" w:rsidRDefault="00D90CBD" w:rsidP="00D90CBD">
      <w:r w:rsidRPr="00D90CBD">
        <w:rPr>
          <w:rStyle w:val="StyleUnderline"/>
        </w:rPr>
        <w:t xml:space="preserve">Of the CO2 emissions caused by immigrants, </w:t>
      </w:r>
      <w:r w:rsidRPr="00D90CBD">
        <w:rPr>
          <w:rStyle w:val="Emphasis"/>
        </w:rPr>
        <w:t>83 percent is estimated to come from legal immigrants</w:t>
      </w:r>
      <w:r>
        <w:t xml:space="preserve"> and 17 percent from illegal immigrants.</w:t>
      </w:r>
    </w:p>
    <w:p w:rsidR="00D90CBD" w:rsidRDefault="00D90CBD" w:rsidP="00D90CBD">
      <w:r w:rsidRPr="00D90CBD">
        <w:rPr>
          <w:rStyle w:val="StyleUnderline"/>
        </w:rPr>
        <w:t xml:space="preserve">Legal immigrants have a much larger impact because they have </w:t>
      </w:r>
      <w:r w:rsidRPr="00D90CBD">
        <w:rPr>
          <w:rStyle w:val="Emphasis"/>
        </w:rPr>
        <w:t>higher incomes and resulting emissions</w:t>
      </w:r>
      <w:r w:rsidRPr="00D90CBD">
        <w:t>, and they are more numerous than illegal immigrants.</w:t>
      </w:r>
    </w:p>
    <w:p w:rsidR="00D90CBD" w:rsidRDefault="00D90CBD" w:rsidP="00D90CBD">
      <w:r w:rsidRPr="00D90CBD">
        <w:rPr>
          <w:rStyle w:val="StyleUnderline"/>
        </w:rPr>
        <w:t>The above figures do not include the impact of children born to immigrants</w:t>
      </w:r>
      <w:r>
        <w:t xml:space="preserve"> in the United States. </w:t>
      </w:r>
      <w:r w:rsidRPr="00D90CBD">
        <w:rPr>
          <w:rStyle w:val="StyleUnderline"/>
        </w:rPr>
        <w:t>If they were included, the impact would be much higher.</w:t>
      </w:r>
    </w:p>
    <w:p w:rsidR="00D90CBD" w:rsidRDefault="00D90CBD" w:rsidP="00D90CBD">
      <w:r>
        <w:t>Assuming no change in U.S. immigration policy, 30 million new legal and illegal immigrants are expected to settle in the United States in the next 20 years.</w:t>
      </w:r>
    </w:p>
    <w:p w:rsidR="00D90CBD" w:rsidRDefault="00D90CBD" w:rsidP="00D90CBD">
      <w:r w:rsidRPr="00D90CBD">
        <w:rPr>
          <w:rStyle w:val="StyleUnderline"/>
        </w:rPr>
        <w:t>In recent years, increases in U.S. CO2 emissions have been driven entirely by population increases as per capita emissions have stabilized</w:t>
      </w:r>
      <w:r>
        <w:t>.</w:t>
      </w:r>
    </w:p>
    <w:p w:rsidR="00D90CBD" w:rsidRDefault="00D90CBD" w:rsidP="00D90CBD">
      <w:r>
        <w:t>Introduction</w:t>
      </w:r>
    </w:p>
    <w:p w:rsidR="00D90CBD" w:rsidRDefault="00D90CBD" w:rsidP="00D90CBD">
      <w:r>
        <w:t xml:space="preserve">The small body of research on immigration’s environmental impact in the United States has tended to focus on the effects of the population growth induced by immigrants and their U.S.-born offspring on the U.S. environment alone.1 In contrast, the present study attempts to quantify the direct contribution of immigrants in the United States to growing U.S. and global carbon dioxide (CO2) emissions. Since American emissions per capita are much higher than almost all of the immigrant-sending countries, </w:t>
      </w:r>
      <w:r w:rsidRPr="00A24C23">
        <w:rPr>
          <w:rStyle w:val="Emphasis"/>
        </w:rPr>
        <w:t>immigration to the United States has significant implications for world-wide emissions</w:t>
      </w:r>
      <w:r>
        <w:t>.</w:t>
      </w:r>
      <w:r w:rsidR="00A24C23">
        <w:t xml:space="preserve"> </w:t>
      </w:r>
      <w:r>
        <w:t>Greenhouse gas (</w:t>
      </w:r>
      <w:r w:rsidRPr="00A24C23">
        <w:rPr>
          <w:rStyle w:val="StyleUnderline"/>
        </w:rPr>
        <w:t>GHG</w:t>
      </w:r>
      <w:r>
        <w:t xml:space="preserve">) </w:t>
      </w:r>
      <w:r w:rsidRPr="00A24C23">
        <w:rPr>
          <w:rStyle w:val="StyleUnderline"/>
        </w:rPr>
        <w:t>emissions</w:t>
      </w:r>
      <w:r>
        <w:t xml:space="preserve">, the most important of which is </w:t>
      </w:r>
      <w:proofErr w:type="gramStart"/>
      <w:r>
        <w:t>CO2 ,</w:t>
      </w:r>
      <w:proofErr w:type="gramEnd"/>
      <w:r>
        <w:t xml:space="preserve"> </w:t>
      </w:r>
      <w:r w:rsidRPr="00A24C23">
        <w:rPr>
          <w:rStyle w:val="StyleUnderline"/>
        </w:rPr>
        <w:t>raise the concentration of these gases in the earth’s atmosphere</w:t>
      </w:r>
      <w:r>
        <w:t xml:space="preserve">. Most scientists think </w:t>
      </w:r>
      <w:r w:rsidRPr="00A24C23">
        <w:rPr>
          <w:rStyle w:val="StyleUnderline"/>
        </w:rPr>
        <w:t>this increase is causing average global temperatures to rise</w:t>
      </w:r>
      <w:r>
        <w:t xml:space="preserve">. There is concern that </w:t>
      </w:r>
      <w:r w:rsidRPr="00A24C23">
        <w:rPr>
          <w:rStyle w:val="StyleUnderline"/>
        </w:rPr>
        <w:t>warming in turn may trigger far-reaching, long-term effects on the Earth’s climate and biosphere, and</w:t>
      </w:r>
      <w:r>
        <w:t xml:space="preserve"> consequently, </w:t>
      </w:r>
      <w:r w:rsidRPr="00A24C23">
        <w:rPr>
          <w:rStyle w:val="StyleUnderline"/>
        </w:rPr>
        <w:t>on human civilization</w:t>
      </w:r>
      <w:r>
        <w:t xml:space="preserve">.2 </w:t>
      </w:r>
      <w:proofErr w:type="gramStart"/>
      <w:r>
        <w:t>Thus</w:t>
      </w:r>
      <w:proofErr w:type="gramEnd"/>
      <w:r>
        <w:t>, the impact of U.S. immigration on annual CO2 emissions is an important research question.</w:t>
      </w:r>
    </w:p>
    <w:p w:rsidR="00D90CBD" w:rsidRDefault="00D90CBD" w:rsidP="00D90CBD">
      <w:r w:rsidRPr="00A24C23">
        <w:rPr>
          <w:rStyle w:val="Emphasis"/>
        </w:rPr>
        <w:t>U.S. Population Growth Drives</w:t>
      </w:r>
      <w:r>
        <w:t xml:space="preserve"> Increasing </w:t>
      </w:r>
      <w:r w:rsidRPr="00A24C23">
        <w:rPr>
          <w:rStyle w:val="Emphasis"/>
        </w:rPr>
        <w:t>CO2 Emissions</w:t>
      </w:r>
    </w:p>
    <w:p w:rsidR="00D90CBD" w:rsidRDefault="00D90CBD" w:rsidP="00D90CBD">
      <w:r>
        <w:t>The large population and comparative prosperity of the United States are underpinned by the consumption of fossil fuels on a prodigious scale. In one year alone (2006), Americans burned 1.1 billion tons of coal, 7.6 billion barrels of petroleum, and 21.6 trillion cubic feet of natural gas.3</w:t>
      </w:r>
      <w:r w:rsidR="00A24C23">
        <w:t xml:space="preserve"> </w:t>
      </w:r>
      <w:r>
        <w:t>A fundamental consequence of the combustion of coal, oil, and natural gas to generate electricity, run cars, and heat homes is the release of CO2 into the atmosphere.4 Total U.S. emissions of CO2 have been the highest in the world for many years — until just recently. It now appears that in 2006 China surpassed the United States in annual CO2 emissions.5 However, the United States still leads the world’s largest economies in per capita emissions. China’s annual per capita CO2 emissions in 2005 were just four tons, below the global average and only one-fifth of America’s per capita emissions of 20 tons.6</w:t>
      </w:r>
      <w:r w:rsidR="00A24C23">
        <w:t xml:space="preserve"> </w:t>
      </w:r>
      <w:proofErr w:type="gramStart"/>
      <w:r>
        <w:t>In</w:t>
      </w:r>
      <w:proofErr w:type="gramEnd"/>
      <w:r>
        <w:t xml:space="preserve"> recent years U.S. per capita CO2 emissions have held steady and the rise in overall U.S. emissions is entirely due to population growth. The link between population and CO2 emissions is shown in a 2002 study that found GHG emissions in the United States from fossil fuel combustion grew by almost 13 percent from 1990 to 2000. Over the same time period, the U.S. population grew by an almost identical amount. </w:t>
      </w:r>
      <w:r w:rsidRPr="00A24C23">
        <w:rPr>
          <w:rStyle w:val="StyleUnderline"/>
        </w:rPr>
        <w:t xml:space="preserve">This is powerful direct evidence that increases in U.S. CO2 emissions are driven by population increases </w:t>
      </w:r>
      <w:r>
        <w:t xml:space="preserve">as per capita emissions have stabilized.7 </w:t>
      </w:r>
      <w:proofErr w:type="gramStart"/>
      <w:r w:rsidRPr="00A24C23">
        <w:rPr>
          <w:rStyle w:val="Emphasis"/>
        </w:rPr>
        <w:t>Adding</w:t>
      </w:r>
      <w:proofErr w:type="gramEnd"/>
      <w:r w:rsidRPr="00A24C23">
        <w:rPr>
          <w:rStyle w:val="Emphasis"/>
        </w:rPr>
        <w:t xml:space="preserve"> more people to the United States</w:t>
      </w:r>
      <w:r>
        <w:t xml:space="preserve">, at least recently, </w:t>
      </w:r>
      <w:r w:rsidRPr="00A24C23">
        <w:rPr>
          <w:rStyle w:val="Emphasis"/>
        </w:rPr>
        <w:t>has meant a proportional increase in emissions</w:t>
      </w:r>
      <w:r>
        <w:t>.</w:t>
      </w:r>
    </w:p>
    <w:p w:rsidR="00F75A8F" w:rsidRPr="00487808" w:rsidRDefault="00F75A8F" w:rsidP="00F75A8F">
      <w:pPr>
        <w:pStyle w:val="Heading4"/>
      </w:pPr>
      <w:r w:rsidRPr="00487808">
        <w:t>Rapid climate change causes extinction.</w:t>
      </w:r>
    </w:p>
    <w:p w:rsidR="00F75A8F" w:rsidRPr="00487808" w:rsidRDefault="00F75A8F" w:rsidP="00F75A8F">
      <w:r w:rsidRPr="00487808">
        <w:rPr>
          <w:rStyle w:val="Style13ptBold"/>
        </w:rPr>
        <w:t>Klein 14</w:t>
      </w:r>
      <w:r w:rsidRPr="00487808">
        <w:t xml:space="preserve"> – Naomi Klein, award-winning journalist, syndicated columnist, former Miliband Fellow at the London School of Economics, member of the board of directors of 350.org, University of Toronto, 2014 (“This Changes Everything: Capitalism vs. the Climate,” pp. 12-14, </w:t>
      </w:r>
      <w:proofErr w:type="spellStart"/>
      <w:r w:rsidRPr="00487808">
        <w:t>AIvackovic</w:t>
      </w:r>
      <w:proofErr w:type="spellEnd"/>
      <w:r w:rsidRPr="00487808">
        <w:t>)</w:t>
      </w:r>
    </w:p>
    <w:p w:rsidR="00F75A8F" w:rsidRDefault="00F75A8F" w:rsidP="00D90CBD">
      <w:r w:rsidRPr="00C94D05">
        <w:t xml:space="preserve">But the bigger problem—and the reason Copenhagen caused such great despair—is that because governments did not agree to binding targets, they are free to pretty much ignore their commitments. Which is precisely what is happening. Indeed, </w:t>
      </w:r>
      <w:r w:rsidRPr="00C94D05">
        <w:rPr>
          <w:sz w:val="22"/>
          <w:u w:val="single"/>
        </w:rPr>
        <w:t>emissions are rising so rapidly that unless something radical changes within our economic structure</w:t>
      </w:r>
      <w:r w:rsidRPr="00C94D05">
        <w:t xml:space="preserve">, </w:t>
      </w:r>
      <w:r w:rsidRPr="00C94D05">
        <w:rPr>
          <w:sz w:val="22"/>
          <w:u w:val="single"/>
        </w:rPr>
        <w:t>2 degrees now looks like a utopian dream</w:t>
      </w:r>
      <w:r w:rsidRPr="00C94D05">
        <w:t xml:space="preserve">. And it’s not just environmentalists who are raising the alarm. The </w:t>
      </w:r>
      <w:r w:rsidRPr="00C94D05">
        <w:rPr>
          <w:sz w:val="22"/>
          <w:u w:val="single"/>
        </w:rPr>
        <w:t>World Bank</w:t>
      </w:r>
      <w:r w:rsidRPr="00C94D05">
        <w:t xml:space="preserve"> also </w:t>
      </w:r>
      <w:r w:rsidRPr="00C94D05">
        <w:rPr>
          <w:sz w:val="22"/>
          <w:u w:val="single"/>
        </w:rPr>
        <w:t>warned when it released its report that</w:t>
      </w:r>
      <w:r w:rsidRPr="00C94D05">
        <w:t xml:space="preserve"> “</w:t>
      </w:r>
      <w:r w:rsidRPr="00C94D05">
        <w:rPr>
          <w:sz w:val="22"/>
          <w:u w:val="single"/>
        </w:rPr>
        <w:t>we’re on track to a 4-C warmer world</w:t>
      </w:r>
      <w:r w:rsidRPr="00C94D05">
        <w:t xml:space="preserve"> [by century’s end] </w:t>
      </w:r>
      <w:r w:rsidRPr="00C94D05">
        <w:rPr>
          <w:sz w:val="22"/>
          <w:u w:val="single"/>
        </w:rPr>
        <w:t xml:space="preserve">marked by extreme </w:t>
      </w:r>
      <w:r w:rsidRPr="00C94D05">
        <w:rPr>
          <w:rStyle w:val="Emphasis"/>
        </w:rPr>
        <w:t>heat waves</w:t>
      </w:r>
      <w:r w:rsidRPr="00C94D05">
        <w:t xml:space="preserve">, </w:t>
      </w:r>
      <w:r w:rsidRPr="00C94D05">
        <w:rPr>
          <w:sz w:val="22"/>
          <w:u w:val="single"/>
        </w:rPr>
        <w:t xml:space="preserve">declining </w:t>
      </w:r>
      <w:r w:rsidRPr="00C94D05">
        <w:rPr>
          <w:rStyle w:val="Emphasis"/>
        </w:rPr>
        <w:t>global food stocks</w:t>
      </w:r>
      <w:r w:rsidRPr="00C94D05">
        <w:t xml:space="preserve">, </w:t>
      </w:r>
      <w:r w:rsidRPr="00C94D05">
        <w:rPr>
          <w:sz w:val="22"/>
          <w:u w:val="single"/>
        </w:rPr>
        <w:t>loss</w:t>
      </w:r>
      <w:r w:rsidRPr="00C94D05">
        <w:t xml:space="preserve"> </w:t>
      </w:r>
      <w:r w:rsidRPr="00C94D05">
        <w:rPr>
          <w:sz w:val="22"/>
          <w:u w:val="single"/>
        </w:rPr>
        <w:t xml:space="preserve">of </w:t>
      </w:r>
      <w:r w:rsidRPr="00C94D05">
        <w:rPr>
          <w:rStyle w:val="Emphasis"/>
        </w:rPr>
        <w:t>ecosystems</w:t>
      </w:r>
      <w:r w:rsidRPr="00C94D05">
        <w:rPr>
          <w:sz w:val="22"/>
          <w:u w:val="single"/>
        </w:rPr>
        <w:t xml:space="preserve"> and </w:t>
      </w:r>
      <w:r w:rsidRPr="00C94D05">
        <w:rPr>
          <w:rStyle w:val="Emphasis"/>
        </w:rPr>
        <w:t>biodiversity</w:t>
      </w:r>
      <w:r w:rsidRPr="00C94D05">
        <w:t xml:space="preserve">, </w:t>
      </w:r>
      <w:r w:rsidRPr="00C94D05">
        <w:rPr>
          <w:sz w:val="22"/>
          <w:u w:val="single"/>
        </w:rPr>
        <w:t>and</w:t>
      </w:r>
      <w:r w:rsidRPr="00C94D05">
        <w:t xml:space="preserve"> </w:t>
      </w:r>
      <w:r w:rsidRPr="00C94D05">
        <w:rPr>
          <w:rStyle w:val="Emphasis"/>
        </w:rPr>
        <w:t>life-threatening sea level rise</w:t>
      </w:r>
      <w:r w:rsidRPr="00C94D05">
        <w:t xml:space="preserve">.” And the </w:t>
      </w:r>
      <w:r w:rsidRPr="00C94D05">
        <w:rPr>
          <w:sz w:val="22"/>
          <w:u w:val="single"/>
        </w:rPr>
        <w:t>report cautioned that</w:t>
      </w:r>
      <w:r w:rsidRPr="00C94D05">
        <w:t>, “</w:t>
      </w:r>
      <w:proofErr w:type="gramStart"/>
      <w:r w:rsidRPr="00C94D05">
        <w:rPr>
          <w:sz w:val="22"/>
          <w:u w:val="single"/>
        </w:rPr>
        <w:t>there</w:t>
      </w:r>
      <w:proofErr w:type="gramEnd"/>
      <w:r w:rsidRPr="00C94D05">
        <w:rPr>
          <w:sz w:val="22"/>
          <w:u w:val="single"/>
        </w:rPr>
        <w:t xml:space="preserve"> is</w:t>
      </w:r>
      <w:r w:rsidRPr="00C94D05">
        <w:t xml:space="preserve"> also </w:t>
      </w:r>
      <w:r w:rsidRPr="00C94D05">
        <w:rPr>
          <w:sz w:val="22"/>
          <w:u w:val="single"/>
        </w:rPr>
        <w:t>no certainty</w:t>
      </w:r>
      <w:r w:rsidRPr="00C94D05">
        <w:t xml:space="preserve"> that </w:t>
      </w:r>
      <w:r w:rsidRPr="00C94D05">
        <w:rPr>
          <w:rStyle w:val="Emphasis"/>
        </w:rPr>
        <w:t>adaptation</w:t>
      </w:r>
      <w:r w:rsidRPr="00C94D05">
        <w:t xml:space="preserve"> </w:t>
      </w:r>
      <w:r w:rsidRPr="00C94D05">
        <w:rPr>
          <w:sz w:val="22"/>
          <w:u w:val="single"/>
        </w:rPr>
        <w:t xml:space="preserve">to a 4-C world is </w:t>
      </w:r>
      <w:r w:rsidRPr="00C94D05">
        <w:rPr>
          <w:rStyle w:val="Emphasis"/>
        </w:rPr>
        <w:t>possible</w:t>
      </w:r>
      <w:r w:rsidRPr="00C94D05">
        <w:t xml:space="preserve">.” </w:t>
      </w:r>
      <w:r w:rsidRPr="00C94D05">
        <w:rPr>
          <w:sz w:val="22"/>
          <w:u w:val="single"/>
        </w:rPr>
        <w:t>Kevin Anderson</w:t>
      </w:r>
      <w:r w:rsidRPr="00C94D05">
        <w:t xml:space="preserve">, former director (now </w:t>
      </w:r>
      <w:r w:rsidRPr="00C94D05">
        <w:rPr>
          <w:sz w:val="22"/>
          <w:u w:val="single"/>
        </w:rPr>
        <w:t>deputy director</w:t>
      </w:r>
      <w:r w:rsidRPr="00C94D05">
        <w:t xml:space="preserve">) </w:t>
      </w:r>
      <w:r w:rsidRPr="00C94D05">
        <w:rPr>
          <w:sz w:val="22"/>
          <w:u w:val="single"/>
        </w:rPr>
        <w:t>of the Tyndall Centre for Climate Change</w:t>
      </w:r>
      <w:r w:rsidRPr="00C94D05">
        <w:t xml:space="preserve">, which has quickly established itself as </w:t>
      </w:r>
      <w:r w:rsidRPr="00C94D05">
        <w:rPr>
          <w:sz w:val="22"/>
          <w:u w:val="single"/>
        </w:rPr>
        <w:t>one of the U.K’s premier climate research institutions</w:t>
      </w:r>
      <w:r w:rsidRPr="00C94D05">
        <w:t xml:space="preserve">, </w:t>
      </w:r>
      <w:r w:rsidRPr="00C94D05">
        <w:rPr>
          <w:sz w:val="22"/>
          <w:u w:val="single"/>
        </w:rPr>
        <w:t>is even blunter</w:t>
      </w:r>
      <w:r w:rsidRPr="00C94D05">
        <w:t xml:space="preserve">; </w:t>
      </w:r>
      <w:r w:rsidRPr="00C94D05">
        <w:rPr>
          <w:sz w:val="22"/>
          <w:u w:val="single"/>
        </w:rPr>
        <w:t>he says</w:t>
      </w:r>
      <w:r w:rsidRPr="00C94D05">
        <w:t xml:space="preserve"> </w:t>
      </w:r>
      <w:r w:rsidRPr="00C94D05">
        <w:rPr>
          <w:sz w:val="22"/>
          <w:u w:val="single"/>
        </w:rPr>
        <w:t>4 degrees Celsius warming</w:t>
      </w:r>
      <w:r w:rsidRPr="00C94D05">
        <w:t>—7.2 degrees Fahrenheit—</w:t>
      </w:r>
      <w:r w:rsidRPr="00C94D05">
        <w:rPr>
          <w:sz w:val="22"/>
          <w:u w:val="single"/>
        </w:rPr>
        <w:t>is</w:t>
      </w:r>
      <w:r w:rsidRPr="00C94D05">
        <w:t xml:space="preserve"> “</w:t>
      </w:r>
      <w:r w:rsidRPr="00C94D05">
        <w:rPr>
          <w:rStyle w:val="Emphasis"/>
        </w:rPr>
        <w:t>incompatible</w:t>
      </w:r>
      <w:r w:rsidRPr="00C94D05">
        <w:t xml:space="preserve"> </w:t>
      </w:r>
      <w:r w:rsidRPr="00C94D05">
        <w:rPr>
          <w:sz w:val="22"/>
          <w:u w:val="single"/>
        </w:rPr>
        <w:t>with</w:t>
      </w:r>
      <w:r w:rsidRPr="00C94D05">
        <w:t xml:space="preserve"> an organized, equitable, and </w:t>
      </w:r>
      <w:r w:rsidRPr="00C94D05">
        <w:rPr>
          <w:sz w:val="22"/>
          <w:u w:val="single"/>
        </w:rPr>
        <w:t>civilized global community</w:t>
      </w:r>
      <w:r w:rsidRPr="00C94D05">
        <w:t xml:space="preserve">.” We don’t know exactly what a 4 degree Celsius world would look like, but </w:t>
      </w:r>
      <w:r w:rsidRPr="00C94D05">
        <w:rPr>
          <w:sz w:val="22"/>
          <w:u w:val="single"/>
        </w:rPr>
        <w:t xml:space="preserve">even the best-case scenario is likely to be </w:t>
      </w:r>
      <w:r w:rsidRPr="00C94D05">
        <w:rPr>
          <w:rStyle w:val="Emphasis"/>
        </w:rPr>
        <w:t>calamitous</w:t>
      </w:r>
      <w:r w:rsidRPr="00C94D05">
        <w:t xml:space="preserve">. </w:t>
      </w:r>
      <w:r w:rsidRPr="00C94D05">
        <w:rPr>
          <w:sz w:val="22"/>
          <w:u w:val="single"/>
        </w:rPr>
        <w:t xml:space="preserve">Four degrees of warming could raise global sea levels by </w:t>
      </w:r>
      <w:r w:rsidRPr="00C94D05">
        <w:rPr>
          <w:rStyle w:val="Emphasis"/>
        </w:rPr>
        <w:t>1</w:t>
      </w:r>
      <w:r w:rsidRPr="00C94D05">
        <w:rPr>
          <w:sz w:val="22"/>
          <w:u w:val="single"/>
        </w:rPr>
        <w:t xml:space="preserve"> or possibly even </w:t>
      </w:r>
      <w:r w:rsidRPr="00C94D05">
        <w:rPr>
          <w:rStyle w:val="Emphasis"/>
        </w:rPr>
        <w:t>2</w:t>
      </w:r>
      <w:r w:rsidRPr="00C94D05">
        <w:rPr>
          <w:sz w:val="22"/>
          <w:u w:val="single"/>
        </w:rPr>
        <w:t xml:space="preserve"> meters</w:t>
      </w:r>
      <w:r w:rsidRPr="00C94D05">
        <w:t xml:space="preserve"> by 2100 (</w:t>
      </w:r>
      <w:r w:rsidRPr="00C94D05">
        <w:rPr>
          <w:sz w:val="22"/>
          <w:u w:val="single"/>
        </w:rPr>
        <w:t xml:space="preserve">and would </w:t>
      </w:r>
      <w:r w:rsidRPr="00C94D05">
        <w:rPr>
          <w:rStyle w:val="Emphasis"/>
        </w:rPr>
        <w:t>lock in</w:t>
      </w:r>
      <w:r w:rsidRPr="00C94D05">
        <w:rPr>
          <w:sz w:val="22"/>
          <w:u w:val="single"/>
        </w:rPr>
        <w:t xml:space="preserve"> at least a </w:t>
      </w:r>
      <w:r w:rsidRPr="00C94D05">
        <w:rPr>
          <w:rStyle w:val="Emphasis"/>
        </w:rPr>
        <w:t>few additional meters</w:t>
      </w:r>
      <w:r w:rsidRPr="00C94D05">
        <w:t xml:space="preserve"> over future centuries). This would drown some island nations such as the Maldives and Tuvalu, and inundate many coastal areas from Ecuador and Brazil to the Netherlands to much of California and the northeastern United States as well as huge swaths of South and Southeast Asia. </w:t>
      </w:r>
      <w:r w:rsidRPr="00C94D05">
        <w:rPr>
          <w:sz w:val="22"/>
          <w:u w:val="single"/>
        </w:rPr>
        <w:t>Major cities likely in jeopardy</w:t>
      </w:r>
      <w:r w:rsidRPr="00C94D05">
        <w:t xml:space="preserve"> include </w:t>
      </w:r>
      <w:r w:rsidRPr="00C94D05">
        <w:rPr>
          <w:rStyle w:val="Emphasis"/>
        </w:rPr>
        <w:t>Boston</w:t>
      </w:r>
      <w:r w:rsidRPr="00C94D05">
        <w:t xml:space="preserve">, </w:t>
      </w:r>
      <w:r w:rsidRPr="00C94D05">
        <w:rPr>
          <w:rStyle w:val="Emphasis"/>
        </w:rPr>
        <w:t>New York</w:t>
      </w:r>
      <w:r w:rsidRPr="00C94D05">
        <w:t xml:space="preserve">, greater </w:t>
      </w:r>
      <w:r w:rsidRPr="00C94D05">
        <w:rPr>
          <w:rStyle w:val="Emphasis"/>
        </w:rPr>
        <w:t>Los Angeles</w:t>
      </w:r>
      <w:r w:rsidRPr="00C94D05">
        <w:t xml:space="preserve">, </w:t>
      </w:r>
      <w:r w:rsidRPr="00C94D05">
        <w:rPr>
          <w:rStyle w:val="Emphasis"/>
        </w:rPr>
        <w:t>Vancouver</w:t>
      </w:r>
      <w:r w:rsidRPr="00C94D05">
        <w:t xml:space="preserve">, </w:t>
      </w:r>
      <w:r w:rsidRPr="00C94D05">
        <w:rPr>
          <w:rStyle w:val="Emphasis"/>
        </w:rPr>
        <w:t>London</w:t>
      </w:r>
      <w:r w:rsidRPr="00C94D05">
        <w:t xml:space="preserve">, </w:t>
      </w:r>
      <w:r w:rsidRPr="00C94D05">
        <w:rPr>
          <w:rStyle w:val="Emphasis"/>
        </w:rPr>
        <w:t>Mumbai</w:t>
      </w:r>
      <w:r w:rsidRPr="00C94D05">
        <w:t xml:space="preserve">, </w:t>
      </w:r>
      <w:r w:rsidRPr="00C94D05">
        <w:rPr>
          <w:rStyle w:val="Emphasis"/>
        </w:rPr>
        <w:t>Hong Kong</w:t>
      </w:r>
      <w:r w:rsidRPr="00C94D05">
        <w:t xml:space="preserve">, </w:t>
      </w:r>
      <w:r w:rsidRPr="00C94D05">
        <w:rPr>
          <w:sz w:val="22"/>
          <w:u w:val="single"/>
        </w:rPr>
        <w:t>and</w:t>
      </w:r>
      <w:r w:rsidRPr="00C94D05">
        <w:t xml:space="preserve"> </w:t>
      </w:r>
      <w:r w:rsidRPr="00C94D05">
        <w:rPr>
          <w:rStyle w:val="Emphasis"/>
        </w:rPr>
        <w:t>Shanghai</w:t>
      </w:r>
      <w:r w:rsidRPr="00C94D05">
        <w:t xml:space="preserve">. Meanwhile, </w:t>
      </w:r>
      <w:r w:rsidRPr="00C94D05">
        <w:rPr>
          <w:sz w:val="22"/>
          <w:u w:val="single"/>
        </w:rPr>
        <w:t xml:space="preserve">brutal heat waves that can kill </w:t>
      </w:r>
      <w:r w:rsidRPr="00C94D05">
        <w:rPr>
          <w:rStyle w:val="Emphasis"/>
        </w:rPr>
        <w:t>tens of thousands of people</w:t>
      </w:r>
      <w:r w:rsidRPr="00C94D05">
        <w:t xml:space="preserve">, even in wealthy countries, would become entirely unremarkable summer events on every continent but Antarctica. The </w:t>
      </w:r>
      <w:r w:rsidRPr="00C94D05">
        <w:rPr>
          <w:sz w:val="22"/>
          <w:u w:val="single"/>
        </w:rPr>
        <w:t xml:space="preserve">heat would also cause staple crops to </w:t>
      </w:r>
      <w:r w:rsidRPr="00C94D05">
        <w:rPr>
          <w:rStyle w:val="Emphasis"/>
        </w:rPr>
        <w:t>suffer dramatic yield losses</w:t>
      </w:r>
      <w:r w:rsidRPr="00C94D05">
        <w:rPr>
          <w:sz w:val="22"/>
          <w:u w:val="single"/>
        </w:rPr>
        <w:t xml:space="preserve"> across the globe</w:t>
      </w:r>
      <w:r w:rsidRPr="00C94D05">
        <w:t xml:space="preserve"> (it is possible that </w:t>
      </w:r>
      <w:r w:rsidRPr="00C94D05">
        <w:rPr>
          <w:sz w:val="22"/>
          <w:u w:val="single"/>
        </w:rPr>
        <w:t>Indian wheat and U.S. could plummet by as much as 60 percent</w:t>
      </w:r>
      <w:r w:rsidRPr="00C94D05">
        <w:t xml:space="preserve">), </w:t>
      </w:r>
      <w:r w:rsidRPr="00C94D05">
        <w:rPr>
          <w:sz w:val="22"/>
          <w:u w:val="single"/>
        </w:rPr>
        <w:t>this</w:t>
      </w:r>
      <w:r w:rsidRPr="00C94D05">
        <w:t xml:space="preserve"> </w:t>
      </w:r>
      <w:r w:rsidRPr="00C94D05">
        <w:rPr>
          <w:sz w:val="22"/>
          <w:u w:val="single"/>
        </w:rPr>
        <w:t xml:space="preserve">at a time when </w:t>
      </w:r>
      <w:r w:rsidRPr="00C94D05">
        <w:rPr>
          <w:rStyle w:val="Emphasis"/>
        </w:rPr>
        <w:t>demand will be surging due to population growth</w:t>
      </w:r>
      <w:r w:rsidRPr="00C94D05">
        <w:t xml:space="preserve"> and a growing demand for meat. And since </w:t>
      </w:r>
      <w:r w:rsidRPr="00C94D05">
        <w:rPr>
          <w:sz w:val="22"/>
          <w:u w:val="single"/>
        </w:rPr>
        <w:t>crops will be facing not just heat stress but</w:t>
      </w:r>
      <w:r w:rsidRPr="00C94D05">
        <w:t xml:space="preserve"> also extreme </w:t>
      </w:r>
      <w:r w:rsidRPr="00C94D05">
        <w:rPr>
          <w:sz w:val="22"/>
          <w:u w:val="single"/>
        </w:rPr>
        <w:t xml:space="preserve">events such as wide-ranging </w:t>
      </w:r>
      <w:r w:rsidRPr="00C94D05">
        <w:rPr>
          <w:rStyle w:val="Emphasis"/>
        </w:rPr>
        <w:t>droughts</w:t>
      </w:r>
      <w:r w:rsidRPr="00C94D05">
        <w:t xml:space="preserve">, </w:t>
      </w:r>
      <w:r w:rsidRPr="00C94D05">
        <w:rPr>
          <w:rStyle w:val="Emphasis"/>
        </w:rPr>
        <w:t>flooding</w:t>
      </w:r>
      <w:r w:rsidRPr="00C94D05">
        <w:t xml:space="preserve">, </w:t>
      </w:r>
      <w:r w:rsidRPr="00C94D05">
        <w:rPr>
          <w:sz w:val="22"/>
          <w:u w:val="single"/>
        </w:rPr>
        <w:t>or</w:t>
      </w:r>
      <w:r w:rsidRPr="00C94D05">
        <w:t xml:space="preserve"> </w:t>
      </w:r>
      <w:r w:rsidRPr="00C94D05">
        <w:rPr>
          <w:rStyle w:val="Emphasis"/>
        </w:rPr>
        <w:t>pest outbreaks</w:t>
      </w:r>
      <w:r w:rsidRPr="00C94D05">
        <w:t xml:space="preserve">, the </w:t>
      </w:r>
      <w:r w:rsidRPr="00C94D05">
        <w:rPr>
          <w:sz w:val="22"/>
          <w:u w:val="single"/>
        </w:rPr>
        <w:t xml:space="preserve">losses could easily turn out to be </w:t>
      </w:r>
      <w:r w:rsidRPr="00C94D05">
        <w:rPr>
          <w:rStyle w:val="Emphasis"/>
        </w:rPr>
        <w:t>more severe</w:t>
      </w:r>
      <w:r w:rsidRPr="00C94D05">
        <w:rPr>
          <w:sz w:val="22"/>
          <w:u w:val="single"/>
        </w:rPr>
        <w:t xml:space="preserve"> than the </w:t>
      </w:r>
      <w:r w:rsidRPr="00C94D05">
        <w:rPr>
          <w:rStyle w:val="Emphasis"/>
        </w:rPr>
        <w:t>models have predicted</w:t>
      </w:r>
      <w:r w:rsidRPr="00C94D05">
        <w:t xml:space="preserve">. </w:t>
      </w:r>
      <w:r w:rsidRPr="00C94D05">
        <w:rPr>
          <w:sz w:val="22"/>
          <w:u w:val="single"/>
        </w:rPr>
        <w:t>When you add</w:t>
      </w:r>
      <w:r w:rsidRPr="00C94D05">
        <w:t xml:space="preserve"> </w:t>
      </w:r>
      <w:r w:rsidRPr="00C94D05">
        <w:rPr>
          <w:rStyle w:val="Emphasis"/>
        </w:rPr>
        <w:t>ruinous hurricanes</w:t>
      </w:r>
      <w:r w:rsidRPr="00C94D05">
        <w:t xml:space="preserve">, </w:t>
      </w:r>
      <w:r w:rsidRPr="00C94D05">
        <w:rPr>
          <w:rStyle w:val="Emphasis"/>
        </w:rPr>
        <w:t>raging wildfires</w:t>
      </w:r>
      <w:r w:rsidRPr="00C94D05">
        <w:t xml:space="preserve">, </w:t>
      </w:r>
      <w:r w:rsidRPr="00C94D05">
        <w:rPr>
          <w:rStyle w:val="Emphasis"/>
        </w:rPr>
        <w:t>fisheries collapses</w:t>
      </w:r>
      <w:r w:rsidRPr="00C94D05">
        <w:t xml:space="preserve">, </w:t>
      </w:r>
      <w:r w:rsidRPr="00C94D05">
        <w:rPr>
          <w:rStyle w:val="Emphasis"/>
        </w:rPr>
        <w:t>widespread disruptions to water supplies</w:t>
      </w:r>
      <w:r w:rsidRPr="00C94D05">
        <w:t xml:space="preserve">, </w:t>
      </w:r>
      <w:r w:rsidRPr="00C94D05">
        <w:rPr>
          <w:rStyle w:val="Emphasis"/>
        </w:rPr>
        <w:t>extinctions</w:t>
      </w:r>
      <w:r w:rsidRPr="00C94D05">
        <w:t xml:space="preserve">, </w:t>
      </w:r>
      <w:r w:rsidRPr="00C94D05">
        <w:rPr>
          <w:sz w:val="22"/>
          <w:u w:val="single"/>
        </w:rPr>
        <w:t>and</w:t>
      </w:r>
      <w:r w:rsidRPr="00C94D05">
        <w:t xml:space="preserve"> </w:t>
      </w:r>
      <w:r w:rsidRPr="00C94D05">
        <w:rPr>
          <w:rStyle w:val="Emphasis"/>
        </w:rPr>
        <w:t>globe-trotting diseases</w:t>
      </w:r>
      <w:r w:rsidRPr="00C94D05">
        <w:t xml:space="preserve"> to the mix, </w:t>
      </w:r>
      <w:r w:rsidRPr="00C94D05">
        <w:rPr>
          <w:sz w:val="22"/>
          <w:u w:val="single"/>
        </w:rPr>
        <w:t>it</w:t>
      </w:r>
      <w:r w:rsidRPr="00C94D05">
        <w:t xml:space="preserve"> indeed </w:t>
      </w:r>
      <w:r w:rsidRPr="00C94D05">
        <w:rPr>
          <w:sz w:val="22"/>
          <w:u w:val="single"/>
        </w:rPr>
        <w:t>becomes difficult to imagine that a peaceful</w:t>
      </w:r>
      <w:r w:rsidRPr="00C94D05">
        <w:t xml:space="preserve">, ordered </w:t>
      </w:r>
      <w:r w:rsidRPr="00C94D05">
        <w:rPr>
          <w:sz w:val="22"/>
          <w:u w:val="single"/>
        </w:rPr>
        <w:t>society could be sustained</w:t>
      </w:r>
      <w:r w:rsidRPr="00C94D05">
        <w:t xml:space="preserve"> (that is, where such a thing exists in the first place). And keep in mind that </w:t>
      </w:r>
      <w:r w:rsidRPr="00C94D05">
        <w:rPr>
          <w:sz w:val="22"/>
          <w:u w:val="single"/>
        </w:rPr>
        <w:t xml:space="preserve">these are the </w:t>
      </w:r>
      <w:r w:rsidRPr="00C94D05">
        <w:rPr>
          <w:rStyle w:val="Emphasis"/>
        </w:rPr>
        <w:t>optimistic scenarios</w:t>
      </w:r>
      <w:r w:rsidRPr="00C94D05">
        <w:rPr>
          <w:sz w:val="22"/>
          <w:u w:val="single"/>
        </w:rPr>
        <w:t xml:space="preserve"> in which warming is more or less stabilized at 4 degrees Celsius and </w:t>
      </w:r>
      <w:r w:rsidRPr="00C94D05">
        <w:rPr>
          <w:rStyle w:val="Emphasis"/>
        </w:rPr>
        <w:t>does not trigger tipping points</w:t>
      </w:r>
      <w:r w:rsidRPr="00C94D05">
        <w:rPr>
          <w:sz w:val="22"/>
          <w:u w:val="single"/>
        </w:rPr>
        <w:t xml:space="preserve"> beyond which </w:t>
      </w:r>
      <w:r w:rsidRPr="00C94D05">
        <w:rPr>
          <w:rStyle w:val="Emphasis"/>
        </w:rPr>
        <w:t>runaway warming would occur</w:t>
      </w:r>
      <w:r w:rsidRPr="00C94D05">
        <w:t xml:space="preserve">. Based on the latest modeling, it is becoming safer to assume that </w:t>
      </w:r>
      <w:r w:rsidRPr="00C94D05">
        <w:rPr>
          <w:sz w:val="22"/>
          <w:u w:val="single"/>
        </w:rPr>
        <w:t xml:space="preserve">4 degrees could bring about a number of </w:t>
      </w:r>
      <w:r w:rsidRPr="00C94D05">
        <w:rPr>
          <w:rStyle w:val="Emphasis"/>
        </w:rPr>
        <w:t>extremely dangerous feedback loops</w:t>
      </w:r>
      <w:r w:rsidRPr="00C94D05">
        <w:t xml:space="preserve">—an Arctic that is regularly ice-free in September, for instance, or, according to one recent study, global vegetation that is too saturated to act as a reliable “sink”, leading to more carbon being emitted rather than stored. </w:t>
      </w:r>
      <w:r w:rsidRPr="00C94D05">
        <w:rPr>
          <w:sz w:val="22"/>
          <w:u w:val="single"/>
        </w:rPr>
        <w:t>Once this happens</w:t>
      </w:r>
      <w:r w:rsidRPr="00C94D05">
        <w:t xml:space="preserve">, </w:t>
      </w:r>
      <w:r w:rsidRPr="00C94D05">
        <w:rPr>
          <w:sz w:val="22"/>
          <w:u w:val="single"/>
        </w:rPr>
        <w:t>any hope of predicting impacts pretty much goes out the window</w:t>
      </w:r>
      <w:r w:rsidRPr="00C94D05">
        <w:t xml:space="preserve">. And this process may be starting sooner than anyone predicted. In May 2014, NASA and the University of California, Irvine scientists revealed that glacier melt in a section of West Antarctica roughly the size of France now “appears unstoppable.” </w:t>
      </w:r>
      <w:r w:rsidRPr="00C94D05">
        <w:rPr>
          <w:sz w:val="22"/>
          <w:u w:val="single"/>
        </w:rPr>
        <w:t>This</w:t>
      </w:r>
      <w:r w:rsidRPr="00C94D05">
        <w:t xml:space="preserve"> likely </w:t>
      </w:r>
      <w:r w:rsidRPr="00C94D05">
        <w:rPr>
          <w:sz w:val="22"/>
          <w:u w:val="single"/>
        </w:rPr>
        <w:t>spells down for the entire West Antarctic ice sheet</w:t>
      </w:r>
      <w:r w:rsidRPr="00C94D05">
        <w:t xml:space="preserve">, </w:t>
      </w:r>
      <w:r w:rsidRPr="00C94D05">
        <w:rPr>
          <w:sz w:val="22"/>
          <w:u w:val="single"/>
        </w:rPr>
        <w:t>which according to lead study author</w:t>
      </w:r>
      <w:r w:rsidRPr="00C94D05">
        <w:t xml:space="preserve"> Eric </w:t>
      </w:r>
      <w:proofErr w:type="spellStart"/>
      <w:r w:rsidRPr="00C94D05">
        <w:rPr>
          <w:sz w:val="22"/>
          <w:u w:val="single"/>
        </w:rPr>
        <w:t>Rignot</w:t>
      </w:r>
      <w:proofErr w:type="spellEnd"/>
      <w:r w:rsidRPr="00C94D05">
        <w:t xml:space="preserve"> “</w:t>
      </w:r>
      <w:r w:rsidRPr="00C94D05">
        <w:rPr>
          <w:sz w:val="22"/>
          <w:u w:val="single"/>
        </w:rPr>
        <w:t xml:space="preserve">comes with a sea level rise between three and five </w:t>
      </w:r>
      <w:proofErr w:type="spellStart"/>
      <w:r w:rsidRPr="00C94D05">
        <w:rPr>
          <w:sz w:val="22"/>
          <w:u w:val="single"/>
        </w:rPr>
        <w:t>metres</w:t>
      </w:r>
      <w:proofErr w:type="spellEnd"/>
      <w:r w:rsidRPr="00C94D05">
        <w:t xml:space="preserve">. </w:t>
      </w:r>
      <w:r w:rsidRPr="00C94D05">
        <w:rPr>
          <w:sz w:val="22"/>
          <w:u w:val="single"/>
        </w:rPr>
        <w:t>Such</w:t>
      </w:r>
      <w:r w:rsidRPr="00C94D05">
        <w:t xml:space="preserve"> an event </w:t>
      </w:r>
      <w:r w:rsidRPr="00C94D05">
        <w:rPr>
          <w:sz w:val="22"/>
          <w:u w:val="single"/>
        </w:rPr>
        <w:t xml:space="preserve">will </w:t>
      </w:r>
      <w:r w:rsidRPr="00C94D05">
        <w:rPr>
          <w:rStyle w:val="Emphasis"/>
        </w:rPr>
        <w:t>displace millions</w:t>
      </w:r>
      <w:r w:rsidRPr="00C94D05">
        <w:rPr>
          <w:sz w:val="22"/>
          <w:u w:val="single"/>
        </w:rPr>
        <w:t xml:space="preserve"> of people worldwide</w:t>
      </w:r>
      <w:r w:rsidRPr="00C94D05">
        <w:t>.” The disintegration, however, could unfold over centuries and there is still time for emission reductions to slow down the process and prevent the worst. Much more frightening than any of this is the fact that plenty of mainstream analysts think that on our current emissions trajectory, we are headed for even more than 4 degrees of warming. In 2011, the usually staid International Energy Agency (IEA) issued a report predicting that we are actually on track for 6 degrees Celsius—10.8 degrees Fahrenheit—of warming. And as the IEA’s chief economist put it: “Everybody, even the school children, knows that this will have catastrophic implications for all of us.” (The evidence indicates that 6 degrees of warming is likely to set in motion several major tipping points—not only slower ones such as the aforementioned breakdown of the West Antarctic ice sheet, but possibly more abrupt ones, like massive releases of methane from Arctic permafrost.) The accounting giant PricewaterhouseCoopers as also published a report warning businesses that we are headed for “4-</w:t>
      </w:r>
      <w:proofErr w:type="gramStart"/>
      <w:r w:rsidRPr="00C94D05">
        <w:t>C ,</w:t>
      </w:r>
      <w:proofErr w:type="gramEnd"/>
      <w:r w:rsidRPr="00C94D05">
        <w:t xml:space="preserve"> or even 6-C” of warming. These various projections are the equivalent of every alarm in your house going off simultaneously. And then every alarm on your street going off as well, one by one by one. They mean, quite simply, that </w:t>
      </w:r>
      <w:r w:rsidRPr="00C94D05">
        <w:rPr>
          <w:sz w:val="22"/>
          <w:u w:val="single"/>
        </w:rPr>
        <w:t xml:space="preserve">climate change has become an </w:t>
      </w:r>
      <w:r w:rsidRPr="00C94D05">
        <w:rPr>
          <w:rStyle w:val="Emphasis"/>
        </w:rPr>
        <w:t>existential crisis</w:t>
      </w:r>
      <w:r w:rsidRPr="00C94D05">
        <w:rPr>
          <w:sz w:val="22"/>
          <w:u w:val="single"/>
        </w:rPr>
        <w:t xml:space="preserve"> for the </w:t>
      </w:r>
      <w:r w:rsidRPr="00C94D05">
        <w:rPr>
          <w:rStyle w:val="Emphasis"/>
        </w:rPr>
        <w:t>human species</w:t>
      </w:r>
      <w:r w:rsidRPr="00C94D05">
        <w:t xml:space="preserve">. The </w:t>
      </w:r>
      <w:r w:rsidRPr="00C94D05">
        <w:rPr>
          <w:sz w:val="22"/>
          <w:u w:val="single"/>
        </w:rPr>
        <w:t xml:space="preserve">only historical precedent for a crisis of </w:t>
      </w:r>
      <w:r w:rsidRPr="00C94D05">
        <w:rPr>
          <w:rStyle w:val="Emphasis"/>
        </w:rPr>
        <w:t>this depth</w:t>
      </w:r>
      <w:r w:rsidRPr="00C94D05">
        <w:t xml:space="preserve"> </w:t>
      </w:r>
      <w:r w:rsidRPr="00C94D05">
        <w:rPr>
          <w:sz w:val="22"/>
          <w:u w:val="single"/>
        </w:rPr>
        <w:t>and</w:t>
      </w:r>
      <w:r w:rsidRPr="00C94D05">
        <w:t xml:space="preserve"> </w:t>
      </w:r>
      <w:r w:rsidRPr="00C94D05">
        <w:rPr>
          <w:rStyle w:val="Emphasis"/>
        </w:rPr>
        <w:t>scale</w:t>
      </w:r>
      <w:r w:rsidRPr="00C94D05">
        <w:t xml:space="preserve"> </w:t>
      </w:r>
      <w:r w:rsidRPr="00C94D05">
        <w:rPr>
          <w:sz w:val="22"/>
          <w:u w:val="single"/>
        </w:rPr>
        <w:t>was</w:t>
      </w:r>
      <w:r w:rsidRPr="00C94D05">
        <w:t xml:space="preserve"> the </w:t>
      </w:r>
      <w:r w:rsidRPr="00C94D05">
        <w:rPr>
          <w:sz w:val="22"/>
          <w:u w:val="single"/>
        </w:rPr>
        <w:t>Cold War fear</w:t>
      </w:r>
      <w:r w:rsidRPr="00C94D05">
        <w:t xml:space="preserve"> that </w:t>
      </w:r>
      <w:r w:rsidRPr="00C94D05">
        <w:rPr>
          <w:sz w:val="22"/>
          <w:u w:val="single"/>
        </w:rPr>
        <w:t xml:space="preserve">we were headed toward </w:t>
      </w:r>
      <w:r w:rsidRPr="00C94D05">
        <w:rPr>
          <w:rStyle w:val="Emphasis"/>
        </w:rPr>
        <w:t>nuclear holocaust</w:t>
      </w:r>
      <w:r w:rsidRPr="00C94D05">
        <w:t xml:space="preserve">, </w:t>
      </w:r>
      <w:r w:rsidRPr="00C94D05">
        <w:rPr>
          <w:sz w:val="22"/>
          <w:u w:val="single"/>
        </w:rPr>
        <w:t xml:space="preserve">which would have made much of the </w:t>
      </w:r>
      <w:r w:rsidRPr="00C94D05">
        <w:rPr>
          <w:rStyle w:val="Emphasis"/>
        </w:rPr>
        <w:t>planet uninhabitable</w:t>
      </w:r>
      <w:r w:rsidRPr="00C94D05">
        <w:t xml:space="preserve">. </w:t>
      </w:r>
      <w:r w:rsidRPr="00C94D05">
        <w:rPr>
          <w:sz w:val="22"/>
          <w:u w:val="single"/>
        </w:rPr>
        <w:t>But</w:t>
      </w:r>
      <w:r w:rsidRPr="00C94D05">
        <w:t xml:space="preserve"> </w:t>
      </w:r>
      <w:r w:rsidRPr="00C94D05">
        <w:rPr>
          <w:sz w:val="22"/>
          <w:u w:val="single"/>
        </w:rPr>
        <w:t>that</w:t>
      </w:r>
      <w:r w:rsidRPr="00C94D05">
        <w:t xml:space="preserve"> was (and </w:t>
      </w:r>
      <w:r w:rsidRPr="00C94D05">
        <w:rPr>
          <w:sz w:val="22"/>
          <w:u w:val="single"/>
        </w:rPr>
        <w:t>remains</w:t>
      </w:r>
      <w:r w:rsidRPr="00C94D05">
        <w:t xml:space="preserve">) a threat; </w:t>
      </w:r>
      <w:r w:rsidRPr="00C94D05">
        <w:rPr>
          <w:rStyle w:val="Emphasis"/>
        </w:rPr>
        <w:t>a slim possibility</w:t>
      </w:r>
      <w:r w:rsidRPr="00C94D05">
        <w:t xml:space="preserve">, </w:t>
      </w:r>
      <w:r w:rsidRPr="00C94D05">
        <w:rPr>
          <w:sz w:val="22"/>
          <w:u w:val="single"/>
        </w:rPr>
        <w:t>should geopolitics spiral out of control</w:t>
      </w:r>
      <w:r w:rsidRPr="00C94D05">
        <w:t>. The vast majority of nuclear scientists never told us that we were almost certainly going to put our civilization in peril if we kept going about our daily lives as usual, doing exactly what we were already going, which is what climate scientists have been telling us for years. As the Ohio State University climatologist Lonnie G. Thompson, a world-renowned specialist on glacier melt, explained in 2010, “</w:t>
      </w:r>
      <w:r w:rsidRPr="00C94D05">
        <w:rPr>
          <w:sz w:val="22"/>
          <w:u w:val="single"/>
        </w:rPr>
        <w:t>Climatologists</w:t>
      </w:r>
      <w:r w:rsidRPr="00C94D05">
        <w:t xml:space="preserve">, like other scientists, </w:t>
      </w:r>
      <w:r w:rsidRPr="00C94D05">
        <w:rPr>
          <w:sz w:val="22"/>
          <w:u w:val="single"/>
        </w:rPr>
        <w:t>tend to be a stolid group</w:t>
      </w:r>
      <w:r w:rsidRPr="00C94D05">
        <w:t xml:space="preserve">. </w:t>
      </w:r>
      <w:r w:rsidRPr="00C94D05">
        <w:rPr>
          <w:sz w:val="22"/>
          <w:u w:val="single"/>
        </w:rPr>
        <w:t xml:space="preserve">We are not given to </w:t>
      </w:r>
      <w:r w:rsidRPr="00C94D05">
        <w:rPr>
          <w:rStyle w:val="Emphasis"/>
        </w:rPr>
        <w:t>theatrical rantings about falling skies</w:t>
      </w:r>
      <w:r w:rsidRPr="00C94D05">
        <w:t xml:space="preserve">. Most of us are far more comfortable in our laboratories or gathering data in the field than we are giving interviews to journalists or speaking before Congressional committees. </w:t>
      </w:r>
      <w:r w:rsidRPr="00C94D05">
        <w:rPr>
          <w:sz w:val="22"/>
          <w:u w:val="single"/>
        </w:rPr>
        <w:t>When then are climatologists speaking out about the dangers of global warming</w:t>
      </w:r>
      <w:r w:rsidRPr="00C94D05">
        <w:t xml:space="preserve">? </w:t>
      </w:r>
      <w:r w:rsidRPr="00C94D05">
        <w:rPr>
          <w:sz w:val="22"/>
          <w:u w:val="single"/>
        </w:rPr>
        <w:t xml:space="preserve">The answer is that virtually all of us are now convinced that global warming poses a </w:t>
      </w:r>
      <w:r w:rsidRPr="00C94D05">
        <w:rPr>
          <w:rStyle w:val="Emphasis"/>
        </w:rPr>
        <w:t>clear and present danger to civilization</w:t>
      </w:r>
      <w:r w:rsidRPr="00C94D05">
        <w:t>.”</w:t>
      </w:r>
    </w:p>
    <w:p w:rsidR="00366710" w:rsidRDefault="004E7E86" w:rsidP="00366710">
      <w:pPr>
        <w:pStyle w:val="Heading3"/>
      </w:pPr>
      <w:r>
        <w:t>L –</w:t>
      </w:r>
      <w:r w:rsidR="00366710">
        <w:t xml:space="preserve"> </w:t>
      </w:r>
      <w:proofErr w:type="gramStart"/>
      <w:r w:rsidR="00366710">
        <w:t>immigration</w:t>
      </w:r>
      <w:proofErr w:type="gramEnd"/>
      <w:r w:rsidR="00366710">
        <w:t xml:space="preserve"> key</w:t>
      </w:r>
    </w:p>
    <w:p w:rsidR="00366710" w:rsidRDefault="00366710" w:rsidP="00366710">
      <w:pPr>
        <w:pStyle w:val="Heading4"/>
      </w:pPr>
      <w:r>
        <w:t>It’s impossible to warming without demand-side reductions---population stabilization is key</w:t>
      </w:r>
    </w:p>
    <w:p w:rsidR="00366710" w:rsidRPr="00076A85" w:rsidRDefault="00366710" w:rsidP="00366710">
      <w:r w:rsidRPr="0050791C">
        <w:rPr>
          <w:rStyle w:val="Style13ptBold"/>
        </w:rPr>
        <w:t>Rubenstein 18</w:t>
      </w:r>
      <w:r>
        <w:t xml:space="preserve"> – MA in Economics @ Columbia, president of ESR Research, is an experienced business researcher, financial analyst, and economics journalist (Edwin, “RENEWABLES TO THE RESCUE? THE MYTHS, THE REALITY, AND WHY A SMALLER U.S. POPULATION IS NEEDED TO SAVE THE PLANET,” http://www.npg.org/wp-content/uploads/2018/03/RenewablesToTheRescue-FP2018.pdf)//BB</w:t>
      </w:r>
    </w:p>
    <w:p w:rsidR="00366710" w:rsidRPr="00C31BC9" w:rsidRDefault="00366710" w:rsidP="00366710"/>
    <w:p w:rsidR="00366710" w:rsidRDefault="00366710" w:rsidP="00366710">
      <w:r w:rsidRPr="00B51F66">
        <w:rPr>
          <w:rStyle w:val="StyleUnderline"/>
        </w:rPr>
        <w:t>Can the U.S. economy run on renewable</w:t>
      </w:r>
      <w:r>
        <w:rPr>
          <w:rStyle w:val="StyleUnderline"/>
        </w:rPr>
        <w:t xml:space="preserve"> </w:t>
      </w:r>
      <w:r w:rsidRPr="00B51F66">
        <w:rPr>
          <w:rStyle w:val="StyleUnderline"/>
        </w:rPr>
        <w:t>energy</w:t>
      </w:r>
      <w:r>
        <w:t xml:space="preserve"> alone? </w:t>
      </w:r>
      <w:r w:rsidRPr="00B51F66">
        <w:rPr>
          <w:rStyle w:val="StyleUnderline"/>
        </w:rPr>
        <w:t>That may seem like a fanciful</w:t>
      </w:r>
      <w:r>
        <w:rPr>
          <w:rStyle w:val="StyleUnderline"/>
        </w:rPr>
        <w:t xml:space="preserve"> </w:t>
      </w:r>
      <w:r w:rsidRPr="00B51F66">
        <w:rPr>
          <w:rStyle w:val="StyleUnderline"/>
        </w:rPr>
        <w:t>question at a time when the incumbent President</w:t>
      </w:r>
      <w:r>
        <w:rPr>
          <w:rStyle w:val="StyleUnderline"/>
        </w:rPr>
        <w:t xml:space="preserve"> </w:t>
      </w:r>
      <w:r w:rsidRPr="00B51F66">
        <w:rPr>
          <w:rStyle w:val="StyleUnderline"/>
        </w:rPr>
        <w:t>insists that climate change is a “hoax” and is</w:t>
      </w:r>
      <w:r>
        <w:rPr>
          <w:rStyle w:val="StyleUnderline"/>
        </w:rPr>
        <w:t xml:space="preserve"> </w:t>
      </w:r>
      <w:r w:rsidRPr="00B51F66">
        <w:rPr>
          <w:rStyle w:val="StyleUnderline"/>
        </w:rPr>
        <w:t>determined to restore coal to its once preeminent</w:t>
      </w:r>
      <w:r>
        <w:rPr>
          <w:rStyle w:val="StyleUnderline"/>
        </w:rPr>
        <w:t xml:space="preserve"> </w:t>
      </w:r>
      <w:r w:rsidRPr="00B51F66">
        <w:rPr>
          <w:rStyle w:val="StyleUnderline"/>
        </w:rPr>
        <w:t>role in the nation’s energy supply.</w:t>
      </w:r>
      <w:r>
        <w:t xml:space="preserve"> But a few years back Mark Z. Jacobson, a prominent Stanford University professor of engineering, published a widely acclaimed article claiming that energy from the wind, the sun, and water could power nearly the whole shebang by midcentury.1 What’s more, it would be cheaper than running it on fossil fuels. Academia struck back. A much anticipated counter-article, published in the Proceedings of the National Academy of Sciences – the same journal in which Professor Jacobson’s upbeat screed appeared – a group of 21 prominent scholars, including physicists and engineers, climate scientists and sociologists, took a </w:t>
      </w:r>
      <w:proofErr w:type="spellStart"/>
      <w:r>
        <w:t>finetooth</w:t>
      </w:r>
      <w:proofErr w:type="spellEnd"/>
      <w:r>
        <w:t xml:space="preserve"> comb to Jacobson’s methodology. Their conclusion was damning: Professor Jacobson relied on “invalid modeling tools,” committed “modeling errors,” and made “implausible and inadequately supported assumptions.” The experts are not opposed to investing aggressively in renewable energy. But they argue, as does most of the scientific community, that other energy options – nuclear power, say, or natural gas coupled with technologies to remove carbon from the atmosphere, are likely to prove indispensable to the global effort to forestall global warming. But with the stakes so high, the scholarly gloves came off. In an article published in the same journal Professor Jacobson argues that his critics’ analysis “is riddled with errors and has no impact” on his conclusions. When later interviewed by a New York Times reporter, he accused his critics of being shills for the fossil fuel industry, without the standing to review his work, adding that “Their paper is really a dangerous paper.”2 What is the concerned layman to think when (allegedly) brilliant scholars reach such diametrically opposed conclusions on our environmental future? </w:t>
      </w:r>
      <w:r w:rsidRPr="00B51F66">
        <w:rPr>
          <w:rStyle w:val="StyleUnderline"/>
        </w:rPr>
        <w:t>A big dollop of skepticism is</w:t>
      </w:r>
      <w:r>
        <w:rPr>
          <w:rStyle w:val="StyleUnderline"/>
        </w:rPr>
        <w:t xml:space="preserve"> </w:t>
      </w:r>
      <w:r w:rsidRPr="00B51F66">
        <w:rPr>
          <w:rStyle w:val="StyleUnderline"/>
        </w:rPr>
        <w:t>always advisable. There are often hidden agendas</w:t>
      </w:r>
      <w:r>
        <w:rPr>
          <w:rStyle w:val="StyleUnderline"/>
        </w:rPr>
        <w:t xml:space="preserve"> </w:t>
      </w:r>
      <w:r w:rsidRPr="00B51F66">
        <w:rPr>
          <w:rStyle w:val="StyleUnderline"/>
        </w:rPr>
        <w:t>motivated by politics, the ideological orientations</w:t>
      </w:r>
      <w:r>
        <w:rPr>
          <w:rStyle w:val="StyleUnderline"/>
        </w:rPr>
        <w:t xml:space="preserve"> </w:t>
      </w:r>
      <w:r w:rsidRPr="00B51F66">
        <w:rPr>
          <w:rStyle w:val="StyleUnderline"/>
        </w:rPr>
        <w:t>of various universities and think tanks, and, yes,</w:t>
      </w:r>
      <w:r>
        <w:rPr>
          <w:rStyle w:val="StyleUnderline"/>
        </w:rPr>
        <w:t xml:space="preserve"> </w:t>
      </w:r>
      <w:r w:rsidRPr="00B51F66">
        <w:rPr>
          <w:rStyle w:val="StyleUnderline"/>
        </w:rPr>
        <w:t>self-aggrandizement on the part of researchers</w:t>
      </w:r>
      <w:r>
        <w:t xml:space="preserve">. </w:t>
      </w:r>
      <w:r w:rsidRPr="00B51F66">
        <w:rPr>
          <w:rStyle w:val="StyleUnderline"/>
        </w:rPr>
        <w:t>With so much money at stake, each of the major</w:t>
      </w:r>
      <w:r>
        <w:rPr>
          <w:rStyle w:val="StyleUnderline"/>
        </w:rPr>
        <w:t xml:space="preserve"> </w:t>
      </w:r>
      <w:r w:rsidRPr="00B51F66">
        <w:rPr>
          <w:rStyle w:val="StyleUnderline"/>
        </w:rPr>
        <w:t>renewable energy sources have attracted a cadre</w:t>
      </w:r>
      <w:r>
        <w:rPr>
          <w:rStyle w:val="StyleUnderline"/>
        </w:rPr>
        <w:t xml:space="preserve"> </w:t>
      </w:r>
      <w:r w:rsidRPr="00B51F66">
        <w:rPr>
          <w:rStyle w:val="StyleUnderline"/>
        </w:rPr>
        <w:t>of well-funded special interest groups willing to</w:t>
      </w:r>
      <w:r>
        <w:rPr>
          <w:rStyle w:val="StyleUnderline"/>
        </w:rPr>
        <w:t xml:space="preserve"> </w:t>
      </w:r>
      <w:r w:rsidRPr="00B51F66">
        <w:rPr>
          <w:rStyle w:val="StyleUnderline"/>
        </w:rPr>
        <w:t>spend lavishly to obtain the “right” conclusion</w:t>
      </w:r>
      <w:r>
        <w:t xml:space="preserve">. </w:t>
      </w:r>
      <w:proofErr w:type="spellStart"/>
      <w:r w:rsidRPr="00B51F66">
        <w:rPr>
          <w:rStyle w:val="StyleUnderline"/>
        </w:rPr>
        <w:t>Self interest</w:t>
      </w:r>
      <w:proofErr w:type="spellEnd"/>
      <w:r w:rsidRPr="00B51F66">
        <w:rPr>
          <w:rStyle w:val="StyleUnderline"/>
        </w:rPr>
        <w:t xml:space="preserve"> aside, scoping out the future role</w:t>
      </w:r>
      <w:r>
        <w:rPr>
          <w:rStyle w:val="StyleUnderline"/>
        </w:rPr>
        <w:t xml:space="preserve"> </w:t>
      </w:r>
      <w:r w:rsidRPr="00B51F66">
        <w:rPr>
          <w:rStyle w:val="StyleUnderline"/>
        </w:rPr>
        <w:t>of renewable energy is</w:t>
      </w:r>
      <w:r>
        <w:t xml:space="preserve"> intellectually </w:t>
      </w:r>
      <w:r w:rsidRPr="00B51F66">
        <w:rPr>
          <w:rStyle w:val="StyleUnderline"/>
        </w:rPr>
        <w:t>challenging</w:t>
      </w:r>
      <w:r>
        <w:t xml:space="preserve">. The two most prominent types – solar and wind – are both intermittent resources. You can install solar panels; you can build a wind farm, but if it’s cloudy, or not windy, no electricity will be produced. </w:t>
      </w:r>
      <w:r w:rsidRPr="00B51F66">
        <w:rPr>
          <w:rStyle w:val="StyleUnderline"/>
        </w:rPr>
        <w:t>Solutions</w:t>
      </w:r>
      <w:r>
        <w:t xml:space="preserve"> to this problem </w:t>
      </w:r>
      <w:r w:rsidRPr="00B51F66">
        <w:rPr>
          <w:rStyle w:val="StyleUnderline"/>
        </w:rPr>
        <w:t>usually</w:t>
      </w:r>
      <w:r>
        <w:rPr>
          <w:rStyle w:val="StyleUnderline"/>
        </w:rPr>
        <w:t xml:space="preserve"> </w:t>
      </w:r>
      <w:r w:rsidRPr="00B51F66">
        <w:rPr>
          <w:rStyle w:val="StyleUnderline"/>
        </w:rPr>
        <w:t>involve building excess storage capacity or</w:t>
      </w:r>
      <w:r>
        <w:rPr>
          <w:rStyle w:val="StyleUnderline"/>
        </w:rPr>
        <w:t xml:space="preserve"> </w:t>
      </w:r>
      <w:r w:rsidRPr="00B51F66">
        <w:rPr>
          <w:rStyle w:val="StyleUnderline"/>
        </w:rPr>
        <w:t>drawing power from non-renewable sources like</w:t>
      </w:r>
      <w:r>
        <w:rPr>
          <w:rStyle w:val="StyleUnderline"/>
        </w:rPr>
        <w:t xml:space="preserve"> </w:t>
      </w:r>
      <w:r w:rsidRPr="00B51F66">
        <w:rPr>
          <w:rStyle w:val="StyleUnderline"/>
        </w:rPr>
        <w:t>nuclear or even gas and coal</w:t>
      </w:r>
      <w:r>
        <w:t xml:space="preserve">. Not only is this expensive, </w:t>
      </w:r>
      <w:r w:rsidRPr="00B51F66">
        <w:rPr>
          <w:rStyle w:val="StyleUnderline"/>
        </w:rPr>
        <w:t>it may exacerbate the very climate</w:t>
      </w:r>
      <w:r>
        <w:rPr>
          <w:rStyle w:val="StyleUnderline"/>
        </w:rPr>
        <w:t xml:space="preserve"> </w:t>
      </w:r>
      <w:r w:rsidRPr="00B51F66">
        <w:rPr>
          <w:rStyle w:val="StyleUnderline"/>
        </w:rPr>
        <w:t>changes that renewables were supposed to combat</w:t>
      </w:r>
      <w:r>
        <w:t xml:space="preserve">. Nuclear power is steady and CO2 free and, when working properly, generates far more power with less environmental disruption than renewables. While embraced in Europe, nuclear faces an insuperable PR problem in this country. Perhaps this is why it is not classified as a renewable energy source. Our examination of this issue focuses not on what the “experts” say will happen, but what hard data says has happened since climate change has been on the national agenda. Those numbers show, with few exceptions, that the bold claims made for renewable energy simply do not hold up in the real world. </w:t>
      </w:r>
      <w:r w:rsidRPr="00B51F66">
        <w:rPr>
          <w:rStyle w:val="StyleUnderline"/>
        </w:rPr>
        <w:t>If converting to renewable energy won’t save</w:t>
      </w:r>
      <w:r>
        <w:rPr>
          <w:rStyle w:val="StyleUnderline"/>
        </w:rPr>
        <w:t xml:space="preserve"> </w:t>
      </w:r>
      <w:r w:rsidRPr="00B51F66">
        <w:rPr>
          <w:rStyle w:val="StyleUnderline"/>
        </w:rPr>
        <w:t>the biosphere, what can we do? The first step is</w:t>
      </w:r>
      <w:r>
        <w:rPr>
          <w:rStyle w:val="StyleUnderline"/>
        </w:rPr>
        <w:t xml:space="preserve"> </w:t>
      </w:r>
      <w:r w:rsidRPr="00B51F66">
        <w:rPr>
          <w:rStyle w:val="StyleUnderline"/>
        </w:rPr>
        <w:t xml:space="preserve">to acknowledge the problem: there are </w:t>
      </w:r>
      <w:r w:rsidRPr="00B51F66">
        <w:rPr>
          <w:rStyle w:val="Emphasis"/>
        </w:rPr>
        <w:t>no viable</w:t>
      </w:r>
      <w:r>
        <w:rPr>
          <w:rStyle w:val="Emphasis"/>
        </w:rPr>
        <w:t xml:space="preserve"> </w:t>
      </w:r>
      <w:r w:rsidRPr="00B51F66">
        <w:rPr>
          <w:rStyle w:val="Emphasis"/>
        </w:rPr>
        <w:t>“supply-side” solutions</w:t>
      </w:r>
      <w:r w:rsidRPr="00B51F66">
        <w:rPr>
          <w:rStyle w:val="StyleUnderline"/>
        </w:rPr>
        <w:t xml:space="preserve"> to energy related CO-2</w:t>
      </w:r>
      <w:r>
        <w:rPr>
          <w:rStyle w:val="StyleUnderline"/>
        </w:rPr>
        <w:t xml:space="preserve"> </w:t>
      </w:r>
      <w:r w:rsidRPr="00B51F66">
        <w:rPr>
          <w:rStyle w:val="StyleUnderline"/>
        </w:rPr>
        <w:t xml:space="preserve">emissions </w:t>
      </w:r>
      <w:r>
        <w:t xml:space="preserve">in sight at this time. </w:t>
      </w:r>
      <w:r w:rsidRPr="00B51F66">
        <w:rPr>
          <w:rStyle w:val="StyleUnderline"/>
        </w:rPr>
        <w:t>Technological</w:t>
      </w:r>
      <w:r>
        <w:rPr>
          <w:rStyle w:val="StyleUnderline"/>
        </w:rPr>
        <w:t xml:space="preserve"> </w:t>
      </w:r>
      <w:r w:rsidRPr="00B51F66">
        <w:rPr>
          <w:rStyle w:val="StyleUnderline"/>
        </w:rPr>
        <w:t>breakthroughs</w:t>
      </w:r>
      <w:r>
        <w:t xml:space="preserve"> in the storage and transmission of wind and solar energy </w:t>
      </w:r>
      <w:r w:rsidRPr="00B51F66">
        <w:rPr>
          <w:rStyle w:val="StyleUnderline"/>
        </w:rPr>
        <w:t>are always possible</w:t>
      </w:r>
      <w:r>
        <w:t xml:space="preserve">, of course, </w:t>
      </w:r>
      <w:r w:rsidRPr="00B51F66">
        <w:rPr>
          <w:rStyle w:val="StyleUnderline"/>
        </w:rPr>
        <w:t xml:space="preserve">but </w:t>
      </w:r>
      <w:r w:rsidRPr="00B51F66">
        <w:rPr>
          <w:rStyle w:val="Emphasis"/>
        </w:rPr>
        <w:t>even if one were to occur tomorrow,</w:t>
      </w:r>
      <w:r>
        <w:rPr>
          <w:rStyle w:val="StyleUnderline"/>
        </w:rPr>
        <w:t xml:space="preserve"> </w:t>
      </w:r>
      <w:r w:rsidRPr="00B51F66">
        <w:rPr>
          <w:rStyle w:val="StyleUnderline"/>
        </w:rPr>
        <w:t xml:space="preserve">the case for a smaller U.S. population </w:t>
      </w:r>
      <w:r w:rsidRPr="00B51F66">
        <w:rPr>
          <w:rStyle w:val="Emphasis"/>
        </w:rPr>
        <w:t>would still</w:t>
      </w:r>
      <w:r>
        <w:rPr>
          <w:rStyle w:val="Emphasis"/>
        </w:rPr>
        <w:t xml:space="preserve"> </w:t>
      </w:r>
      <w:r w:rsidRPr="00B51F66">
        <w:rPr>
          <w:rStyle w:val="Emphasis"/>
        </w:rPr>
        <w:t>be overwhelming</w:t>
      </w:r>
      <w:r>
        <w:t xml:space="preserve">. </w:t>
      </w:r>
      <w:r w:rsidRPr="00B51F66">
        <w:rPr>
          <w:rStyle w:val="StyleUnderline"/>
        </w:rPr>
        <w:t>The U.S. emits more CO2 per capita than</w:t>
      </w:r>
      <w:r>
        <w:rPr>
          <w:rStyle w:val="StyleUnderline"/>
        </w:rPr>
        <w:t xml:space="preserve"> </w:t>
      </w:r>
      <w:r w:rsidRPr="00B51F66">
        <w:rPr>
          <w:rStyle w:val="StyleUnderline"/>
        </w:rPr>
        <w:t>any industrialized nation in the world. Reducing</w:t>
      </w:r>
      <w:r>
        <w:rPr>
          <w:rStyle w:val="StyleUnderline"/>
        </w:rPr>
        <w:t xml:space="preserve"> </w:t>
      </w:r>
      <w:r w:rsidRPr="00B51F66">
        <w:rPr>
          <w:rStyle w:val="StyleUnderline"/>
        </w:rPr>
        <w:t>the demand for energy via a reduction in U.S.</w:t>
      </w:r>
      <w:r>
        <w:rPr>
          <w:rStyle w:val="StyleUnderline"/>
        </w:rPr>
        <w:t xml:space="preserve"> </w:t>
      </w:r>
      <w:r w:rsidRPr="00B51F66">
        <w:rPr>
          <w:rStyle w:val="StyleUnderline"/>
        </w:rPr>
        <w:t xml:space="preserve">population is a </w:t>
      </w:r>
      <w:r w:rsidRPr="00B51F66">
        <w:rPr>
          <w:rStyle w:val="Emphasis"/>
        </w:rPr>
        <w:t>demand-side alternative whose</w:t>
      </w:r>
      <w:r>
        <w:rPr>
          <w:rStyle w:val="Emphasis"/>
        </w:rPr>
        <w:t xml:space="preserve"> </w:t>
      </w:r>
      <w:r w:rsidRPr="00B51F66">
        <w:rPr>
          <w:rStyle w:val="Emphasis"/>
        </w:rPr>
        <w:t>time has come</w:t>
      </w:r>
      <w:r>
        <w:t xml:space="preserve">. </w:t>
      </w:r>
    </w:p>
    <w:p w:rsidR="00366710" w:rsidRDefault="00E51EEC" w:rsidP="00366710">
      <w:pPr>
        <w:pStyle w:val="Heading4"/>
      </w:pPr>
      <w:r>
        <w:t>Immigration is the most salient factor determining US emissions</w:t>
      </w:r>
    </w:p>
    <w:p w:rsidR="00366710" w:rsidRDefault="00366710" w:rsidP="00366710">
      <w:r w:rsidRPr="00E51EEC">
        <w:rPr>
          <w:rStyle w:val="Style13ptBold"/>
        </w:rPr>
        <w:t>Rubenstein 18</w:t>
      </w:r>
      <w:r>
        <w:t xml:space="preserve"> – MA in Economics @ Columbia, president of ESR Research, is an experienced business researcher, financial analyst, and economics journalist (Edwin, “RENEWABLES TO THE RESCUE? THE MYTHS, THE REALITY, AND WHY A SMALLER U.S. POPULATION IS NEEDED TO SAVE THE PLANET,” </w:t>
      </w:r>
      <w:hyperlink r:id="rId37" w:history="1">
        <w:r w:rsidRPr="00396437">
          <w:rPr>
            <w:rStyle w:val="Hyperlink"/>
          </w:rPr>
          <w:t>http://www.npg.org/wp-content/uploads/2018/03/RenewablesToTheRescue-FP2018.pdf)//BB</w:t>
        </w:r>
      </w:hyperlink>
    </w:p>
    <w:p w:rsidR="00366710" w:rsidRPr="00076A85" w:rsidRDefault="00366710" w:rsidP="00366710"/>
    <w:p w:rsidR="00366710" w:rsidRDefault="00366710" w:rsidP="00366710">
      <w:r w:rsidRPr="00366710">
        <w:rPr>
          <w:rStyle w:val="StyleUnderline"/>
        </w:rPr>
        <w:t>The burgeoning gap between the per capita and the total emissions lines highlights the role of population growth</w:t>
      </w:r>
      <w:r>
        <w:t xml:space="preserve"> in this reversal: - </w:t>
      </w:r>
      <w:r w:rsidRPr="00366710">
        <w:rPr>
          <w:rStyle w:val="StyleUnderline"/>
        </w:rPr>
        <w:t>Per capita CO2 emissions</w:t>
      </w:r>
      <w:r>
        <w:t xml:space="preserve"> (the thin line) </w:t>
      </w:r>
      <w:r w:rsidRPr="00366710">
        <w:rPr>
          <w:rStyle w:val="StyleUnderline"/>
        </w:rPr>
        <w:t>declined steadily</w:t>
      </w:r>
      <w:r>
        <w:t xml:space="preserve"> for most of the period, </w:t>
      </w:r>
      <w:r w:rsidRPr="00366710">
        <w:rPr>
          <w:rStyle w:val="StyleUnderline"/>
        </w:rPr>
        <w:t>and is projected to be 40% lower in 2050</w:t>
      </w:r>
      <w:r>
        <w:t xml:space="preserve"> than it was in 1980. - </w:t>
      </w:r>
      <w:r w:rsidRPr="00366710">
        <w:rPr>
          <w:rStyle w:val="StyleUnderline"/>
        </w:rPr>
        <w:t>Total emissions</w:t>
      </w:r>
      <w:r>
        <w:t xml:space="preserve"> (the thick line) </w:t>
      </w:r>
      <w:r w:rsidRPr="00366710">
        <w:rPr>
          <w:rStyle w:val="StyleUnderline"/>
        </w:rPr>
        <w:t xml:space="preserve">is projected to be 7% higher in 2050 than it was in 1980. Had population remained at its 1980 level, total emissions would have declined by the same 40% as per capita </w:t>
      </w:r>
      <w:proofErr w:type="gramStart"/>
      <w:r w:rsidRPr="00366710">
        <w:rPr>
          <w:rStyle w:val="StyleUnderline"/>
        </w:rPr>
        <w:t>emissions</w:t>
      </w:r>
      <w:r>
        <w:t>.</w:t>
      </w:r>
      <w:proofErr w:type="gramEnd"/>
      <w:r>
        <w:t xml:space="preserve"> But EIA energy experts expect population growth – the number of “</w:t>
      </w:r>
      <w:proofErr w:type="spellStart"/>
      <w:r>
        <w:t>capitas</w:t>
      </w:r>
      <w:proofErr w:type="spellEnd"/>
      <w:r>
        <w:t xml:space="preserve">” – to swamp the long-term decline in per capita emissions. </w:t>
      </w:r>
      <w:proofErr w:type="spellStart"/>
      <w:r w:rsidRPr="00366710">
        <w:rPr>
          <w:rStyle w:val="Emphasis"/>
        </w:rPr>
        <w:t>Decarbonization</w:t>
      </w:r>
      <w:proofErr w:type="spellEnd"/>
      <w:r w:rsidRPr="00366710">
        <w:rPr>
          <w:rStyle w:val="Emphasis"/>
        </w:rPr>
        <w:t xml:space="preserve"> is no match for population growth</w:t>
      </w:r>
      <w:r>
        <w:t xml:space="preserve">. THE MISSING LINK: IMMIGRATION AND CO2 </w:t>
      </w:r>
      <w:r w:rsidRPr="00366710">
        <w:rPr>
          <w:rStyle w:val="StyleUnderline"/>
        </w:rPr>
        <w:t>Over the long run population growth is the</w:t>
      </w:r>
      <w:r>
        <w:rPr>
          <w:rStyle w:val="StyleUnderline"/>
        </w:rPr>
        <w:t xml:space="preserve"> </w:t>
      </w:r>
      <w:r w:rsidRPr="00366710">
        <w:rPr>
          <w:rStyle w:val="Emphasis"/>
        </w:rPr>
        <w:t>most important factor</w:t>
      </w:r>
      <w:r w:rsidRPr="00366710">
        <w:rPr>
          <w:rStyle w:val="StyleUnderline"/>
        </w:rPr>
        <w:t xml:space="preserve"> in CO2</w:t>
      </w:r>
      <w:r>
        <w:rPr>
          <w:rStyle w:val="StyleUnderline"/>
        </w:rPr>
        <w:t xml:space="preserve"> </w:t>
      </w:r>
      <w:r w:rsidRPr="00366710">
        <w:rPr>
          <w:rStyle w:val="StyleUnderline"/>
        </w:rPr>
        <w:t>emissions emanating</w:t>
      </w:r>
      <w:r>
        <w:rPr>
          <w:rStyle w:val="StyleUnderline"/>
        </w:rPr>
        <w:t xml:space="preserve"> </w:t>
      </w:r>
      <w:r w:rsidRPr="00366710">
        <w:rPr>
          <w:rStyle w:val="StyleUnderline"/>
        </w:rPr>
        <w:t>from this country</w:t>
      </w:r>
      <w:r>
        <w:t xml:space="preserve">. Whether a new immigrant or a baby born to a U.S.-born mother, </w:t>
      </w:r>
      <w:r w:rsidRPr="00366710">
        <w:rPr>
          <w:rStyle w:val="StyleUnderline"/>
        </w:rPr>
        <w:t>the number</w:t>
      </w:r>
      <w:r>
        <w:rPr>
          <w:rStyle w:val="StyleUnderline"/>
        </w:rPr>
        <w:t xml:space="preserve"> </w:t>
      </w:r>
      <w:r w:rsidRPr="00366710">
        <w:rPr>
          <w:rStyle w:val="StyleUnderline"/>
        </w:rPr>
        <w:t>of children the new arrival chooses to have is far</w:t>
      </w:r>
      <w:r>
        <w:rPr>
          <w:rStyle w:val="StyleUnderline"/>
        </w:rPr>
        <w:t xml:space="preserve"> </w:t>
      </w:r>
      <w:r w:rsidRPr="00366710">
        <w:rPr>
          <w:rStyle w:val="StyleUnderline"/>
        </w:rPr>
        <w:t>more important to 2100 climate than whether he</w:t>
      </w:r>
      <w:r>
        <w:rPr>
          <w:rStyle w:val="StyleUnderline"/>
        </w:rPr>
        <w:t xml:space="preserve"> </w:t>
      </w:r>
      <w:r w:rsidRPr="00366710">
        <w:rPr>
          <w:rStyle w:val="StyleUnderline"/>
        </w:rPr>
        <w:t>or she recycles, bicycles to work, drives a hybrid</w:t>
      </w:r>
      <w:r>
        <w:rPr>
          <w:rStyle w:val="StyleUnderline"/>
        </w:rPr>
        <w:t xml:space="preserve"> </w:t>
      </w:r>
      <w:r w:rsidRPr="00366710">
        <w:rPr>
          <w:rStyle w:val="StyleUnderline"/>
        </w:rPr>
        <w:t>vehicle, or sets the thermostat high or low</w:t>
      </w:r>
      <w:r>
        <w:t xml:space="preserve">. In this sense, </w:t>
      </w:r>
      <w:r w:rsidRPr="00366710">
        <w:rPr>
          <w:rStyle w:val="StyleUnderline"/>
        </w:rPr>
        <w:t>the act of immigrating is no</w:t>
      </w:r>
      <w:r>
        <w:rPr>
          <w:rStyle w:val="StyleUnderline"/>
        </w:rPr>
        <w:t xml:space="preserve"> </w:t>
      </w:r>
      <w:r w:rsidRPr="00366710">
        <w:rPr>
          <w:rStyle w:val="StyleUnderline"/>
        </w:rPr>
        <w:t>different from the act of giving birth: both add</w:t>
      </w:r>
      <w:r>
        <w:rPr>
          <w:rStyle w:val="StyleUnderline"/>
        </w:rPr>
        <w:t xml:space="preserve"> </w:t>
      </w:r>
      <w:r w:rsidRPr="00366710">
        <w:rPr>
          <w:rStyle w:val="StyleUnderline"/>
        </w:rPr>
        <w:t>a new source of future CO2</w:t>
      </w:r>
      <w:r>
        <w:rPr>
          <w:rStyle w:val="StyleUnderline"/>
        </w:rPr>
        <w:t xml:space="preserve"> </w:t>
      </w:r>
      <w:r w:rsidRPr="00366710">
        <w:rPr>
          <w:rStyle w:val="StyleUnderline"/>
        </w:rPr>
        <w:t>emissions from this</w:t>
      </w:r>
      <w:r>
        <w:rPr>
          <w:rStyle w:val="StyleUnderline"/>
        </w:rPr>
        <w:t xml:space="preserve"> </w:t>
      </w:r>
      <w:r w:rsidRPr="00366710">
        <w:rPr>
          <w:rStyle w:val="StyleUnderline"/>
        </w:rPr>
        <w:t>country.</w:t>
      </w:r>
      <w:r>
        <w:t xml:space="preserve"> </w:t>
      </w:r>
      <w:r w:rsidRPr="00366710">
        <w:rPr>
          <w:rStyle w:val="StyleUnderline"/>
        </w:rPr>
        <w:t>Of course, had immigrants remained</w:t>
      </w:r>
      <w:r>
        <w:rPr>
          <w:rStyle w:val="StyleUnderline"/>
        </w:rPr>
        <w:t xml:space="preserve"> </w:t>
      </w:r>
      <w:r w:rsidRPr="00366710">
        <w:rPr>
          <w:rStyle w:val="StyleUnderline"/>
        </w:rPr>
        <w:t>in their home countries they would have still</w:t>
      </w:r>
      <w:r>
        <w:rPr>
          <w:rStyle w:val="StyleUnderline"/>
        </w:rPr>
        <w:t xml:space="preserve"> </w:t>
      </w:r>
      <w:r w:rsidRPr="00366710">
        <w:rPr>
          <w:rStyle w:val="StyleUnderline"/>
        </w:rPr>
        <w:t xml:space="preserve">produced some </w:t>
      </w:r>
      <w:proofErr w:type="gramStart"/>
      <w:r w:rsidRPr="00366710">
        <w:rPr>
          <w:rStyle w:val="StyleUnderline"/>
        </w:rPr>
        <w:t>CO2</w:t>
      </w:r>
      <w:r>
        <w:rPr>
          <w:rStyle w:val="StyleUnderline"/>
        </w:rPr>
        <w:t xml:space="preserve"> </w:t>
      </w:r>
      <w:r w:rsidRPr="00366710">
        <w:rPr>
          <w:rStyle w:val="StyleUnderline"/>
        </w:rPr>
        <w:t>,</w:t>
      </w:r>
      <w:proofErr w:type="gramEnd"/>
      <w:r w:rsidRPr="00366710">
        <w:rPr>
          <w:rStyle w:val="StyleUnderline"/>
        </w:rPr>
        <w:t xml:space="preserve"> but their output would have</w:t>
      </w:r>
      <w:r>
        <w:rPr>
          <w:rStyle w:val="StyleUnderline"/>
        </w:rPr>
        <w:t xml:space="preserve"> </w:t>
      </w:r>
      <w:r w:rsidRPr="00366710">
        <w:rPr>
          <w:rStyle w:val="StyleUnderline"/>
        </w:rPr>
        <w:t>been far less. Immigration to the U.S. represents</w:t>
      </w:r>
      <w:r>
        <w:rPr>
          <w:rStyle w:val="StyleUnderline"/>
        </w:rPr>
        <w:t xml:space="preserve"> </w:t>
      </w:r>
      <w:r w:rsidRPr="00366710">
        <w:rPr>
          <w:rStyle w:val="StyleUnderline"/>
        </w:rPr>
        <w:t>a large-scale transfer of population from countries</w:t>
      </w:r>
      <w:r>
        <w:rPr>
          <w:rStyle w:val="StyleUnderline"/>
        </w:rPr>
        <w:t xml:space="preserve"> </w:t>
      </w:r>
      <w:r w:rsidRPr="00366710">
        <w:rPr>
          <w:rStyle w:val="StyleUnderline"/>
        </w:rPr>
        <w:t>with comparatively low per capita CO2</w:t>
      </w:r>
      <w:r>
        <w:rPr>
          <w:rStyle w:val="StyleUnderline"/>
        </w:rPr>
        <w:t xml:space="preserve"> </w:t>
      </w:r>
      <w:r w:rsidRPr="00366710">
        <w:rPr>
          <w:rStyle w:val="StyleUnderline"/>
        </w:rPr>
        <w:t>emissions</w:t>
      </w:r>
      <w:r>
        <w:rPr>
          <w:rStyle w:val="StyleUnderline"/>
        </w:rPr>
        <w:t xml:space="preserve"> </w:t>
      </w:r>
      <w:r w:rsidRPr="00366710">
        <w:rPr>
          <w:rStyle w:val="StyleUnderline"/>
        </w:rPr>
        <w:t>to one of the highest per capita CO2</w:t>
      </w:r>
      <w:r>
        <w:rPr>
          <w:rStyle w:val="StyleUnderline"/>
        </w:rPr>
        <w:t xml:space="preserve"> </w:t>
      </w:r>
      <w:r w:rsidRPr="00366710">
        <w:rPr>
          <w:rStyle w:val="StyleUnderline"/>
        </w:rPr>
        <w:t>emitters in</w:t>
      </w:r>
      <w:r>
        <w:rPr>
          <w:rStyle w:val="StyleUnderline"/>
        </w:rPr>
        <w:t xml:space="preserve"> </w:t>
      </w:r>
      <w:r w:rsidRPr="00366710">
        <w:rPr>
          <w:rStyle w:val="StyleUnderline"/>
        </w:rPr>
        <w:t>the world</w:t>
      </w:r>
      <w:r>
        <w:t xml:space="preserve">. Each of the top 20 countries of origin have lower per capita CO2 emissions. This is not surprising: </w:t>
      </w:r>
      <w:r w:rsidRPr="00366710">
        <w:rPr>
          <w:rStyle w:val="StyleUnderline"/>
        </w:rPr>
        <w:t>most</w:t>
      </w:r>
      <w:r>
        <w:rPr>
          <w:rStyle w:val="StyleUnderline"/>
        </w:rPr>
        <w:t xml:space="preserve"> </w:t>
      </w:r>
      <w:r w:rsidRPr="00366710">
        <w:rPr>
          <w:rStyle w:val="StyleUnderline"/>
        </w:rPr>
        <w:t>immigrants immigrate to improve their standard of</w:t>
      </w:r>
      <w:r>
        <w:rPr>
          <w:rStyle w:val="StyleUnderline"/>
        </w:rPr>
        <w:t xml:space="preserve"> </w:t>
      </w:r>
      <w:r w:rsidRPr="00366710">
        <w:rPr>
          <w:rStyle w:val="StyleUnderline"/>
        </w:rPr>
        <w:t>living</w:t>
      </w:r>
      <w:r>
        <w:t xml:space="preserve"> – the A, or affluence, factor in the IPAT equation – </w:t>
      </w:r>
      <w:r w:rsidRPr="00366710">
        <w:rPr>
          <w:rStyle w:val="StyleUnderline"/>
        </w:rPr>
        <w:t>and this generally entails moving to countries</w:t>
      </w:r>
      <w:r>
        <w:rPr>
          <w:rStyle w:val="StyleUnderline"/>
        </w:rPr>
        <w:t xml:space="preserve"> </w:t>
      </w:r>
      <w:r w:rsidRPr="00366710">
        <w:rPr>
          <w:rStyle w:val="StyleUnderline"/>
        </w:rPr>
        <w:t>with higher per capita energy consumption and CO2</w:t>
      </w:r>
      <w:r>
        <w:rPr>
          <w:rStyle w:val="StyleUnderline"/>
        </w:rPr>
        <w:t xml:space="preserve"> </w:t>
      </w:r>
      <w:r w:rsidRPr="00366710">
        <w:rPr>
          <w:rStyle w:val="StyleUnderline"/>
        </w:rPr>
        <w:t>emissions.</w:t>
      </w:r>
      <w:r>
        <w:t xml:space="preserve"> Per capita CO2 emissions in the U.S. in 2015 were 4.2-times the average for the rest of the world (16.07 versus 4.1 metric tons.) This implies that </w:t>
      </w:r>
      <w:r w:rsidRPr="00366710">
        <w:rPr>
          <w:rStyle w:val="Emphasis"/>
        </w:rPr>
        <w:t>immigration to the U.S. from nearly any country will</w:t>
      </w:r>
      <w:r>
        <w:rPr>
          <w:rStyle w:val="Emphasis"/>
        </w:rPr>
        <w:t xml:space="preserve"> </w:t>
      </w:r>
      <w:r w:rsidRPr="00366710">
        <w:rPr>
          <w:rStyle w:val="Emphasis"/>
        </w:rPr>
        <w:t>increase global CO2</w:t>
      </w:r>
      <w:r>
        <w:rPr>
          <w:rStyle w:val="Emphasis"/>
        </w:rPr>
        <w:t xml:space="preserve"> </w:t>
      </w:r>
      <w:r w:rsidRPr="00366710">
        <w:rPr>
          <w:rStyle w:val="Emphasis"/>
        </w:rPr>
        <w:t>emissions</w:t>
      </w:r>
      <w:r>
        <w:t xml:space="preserve">. South Korea is the only Asian nation among the top 20 countries of origin to come close to the U.S. in CO2 </w:t>
      </w:r>
      <w:proofErr w:type="spellStart"/>
      <w:r>
        <w:t>CO2</w:t>
      </w:r>
      <w:proofErr w:type="spellEnd"/>
      <w:r>
        <w:t xml:space="preserve"> Emissions Per Capita: U.S. vs. Top 20 Countries of Origin of U.S. Immigrants, 2015 Metric Tons per Person U.S. as Multiple of Each United States 16.07 1.00 Mexico 3.72 4.32 China 7.73 2.08 India 1.87 8.59 Philippines 1.12 14.35 Cuba 3.03 5.30 Dominican Republic 2.31 6.96 Vietnam 2.20 7.30 Iraq 4.41 3.64 El Salvador 1.22 13.17 Pakistan 0.93 17.28 Jamaica 3.29 4.88 Colombia 1.68 9.57 South Korea 12.27 1.31 Haiti 0.21 76.52 Bangladesh 0.44 36.52 Iran 8.01 2.01 Nepal 0.24 66.96 Myanmar 0.22 73.05 Canada 15.45 1.04 United Kingdom 6.16 2.61 Data: Top 20 countries of origin as ranked in DHS, Annual Flow Report, 2015, Table 3; per capita CO2 Emissions from https:// en.wikipedia.org/wiki/</w:t>
      </w:r>
      <w:proofErr w:type="spellStart"/>
      <w:r>
        <w:t>List_of_countries_by_carbon_dioxide</w:t>
      </w:r>
      <w:proofErr w:type="spellEnd"/>
      <w:r>
        <w:t xml:space="preserve">_ </w:t>
      </w:r>
      <w:proofErr w:type="spellStart"/>
      <w:r>
        <w:t>emissions_per_capita</w:t>
      </w:r>
      <w:proofErr w:type="spellEnd"/>
      <w:r>
        <w:t xml:space="preserve"> per capita. It is also the most industrialized and affluent of this group. This is not to say that new immigrants immediately generate as much CO2 as the average American. Income matters. There is a strong positive correlation between income and emissions. High-income Americans consume more fossil fuel than low income Americans. They are more likely to own a car, live in unattached houses that take more energy to heat and cool, commute from distant suburbs, travel by airplane, and purchase goods and services with substantial energy embodied in their manufacture, production, and delivery. Low income Americans and immigrants are more likely to live in apartments or other group quarters, carpool or take public transportation, travel less and buy fewer consumer goods. The Energy Information Administration does not estimate the share of CO2 emissions generated by immigrants. However, a study by the Center for Immigration Studies (CIS) used income differences between immigrants and native-born Americans as a proxy for differences in per capita emissions of the two groups.15 They found that immigrants earn about 85% of what the average U.S. resident (native-born and immigrant) earns. Applying this percentage to the 16.07 metric tons of CO2 per capita generated in the U.S. in 2015, and multiplying by the 43.2 million immigrants living in the country, we estimate that immigrants generate about 590 million metric tons of CO2 annually, or about 11.4% of all CO2 generated by U.S. residents. It is useful to put the immigrant CO2 number into context. Five hundred and ninety metric tons is roughly equal to the combined emissions of Argentina, Venezuela, Colombia, Chile, Ecuador, and Bolivia. It also equals the combined CO2 emissions of the U.K., Ireland, and Sweden. If the 43.2 million immigrants living in the U.S. were a separate country, they would rank ninth in CO2 emissions, behind China, the United States, India, Japan, Russia, Germany, South Korea and Iran. Had they not come to the U.S., and generated CO2 at the average per capita rate of persons in their home country, their CO2 emissions would be 167 million metric tons, – a drop of 72% from the emissions they generated in the U.S. The net impact of U.S. immigration on global CO2 emissions – an increase of 423 million metric tons in 2015 – represents 1.2% of total global emissions. By contrast, our immigrants are only 0.6% of the Earth’s population CONCLUSION </w:t>
      </w:r>
      <w:r w:rsidRPr="00366710">
        <w:rPr>
          <w:rStyle w:val="StyleUnderline"/>
        </w:rPr>
        <w:t>Renewable energy has grown faster than all</w:t>
      </w:r>
      <w:r>
        <w:rPr>
          <w:rStyle w:val="StyleUnderline"/>
        </w:rPr>
        <w:t xml:space="preserve"> </w:t>
      </w:r>
      <w:r w:rsidRPr="00366710">
        <w:rPr>
          <w:rStyle w:val="StyleUnderline"/>
        </w:rPr>
        <w:t>other power sources in recent years</w:t>
      </w:r>
      <w:r>
        <w:t xml:space="preserve">, including coal, natural gas, and nuclear. Solar and wind are the standouts: globally, their installed capacity in 2015 was more than 10-times larger than what the International Energy Agency had forecast ten years earlier. Still, all this wind and sun has not brought about much </w:t>
      </w:r>
      <w:proofErr w:type="spellStart"/>
      <w:r>
        <w:t>decarbonization</w:t>
      </w:r>
      <w:proofErr w:type="spellEnd"/>
      <w:r>
        <w:t xml:space="preserve">. CO2 emissions per unit of energy has remained stubbornly flat for decades While sunlight and wind are still free, the price of energy generated from these sources has not declined – and in some areas, is increasing. The increasing returns to scale that we expect in large, capital intensive, production processes do not apply to intermittent energy. As their share of the energy market increases, indirect costs – maintaining idle fossil fuel plants as backups, building large scale electricity storage, expanding reliability of an aging and capricious electric grid – grow disproportionally large. At a certain fairly low level of market penetration, solar becomes very pricy. The notion that you can simply extrapolate recent solar growth rates to the foreseeable future may be comforting to renewable fans – but it is wrong. Unintended consequences abound. Because they produce when the sun is up and the wind blowing, renewable generators flood the grid with excess power at certain times of day, slashing the price of power. This is especially hard on nuclear reactors, which are more expensive (per BTU) than other sources, and have been targeted for phase out for other reasons. The withering of nuclear is a major reason for the stall in </w:t>
      </w:r>
      <w:proofErr w:type="spellStart"/>
      <w:r>
        <w:t>decarbonization</w:t>
      </w:r>
      <w:proofErr w:type="spellEnd"/>
      <w:r>
        <w:t xml:space="preserve">. Renewables have not been able to produce power on a nuclear scale. Per capita CO2 emissions are significantly higher in the U.S. than in most other countries in the world. </w:t>
      </w:r>
      <w:r w:rsidRPr="00366710">
        <w:rPr>
          <w:rStyle w:val="StyleUnderline"/>
        </w:rPr>
        <w:t>Our growing population has</w:t>
      </w:r>
      <w:r>
        <w:rPr>
          <w:rStyle w:val="StyleUnderline"/>
        </w:rPr>
        <w:t xml:space="preserve"> </w:t>
      </w:r>
      <w:r w:rsidRPr="00366710">
        <w:rPr>
          <w:rStyle w:val="StyleUnderline"/>
        </w:rPr>
        <w:t>overwhelmed improvements in energy efficiency</w:t>
      </w:r>
      <w:r>
        <w:rPr>
          <w:rStyle w:val="StyleUnderline"/>
        </w:rPr>
        <w:t xml:space="preserve"> </w:t>
      </w:r>
      <w:r w:rsidRPr="00366710">
        <w:rPr>
          <w:rStyle w:val="StyleUnderline"/>
        </w:rPr>
        <w:t>and emissions abatement</w:t>
      </w:r>
      <w:r>
        <w:t xml:space="preserve">. Indeed, for most of our recent history, </w:t>
      </w:r>
      <w:r w:rsidRPr="00366710">
        <w:rPr>
          <w:rStyle w:val="StyleUnderline"/>
        </w:rPr>
        <w:t>reductions in energy use</w:t>
      </w:r>
      <w:r>
        <w:t xml:space="preserve"> per capita and per dollar of GDP </w:t>
      </w:r>
      <w:r w:rsidRPr="00366710">
        <w:rPr>
          <w:rStyle w:val="StyleUnderline"/>
        </w:rPr>
        <w:t>have failed to offset</w:t>
      </w:r>
      <w:r>
        <w:rPr>
          <w:rStyle w:val="StyleUnderline"/>
        </w:rPr>
        <w:t xml:space="preserve"> </w:t>
      </w:r>
      <w:r w:rsidRPr="00366710">
        <w:rPr>
          <w:rStyle w:val="StyleUnderline"/>
        </w:rPr>
        <w:t>the increased demand for energy brought on by</w:t>
      </w:r>
      <w:r>
        <w:rPr>
          <w:rStyle w:val="StyleUnderline"/>
        </w:rPr>
        <w:t xml:space="preserve"> </w:t>
      </w:r>
      <w:r w:rsidRPr="00366710">
        <w:rPr>
          <w:rStyle w:val="StyleUnderline"/>
        </w:rPr>
        <w:t>population growth</w:t>
      </w:r>
      <w:r>
        <w:t xml:space="preserve">. Immigration is expected to account for 82% of U.S. population growth by 2050. </w:t>
      </w:r>
      <w:r w:rsidRPr="00366710">
        <w:rPr>
          <w:rStyle w:val="Emphasis"/>
        </w:rPr>
        <w:t>Our immigration</w:t>
      </w:r>
      <w:r>
        <w:rPr>
          <w:rStyle w:val="Emphasis"/>
        </w:rPr>
        <w:t xml:space="preserve"> </w:t>
      </w:r>
      <w:r w:rsidRPr="00366710">
        <w:rPr>
          <w:rStyle w:val="Emphasis"/>
        </w:rPr>
        <w:t>policy is</w:t>
      </w:r>
      <w:r>
        <w:t xml:space="preserve">, therefore, </w:t>
      </w:r>
      <w:r w:rsidRPr="00366710">
        <w:rPr>
          <w:rStyle w:val="Emphasis"/>
        </w:rPr>
        <w:t>key to the global effort to</w:t>
      </w:r>
      <w:r>
        <w:rPr>
          <w:rStyle w:val="Emphasis"/>
        </w:rPr>
        <w:t xml:space="preserve"> </w:t>
      </w:r>
      <w:r w:rsidRPr="00366710">
        <w:rPr>
          <w:rStyle w:val="Emphasis"/>
        </w:rPr>
        <w:t>lower greenhouse gas emissions</w:t>
      </w:r>
      <w:r>
        <w:t xml:space="preserve">. </w:t>
      </w:r>
      <w:r w:rsidRPr="00366710">
        <w:rPr>
          <w:rStyle w:val="Emphasis"/>
        </w:rPr>
        <w:t>The war on global climate change starts at</w:t>
      </w:r>
      <w:r>
        <w:rPr>
          <w:rStyle w:val="Emphasis"/>
        </w:rPr>
        <w:t xml:space="preserve"> </w:t>
      </w:r>
      <w:r w:rsidRPr="00366710">
        <w:rPr>
          <w:rStyle w:val="Emphasis"/>
        </w:rPr>
        <w:t>home</w:t>
      </w:r>
      <w:r>
        <w:t xml:space="preserve">. </w:t>
      </w:r>
    </w:p>
    <w:p w:rsidR="00036B21" w:rsidRDefault="00036B21" w:rsidP="00D90CBD">
      <w:pPr>
        <w:pStyle w:val="Heading3"/>
      </w:pPr>
      <w:r>
        <w:t>IL – fertility key</w:t>
      </w:r>
    </w:p>
    <w:p w:rsidR="00036B21" w:rsidRDefault="00036B21" w:rsidP="00036B21">
      <w:pPr>
        <w:pStyle w:val="Heading4"/>
      </w:pPr>
      <w:proofErr w:type="gramStart"/>
      <w:r>
        <w:t>reducing</w:t>
      </w:r>
      <w:proofErr w:type="gramEnd"/>
      <w:r>
        <w:t xml:space="preserve"> fertility rates is key in combatting climate change – it resolves poverty in the long term even if short term decline is inevitable </w:t>
      </w:r>
    </w:p>
    <w:p w:rsidR="00036B21" w:rsidRPr="001C7786" w:rsidRDefault="00036B21" w:rsidP="00036B21">
      <w:r>
        <w:rPr>
          <w:rStyle w:val="Style13ptBold"/>
        </w:rPr>
        <w:t xml:space="preserve">Earl et al, 17 </w:t>
      </w:r>
      <w:r>
        <w:rPr>
          <w:rStyle w:val="Style13ptBold"/>
          <w:b w:val="0"/>
        </w:rPr>
        <w:t>[Jake Earl, Doctoral candidate in the Department of Philosophy at Georgetown University</w:t>
      </w:r>
      <w:proofErr w:type="gramStart"/>
      <w:r>
        <w:rPr>
          <w:rStyle w:val="Style13ptBold"/>
          <w:b w:val="0"/>
        </w:rPr>
        <w:t>,  National</w:t>
      </w:r>
      <w:proofErr w:type="gramEnd"/>
      <w:r>
        <w:rPr>
          <w:rStyle w:val="Style13ptBold"/>
          <w:b w:val="0"/>
        </w:rPr>
        <w:t xml:space="preserve"> Institute of Health, “Fertility, Immigration, and the Fight Against Climate Change,” 09.13.17, </w:t>
      </w:r>
      <w:hyperlink r:id="rId38" w:history="1">
        <w:r w:rsidRPr="00D314EC">
          <w:rPr>
            <w:rStyle w:val="Hyperlink"/>
            <w:sz w:val="26"/>
          </w:rPr>
          <w:t>https://philarchive.org/archive/EARFIA-2</w:t>
        </w:r>
      </w:hyperlink>
      <w:r>
        <w:rPr>
          <w:rStyle w:val="Style13ptBold"/>
          <w:b w:val="0"/>
        </w:rPr>
        <w:t xml:space="preserve">] – </w:t>
      </w:r>
      <w:proofErr w:type="spellStart"/>
      <w:r>
        <w:rPr>
          <w:rStyle w:val="Style13ptBold"/>
          <w:b w:val="0"/>
        </w:rPr>
        <w:t>evachka</w:t>
      </w:r>
      <w:proofErr w:type="spellEnd"/>
    </w:p>
    <w:p w:rsidR="00036B21" w:rsidRPr="00036B21" w:rsidRDefault="00036B21" w:rsidP="00036B21">
      <w:r w:rsidRPr="0015350B">
        <w:t xml:space="preserve">In our previous work, </w:t>
      </w:r>
      <w:r w:rsidRPr="003D7AB7">
        <w:rPr>
          <w:rStyle w:val="StyleUnderline"/>
        </w:rPr>
        <w:t>we outlined a framework for fighting climate</w:t>
      </w:r>
      <w:r>
        <w:rPr>
          <w:rStyle w:val="StyleUnderline"/>
        </w:rPr>
        <w:t xml:space="preserve"> </w:t>
      </w:r>
      <w:r w:rsidRPr="003D7AB7">
        <w:rPr>
          <w:rStyle w:val="StyleUnderline"/>
        </w:rPr>
        <w:t>change with ethical fertility-reducing policies</w:t>
      </w:r>
      <w:r w:rsidRPr="0015350B">
        <w:t xml:space="preserve">. </w:t>
      </w:r>
      <w:r w:rsidRPr="003D7AB7">
        <w:rPr>
          <w:rStyle w:val="StyleUnderline"/>
        </w:rPr>
        <w:t>The first aim of this</w:t>
      </w:r>
      <w:r>
        <w:rPr>
          <w:rStyle w:val="StyleUnderline"/>
        </w:rPr>
        <w:t xml:space="preserve"> </w:t>
      </w:r>
      <w:r w:rsidRPr="003D7AB7">
        <w:rPr>
          <w:rStyle w:val="StyleUnderline"/>
        </w:rPr>
        <w:t>framework is to expand education and access to healthcare and family</w:t>
      </w:r>
      <w:r>
        <w:rPr>
          <w:rStyle w:val="StyleUnderline"/>
        </w:rPr>
        <w:t xml:space="preserve"> </w:t>
      </w:r>
      <w:r w:rsidRPr="003D7AB7">
        <w:rPr>
          <w:rStyle w:val="StyleUnderline"/>
        </w:rPr>
        <w:t>planning services where there is need, particularly in the developing</w:t>
      </w:r>
      <w:r>
        <w:rPr>
          <w:rStyle w:val="StyleUnderline"/>
        </w:rPr>
        <w:t xml:space="preserve"> </w:t>
      </w:r>
      <w:r w:rsidRPr="003D7AB7">
        <w:rPr>
          <w:rStyle w:val="StyleUnderline"/>
        </w:rPr>
        <w:t>world, while simultaneously using “informational media and values</w:t>
      </w:r>
      <w:r>
        <w:rPr>
          <w:rStyle w:val="StyleUnderline"/>
        </w:rPr>
        <w:t xml:space="preserve"> </w:t>
      </w:r>
      <w:r w:rsidRPr="003D7AB7">
        <w:rPr>
          <w:rStyle w:val="StyleUnderline"/>
        </w:rPr>
        <w:t>focused</w:t>
      </w:r>
      <w:r>
        <w:rPr>
          <w:rStyle w:val="StyleUnderline"/>
        </w:rPr>
        <w:t xml:space="preserve"> </w:t>
      </w:r>
      <w:r w:rsidRPr="003D7AB7">
        <w:rPr>
          <w:rStyle w:val="StyleUnderline"/>
        </w:rPr>
        <w:t>messaging” to sway family-size preferences.</w:t>
      </w:r>
      <w:r w:rsidRPr="0015350B">
        <w:t xml:space="preserve"> Depending on the efficiency and efficacy of these fertility-reduction efforts, </w:t>
      </w:r>
      <w:r w:rsidRPr="003D7AB7">
        <w:rPr>
          <w:rStyle w:val="StyleUnderline"/>
        </w:rPr>
        <w:t>we also</w:t>
      </w:r>
      <w:r>
        <w:rPr>
          <w:rStyle w:val="StyleUnderline"/>
        </w:rPr>
        <w:t xml:space="preserve"> </w:t>
      </w:r>
      <w:r w:rsidRPr="003D7AB7">
        <w:rPr>
          <w:rStyle w:val="StyleUnderline"/>
        </w:rPr>
        <w:t>endorse the use of a “progressive system of positive and negative</w:t>
      </w:r>
      <w:r>
        <w:rPr>
          <w:rStyle w:val="StyleUnderline"/>
        </w:rPr>
        <w:t xml:space="preserve"> </w:t>
      </w:r>
      <w:r w:rsidRPr="003D7AB7">
        <w:rPr>
          <w:rStyle w:val="StyleUnderline"/>
        </w:rPr>
        <w:t>incentives” to motivate people to adopt small-family promoting behaviors</w:t>
      </w:r>
      <w:r w:rsidRPr="0015350B">
        <w:t xml:space="preserve">. With an eye toward targeting the biggest potential GHG savings per child avoided, and to minimize the risk of injustice to the worst-off, we argue that positive incentives should be directed to lower-income individuals while negative incentives should be directed to </w:t>
      </w:r>
      <w:proofErr w:type="spellStart"/>
      <w:r w:rsidRPr="0015350B">
        <w:t>higherincome</w:t>
      </w:r>
      <w:proofErr w:type="spellEnd"/>
      <w:r w:rsidRPr="0015350B">
        <w:t xml:space="preserve"> individuals (e.g., in the form of a “progressive, income-sensitive tax for every additional child one creates”).7 </w:t>
      </w:r>
      <w:r w:rsidRPr="003D7AB7">
        <w:rPr>
          <w:rStyle w:val="StyleUnderline"/>
        </w:rPr>
        <w:t xml:space="preserve">The key reason for pursuing this policy framework is that </w:t>
      </w:r>
      <w:r w:rsidRPr="003D7AB7">
        <w:rPr>
          <w:rStyle w:val="Emphasis"/>
        </w:rPr>
        <w:t>fertility</w:t>
      </w:r>
      <w:r>
        <w:rPr>
          <w:rStyle w:val="Emphasis"/>
        </w:rPr>
        <w:t xml:space="preserve"> </w:t>
      </w:r>
      <w:r w:rsidRPr="003D7AB7">
        <w:rPr>
          <w:rStyle w:val="Emphasis"/>
        </w:rPr>
        <w:t>reduction is needed</w:t>
      </w:r>
      <w:r w:rsidRPr="003D7AB7">
        <w:rPr>
          <w:rStyle w:val="StyleUnderline"/>
        </w:rPr>
        <w:t xml:space="preserve"> in order </w:t>
      </w:r>
      <w:r w:rsidRPr="003D7AB7">
        <w:rPr>
          <w:rStyle w:val="Emphasis"/>
        </w:rPr>
        <w:t>to</w:t>
      </w:r>
      <w:r w:rsidRPr="003D7AB7">
        <w:rPr>
          <w:rStyle w:val="StyleUnderline"/>
        </w:rPr>
        <w:t xml:space="preserve"> adequately </w:t>
      </w:r>
      <w:r w:rsidRPr="003D7AB7">
        <w:rPr>
          <w:rStyle w:val="Emphasis"/>
        </w:rPr>
        <w:t>address the risk of dangerous</w:t>
      </w:r>
      <w:r>
        <w:rPr>
          <w:rStyle w:val="StyleUnderline"/>
        </w:rPr>
        <w:t xml:space="preserve"> </w:t>
      </w:r>
      <w:r w:rsidRPr="003D7AB7">
        <w:rPr>
          <w:rStyle w:val="Emphasis"/>
        </w:rPr>
        <w:t>climate change.</w:t>
      </w:r>
      <w:r w:rsidRPr="003D7AB7">
        <w:rPr>
          <w:rStyle w:val="StyleUnderline"/>
        </w:rPr>
        <w:t>8</w:t>
      </w:r>
      <w:r w:rsidRPr="0015350B">
        <w:t xml:space="preserve"> We argue that the “consensus approach” to climate policy, which requires immediate action on many fronts (but which excludes fertility-reducing interventions), allows for too much risk that global surface temperatures will rise more than 28C by 2100.9 Not only is there as high as a 33% chance that we will cross the 28C threshold even if humanity implements all of its recommendations, but the consensus approach also assumes the development of technologies that are currently underdeveloped (such as scalable carbon capture and storage) or that have significant known risks (such as nuclear energy).10 The best climate change mitigation plans that focus exclusively on reducing per capita emissions, then, face significant hurdles. </w:t>
      </w:r>
      <w:r w:rsidRPr="0094047D">
        <w:rPr>
          <w:rStyle w:val="StyleUnderline"/>
        </w:rPr>
        <w:t>We note,</w:t>
      </w:r>
      <w:r>
        <w:rPr>
          <w:rStyle w:val="StyleUnderline"/>
        </w:rPr>
        <w:t xml:space="preserve"> </w:t>
      </w:r>
      <w:r w:rsidRPr="0094047D">
        <w:rPr>
          <w:rStyle w:val="StyleUnderline"/>
        </w:rPr>
        <w:t xml:space="preserve">however, that </w:t>
      </w:r>
      <w:r w:rsidRPr="0094047D">
        <w:rPr>
          <w:rStyle w:val="Emphasis"/>
        </w:rPr>
        <w:t>fertility reductions</w:t>
      </w:r>
      <w:r w:rsidRPr="0094047D">
        <w:rPr>
          <w:rStyle w:val="StyleUnderline"/>
        </w:rPr>
        <w:t xml:space="preserve"> over the next century </w:t>
      </w:r>
      <w:r w:rsidRPr="0094047D">
        <w:rPr>
          <w:rStyle w:val="Emphasis"/>
        </w:rPr>
        <w:t>would yield a</w:t>
      </w:r>
      <w:r>
        <w:rPr>
          <w:rStyle w:val="Emphasis"/>
        </w:rPr>
        <w:t xml:space="preserve"> </w:t>
      </w:r>
      <w:r w:rsidRPr="0094047D">
        <w:rPr>
          <w:rStyle w:val="Emphasis"/>
        </w:rPr>
        <w:t>massive reduction in GHG emissions</w:t>
      </w:r>
      <w:r w:rsidRPr="0094047D">
        <w:rPr>
          <w:rStyle w:val="StyleUnderline"/>
        </w:rPr>
        <w:t>.</w:t>
      </w:r>
      <w:r w:rsidRPr="0015350B">
        <w:t xml:space="preserve">11 </w:t>
      </w:r>
      <w:r w:rsidRPr="0015350B">
        <w:rPr>
          <w:rStyle w:val="StyleUnderline"/>
        </w:rPr>
        <w:t>These two facts constitute a</w:t>
      </w:r>
      <w:r>
        <w:rPr>
          <w:rStyle w:val="StyleUnderline"/>
        </w:rPr>
        <w:t xml:space="preserve"> </w:t>
      </w:r>
      <w:r w:rsidRPr="0015350B">
        <w:rPr>
          <w:rStyle w:val="StyleUnderline"/>
        </w:rPr>
        <w:t>strong prima facie case for fertility-reducing interventions</w:t>
      </w:r>
      <w:r w:rsidRPr="0015350B">
        <w:t xml:space="preserve">, but only on the assumption that the sort of global fertility reduction we advocate does not produce risks that are comparable to or larger than those involved in the consensus approach. In the remainder of this section, we will develop the economic objection to population engineering, which aims to show that </w:t>
      </w:r>
      <w:r w:rsidRPr="0015350B">
        <w:rPr>
          <w:rStyle w:val="StyleUnderline"/>
        </w:rPr>
        <w:t>fighting climate change with global fertility</w:t>
      </w:r>
      <w:r>
        <w:rPr>
          <w:rStyle w:val="StyleUnderline"/>
        </w:rPr>
        <w:t xml:space="preserve"> </w:t>
      </w:r>
      <w:r w:rsidRPr="0015350B">
        <w:rPr>
          <w:rStyle w:val="StyleUnderline"/>
        </w:rPr>
        <w:t>reduction is at least as risky as fighting climate change without it</w:t>
      </w:r>
      <w:r>
        <w:rPr>
          <w:rStyle w:val="StyleUnderline"/>
        </w:rPr>
        <w:t xml:space="preserve">. </w:t>
      </w:r>
      <w:r w:rsidRPr="000D24BD">
        <w:rPr>
          <w:rStyle w:val="StyleUnderline"/>
        </w:rPr>
        <w:t>Popular economic wisdom suggests that low fertility can lead to</w:t>
      </w:r>
      <w:r>
        <w:rPr>
          <w:rStyle w:val="StyleUnderline"/>
        </w:rPr>
        <w:t xml:space="preserve"> </w:t>
      </w:r>
      <w:r w:rsidRPr="000D24BD">
        <w:rPr>
          <w:rStyle w:val="StyleUnderline"/>
        </w:rPr>
        <w:t>slowed growth, stagnation, and even recession</w:t>
      </w:r>
      <w:r w:rsidRPr="00BF3815">
        <w:t xml:space="preserve">.12 </w:t>
      </w:r>
      <w:r w:rsidRPr="000D24BD">
        <w:rPr>
          <w:rStyle w:val="StyleUnderline"/>
        </w:rPr>
        <w:t>Japan is often cited as a</w:t>
      </w:r>
      <w:r>
        <w:rPr>
          <w:rStyle w:val="StyleUnderline"/>
        </w:rPr>
        <w:t xml:space="preserve"> </w:t>
      </w:r>
      <w:r w:rsidRPr="000D24BD">
        <w:rPr>
          <w:rStyle w:val="StyleUnderline"/>
        </w:rPr>
        <w:t>case study</w:t>
      </w:r>
      <w:r w:rsidRPr="00BF3815">
        <w:t xml:space="preserve"> for this sort of phenomenon, though examples can be found in Europe and elsewhere.13 </w:t>
      </w:r>
      <w:r w:rsidRPr="000D24BD">
        <w:rPr>
          <w:rStyle w:val="StyleUnderline"/>
        </w:rPr>
        <w:t>After decades of rapidly declining fertility, Japan</w:t>
      </w:r>
      <w:r>
        <w:rPr>
          <w:rStyle w:val="StyleUnderline"/>
        </w:rPr>
        <w:t xml:space="preserve"> </w:t>
      </w:r>
      <w:r w:rsidRPr="000D24BD">
        <w:rPr>
          <w:rStyle w:val="StyleUnderline"/>
        </w:rPr>
        <w:t>had a birthrate of 1.39 children per woman in 2010 and its population</w:t>
      </w:r>
      <w:r>
        <w:rPr>
          <w:rStyle w:val="StyleUnderline"/>
        </w:rPr>
        <w:t xml:space="preserve"> </w:t>
      </w:r>
      <w:r w:rsidRPr="000D24BD">
        <w:rPr>
          <w:rStyle w:val="StyleUnderline"/>
        </w:rPr>
        <w:t>began shrinking in 201</w:t>
      </w:r>
      <w:r w:rsidRPr="00BF3815">
        <w:t xml:space="preserve">1. These demographic facts led to the rapid “graying” of Japan, in which </w:t>
      </w:r>
      <w:r w:rsidRPr="000D24BD">
        <w:rPr>
          <w:rStyle w:val="StyleUnderline"/>
        </w:rPr>
        <w:t>the average age of the Japanese rose and the ratio</w:t>
      </w:r>
      <w:r>
        <w:rPr>
          <w:rStyle w:val="StyleUnderline"/>
        </w:rPr>
        <w:t xml:space="preserve"> </w:t>
      </w:r>
      <w:r w:rsidRPr="000D24BD">
        <w:rPr>
          <w:rStyle w:val="StyleUnderline"/>
        </w:rPr>
        <w:t>of working-age Japanese to the non-working elderly declined</w:t>
      </w:r>
      <w:r w:rsidRPr="00BF3815">
        <w:t xml:space="preserve">. As the labor pool declined and the tax base shrank, </w:t>
      </w:r>
      <w:r w:rsidRPr="000D24BD">
        <w:rPr>
          <w:rStyle w:val="StyleUnderline"/>
        </w:rPr>
        <w:t>the costs of health and social services for the increasing numbers of elderly Japanese expanded,</w:t>
      </w:r>
      <w:r w:rsidRPr="00BF3815">
        <w:t xml:space="preserve"> </w:t>
      </w:r>
      <w:r w:rsidRPr="000D24BD">
        <w:rPr>
          <w:rStyle w:val="StyleUnderline"/>
        </w:rPr>
        <w:t>resulting in increasing public debt.</w:t>
      </w:r>
      <w:r w:rsidRPr="00BF3815">
        <w:t xml:space="preserve"> </w:t>
      </w:r>
      <w:r w:rsidRPr="000D24BD">
        <w:rPr>
          <w:rStyle w:val="StyleUnderline"/>
        </w:rPr>
        <w:t>The lack of labor productivity combined with high debt has led to nearly a decade of economic stagnation, even as other developed nations have bounced back from the Great Recession</w:t>
      </w:r>
      <w:r w:rsidRPr="00BF3815">
        <w:t xml:space="preserve">. </w:t>
      </w:r>
      <w:r w:rsidRPr="000D24BD">
        <w:rPr>
          <w:rStyle w:val="StyleUnderline"/>
        </w:rPr>
        <w:t>The lesson from Japan is that below-replacement fertility over time grays societies, which results in economic stagnation, lower standards of living (as governments cut benefits to balance budgets), or both.</w:t>
      </w:r>
      <w:r w:rsidRPr="00BF3815">
        <w:t xml:space="preserve">14 If this is a reliable effect of significant reductions in fertility, then that spells trouble for population engineers. This need not be for nationalistic or ‘selfish’ reasons, such as the interest of globally wealthy citizens to avoid lowering their standard of living. </w:t>
      </w:r>
      <w:r w:rsidRPr="000D24BD">
        <w:rPr>
          <w:rStyle w:val="StyleUnderline"/>
        </w:rPr>
        <w:t>Indeed, the strongest form of the objection is a worry about injustice, since a stagnant or shrinking global economy would undermine humanity’s efforts to fund the mitigation and adaptation measures needed to combat climate change</w:t>
      </w:r>
      <w:r w:rsidRPr="00BF3815">
        <w:t xml:space="preserve">, </w:t>
      </w:r>
      <w:r w:rsidRPr="00BF3815">
        <w:rPr>
          <w:rStyle w:val="StyleUnderline"/>
        </w:rPr>
        <w:t xml:space="preserve">as well as to alleviate the suffering of the </w:t>
      </w:r>
      <w:proofErr w:type="gramStart"/>
      <w:r w:rsidRPr="00BF3815">
        <w:rPr>
          <w:rStyle w:val="StyleUnderline"/>
        </w:rPr>
        <w:t>world’s</w:t>
      </w:r>
      <w:proofErr w:type="gramEnd"/>
      <w:r w:rsidRPr="00BF3815">
        <w:rPr>
          <w:rStyle w:val="StyleUnderline"/>
        </w:rPr>
        <w:t xml:space="preserve"> most vulnerable. </w:t>
      </w:r>
      <w:r w:rsidRPr="00BF3815">
        <w:t>In the extreme, economic destabilization resulting from persistently low fertility over decades could completely stifle developed nations’ ability and political will to contribute to international antipoverty initiatives.15 E</w:t>
      </w:r>
      <w:r w:rsidRPr="00BF3815">
        <w:rPr>
          <w:rStyle w:val="StyleUnderline"/>
        </w:rPr>
        <w:t>ven assuming that humanity is able to maintain the expensive efforts needed to mitigate the risks of global climate change, the failure to eradicate absolute poverty would leave many of the world’s citizens as badly off as they would have been had we failed to mitigate and adapt to climate change</w:t>
      </w:r>
      <w:r w:rsidRPr="00036B21">
        <w:t xml:space="preserve">. </w:t>
      </w:r>
    </w:p>
    <w:p w:rsidR="00D90CBD" w:rsidRDefault="00366710" w:rsidP="00D90CBD">
      <w:pPr>
        <w:pStyle w:val="Heading3"/>
      </w:pPr>
      <w:r>
        <w:t>IL – US key</w:t>
      </w:r>
    </w:p>
    <w:p w:rsidR="00D90CBD" w:rsidRDefault="00B80A4A" w:rsidP="00D90CBD">
      <w:pPr>
        <w:pStyle w:val="Heading4"/>
      </w:pPr>
      <w:r>
        <w:t>Immigration to the US spikes global emissions</w:t>
      </w:r>
    </w:p>
    <w:p w:rsidR="00D90CBD" w:rsidRPr="00402D24" w:rsidRDefault="00D90CBD" w:rsidP="00D90CBD">
      <w:proofErr w:type="spellStart"/>
      <w:r w:rsidRPr="00402D24">
        <w:rPr>
          <w:rStyle w:val="Style13ptBold"/>
        </w:rPr>
        <w:t>Camarota</w:t>
      </w:r>
      <w:proofErr w:type="spellEnd"/>
      <w:r w:rsidRPr="00402D24">
        <w:rPr>
          <w:rStyle w:val="Style13ptBold"/>
        </w:rPr>
        <w:t xml:space="preserve"> 8</w:t>
      </w:r>
      <w:r>
        <w:t xml:space="preserve"> – PhD @ UVA, former Census analyst, has testified before Congress more than any other non-government expert on the economic and fiscal impact of immigration (Steven, with Leon </w:t>
      </w:r>
      <w:proofErr w:type="spellStart"/>
      <w:r>
        <w:t>Kolankiewicz</w:t>
      </w:r>
      <w:proofErr w:type="spellEnd"/>
      <w:r>
        <w:t xml:space="preserve">, “Immigration to the United States and World-Wide Greenhouse Gas Emissions,” </w:t>
      </w:r>
      <w:r w:rsidRPr="003B3BBC">
        <w:rPr>
          <w:i/>
        </w:rPr>
        <w:t>Center for Immigration Studies</w:t>
      </w:r>
      <w:r>
        <w:t>, https://cis.org/Immigration-United-States-and-WorldWide-Greenhouse-Gas-Emissions-0)//BB</w:t>
      </w:r>
    </w:p>
    <w:p w:rsidR="00D90CBD" w:rsidRPr="00402D24" w:rsidRDefault="00D90CBD" w:rsidP="00D90CBD"/>
    <w:p w:rsidR="00D90CBD" w:rsidRDefault="00D90CBD" w:rsidP="00D90CBD">
      <w:r>
        <w:t xml:space="preserve">Table 1 shows extreme variability in per capita CO2 emission rates from country to country. More developed countries of origin — such as Canada, European countries, and Japan — have higher annual per capita CO2 emissions, though with the exception of Canada, even the industrialized countries such as Great Britain, Germany, and Italy all have much lower per capita emissions than the United States. </w:t>
      </w:r>
      <w:r w:rsidRPr="00D90CBD">
        <w:rPr>
          <w:rStyle w:val="StyleUnderline"/>
        </w:rPr>
        <w:t>Less-developed countries from Asia and Latin America, which are the primary immigrant-sending counties, have much lower annual per capita CO2 emissions than does the United States</w:t>
      </w:r>
      <w:r>
        <w:t>. The most extreme example, Haiti, has a per capita CO2 emissions rate of barely more than 1/100 that of the United States. In contrast, Canada’s per capita CO2 emissions are comparable to America’s, which is not surprising considering the similarly large size and advanced level of development of this neighboring North American country.</w:t>
      </w:r>
    </w:p>
    <w:p w:rsidR="00D90CBD" w:rsidRDefault="00D90CBD" w:rsidP="00D90CBD">
      <w:r>
        <w:rPr>
          <w:noProof/>
        </w:rPr>
        <w:drawing>
          <wp:inline distT="0" distB="0" distL="0" distR="0" wp14:anchorId="4B7908B5" wp14:editId="7D4FDD9E">
            <wp:extent cx="2653809" cy="3711920"/>
            <wp:effectExtent l="0" t="0" r="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2659355" cy="3719678"/>
                    </a:xfrm>
                    <a:prstGeom prst="rect">
                      <a:avLst/>
                    </a:prstGeom>
                  </pic:spPr>
                </pic:pic>
              </a:graphicData>
            </a:graphic>
          </wp:inline>
        </w:drawing>
      </w:r>
    </w:p>
    <w:p w:rsidR="00D90CBD" w:rsidRDefault="00D90CBD" w:rsidP="00D90CBD">
      <w:r w:rsidRPr="00D90CBD">
        <w:rPr>
          <w:rStyle w:val="StyleUnderline"/>
        </w:rPr>
        <w:t>What is most important</w:t>
      </w:r>
      <w:r>
        <w:t xml:space="preserve"> about the table </w:t>
      </w:r>
      <w:r w:rsidRPr="00D90CBD">
        <w:rPr>
          <w:rStyle w:val="StyleUnderline"/>
        </w:rPr>
        <w:t>is that</w:t>
      </w:r>
      <w:r>
        <w:t xml:space="preserve"> it shows that </w:t>
      </w:r>
      <w:r w:rsidRPr="00D90CBD">
        <w:rPr>
          <w:rStyle w:val="StyleUnderline"/>
        </w:rPr>
        <w:t>almost all of the top immigrant-sending countries to the United States have dramatically lower CO2 emissions per capita. By and large, people who migrate to the United States aspire to improve their material standard of living, and</w:t>
      </w:r>
      <w:r>
        <w:t xml:space="preserve"> as noted above, </w:t>
      </w:r>
      <w:r w:rsidRPr="00D90CBD">
        <w:rPr>
          <w:rStyle w:val="StyleUnderline"/>
        </w:rPr>
        <w:t>this generally entails a higher level of energy consumption and, thus, CO2 emissions</w:t>
      </w:r>
      <w:r>
        <w:t xml:space="preserve">. </w:t>
      </w:r>
      <w:r w:rsidRPr="00D90CBD">
        <w:rPr>
          <w:rStyle w:val="StyleUnderline"/>
        </w:rPr>
        <w:t>If</w:t>
      </w:r>
      <w:r>
        <w:t xml:space="preserve"> Table 1 indicated that </w:t>
      </w:r>
      <w:r w:rsidRPr="00D90CBD">
        <w:rPr>
          <w:rStyle w:val="StyleUnderline"/>
        </w:rPr>
        <w:t>U.S. CO2 emissions per capita were lower or even the same as the primary immigrant-sending countries, it is likely that immigration to the United States would have little or no effect on world-wide GHG emissions</w:t>
      </w:r>
      <w:r>
        <w:t xml:space="preserve">, although total U.S. emissions would still rise dramatically. </w:t>
      </w:r>
      <w:r w:rsidRPr="00D90CBD">
        <w:rPr>
          <w:rStyle w:val="StyleUnderline"/>
        </w:rPr>
        <w:t>But</w:t>
      </w:r>
      <w:r>
        <w:t xml:space="preserve">, in fact, </w:t>
      </w:r>
      <w:r w:rsidRPr="00D90CBD">
        <w:rPr>
          <w:rStyle w:val="StyleUnderline"/>
        </w:rPr>
        <w:t>the United States has much higher per capita CO2 emission</w:t>
      </w:r>
      <w:r>
        <w:t xml:space="preserve">s — </w:t>
      </w:r>
      <w:r w:rsidRPr="00D90CBD">
        <w:rPr>
          <w:rStyle w:val="Emphasis"/>
        </w:rPr>
        <w:t>five times higher</w:t>
      </w:r>
      <w:r>
        <w:t xml:space="preserve"> — </w:t>
      </w:r>
      <w:r w:rsidRPr="00D90CBD">
        <w:rPr>
          <w:rStyle w:val="StyleUnderline"/>
        </w:rPr>
        <w:t>than the world average</w:t>
      </w:r>
      <w:r>
        <w:t xml:space="preserve"> (20 vs. four metric tons annually). </w:t>
      </w:r>
      <w:r w:rsidRPr="00D90CBD">
        <w:rPr>
          <w:rStyle w:val="StyleUnderline"/>
        </w:rPr>
        <w:t xml:space="preserve">As a result, immigration to the United States has </w:t>
      </w:r>
      <w:r w:rsidRPr="00D90CBD">
        <w:rPr>
          <w:rStyle w:val="Emphasis"/>
        </w:rPr>
        <w:t>significant implications for world-wide CO2 emissions</w:t>
      </w:r>
      <w:r>
        <w:t>.</w:t>
      </w:r>
    </w:p>
    <w:p w:rsidR="00D90CBD" w:rsidRDefault="00B80A4A" w:rsidP="00D90CBD">
      <w:pPr>
        <w:pStyle w:val="Heading4"/>
      </w:pPr>
      <w:r>
        <w:t>All countries aren’t equal---immigration to the US spikes CO2 emissions</w:t>
      </w:r>
    </w:p>
    <w:p w:rsidR="00D90CBD" w:rsidRDefault="00D90CBD" w:rsidP="00D90CBD">
      <w:proofErr w:type="spellStart"/>
      <w:r w:rsidRPr="00402D24">
        <w:rPr>
          <w:rStyle w:val="Style13ptBold"/>
        </w:rPr>
        <w:t>Camarota</w:t>
      </w:r>
      <w:proofErr w:type="spellEnd"/>
      <w:r w:rsidRPr="00402D24">
        <w:rPr>
          <w:rStyle w:val="Style13ptBold"/>
        </w:rPr>
        <w:t xml:space="preserve"> 8</w:t>
      </w:r>
      <w:r>
        <w:t xml:space="preserve"> – PhD @ UVA, former Census analyst, has testified before Congress more than any other non-government expert on the economic and fiscal impact of immigration (Steven, with Leon </w:t>
      </w:r>
      <w:proofErr w:type="spellStart"/>
      <w:r>
        <w:t>Kolankiewicz</w:t>
      </w:r>
      <w:proofErr w:type="spellEnd"/>
      <w:r>
        <w:t xml:space="preserve">, “Immigration to the United States and World-Wide Greenhouse Gas Emissions,” Center for Immigration Studies, </w:t>
      </w:r>
      <w:hyperlink r:id="rId40" w:history="1">
        <w:r w:rsidRPr="002F36F5">
          <w:rPr>
            <w:rStyle w:val="Hyperlink"/>
          </w:rPr>
          <w:t>https://cis.org/Immigration-United-States-and-WorldWide-Greenhouse-Gas-Emissions-0)//BB</w:t>
        </w:r>
      </w:hyperlink>
    </w:p>
    <w:p w:rsidR="00D90CBD" w:rsidRPr="00402D24" w:rsidRDefault="00D90CBD" w:rsidP="00D90CBD"/>
    <w:p w:rsidR="00D90CBD" w:rsidRDefault="00D90CBD" w:rsidP="00D90CBD">
      <w:r w:rsidRPr="00D90CBD">
        <w:rPr>
          <w:rStyle w:val="StyleUnderline"/>
        </w:rPr>
        <w:t>When it comes to dealing with global warming, environmentalists in the United States have generally chosen to adopt</w:t>
      </w:r>
      <w:r>
        <w:t xml:space="preserve"> what might be described as </w:t>
      </w:r>
      <w:r w:rsidRPr="00D90CBD">
        <w:rPr>
          <w:rStyle w:val="StyleUnderline"/>
        </w:rPr>
        <w:t>piecemeal efforts to oppose new sources of fossil fuel-based energy</w:t>
      </w:r>
      <w:r>
        <w:t xml:space="preserve">, such as the construction of new coal-fired power plants. </w:t>
      </w:r>
      <w:r w:rsidRPr="00D90CBD">
        <w:rPr>
          <w:rStyle w:val="StyleUnderline"/>
        </w:rPr>
        <w:t>They have also supported energy conservation/efficiency</w:t>
      </w:r>
      <w:r>
        <w:t xml:space="preserve"> (e.g., compact fluorescent light bulbs) </w:t>
      </w:r>
      <w:r w:rsidRPr="00D90CBD">
        <w:rPr>
          <w:rStyle w:val="StyleUnderline"/>
        </w:rPr>
        <w:t>and more use of renewable sources like wind and solar energy. But they have assiduously avoided the underlying issue of growing energy demand driven by immigration-fueled population growth</w:t>
      </w:r>
      <w:r>
        <w:t xml:space="preserve">. In response to concerns over immigrant-induced population growth, </w:t>
      </w:r>
      <w:r w:rsidRPr="00D90CBD">
        <w:rPr>
          <w:rStyle w:val="StyleUnderline"/>
        </w:rPr>
        <w:t>some American environmentalists have even argued that it does not matter where on the Earth people live because the world’s environment is so interconnected</w:t>
      </w:r>
      <w:r>
        <w:t xml:space="preserve">. </w:t>
      </w:r>
      <w:r w:rsidRPr="00D90CBD">
        <w:rPr>
          <w:rStyle w:val="StyleUnderline"/>
        </w:rPr>
        <w:t xml:space="preserve">This analysis has shown that when it comes to CO2 </w:t>
      </w:r>
      <w:r w:rsidRPr="00D90CBD">
        <w:rPr>
          <w:rStyle w:val="Emphasis"/>
        </w:rPr>
        <w:t>emissions it matters a great deal where people live</w:t>
      </w:r>
      <w:r>
        <w:t xml:space="preserve">. </w:t>
      </w:r>
      <w:r w:rsidRPr="00D90CBD">
        <w:rPr>
          <w:rStyle w:val="StyleUnderline"/>
        </w:rPr>
        <w:t xml:space="preserve">Per capita CO2 emissions are dramatically higher in the United States than in almost every immigrant-sending country. </w:t>
      </w:r>
      <w:r w:rsidRPr="00D90CBD">
        <w:rPr>
          <w:rStyle w:val="Emphasis"/>
        </w:rPr>
        <w:t>Large-scale immigration to the United States therefore has enormous implications for world-wide CO2 emissions</w:t>
      </w:r>
      <w:r>
        <w:t>.</w:t>
      </w:r>
    </w:p>
    <w:p w:rsidR="006F6073" w:rsidRDefault="006F6073" w:rsidP="006F6073">
      <w:pPr>
        <w:pStyle w:val="Heading4"/>
      </w:pPr>
      <w:r>
        <w:t>Immigrating to the U.S. increases consumption---AND, ensures that the U.S. doesn’t meet its warming treaty obligations.</w:t>
      </w:r>
    </w:p>
    <w:p w:rsidR="006F6073" w:rsidRPr="0097511A" w:rsidRDefault="006F6073" w:rsidP="006F6073">
      <w:r w:rsidRPr="0097511A">
        <w:t xml:space="preserve">Anna </w:t>
      </w:r>
      <w:proofErr w:type="spellStart"/>
      <w:r w:rsidRPr="001F404D">
        <w:rPr>
          <w:rStyle w:val="Style13ptBold"/>
        </w:rPr>
        <w:t>Giaritelli</w:t>
      </w:r>
      <w:proofErr w:type="spellEnd"/>
      <w:r w:rsidRPr="001F404D">
        <w:rPr>
          <w:rStyle w:val="Style13ptBold"/>
        </w:rPr>
        <w:t xml:space="preserve"> 16</w:t>
      </w:r>
      <w:r w:rsidRPr="0097511A">
        <w:t xml:space="preserve">, Anna </w:t>
      </w:r>
      <w:proofErr w:type="spellStart"/>
      <w:r w:rsidRPr="0097511A">
        <w:t>Giaritelli</w:t>
      </w:r>
      <w:proofErr w:type="spellEnd"/>
      <w:r w:rsidRPr="0097511A">
        <w:t xml:space="preserve"> is a breaking news reporter for the Washington Examiner. She previously reported for CQ Roll Call and Cox Media Group. She served as press secretary for an immigration policy group on Capitol Hill before returning to journalism. She first came to Washington in 2010 during an internship for the Examiner, September 20, 2016, “Report: Immigrants a threat to the environment”, </w:t>
      </w:r>
      <w:hyperlink r:id="rId41" w:history="1">
        <w:r w:rsidRPr="0097511A">
          <w:rPr>
            <w:rStyle w:val="Hyperlink"/>
          </w:rPr>
          <w:t>https://www.washingtonexaminer.com/report-immigrants-a-threat-to-the-environment</w:t>
        </w:r>
      </w:hyperlink>
      <w:r w:rsidRPr="0097511A">
        <w:t xml:space="preserve"> -- CR</w:t>
      </w:r>
    </w:p>
    <w:p w:rsidR="006F6073" w:rsidRPr="0097511A" w:rsidRDefault="006F6073" w:rsidP="006F6073">
      <w:r w:rsidRPr="0097511A">
        <w:t xml:space="preserve">Years of </w:t>
      </w:r>
      <w:r w:rsidRPr="001907A3">
        <w:rPr>
          <w:rStyle w:val="StyleUnderline"/>
        </w:rPr>
        <w:t xml:space="preserve">progress on </w:t>
      </w:r>
      <w:r w:rsidRPr="0097511A">
        <w:t xml:space="preserve">domestic energy and </w:t>
      </w:r>
      <w:r w:rsidRPr="001907A3">
        <w:rPr>
          <w:rStyle w:val="StyleUnderline"/>
        </w:rPr>
        <w:t>environmental issues are being eradicated by</w:t>
      </w:r>
      <w:r w:rsidRPr="0097511A">
        <w:t xml:space="preserve"> near record-high </w:t>
      </w:r>
      <w:r w:rsidRPr="001907A3">
        <w:rPr>
          <w:rStyle w:val="StyleUnderline"/>
        </w:rPr>
        <w:t>levels of immigration</w:t>
      </w:r>
      <w:r w:rsidRPr="0097511A">
        <w:t xml:space="preserve"> to the U.S., according to a report from a national immigration advocacy group Tuesday. The Federation for American Immigration Reform's "U.S. Immigration and the Environment" study, provided to the Washington Examiner, </w:t>
      </w:r>
      <w:r w:rsidRPr="001907A3">
        <w:rPr>
          <w:rStyle w:val="StyleUnderline"/>
        </w:rPr>
        <w:t>found the steady growth of the U.S. population</w:t>
      </w:r>
      <w:r w:rsidRPr="0097511A">
        <w:t xml:space="preserve">, 100 million over the past century, </w:t>
      </w:r>
      <w:r w:rsidRPr="001907A3">
        <w:rPr>
          <w:rStyle w:val="StyleUnderline"/>
        </w:rPr>
        <w:t>has undermined efforts to minimize the nation's impact on the environment.</w:t>
      </w:r>
      <w:r w:rsidRPr="0097511A">
        <w:t xml:space="preserve"> The current 14 percent share of foreign-born in the country is within striking distance of the early 20th century's 15 percent, the highest rate ever seen. "All the </w:t>
      </w:r>
      <w:r w:rsidRPr="00E738C0">
        <w:rPr>
          <w:rStyle w:val="StyleUnderline"/>
        </w:rPr>
        <w:t xml:space="preserve">gains </w:t>
      </w:r>
      <w:r w:rsidRPr="0097511A">
        <w:t xml:space="preserve">the U.S. has made through our many conservation initiatives and improved efficiency are being </w:t>
      </w:r>
      <w:r w:rsidRPr="00E738C0">
        <w:rPr>
          <w:rStyle w:val="StyleUnderline"/>
        </w:rPr>
        <w:t>wiped out by mass immigration</w:t>
      </w:r>
      <w:r w:rsidRPr="0097511A">
        <w:t>," FAIR President Dan Stein said. "</w:t>
      </w:r>
      <w:r w:rsidRPr="00E738C0">
        <w:rPr>
          <w:rStyle w:val="StyleUnderline"/>
        </w:rPr>
        <w:t xml:space="preserve">Immigration </w:t>
      </w:r>
      <w:r w:rsidRPr="00E738C0">
        <w:rPr>
          <w:rStyle w:val="Emphasis"/>
        </w:rPr>
        <w:t>fueled</w:t>
      </w:r>
      <w:r w:rsidRPr="00E738C0">
        <w:rPr>
          <w:rStyle w:val="StyleUnderline"/>
        </w:rPr>
        <w:t xml:space="preserve"> </w:t>
      </w:r>
      <w:r w:rsidRPr="00E738C0">
        <w:rPr>
          <w:rStyle w:val="Emphasis"/>
        </w:rPr>
        <w:t xml:space="preserve">more than half </w:t>
      </w:r>
      <w:r w:rsidRPr="00E738C0">
        <w:rPr>
          <w:rStyle w:val="StyleUnderline"/>
        </w:rPr>
        <w:t xml:space="preserve">of U.S. </w:t>
      </w:r>
      <w:r w:rsidRPr="00E738C0">
        <w:rPr>
          <w:rStyle w:val="Emphasis"/>
        </w:rPr>
        <w:t>population growth</w:t>
      </w:r>
      <w:r w:rsidRPr="0097511A">
        <w:t xml:space="preserve"> in the last 50 years, and </w:t>
      </w:r>
      <w:r w:rsidRPr="00E738C0">
        <w:rPr>
          <w:rStyle w:val="StyleUnderline"/>
        </w:rPr>
        <w:t>will generate three-quarters of it in the next 50 years.</w:t>
      </w:r>
      <w:r w:rsidRPr="0097511A">
        <w:t xml:space="preserve">" The group, which opposed efforts by Democrats to reform immigration and supports elements of policy prescriptions typically backed by Republicans, noted that </w:t>
      </w:r>
      <w:r w:rsidRPr="00E738C0">
        <w:rPr>
          <w:rStyle w:val="StyleUnderline"/>
        </w:rPr>
        <w:t xml:space="preserve">the U.S. has the </w:t>
      </w:r>
      <w:r w:rsidRPr="00E738C0">
        <w:rPr>
          <w:rStyle w:val="Emphasis"/>
        </w:rPr>
        <w:t>largest ecological footprint</w:t>
      </w:r>
      <w:r w:rsidRPr="00E738C0">
        <w:rPr>
          <w:rStyle w:val="StyleUnderline"/>
        </w:rPr>
        <w:t xml:space="preserve"> in the world</w:t>
      </w:r>
      <w:r w:rsidRPr="0097511A">
        <w:t xml:space="preserve">, </w:t>
      </w:r>
      <w:r w:rsidRPr="00E738C0">
        <w:rPr>
          <w:rStyle w:val="StyleUnderline"/>
        </w:rPr>
        <w:t xml:space="preserve">making its ability to </w:t>
      </w:r>
      <w:r w:rsidRPr="00E738C0">
        <w:rPr>
          <w:rStyle w:val="Emphasis"/>
        </w:rPr>
        <w:t>conserve resources</w:t>
      </w:r>
      <w:r w:rsidRPr="00E738C0">
        <w:rPr>
          <w:rStyle w:val="StyleUnderline"/>
        </w:rPr>
        <w:t xml:space="preserve"> even </w:t>
      </w:r>
      <w:r w:rsidRPr="0097511A">
        <w:t xml:space="preserve">as its population nears 450 to 600 </w:t>
      </w:r>
      <w:r w:rsidRPr="00E738C0">
        <w:rPr>
          <w:rStyle w:val="Emphasis"/>
        </w:rPr>
        <w:t>more critical</w:t>
      </w:r>
      <w:r w:rsidRPr="0097511A">
        <w:t xml:space="preserve"> million by the end of the 21st century. President Obama's commitment to reduce </w:t>
      </w:r>
      <w:proofErr w:type="spellStart"/>
      <w:r w:rsidRPr="0097511A">
        <w:t>green house</w:t>
      </w:r>
      <w:proofErr w:type="spellEnd"/>
      <w:r w:rsidRPr="0097511A">
        <w:t xml:space="preserve"> gas emissions may be even more challenging because a significant share of the population is coming from overseas. "Each immigrant who moves to the U.S. on average quadruples his or her global greenhouse gas (GHG) emissions. Even this estimated quadrupling is very conservative because it counts only foreign-born immigrants, not their children born in the U.S.," the report stated. "</w:t>
      </w:r>
      <w:r w:rsidRPr="00E738C0">
        <w:rPr>
          <w:rStyle w:val="StyleUnderline"/>
        </w:rPr>
        <w:t xml:space="preserve">Immigrants in </w:t>
      </w:r>
      <w:r w:rsidRPr="00E738C0">
        <w:rPr>
          <w:rStyle w:val="Emphasis"/>
        </w:rPr>
        <w:t>their countries of origin</w:t>
      </w:r>
      <w:r w:rsidRPr="00E738C0">
        <w:rPr>
          <w:rStyle w:val="StyleUnderline"/>
        </w:rPr>
        <w:t xml:space="preserve"> emit on average </w:t>
      </w:r>
      <w:r w:rsidRPr="00E738C0">
        <w:rPr>
          <w:rStyle w:val="Emphasis"/>
        </w:rPr>
        <w:t>far less CO2</w:t>
      </w:r>
      <w:r w:rsidRPr="00E738C0">
        <w:rPr>
          <w:rStyle w:val="StyleUnderline"/>
        </w:rPr>
        <w:t xml:space="preserve"> than </w:t>
      </w:r>
      <w:r w:rsidRPr="00E738C0">
        <w:rPr>
          <w:rStyle w:val="Emphasis"/>
        </w:rPr>
        <w:t>the average American</w:t>
      </w:r>
      <w:r w:rsidRPr="0097511A">
        <w:t xml:space="preserve">. </w:t>
      </w:r>
      <w:r w:rsidRPr="00E738C0">
        <w:rPr>
          <w:rStyle w:val="StyleUnderline"/>
        </w:rPr>
        <w:t xml:space="preserve">This tends to be </w:t>
      </w:r>
      <w:r w:rsidRPr="00E738C0">
        <w:rPr>
          <w:rStyle w:val="Emphasis"/>
        </w:rPr>
        <w:t>especially true</w:t>
      </w:r>
      <w:r w:rsidRPr="00E738C0">
        <w:rPr>
          <w:rStyle w:val="StyleUnderline"/>
        </w:rPr>
        <w:t xml:space="preserve"> if the sending countries have many poor</w:t>
      </w:r>
      <w:r w:rsidRPr="0097511A">
        <w:t xml:space="preserve">. For example, average Mexicans in Mexico emit about 33 percent as much CO2 as Americans. Indians in India emit less than 4 percent as much CO2. When immigrants come to the U.S., their CO2 emissions tend to rise compared to their country of origin because they tend to travel more by car, eat more meat, buy products with higher embedded energy content, etc. As a result, </w:t>
      </w:r>
      <w:r w:rsidRPr="00E738C0">
        <w:rPr>
          <w:rStyle w:val="Emphasis"/>
        </w:rPr>
        <w:t xml:space="preserve">immigration to the U.S. </w:t>
      </w:r>
      <w:r w:rsidRPr="00E738C0">
        <w:rPr>
          <w:rStyle w:val="StyleUnderline"/>
        </w:rPr>
        <w:t xml:space="preserve">makes it </w:t>
      </w:r>
      <w:r w:rsidRPr="00E738C0">
        <w:rPr>
          <w:rStyle w:val="Emphasis"/>
        </w:rPr>
        <w:t>more difficult</w:t>
      </w:r>
      <w:r w:rsidRPr="00E738C0">
        <w:rPr>
          <w:rStyle w:val="StyleUnderline"/>
        </w:rPr>
        <w:t xml:space="preserve"> for the U.S. </w:t>
      </w:r>
      <w:r w:rsidRPr="00E738C0">
        <w:rPr>
          <w:rStyle w:val="Emphasis"/>
        </w:rPr>
        <w:t>to meet its GHG reduction goals."</w:t>
      </w:r>
      <w:r w:rsidRPr="0097511A">
        <w:t xml:space="preserve"> The report also cited the National Wildlife Federation, which has warned that "sprawl," or the spreading of human populations from urban areas to communities that rely on cars, will lead to a 30 percent decrease in the U.S. mainland's plant and animal species. Stein, who has led the Washington organization for 13 years, said the country must discuss the connection between immigration and the policies it affects rather than adhere to current thresholds and not considering the implications. FAIR criticized environmental groups and liberal organizations for putting partisan relationships over </w:t>
      </w:r>
      <w:r w:rsidRPr="00E738C0">
        <w:rPr>
          <w:rStyle w:val="StyleUnderline"/>
        </w:rPr>
        <w:t>reducing immigration rates</w:t>
      </w:r>
      <w:r w:rsidRPr="0097511A">
        <w:t xml:space="preserve">, which it said </w:t>
      </w:r>
      <w:r w:rsidRPr="00E738C0">
        <w:rPr>
          <w:rStyle w:val="StyleUnderline"/>
        </w:rPr>
        <w:t>would be in the public's best interest</w:t>
      </w:r>
      <w:r w:rsidRPr="0097511A">
        <w:t xml:space="preserve">. "In recent years, many </w:t>
      </w:r>
      <w:r w:rsidRPr="00E738C0">
        <w:rPr>
          <w:rStyle w:val="StyleUnderline"/>
        </w:rPr>
        <w:t>environmental groups</w:t>
      </w:r>
      <w:r w:rsidRPr="0097511A">
        <w:t xml:space="preserve"> </w:t>
      </w:r>
      <w:r w:rsidRPr="00E738C0">
        <w:rPr>
          <w:rStyle w:val="StyleUnderline"/>
        </w:rPr>
        <w:t xml:space="preserve">that had previously taken strong, </w:t>
      </w:r>
      <w:r w:rsidRPr="00E738C0">
        <w:rPr>
          <w:rStyle w:val="Emphasis"/>
        </w:rPr>
        <w:t>common-sense positions</w:t>
      </w:r>
      <w:r w:rsidRPr="00E738C0">
        <w:rPr>
          <w:rStyle w:val="StyleUnderline"/>
        </w:rPr>
        <w:t xml:space="preserve"> in favor of </w:t>
      </w:r>
      <w:r w:rsidRPr="00E738C0">
        <w:rPr>
          <w:rStyle w:val="Emphasis"/>
        </w:rPr>
        <w:t xml:space="preserve">reducing immigration </w:t>
      </w:r>
      <w:r w:rsidRPr="00E738C0">
        <w:rPr>
          <w:rStyle w:val="StyleUnderline"/>
        </w:rPr>
        <w:t>have abandoned their core principles in favor of other political agendas</w:t>
      </w:r>
      <w:r w:rsidRPr="0097511A">
        <w:t xml:space="preserve">. </w:t>
      </w:r>
      <w:r w:rsidRPr="00E738C0">
        <w:rPr>
          <w:rStyle w:val="StyleUnderline"/>
        </w:rPr>
        <w:t xml:space="preserve">Given the </w:t>
      </w:r>
      <w:r w:rsidRPr="00E738C0">
        <w:rPr>
          <w:rStyle w:val="Emphasis"/>
        </w:rPr>
        <w:t>existential challenges</w:t>
      </w:r>
      <w:r w:rsidRPr="00E738C0">
        <w:rPr>
          <w:rStyle w:val="StyleUnderline"/>
        </w:rPr>
        <w:t xml:space="preserve"> posed by </w:t>
      </w:r>
      <w:r w:rsidRPr="00E738C0">
        <w:rPr>
          <w:rStyle w:val="Emphasis"/>
        </w:rPr>
        <w:t>global warming</w:t>
      </w:r>
      <w:r w:rsidRPr="00E738C0">
        <w:rPr>
          <w:rStyle w:val="StyleUnderline"/>
        </w:rPr>
        <w:t xml:space="preserve"> and other threats to the survival of our planet</w:t>
      </w:r>
      <w:r w:rsidRPr="0097511A">
        <w:t>, these groups need to support common-sense population policies now," Stein said. "</w:t>
      </w:r>
      <w:r w:rsidRPr="008360C4">
        <w:rPr>
          <w:rStyle w:val="StyleUnderline"/>
        </w:rPr>
        <w:t xml:space="preserve">It's </w:t>
      </w:r>
      <w:r w:rsidRPr="008360C4">
        <w:rPr>
          <w:rStyle w:val="Emphasis"/>
        </w:rPr>
        <w:t>completely disingenuous</w:t>
      </w:r>
      <w:r w:rsidRPr="008360C4">
        <w:rPr>
          <w:rStyle w:val="StyleUnderline"/>
        </w:rPr>
        <w:t xml:space="preserve"> for anyone who is </w:t>
      </w:r>
      <w:r w:rsidRPr="008360C4">
        <w:rPr>
          <w:rStyle w:val="Emphasis"/>
        </w:rPr>
        <w:t>truly concerned</w:t>
      </w:r>
      <w:r w:rsidRPr="008360C4">
        <w:rPr>
          <w:rStyle w:val="StyleUnderline"/>
        </w:rPr>
        <w:t xml:space="preserve"> about this </w:t>
      </w:r>
      <w:r w:rsidRPr="008360C4">
        <w:rPr>
          <w:rStyle w:val="Emphasis"/>
        </w:rPr>
        <w:t>nation's sustainability</w:t>
      </w:r>
      <w:r w:rsidRPr="008360C4">
        <w:rPr>
          <w:rStyle w:val="StyleUnderline"/>
        </w:rPr>
        <w:t xml:space="preserve"> and </w:t>
      </w:r>
      <w:r w:rsidRPr="008360C4">
        <w:rPr>
          <w:rStyle w:val="Emphasis"/>
        </w:rPr>
        <w:t>carrying capacity</w:t>
      </w:r>
      <w:r w:rsidRPr="008360C4">
        <w:rPr>
          <w:rStyle w:val="StyleUnderline"/>
        </w:rPr>
        <w:t xml:space="preserve"> to continue to ignore </w:t>
      </w:r>
      <w:r w:rsidRPr="008360C4">
        <w:rPr>
          <w:rStyle w:val="Emphasis"/>
        </w:rPr>
        <w:t>the jet engine driving U.S. population growth: immigration.</w:t>
      </w:r>
      <w:r w:rsidRPr="0097511A">
        <w:t>" Stein proposed the federal government develop an environmental impact statement on the country's immigration policy to determine what affect it has on population growth and issues such as health care, education and welfare programs. The environmental statement would help determine the country's future population goals and levels of admittances. FAIR said immigration levels should be reduced from the current 1.25 million annually to 300,000. That recommendation could be implemented partly by ending the admission of extended family members of initial entrants.</w:t>
      </w:r>
    </w:p>
    <w:p w:rsidR="006F6073" w:rsidRDefault="003C57FA" w:rsidP="003C57FA">
      <w:pPr>
        <w:pStyle w:val="Heading3"/>
      </w:pPr>
      <w:r>
        <w:t>! – warming</w:t>
      </w:r>
    </w:p>
    <w:p w:rsidR="003C57FA" w:rsidRPr="00726A38" w:rsidRDefault="003C57FA" w:rsidP="003C57FA">
      <w:pPr>
        <w:pStyle w:val="Heading4"/>
        <w:rPr>
          <w:rStyle w:val="Style13ptBold"/>
        </w:rPr>
      </w:pPr>
      <w:r w:rsidRPr="004B0C4C">
        <w:t xml:space="preserve">Climate change is a </w:t>
      </w:r>
      <w:r w:rsidRPr="0011260D">
        <w:rPr>
          <w:u w:val="single"/>
        </w:rPr>
        <w:t>system disruptor</w:t>
      </w:r>
      <w:r>
        <w:t xml:space="preserve"> and</w:t>
      </w:r>
      <w:r w:rsidRPr="004B0C4C">
        <w:t xml:space="preserve"> </w:t>
      </w:r>
      <w:r w:rsidRPr="0011260D">
        <w:rPr>
          <w:u w:val="single"/>
        </w:rPr>
        <w:t>risk amplifier</w:t>
      </w:r>
      <w:r w:rsidRPr="004B0C4C">
        <w:t>--</w:t>
      </w:r>
      <w:r>
        <w:t>-</w:t>
      </w:r>
      <w:r w:rsidRPr="0011260D">
        <w:rPr>
          <w:u w:val="single"/>
        </w:rPr>
        <w:t>biodiversity loss</w:t>
      </w:r>
      <w:r w:rsidRPr="004B0C4C">
        <w:t xml:space="preserve">, </w:t>
      </w:r>
      <w:r w:rsidRPr="0011260D">
        <w:rPr>
          <w:u w:val="single"/>
        </w:rPr>
        <w:t>ecosystem collapse</w:t>
      </w:r>
      <w:r w:rsidRPr="004B0C4C">
        <w:t xml:space="preserve">, </w:t>
      </w:r>
      <w:r w:rsidRPr="0011260D">
        <w:rPr>
          <w:u w:val="single"/>
        </w:rPr>
        <w:t>resource wars</w:t>
      </w:r>
      <w:r w:rsidRPr="004B0C4C">
        <w:t xml:space="preserve">, and </w:t>
      </w:r>
      <w:r w:rsidRPr="0011260D">
        <w:rPr>
          <w:u w:val="single"/>
        </w:rPr>
        <w:t>extreme weather events</w:t>
      </w:r>
      <w:r>
        <w:t>.</w:t>
      </w:r>
    </w:p>
    <w:p w:rsidR="003C57FA" w:rsidRPr="0011260D" w:rsidRDefault="003C57FA" w:rsidP="003C57FA">
      <w:pPr>
        <w:rPr>
          <w:rStyle w:val="Style13ptBold"/>
          <w:szCs w:val="24"/>
        </w:rPr>
      </w:pPr>
      <w:r w:rsidRPr="0011260D">
        <w:rPr>
          <w:rStyle w:val="Style13ptBold"/>
          <w:szCs w:val="24"/>
        </w:rPr>
        <w:t>Pachauri &amp; Meyer 15</w:t>
      </w:r>
      <w:r w:rsidRPr="0011260D">
        <w:rPr>
          <w:szCs w:val="24"/>
        </w:rPr>
        <w:t xml:space="preserve"> (</w:t>
      </w:r>
      <w:proofErr w:type="spellStart"/>
      <w:r w:rsidRPr="0011260D">
        <w:rPr>
          <w:szCs w:val="24"/>
        </w:rPr>
        <w:t>Rajendra</w:t>
      </w:r>
      <w:proofErr w:type="spellEnd"/>
      <w:r w:rsidRPr="0011260D">
        <w:rPr>
          <w:szCs w:val="24"/>
        </w:rPr>
        <w:t xml:space="preserve"> K. Pachauri Chairman of the IPCC, Leo Meyer Head, Technical Support Unit IPCC were the editors for this IPCC report, “Climate Change 2014 Synthesis Report” </w:t>
      </w:r>
      <w:hyperlink r:id="rId42" w:history="1">
        <w:r w:rsidRPr="0011260D">
          <w:rPr>
            <w:rStyle w:val="Hyperlink"/>
            <w:szCs w:val="24"/>
          </w:rPr>
          <w:t>http://epic.awi.de/37530/1/IPCC_AR5_SYR_Final.pdf</w:t>
        </w:r>
      </w:hyperlink>
      <w:r w:rsidRPr="0011260D">
        <w:rPr>
          <w:szCs w:val="24"/>
        </w:rPr>
        <w:t xml:space="preserve"> IPCC, 2014: Climate Change 2014: Synthesis Report. Contribution of Working Groups I, II and III to the Fifth Assessment Report of the Intergovernmental Panel on Climate Change [Core Writing Team, R.K. Pachauri and L.A. Meyer (</w:t>
      </w:r>
      <w:proofErr w:type="gramStart"/>
      <w:r w:rsidRPr="0011260D">
        <w:rPr>
          <w:szCs w:val="24"/>
        </w:rPr>
        <w:t>eds</w:t>
      </w:r>
      <w:proofErr w:type="gramEnd"/>
      <w:r w:rsidRPr="0011260D">
        <w:rPr>
          <w:szCs w:val="24"/>
        </w:rPr>
        <w:t>.)]. IPCC, Geneva, Switzerland, 151 pp)</w:t>
      </w:r>
    </w:p>
    <w:p w:rsidR="003C57FA" w:rsidRPr="0011260D" w:rsidRDefault="003C57FA" w:rsidP="003C57FA">
      <w:pPr>
        <w:rPr>
          <w:szCs w:val="24"/>
        </w:rPr>
      </w:pPr>
      <w:r w:rsidRPr="0011260D">
        <w:rPr>
          <w:szCs w:val="24"/>
        </w:rPr>
        <w:t>SPM 2.3 Future risks and impacts caused by a changing climate</w:t>
      </w:r>
    </w:p>
    <w:p w:rsidR="003C57FA" w:rsidRPr="0011260D" w:rsidRDefault="003C57FA" w:rsidP="003C57FA">
      <w:pPr>
        <w:rPr>
          <w:szCs w:val="24"/>
        </w:rPr>
      </w:pPr>
      <w:r w:rsidRPr="008545FF">
        <w:rPr>
          <w:rStyle w:val="StyleUnderline"/>
          <w:szCs w:val="24"/>
          <w:highlight w:val="cyan"/>
        </w:rPr>
        <w:t>Climate change</w:t>
      </w:r>
      <w:r w:rsidRPr="0011260D">
        <w:rPr>
          <w:rStyle w:val="StyleUnderline"/>
          <w:szCs w:val="24"/>
        </w:rPr>
        <w:t xml:space="preserve"> will </w:t>
      </w:r>
      <w:r w:rsidRPr="008545FF">
        <w:rPr>
          <w:rStyle w:val="Emphasis"/>
          <w:szCs w:val="24"/>
          <w:highlight w:val="cyan"/>
        </w:rPr>
        <w:t>amplify existing</w:t>
      </w:r>
      <w:r w:rsidRPr="0011260D">
        <w:rPr>
          <w:rStyle w:val="Emphasis"/>
          <w:szCs w:val="24"/>
        </w:rPr>
        <w:t xml:space="preserve"> </w:t>
      </w:r>
      <w:r w:rsidRPr="008545FF">
        <w:rPr>
          <w:rStyle w:val="Emphasis"/>
          <w:szCs w:val="24"/>
          <w:highlight w:val="cyan"/>
        </w:rPr>
        <w:t>risks</w:t>
      </w:r>
      <w:r w:rsidRPr="0011260D">
        <w:rPr>
          <w:rStyle w:val="StyleUnderline"/>
          <w:szCs w:val="24"/>
        </w:rPr>
        <w:t xml:space="preserve"> and </w:t>
      </w:r>
      <w:r w:rsidRPr="0011260D">
        <w:rPr>
          <w:rStyle w:val="Emphasis"/>
          <w:szCs w:val="24"/>
        </w:rPr>
        <w:t>create new risks for natural and human systems</w:t>
      </w:r>
      <w:r w:rsidRPr="0011260D">
        <w:rPr>
          <w:szCs w:val="24"/>
        </w:rPr>
        <w:t xml:space="preserve">. </w:t>
      </w:r>
      <w:r w:rsidRPr="0011260D">
        <w:rPr>
          <w:rStyle w:val="StyleUnderline"/>
          <w:szCs w:val="24"/>
        </w:rPr>
        <w:t xml:space="preserve">Risks are unevenly distributed and are </w:t>
      </w:r>
      <w:r w:rsidRPr="008545FF">
        <w:rPr>
          <w:rStyle w:val="StyleUnderline"/>
          <w:szCs w:val="24"/>
          <w:highlight w:val="cyan"/>
        </w:rPr>
        <w:t>generally greater for disadvantaged people</w:t>
      </w:r>
      <w:r w:rsidRPr="0011260D">
        <w:rPr>
          <w:szCs w:val="24"/>
        </w:rPr>
        <w:t xml:space="preserve"> and communities in countries</w:t>
      </w:r>
      <w:r w:rsidRPr="0011260D">
        <w:rPr>
          <w:rStyle w:val="StyleUnderline"/>
          <w:szCs w:val="24"/>
        </w:rPr>
        <w:t xml:space="preserve"> at all levels of development</w:t>
      </w:r>
      <w:r w:rsidRPr="0011260D">
        <w:rPr>
          <w:szCs w:val="24"/>
        </w:rPr>
        <w:t>. {2.3}</w:t>
      </w:r>
    </w:p>
    <w:p w:rsidR="003C57FA" w:rsidRPr="0011260D" w:rsidRDefault="003C57FA" w:rsidP="003C57FA">
      <w:pPr>
        <w:rPr>
          <w:szCs w:val="24"/>
        </w:rPr>
      </w:pPr>
      <w:r w:rsidRPr="0011260D">
        <w:rPr>
          <w:szCs w:val="24"/>
        </w:rPr>
        <w:t xml:space="preserve">Risk of </w:t>
      </w:r>
      <w:r w:rsidRPr="0011260D">
        <w:rPr>
          <w:rStyle w:val="StyleUnderline"/>
          <w:szCs w:val="24"/>
        </w:rPr>
        <w:t>climate-related impacts results from the</w:t>
      </w:r>
      <w:r w:rsidRPr="0011260D">
        <w:rPr>
          <w:szCs w:val="24"/>
        </w:rPr>
        <w:t xml:space="preserve"> </w:t>
      </w:r>
      <w:r w:rsidRPr="0011260D">
        <w:rPr>
          <w:rStyle w:val="StyleUnderline"/>
          <w:szCs w:val="24"/>
        </w:rPr>
        <w:t>interaction of climate-related hazards</w:t>
      </w:r>
      <w:r w:rsidRPr="0011260D">
        <w:rPr>
          <w:szCs w:val="24"/>
        </w:rPr>
        <w:t xml:space="preserve"> (including hazardous events and trends) </w:t>
      </w:r>
      <w:r w:rsidRPr="0011260D">
        <w:rPr>
          <w:rStyle w:val="StyleUnderline"/>
          <w:szCs w:val="24"/>
        </w:rPr>
        <w:t>with the vulnerability and exposure of human and natural systems</w:t>
      </w:r>
      <w:r w:rsidRPr="0011260D">
        <w:rPr>
          <w:szCs w:val="24"/>
        </w:rPr>
        <w:t xml:space="preserve">, </w:t>
      </w:r>
      <w:r w:rsidRPr="0011260D">
        <w:rPr>
          <w:rStyle w:val="StyleUnderline"/>
          <w:szCs w:val="24"/>
        </w:rPr>
        <w:t>including their ability to adapt</w:t>
      </w:r>
      <w:r w:rsidRPr="0011260D">
        <w:rPr>
          <w:szCs w:val="24"/>
        </w:rPr>
        <w:t xml:space="preserve">. </w:t>
      </w:r>
      <w:r w:rsidRPr="0011260D">
        <w:rPr>
          <w:rStyle w:val="StyleUnderline"/>
          <w:szCs w:val="24"/>
        </w:rPr>
        <w:t>Rising</w:t>
      </w:r>
      <w:r w:rsidRPr="0011260D">
        <w:rPr>
          <w:szCs w:val="24"/>
        </w:rPr>
        <w:t xml:space="preserve"> rates and </w:t>
      </w:r>
      <w:r w:rsidRPr="008545FF">
        <w:rPr>
          <w:rStyle w:val="Emphasis"/>
          <w:szCs w:val="24"/>
          <w:highlight w:val="cyan"/>
        </w:rPr>
        <w:t>magnitudes of warming</w:t>
      </w:r>
      <w:r w:rsidRPr="0011260D">
        <w:rPr>
          <w:szCs w:val="24"/>
        </w:rPr>
        <w:t xml:space="preserve"> </w:t>
      </w:r>
      <w:r w:rsidRPr="0011260D">
        <w:rPr>
          <w:rStyle w:val="StyleUnderline"/>
          <w:szCs w:val="24"/>
        </w:rPr>
        <w:t>and other changes</w:t>
      </w:r>
      <w:r w:rsidRPr="0011260D">
        <w:rPr>
          <w:szCs w:val="24"/>
        </w:rPr>
        <w:t xml:space="preserve"> in the climate system, </w:t>
      </w:r>
      <w:r w:rsidRPr="008545FF">
        <w:rPr>
          <w:rStyle w:val="Emphasis"/>
          <w:szCs w:val="24"/>
          <w:highlight w:val="cyan"/>
        </w:rPr>
        <w:t>accompanied by ocean acidification</w:t>
      </w:r>
      <w:r w:rsidRPr="0011260D">
        <w:rPr>
          <w:szCs w:val="24"/>
        </w:rPr>
        <w:t xml:space="preserve">, </w:t>
      </w:r>
      <w:r w:rsidRPr="008545FF">
        <w:rPr>
          <w:rStyle w:val="StyleUnderline"/>
          <w:szCs w:val="24"/>
          <w:highlight w:val="cyan"/>
        </w:rPr>
        <w:t>increase</w:t>
      </w:r>
      <w:r w:rsidRPr="0011260D">
        <w:rPr>
          <w:rStyle w:val="StyleUnderline"/>
          <w:szCs w:val="24"/>
        </w:rPr>
        <w:t xml:space="preserve"> the </w:t>
      </w:r>
      <w:r w:rsidRPr="008545FF">
        <w:rPr>
          <w:rStyle w:val="StyleUnderline"/>
          <w:szCs w:val="24"/>
          <w:highlight w:val="cyan"/>
        </w:rPr>
        <w:t xml:space="preserve">risk of </w:t>
      </w:r>
      <w:r w:rsidRPr="008545FF">
        <w:rPr>
          <w:rStyle w:val="StyleUnderline"/>
          <w:szCs w:val="24"/>
        </w:rPr>
        <w:t>severe</w:t>
      </w:r>
      <w:r w:rsidRPr="0011260D">
        <w:rPr>
          <w:rStyle w:val="StyleUnderline"/>
          <w:szCs w:val="24"/>
        </w:rPr>
        <w:t xml:space="preserve">, </w:t>
      </w:r>
      <w:r w:rsidRPr="0011260D">
        <w:rPr>
          <w:szCs w:val="24"/>
        </w:rPr>
        <w:t xml:space="preserve">pervasive and in some cases </w:t>
      </w:r>
      <w:r w:rsidRPr="008545FF">
        <w:rPr>
          <w:rStyle w:val="Emphasis"/>
          <w:highlight w:val="cyan"/>
        </w:rPr>
        <w:t>irreversible</w:t>
      </w:r>
      <w:r w:rsidRPr="0011260D">
        <w:rPr>
          <w:szCs w:val="24"/>
        </w:rPr>
        <w:t xml:space="preserve"> detrimental </w:t>
      </w:r>
      <w:r w:rsidRPr="008545FF">
        <w:rPr>
          <w:rStyle w:val="StyleUnderline"/>
          <w:szCs w:val="24"/>
          <w:highlight w:val="cyan"/>
        </w:rPr>
        <w:t>impacts</w:t>
      </w:r>
      <w:r w:rsidRPr="0011260D">
        <w:rPr>
          <w:szCs w:val="24"/>
        </w:rPr>
        <w:t xml:space="preserve">. Some risks are particularly relevant for individual regions (Figure SPM.8), while others are global. </w:t>
      </w:r>
      <w:r w:rsidRPr="0011260D">
        <w:rPr>
          <w:rStyle w:val="StyleUnderline"/>
          <w:szCs w:val="24"/>
        </w:rPr>
        <w:t>The overall risks</w:t>
      </w:r>
      <w:r w:rsidRPr="0011260D">
        <w:rPr>
          <w:szCs w:val="24"/>
        </w:rPr>
        <w:t xml:space="preserve"> of future climate change impacts </w:t>
      </w:r>
      <w:r w:rsidRPr="0011260D">
        <w:rPr>
          <w:rStyle w:val="StyleUnderline"/>
          <w:szCs w:val="24"/>
        </w:rPr>
        <w:t xml:space="preserve">can be reduced by </w:t>
      </w:r>
      <w:r w:rsidRPr="0011260D">
        <w:rPr>
          <w:rStyle w:val="Emphasis"/>
          <w:szCs w:val="24"/>
        </w:rPr>
        <w:t>limiting the rate and magnitude of climate change</w:t>
      </w:r>
      <w:r w:rsidRPr="0011260D">
        <w:rPr>
          <w:szCs w:val="24"/>
        </w:rPr>
        <w:t xml:space="preserve">, </w:t>
      </w:r>
      <w:r w:rsidRPr="0011260D">
        <w:rPr>
          <w:rStyle w:val="StyleUnderline"/>
          <w:szCs w:val="24"/>
        </w:rPr>
        <w:t>including ocean acidification.</w:t>
      </w:r>
      <w:r w:rsidRPr="0011260D">
        <w:rPr>
          <w:szCs w:val="24"/>
        </w:rPr>
        <w:t xml:space="preserve"> </w:t>
      </w:r>
      <w:r w:rsidRPr="0011260D">
        <w:rPr>
          <w:rStyle w:val="StyleUnderline"/>
          <w:szCs w:val="24"/>
        </w:rPr>
        <w:t>The precise levels</w:t>
      </w:r>
      <w:r w:rsidRPr="0011260D">
        <w:rPr>
          <w:szCs w:val="24"/>
        </w:rPr>
        <w:t xml:space="preserve"> of climate change sufficient </w:t>
      </w:r>
      <w:r w:rsidRPr="0011260D">
        <w:rPr>
          <w:rStyle w:val="StyleUnderline"/>
          <w:szCs w:val="24"/>
        </w:rPr>
        <w:t xml:space="preserve">to trigger </w:t>
      </w:r>
      <w:r w:rsidRPr="0011260D">
        <w:rPr>
          <w:szCs w:val="24"/>
        </w:rPr>
        <w:t>abrupt and irre</w:t>
      </w:r>
      <w:r w:rsidRPr="0011260D">
        <w:rPr>
          <w:rStyle w:val="StyleUnderline"/>
          <w:szCs w:val="24"/>
        </w:rPr>
        <w:t xml:space="preserve">versible change remain uncertain, but the risk associated with </w:t>
      </w:r>
      <w:r w:rsidRPr="0011260D">
        <w:rPr>
          <w:rStyle w:val="Emphasis"/>
          <w:szCs w:val="24"/>
        </w:rPr>
        <w:t>crossing such thresholds increases with rising temperature</w:t>
      </w:r>
      <w:r w:rsidRPr="0011260D">
        <w:rPr>
          <w:szCs w:val="24"/>
        </w:rPr>
        <w:t xml:space="preserve"> (medium confidence). For risk assessment, </w:t>
      </w:r>
      <w:r w:rsidRPr="0011260D">
        <w:rPr>
          <w:rStyle w:val="StyleUnderline"/>
          <w:szCs w:val="24"/>
        </w:rPr>
        <w:t>it is important to evaluate the</w:t>
      </w:r>
      <w:r w:rsidRPr="0011260D">
        <w:rPr>
          <w:szCs w:val="24"/>
        </w:rPr>
        <w:t xml:space="preserve"> </w:t>
      </w:r>
      <w:r w:rsidRPr="0011260D">
        <w:rPr>
          <w:rStyle w:val="Emphasis"/>
          <w:szCs w:val="24"/>
        </w:rPr>
        <w:t>widest possible range of impacts</w:t>
      </w:r>
      <w:r w:rsidRPr="0011260D">
        <w:rPr>
          <w:szCs w:val="24"/>
        </w:rPr>
        <w:t xml:space="preserve">, </w:t>
      </w:r>
      <w:r w:rsidRPr="0011260D">
        <w:rPr>
          <w:rStyle w:val="StyleUnderline"/>
          <w:szCs w:val="24"/>
        </w:rPr>
        <w:t>including low-probability outcomes with large consequences</w:t>
      </w:r>
      <w:r w:rsidRPr="0011260D">
        <w:rPr>
          <w:szCs w:val="24"/>
        </w:rPr>
        <w:t>. {1.5, 2.3, 2.4, 3.3, Box Introduction.1, Box 2.3, Box 2.4}</w:t>
      </w:r>
    </w:p>
    <w:p w:rsidR="003C57FA" w:rsidRPr="0011260D" w:rsidRDefault="003C57FA" w:rsidP="003C57FA">
      <w:pPr>
        <w:rPr>
          <w:szCs w:val="24"/>
        </w:rPr>
      </w:pPr>
      <w:r w:rsidRPr="0011260D">
        <w:rPr>
          <w:rStyle w:val="StyleUnderline"/>
          <w:szCs w:val="24"/>
        </w:rPr>
        <w:t xml:space="preserve">A large fraction of </w:t>
      </w:r>
      <w:r w:rsidRPr="008545FF">
        <w:rPr>
          <w:rStyle w:val="StyleUnderline"/>
          <w:szCs w:val="24"/>
          <w:highlight w:val="cyan"/>
        </w:rPr>
        <w:t>species</w:t>
      </w:r>
      <w:r w:rsidRPr="0011260D">
        <w:rPr>
          <w:rStyle w:val="StyleUnderline"/>
          <w:szCs w:val="24"/>
        </w:rPr>
        <w:t xml:space="preserve"> </w:t>
      </w:r>
      <w:r w:rsidRPr="008545FF">
        <w:rPr>
          <w:rStyle w:val="StyleUnderline"/>
          <w:szCs w:val="24"/>
          <w:highlight w:val="cyan"/>
        </w:rPr>
        <w:t>face</w:t>
      </w:r>
      <w:r w:rsidRPr="0011260D">
        <w:rPr>
          <w:szCs w:val="24"/>
        </w:rPr>
        <w:t xml:space="preserve">s </w:t>
      </w:r>
      <w:r w:rsidRPr="0011260D">
        <w:rPr>
          <w:rStyle w:val="Emphasis"/>
          <w:szCs w:val="24"/>
        </w:rPr>
        <w:t xml:space="preserve">increased </w:t>
      </w:r>
      <w:r w:rsidRPr="008545FF">
        <w:rPr>
          <w:rStyle w:val="Emphasis"/>
          <w:szCs w:val="24"/>
          <w:highlight w:val="cyan"/>
        </w:rPr>
        <w:t>extinction risk</w:t>
      </w:r>
      <w:r w:rsidRPr="0011260D">
        <w:rPr>
          <w:szCs w:val="24"/>
        </w:rPr>
        <w:t xml:space="preserve"> </w:t>
      </w:r>
      <w:r w:rsidRPr="0011260D">
        <w:rPr>
          <w:rStyle w:val="StyleUnderline"/>
          <w:szCs w:val="24"/>
        </w:rPr>
        <w:t>due to climate change</w:t>
      </w:r>
      <w:r w:rsidRPr="0011260D">
        <w:rPr>
          <w:szCs w:val="24"/>
        </w:rPr>
        <w:t xml:space="preserve"> during and beyond the 21st century, especially </w:t>
      </w:r>
      <w:r w:rsidRPr="0011260D">
        <w:rPr>
          <w:rStyle w:val="StyleUnderline"/>
          <w:szCs w:val="24"/>
        </w:rPr>
        <w:t>as climate change interacts with other stressors</w:t>
      </w:r>
      <w:r w:rsidRPr="0011260D">
        <w:rPr>
          <w:szCs w:val="24"/>
        </w:rPr>
        <w:t xml:space="preserve"> (high confidence). Most </w:t>
      </w:r>
      <w:r w:rsidRPr="008545FF">
        <w:rPr>
          <w:rStyle w:val="StyleUnderline"/>
          <w:szCs w:val="24"/>
          <w:highlight w:val="cyan"/>
        </w:rPr>
        <w:t>plant species cannot naturally shift</w:t>
      </w:r>
      <w:r w:rsidRPr="0011260D">
        <w:rPr>
          <w:rStyle w:val="StyleUnderline"/>
          <w:szCs w:val="24"/>
        </w:rPr>
        <w:t xml:space="preserve"> their </w:t>
      </w:r>
      <w:r w:rsidRPr="008545FF">
        <w:rPr>
          <w:rStyle w:val="StyleUnderline"/>
          <w:szCs w:val="24"/>
          <w:highlight w:val="cyan"/>
        </w:rPr>
        <w:t>geographical ranges</w:t>
      </w:r>
      <w:r w:rsidRPr="0011260D">
        <w:rPr>
          <w:rStyle w:val="StyleUnderline"/>
          <w:szCs w:val="24"/>
        </w:rPr>
        <w:t xml:space="preserve"> </w:t>
      </w:r>
      <w:r w:rsidRPr="008545FF">
        <w:rPr>
          <w:rStyle w:val="StyleUnderline"/>
          <w:szCs w:val="24"/>
          <w:highlight w:val="cyan"/>
        </w:rPr>
        <w:t>sufficiently fast</w:t>
      </w:r>
      <w:r w:rsidRPr="0011260D">
        <w:rPr>
          <w:rStyle w:val="StyleUnderline"/>
          <w:szCs w:val="24"/>
        </w:rPr>
        <w:t xml:space="preserve"> to keep up with current and high projected rates of climate change</w:t>
      </w:r>
      <w:r w:rsidRPr="0011260D">
        <w:rPr>
          <w:szCs w:val="24"/>
        </w:rPr>
        <w:t xml:space="preserve"> in most landscapes; most small mammals and freshwater </w:t>
      </w:r>
      <w:proofErr w:type="spellStart"/>
      <w:r w:rsidRPr="0011260D">
        <w:rPr>
          <w:szCs w:val="24"/>
        </w:rPr>
        <w:t>molluscs</w:t>
      </w:r>
      <w:proofErr w:type="spellEnd"/>
      <w:r w:rsidRPr="0011260D">
        <w:rPr>
          <w:szCs w:val="24"/>
        </w:rPr>
        <w:t xml:space="preserve"> will not be able to keep up at the rates projected under RCP4.5 and above in flat landscapes in this century (high confidence). Future risk is indicated to be high by the observation that</w:t>
      </w:r>
      <w:r w:rsidRPr="0011260D">
        <w:rPr>
          <w:rStyle w:val="StyleUnderline"/>
          <w:szCs w:val="24"/>
        </w:rPr>
        <w:t xml:space="preserve"> natural global climate change at rates lower than current anthropogenic climate change caused significant ecosystem shifts and species extinctions during the past millions of years</w:t>
      </w:r>
      <w:r w:rsidRPr="0011260D">
        <w:rPr>
          <w:szCs w:val="24"/>
        </w:rPr>
        <w:t xml:space="preserve">. </w:t>
      </w:r>
      <w:r w:rsidRPr="008545FF">
        <w:rPr>
          <w:rStyle w:val="Emphasis"/>
          <w:szCs w:val="24"/>
          <w:highlight w:val="cyan"/>
        </w:rPr>
        <w:t>Marine organisms will face</w:t>
      </w:r>
      <w:r w:rsidRPr="0011260D">
        <w:rPr>
          <w:rStyle w:val="Emphasis"/>
          <w:szCs w:val="24"/>
        </w:rPr>
        <w:t xml:space="preserve"> progressively </w:t>
      </w:r>
      <w:r w:rsidRPr="008545FF">
        <w:rPr>
          <w:rStyle w:val="Emphasis"/>
          <w:szCs w:val="24"/>
          <w:highlight w:val="cyan"/>
        </w:rPr>
        <w:t>low</w:t>
      </w:r>
      <w:r w:rsidRPr="0011260D">
        <w:rPr>
          <w:szCs w:val="24"/>
        </w:rPr>
        <w:t xml:space="preserve">er </w:t>
      </w:r>
      <w:r w:rsidRPr="008545FF">
        <w:rPr>
          <w:rStyle w:val="Emphasis"/>
          <w:szCs w:val="24"/>
          <w:highlight w:val="cyan"/>
        </w:rPr>
        <w:t>oxygen levels</w:t>
      </w:r>
      <w:r w:rsidRPr="0011260D">
        <w:rPr>
          <w:szCs w:val="24"/>
        </w:rPr>
        <w:t xml:space="preserve"> </w:t>
      </w:r>
      <w:r w:rsidRPr="0011260D">
        <w:rPr>
          <w:rStyle w:val="StyleUnderline"/>
          <w:szCs w:val="24"/>
        </w:rPr>
        <w:t>and high rates and magnitudes of ocean acidification</w:t>
      </w:r>
      <w:r w:rsidRPr="0011260D">
        <w:rPr>
          <w:szCs w:val="24"/>
        </w:rPr>
        <w:t xml:space="preserve"> (high confidence), </w:t>
      </w:r>
      <w:r w:rsidRPr="0011260D">
        <w:rPr>
          <w:rStyle w:val="StyleUnderline"/>
          <w:szCs w:val="24"/>
        </w:rPr>
        <w:t>with associated risks exacerbated by rising ocean temperature extremes</w:t>
      </w:r>
      <w:r w:rsidRPr="0011260D">
        <w:rPr>
          <w:szCs w:val="24"/>
        </w:rPr>
        <w:t xml:space="preserve"> (medium confidence). </w:t>
      </w:r>
      <w:r w:rsidRPr="008545FF">
        <w:rPr>
          <w:rStyle w:val="Emphasis"/>
          <w:szCs w:val="24"/>
          <w:highlight w:val="cyan"/>
        </w:rPr>
        <w:t>Coral reefs and polar ecosystems</w:t>
      </w:r>
      <w:r w:rsidRPr="0011260D">
        <w:rPr>
          <w:rStyle w:val="Emphasis"/>
          <w:szCs w:val="24"/>
        </w:rPr>
        <w:t xml:space="preserve"> are </w:t>
      </w:r>
      <w:r w:rsidRPr="008545FF">
        <w:rPr>
          <w:rStyle w:val="Emphasis"/>
          <w:szCs w:val="24"/>
          <w:highlight w:val="cyan"/>
        </w:rPr>
        <w:t>highly vulnerable</w:t>
      </w:r>
      <w:r w:rsidRPr="0011260D">
        <w:rPr>
          <w:szCs w:val="24"/>
        </w:rPr>
        <w:t>. Coastal systems and low-lying areas are at risk from sea level rise, which will continue for centuries even if the global mean temperature is stabilized (high confidence). {2.3, 2.4, Figure 2.5}</w:t>
      </w:r>
    </w:p>
    <w:p w:rsidR="003C57FA" w:rsidRPr="0011260D" w:rsidRDefault="003C57FA" w:rsidP="003C57FA">
      <w:pPr>
        <w:rPr>
          <w:szCs w:val="24"/>
        </w:rPr>
      </w:pPr>
      <w:r w:rsidRPr="008545FF">
        <w:rPr>
          <w:rStyle w:val="StyleUnderline"/>
          <w:szCs w:val="24"/>
          <w:highlight w:val="cyan"/>
        </w:rPr>
        <w:t>Climate change</w:t>
      </w:r>
      <w:r w:rsidRPr="0011260D">
        <w:rPr>
          <w:rStyle w:val="StyleUnderline"/>
          <w:szCs w:val="24"/>
        </w:rPr>
        <w:t xml:space="preserve"> is </w:t>
      </w:r>
      <w:r w:rsidRPr="008545FF">
        <w:rPr>
          <w:rStyle w:val="StyleUnderline"/>
          <w:szCs w:val="24"/>
          <w:highlight w:val="cyan"/>
        </w:rPr>
        <w:t>projected to undermine food security</w:t>
      </w:r>
      <w:r w:rsidRPr="0011260D">
        <w:rPr>
          <w:szCs w:val="24"/>
        </w:rPr>
        <w:t xml:space="preserve"> (Figure SPM.9). </w:t>
      </w:r>
      <w:r w:rsidRPr="0011260D">
        <w:rPr>
          <w:rStyle w:val="StyleUnderline"/>
          <w:szCs w:val="24"/>
        </w:rPr>
        <w:t>Due to</w:t>
      </w:r>
      <w:r w:rsidRPr="0011260D">
        <w:rPr>
          <w:szCs w:val="24"/>
        </w:rPr>
        <w:t xml:space="preserve"> projected climate change by the mid-21st century and beyond, </w:t>
      </w:r>
      <w:r w:rsidRPr="0011260D">
        <w:rPr>
          <w:rStyle w:val="StyleUnderline"/>
          <w:szCs w:val="24"/>
        </w:rPr>
        <w:t>global marine species redistribution and marine biod</w:t>
      </w:r>
      <w:r w:rsidRPr="0011260D">
        <w:rPr>
          <w:szCs w:val="24"/>
        </w:rPr>
        <w:t xml:space="preserve">iversity </w:t>
      </w:r>
      <w:r w:rsidRPr="008545FF">
        <w:rPr>
          <w:rStyle w:val="StyleUnderline"/>
          <w:szCs w:val="24"/>
          <w:highlight w:val="cyan"/>
        </w:rPr>
        <w:t>reduction in sensitive regions will</w:t>
      </w:r>
      <w:r w:rsidRPr="0011260D">
        <w:rPr>
          <w:szCs w:val="24"/>
        </w:rPr>
        <w:t xml:space="preserve"> </w:t>
      </w:r>
      <w:r w:rsidRPr="008545FF">
        <w:rPr>
          <w:rStyle w:val="Emphasis"/>
          <w:szCs w:val="24"/>
          <w:highlight w:val="cyan"/>
        </w:rPr>
        <w:t>challenge</w:t>
      </w:r>
      <w:r w:rsidRPr="0011260D">
        <w:rPr>
          <w:rStyle w:val="Emphasis"/>
          <w:szCs w:val="24"/>
        </w:rPr>
        <w:t xml:space="preserve"> the sustained provision of </w:t>
      </w:r>
      <w:r w:rsidRPr="008545FF">
        <w:rPr>
          <w:rStyle w:val="Emphasis"/>
          <w:szCs w:val="24"/>
          <w:highlight w:val="cyan"/>
        </w:rPr>
        <w:t>fisheries</w:t>
      </w:r>
      <w:r w:rsidRPr="0011260D">
        <w:rPr>
          <w:szCs w:val="24"/>
        </w:rPr>
        <w:t xml:space="preserve"> </w:t>
      </w:r>
      <w:r w:rsidRPr="0011260D">
        <w:rPr>
          <w:rStyle w:val="StyleUnderline"/>
          <w:szCs w:val="24"/>
        </w:rPr>
        <w:t>productivity and other ecosystem services</w:t>
      </w:r>
      <w:r w:rsidRPr="0011260D">
        <w:rPr>
          <w:szCs w:val="24"/>
        </w:rPr>
        <w:t xml:space="preserve"> (high confidence). </w:t>
      </w:r>
      <w:r w:rsidRPr="0011260D">
        <w:rPr>
          <w:rStyle w:val="StyleUnderline"/>
          <w:szCs w:val="24"/>
        </w:rPr>
        <w:t xml:space="preserve">For </w:t>
      </w:r>
      <w:r w:rsidRPr="008545FF">
        <w:rPr>
          <w:rStyle w:val="StyleUnderline"/>
          <w:szCs w:val="24"/>
          <w:highlight w:val="cyan"/>
        </w:rPr>
        <w:t>wheat</w:t>
      </w:r>
      <w:r w:rsidRPr="0011260D">
        <w:rPr>
          <w:rStyle w:val="StyleUnderline"/>
          <w:szCs w:val="24"/>
        </w:rPr>
        <w:t xml:space="preserve">, </w:t>
      </w:r>
      <w:r w:rsidRPr="008545FF">
        <w:rPr>
          <w:rStyle w:val="StyleUnderline"/>
          <w:szCs w:val="24"/>
          <w:highlight w:val="cyan"/>
        </w:rPr>
        <w:t>rice</w:t>
      </w:r>
      <w:r w:rsidRPr="0011260D">
        <w:rPr>
          <w:rStyle w:val="StyleUnderline"/>
          <w:szCs w:val="24"/>
        </w:rPr>
        <w:t xml:space="preserve"> </w:t>
      </w:r>
      <w:r w:rsidRPr="008545FF">
        <w:rPr>
          <w:rStyle w:val="StyleUnderline"/>
          <w:szCs w:val="24"/>
          <w:highlight w:val="cyan"/>
        </w:rPr>
        <w:t>and</w:t>
      </w:r>
      <w:r w:rsidRPr="0011260D">
        <w:rPr>
          <w:szCs w:val="24"/>
        </w:rPr>
        <w:t xml:space="preserve"> </w:t>
      </w:r>
      <w:r w:rsidRPr="008545FF">
        <w:rPr>
          <w:rStyle w:val="StyleUnderline"/>
          <w:szCs w:val="24"/>
          <w:highlight w:val="cyan"/>
        </w:rPr>
        <w:t>maize</w:t>
      </w:r>
      <w:r w:rsidRPr="0011260D">
        <w:rPr>
          <w:rStyle w:val="StyleUnderline"/>
          <w:szCs w:val="24"/>
        </w:rPr>
        <w:t xml:space="preserve"> in tropical and temperate regions</w:t>
      </w:r>
      <w:r w:rsidRPr="0011260D">
        <w:rPr>
          <w:szCs w:val="24"/>
        </w:rPr>
        <w:t xml:space="preserve">, </w:t>
      </w:r>
      <w:r w:rsidRPr="0011260D">
        <w:rPr>
          <w:rStyle w:val="StyleUnderline"/>
          <w:szCs w:val="24"/>
        </w:rPr>
        <w:t>climate change without adaptation is projected to negatively impact production</w:t>
      </w:r>
      <w:r w:rsidRPr="0011260D">
        <w:rPr>
          <w:szCs w:val="24"/>
        </w:rPr>
        <w:t xml:space="preserve"> for local temperature increases of 2°C or more above late 20th century levels, although individual locations may benefit (medium confidence). </w:t>
      </w:r>
      <w:r w:rsidRPr="0011260D">
        <w:rPr>
          <w:rStyle w:val="StyleUnderline"/>
          <w:szCs w:val="24"/>
        </w:rPr>
        <w:t xml:space="preserve">Global temperature increases of ~4°C or more </w:t>
      </w:r>
      <w:r w:rsidRPr="0011260D">
        <w:rPr>
          <w:szCs w:val="24"/>
        </w:rPr>
        <w:t xml:space="preserve">13 above late 20th century levels, </w:t>
      </w:r>
      <w:r w:rsidRPr="0011260D">
        <w:rPr>
          <w:rStyle w:val="StyleUnderline"/>
          <w:szCs w:val="24"/>
        </w:rPr>
        <w:t>combined with increasing food demand, would pose large risks to</w:t>
      </w:r>
      <w:r w:rsidRPr="0011260D">
        <w:rPr>
          <w:szCs w:val="24"/>
        </w:rPr>
        <w:t xml:space="preserve"> </w:t>
      </w:r>
      <w:r w:rsidRPr="0011260D">
        <w:rPr>
          <w:rStyle w:val="Emphasis"/>
          <w:szCs w:val="24"/>
        </w:rPr>
        <w:t xml:space="preserve">food security globally </w:t>
      </w:r>
      <w:r w:rsidRPr="0011260D">
        <w:rPr>
          <w:szCs w:val="24"/>
        </w:rPr>
        <w:t xml:space="preserve">(high confidence). </w:t>
      </w:r>
      <w:r w:rsidRPr="0011260D">
        <w:rPr>
          <w:rStyle w:val="StyleUnderline"/>
          <w:szCs w:val="24"/>
        </w:rPr>
        <w:t xml:space="preserve">Climate change is projected to reduce renewable </w:t>
      </w:r>
      <w:r w:rsidRPr="0011260D">
        <w:rPr>
          <w:rStyle w:val="Emphasis"/>
          <w:szCs w:val="24"/>
        </w:rPr>
        <w:t>surface water and groundwater resources</w:t>
      </w:r>
      <w:r w:rsidRPr="0011260D">
        <w:rPr>
          <w:szCs w:val="24"/>
        </w:rPr>
        <w:t xml:space="preserve"> in most dry subtropical regions (robust evidence, high agreement), </w:t>
      </w:r>
      <w:r w:rsidRPr="0011260D">
        <w:rPr>
          <w:rStyle w:val="Emphasis"/>
          <w:szCs w:val="24"/>
        </w:rPr>
        <w:t>intensifying competition for water among sectors</w:t>
      </w:r>
      <w:r w:rsidRPr="0011260D">
        <w:rPr>
          <w:szCs w:val="24"/>
        </w:rPr>
        <w:t xml:space="preserve"> (limited evidence, medium agreement). {2.3.1, 2.3.2}</w:t>
      </w:r>
    </w:p>
    <w:p w:rsidR="003C57FA" w:rsidRPr="0011260D" w:rsidRDefault="003C57FA" w:rsidP="003C57FA">
      <w:pPr>
        <w:rPr>
          <w:szCs w:val="24"/>
        </w:rPr>
      </w:pPr>
      <w:r w:rsidRPr="0011260D">
        <w:rPr>
          <w:szCs w:val="24"/>
        </w:rPr>
        <w:t xml:space="preserve">Until mid-century, projected </w:t>
      </w:r>
      <w:r w:rsidRPr="0011260D">
        <w:rPr>
          <w:rStyle w:val="StyleUnderline"/>
          <w:szCs w:val="24"/>
        </w:rPr>
        <w:t>climate change will impact human health mainly by exacerbat</w:t>
      </w:r>
      <w:r w:rsidRPr="0011260D">
        <w:rPr>
          <w:szCs w:val="24"/>
        </w:rPr>
        <w:t xml:space="preserve">ing </w:t>
      </w:r>
      <w:r w:rsidRPr="0011260D">
        <w:rPr>
          <w:rStyle w:val="StyleUnderline"/>
          <w:szCs w:val="24"/>
        </w:rPr>
        <w:t>health problems that already exist</w:t>
      </w:r>
      <w:r w:rsidRPr="0011260D">
        <w:rPr>
          <w:szCs w:val="24"/>
        </w:rPr>
        <w:t xml:space="preserve"> (very high confidence). Throughout the 21st century, </w:t>
      </w:r>
      <w:r w:rsidRPr="0011260D">
        <w:rPr>
          <w:rStyle w:val="StyleUnderline"/>
          <w:szCs w:val="24"/>
        </w:rPr>
        <w:t xml:space="preserve">climate change is expected to lead to </w:t>
      </w:r>
      <w:r w:rsidRPr="0011260D">
        <w:rPr>
          <w:rStyle w:val="Emphasis"/>
          <w:szCs w:val="24"/>
        </w:rPr>
        <w:t>increases in ill-health</w:t>
      </w:r>
      <w:r w:rsidRPr="0011260D">
        <w:rPr>
          <w:szCs w:val="24"/>
        </w:rPr>
        <w:t xml:space="preserve"> </w:t>
      </w:r>
      <w:r w:rsidRPr="0011260D">
        <w:rPr>
          <w:rStyle w:val="StyleUnderline"/>
          <w:szCs w:val="24"/>
        </w:rPr>
        <w:t>in many regions and especially in</w:t>
      </w:r>
      <w:r w:rsidRPr="0011260D">
        <w:rPr>
          <w:szCs w:val="24"/>
        </w:rPr>
        <w:t xml:space="preserve"> developing </w:t>
      </w:r>
      <w:r w:rsidRPr="0011260D">
        <w:rPr>
          <w:rStyle w:val="StyleUnderline"/>
          <w:szCs w:val="24"/>
        </w:rPr>
        <w:t>countries with low income</w:t>
      </w:r>
      <w:r w:rsidRPr="0011260D">
        <w:rPr>
          <w:szCs w:val="24"/>
        </w:rPr>
        <w:t xml:space="preserve">, as compared to a baseline without climate change (high confidence). By 2100 for RCP8.5, </w:t>
      </w:r>
      <w:r w:rsidRPr="0011260D">
        <w:rPr>
          <w:rStyle w:val="StyleUnderline"/>
          <w:szCs w:val="24"/>
        </w:rPr>
        <w:t>the combination of high temperature and humidit</w:t>
      </w:r>
      <w:r w:rsidRPr="0011260D">
        <w:rPr>
          <w:szCs w:val="24"/>
        </w:rPr>
        <w:t xml:space="preserve">y in some areas for parts of the year </w:t>
      </w:r>
      <w:r w:rsidRPr="0011260D">
        <w:rPr>
          <w:rStyle w:val="StyleUnderline"/>
          <w:szCs w:val="24"/>
        </w:rPr>
        <w:t>is expected to compromise common human activities</w:t>
      </w:r>
      <w:r w:rsidRPr="0011260D">
        <w:rPr>
          <w:szCs w:val="24"/>
        </w:rPr>
        <w:t xml:space="preserve">, </w:t>
      </w:r>
      <w:r w:rsidRPr="0011260D">
        <w:rPr>
          <w:rStyle w:val="StyleUnderline"/>
          <w:szCs w:val="24"/>
        </w:rPr>
        <w:t>including growing food and working outdoors</w:t>
      </w:r>
      <w:r w:rsidRPr="0011260D">
        <w:rPr>
          <w:szCs w:val="24"/>
        </w:rPr>
        <w:t xml:space="preserve"> (high confidence). {2.3.2}</w:t>
      </w:r>
    </w:p>
    <w:p w:rsidR="003C57FA" w:rsidRPr="0011260D" w:rsidRDefault="003C57FA" w:rsidP="003C57FA">
      <w:pPr>
        <w:rPr>
          <w:szCs w:val="24"/>
        </w:rPr>
      </w:pPr>
      <w:r w:rsidRPr="0011260D">
        <w:rPr>
          <w:rStyle w:val="StyleUnderline"/>
          <w:szCs w:val="24"/>
        </w:rPr>
        <w:t>In urban areas climate change is projected to increase risks for people, assets, economies and ecosystems</w:t>
      </w:r>
      <w:r w:rsidRPr="0011260D">
        <w:rPr>
          <w:szCs w:val="24"/>
        </w:rPr>
        <w:t xml:space="preserve">, including risks </w:t>
      </w:r>
      <w:r w:rsidRPr="0011260D">
        <w:rPr>
          <w:rStyle w:val="StyleUnderline"/>
          <w:szCs w:val="24"/>
        </w:rPr>
        <w:t xml:space="preserve">from </w:t>
      </w:r>
      <w:r w:rsidRPr="008545FF">
        <w:rPr>
          <w:rStyle w:val="Emphasis"/>
          <w:szCs w:val="24"/>
          <w:highlight w:val="cyan"/>
        </w:rPr>
        <w:t>heat stress</w:t>
      </w:r>
      <w:r w:rsidRPr="0011260D">
        <w:rPr>
          <w:szCs w:val="24"/>
        </w:rPr>
        <w:t xml:space="preserve">, </w:t>
      </w:r>
      <w:r w:rsidRPr="008545FF">
        <w:rPr>
          <w:rStyle w:val="Emphasis"/>
          <w:szCs w:val="24"/>
          <w:highlight w:val="cyan"/>
        </w:rPr>
        <w:t>storms</w:t>
      </w:r>
      <w:r w:rsidRPr="0011260D">
        <w:rPr>
          <w:szCs w:val="24"/>
        </w:rPr>
        <w:t xml:space="preserve"> and </w:t>
      </w:r>
      <w:r w:rsidRPr="0011260D">
        <w:rPr>
          <w:rStyle w:val="Emphasis"/>
          <w:szCs w:val="24"/>
        </w:rPr>
        <w:t>extreme precipitation</w:t>
      </w:r>
      <w:r w:rsidRPr="0011260D">
        <w:rPr>
          <w:szCs w:val="24"/>
        </w:rPr>
        <w:t xml:space="preserve">, </w:t>
      </w:r>
      <w:r w:rsidRPr="0011260D">
        <w:rPr>
          <w:rStyle w:val="Emphasis"/>
          <w:szCs w:val="24"/>
        </w:rPr>
        <w:t xml:space="preserve">inland and coastal </w:t>
      </w:r>
      <w:r w:rsidRPr="008545FF">
        <w:rPr>
          <w:rStyle w:val="Emphasis"/>
          <w:szCs w:val="24"/>
          <w:highlight w:val="cyan"/>
        </w:rPr>
        <w:t>flooding</w:t>
      </w:r>
      <w:r w:rsidRPr="0011260D">
        <w:rPr>
          <w:rStyle w:val="Emphasis"/>
          <w:szCs w:val="24"/>
        </w:rPr>
        <w:t>,</w:t>
      </w:r>
      <w:r w:rsidRPr="0011260D">
        <w:rPr>
          <w:szCs w:val="24"/>
        </w:rPr>
        <w:t xml:space="preserve"> </w:t>
      </w:r>
      <w:r w:rsidRPr="008545FF">
        <w:rPr>
          <w:rStyle w:val="Emphasis"/>
          <w:szCs w:val="24"/>
          <w:highlight w:val="cyan"/>
        </w:rPr>
        <w:t>landslides</w:t>
      </w:r>
      <w:r w:rsidRPr="0011260D">
        <w:rPr>
          <w:szCs w:val="24"/>
        </w:rPr>
        <w:t xml:space="preserve">, </w:t>
      </w:r>
      <w:r w:rsidRPr="008545FF">
        <w:rPr>
          <w:rStyle w:val="Emphasis"/>
          <w:szCs w:val="24"/>
          <w:highlight w:val="cyan"/>
        </w:rPr>
        <w:t>air pollution</w:t>
      </w:r>
      <w:r w:rsidRPr="0011260D">
        <w:rPr>
          <w:szCs w:val="24"/>
        </w:rPr>
        <w:t xml:space="preserve">, </w:t>
      </w:r>
      <w:r w:rsidRPr="0011260D">
        <w:rPr>
          <w:rStyle w:val="Emphasis"/>
          <w:szCs w:val="24"/>
        </w:rPr>
        <w:t>drought</w:t>
      </w:r>
      <w:r w:rsidRPr="0011260D">
        <w:rPr>
          <w:szCs w:val="24"/>
        </w:rPr>
        <w:t xml:space="preserve">, </w:t>
      </w:r>
      <w:r w:rsidRPr="008545FF">
        <w:rPr>
          <w:rStyle w:val="Emphasis"/>
          <w:szCs w:val="24"/>
          <w:highlight w:val="cyan"/>
        </w:rPr>
        <w:t>water scarcity</w:t>
      </w:r>
      <w:r w:rsidRPr="0011260D">
        <w:rPr>
          <w:szCs w:val="24"/>
        </w:rPr>
        <w:t xml:space="preserve">, </w:t>
      </w:r>
      <w:r w:rsidRPr="008545FF">
        <w:rPr>
          <w:rStyle w:val="Emphasis"/>
          <w:szCs w:val="24"/>
          <w:highlight w:val="cyan"/>
        </w:rPr>
        <w:t>sea level rise</w:t>
      </w:r>
      <w:r w:rsidRPr="0011260D">
        <w:rPr>
          <w:szCs w:val="24"/>
        </w:rPr>
        <w:t xml:space="preserve"> </w:t>
      </w:r>
      <w:r w:rsidRPr="0011260D">
        <w:rPr>
          <w:rStyle w:val="StyleUnderline"/>
          <w:szCs w:val="24"/>
        </w:rPr>
        <w:t xml:space="preserve">and storm </w:t>
      </w:r>
      <w:r w:rsidRPr="008545FF">
        <w:rPr>
          <w:rStyle w:val="StyleUnderline"/>
          <w:szCs w:val="24"/>
        </w:rPr>
        <w:t>surges</w:t>
      </w:r>
      <w:r w:rsidRPr="0011260D">
        <w:rPr>
          <w:szCs w:val="24"/>
        </w:rPr>
        <w:t xml:space="preserve"> (very high confidence). </w:t>
      </w:r>
      <w:r w:rsidRPr="0011260D">
        <w:rPr>
          <w:rStyle w:val="StyleUnderline"/>
          <w:szCs w:val="24"/>
        </w:rPr>
        <w:t>These risks are amplified for those lacking essential</w:t>
      </w:r>
      <w:r w:rsidRPr="0011260D">
        <w:rPr>
          <w:szCs w:val="24"/>
        </w:rPr>
        <w:t xml:space="preserve"> </w:t>
      </w:r>
      <w:r w:rsidRPr="0011260D">
        <w:rPr>
          <w:rStyle w:val="StyleUnderline"/>
          <w:szCs w:val="24"/>
        </w:rPr>
        <w:t xml:space="preserve">infrastructure and services </w:t>
      </w:r>
      <w:r w:rsidRPr="0011260D">
        <w:rPr>
          <w:szCs w:val="24"/>
        </w:rPr>
        <w:t>or living in exposed areas. {2.3.2}</w:t>
      </w:r>
    </w:p>
    <w:p w:rsidR="003C57FA" w:rsidRPr="0011260D" w:rsidRDefault="003C57FA" w:rsidP="003C57FA">
      <w:pPr>
        <w:rPr>
          <w:szCs w:val="24"/>
        </w:rPr>
      </w:pPr>
      <w:r w:rsidRPr="0011260D">
        <w:rPr>
          <w:rStyle w:val="StyleUnderline"/>
          <w:szCs w:val="24"/>
        </w:rPr>
        <w:t>Rural areas are expected to experience</w:t>
      </w:r>
      <w:r w:rsidRPr="0011260D">
        <w:rPr>
          <w:szCs w:val="24"/>
        </w:rPr>
        <w:t xml:space="preserve"> </w:t>
      </w:r>
      <w:r w:rsidRPr="0011260D">
        <w:rPr>
          <w:rStyle w:val="StyleUnderline"/>
          <w:szCs w:val="24"/>
        </w:rPr>
        <w:t xml:space="preserve">major impacts on water availability </w:t>
      </w:r>
      <w:r w:rsidRPr="0011260D">
        <w:rPr>
          <w:szCs w:val="24"/>
        </w:rPr>
        <w:t xml:space="preserve">and </w:t>
      </w:r>
      <w:r w:rsidRPr="0011260D">
        <w:rPr>
          <w:rStyle w:val="StyleUnderline"/>
          <w:szCs w:val="24"/>
        </w:rPr>
        <w:t>supply, food security, infrastructure and agricultural incomes</w:t>
      </w:r>
      <w:r w:rsidRPr="0011260D">
        <w:rPr>
          <w:szCs w:val="24"/>
        </w:rPr>
        <w:t>, including shifts in the production areas of food and non-food crops around the world (high confidence). {2.3.2}</w:t>
      </w:r>
    </w:p>
    <w:p w:rsidR="003C57FA" w:rsidRPr="0011260D" w:rsidRDefault="003C57FA" w:rsidP="003C57FA">
      <w:pPr>
        <w:rPr>
          <w:szCs w:val="24"/>
        </w:rPr>
      </w:pPr>
      <w:r w:rsidRPr="0011260D">
        <w:rPr>
          <w:rStyle w:val="Emphasis"/>
          <w:szCs w:val="24"/>
        </w:rPr>
        <w:t xml:space="preserve">Aggregate </w:t>
      </w:r>
      <w:r w:rsidRPr="008545FF">
        <w:rPr>
          <w:rStyle w:val="Emphasis"/>
          <w:szCs w:val="24"/>
          <w:highlight w:val="cyan"/>
        </w:rPr>
        <w:t>economic losses accelerate with</w:t>
      </w:r>
      <w:r w:rsidRPr="0011260D">
        <w:rPr>
          <w:rStyle w:val="Emphasis"/>
          <w:szCs w:val="24"/>
        </w:rPr>
        <w:t xml:space="preserve"> </w:t>
      </w:r>
      <w:r w:rsidRPr="008545FF">
        <w:rPr>
          <w:rStyle w:val="Emphasis"/>
          <w:szCs w:val="24"/>
          <w:highlight w:val="cyan"/>
        </w:rPr>
        <w:t>increasing temp</w:t>
      </w:r>
      <w:r w:rsidRPr="0011260D">
        <w:rPr>
          <w:rStyle w:val="Emphasis"/>
          <w:szCs w:val="24"/>
        </w:rPr>
        <w:t>erature</w:t>
      </w:r>
      <w:r w:rsidRPr="0011260D">
        <w:rPr>
          <w:szCs w:val="24"/>
        </w:rPr>
        <w:t xml:space="preserve"> (limited evidence, high agreement), but global economic impacts from climate change are currently difficult to estimate. </w:t>
      </w:r>
      <w:r w:rsidRPr="0011260D">
        <w:rPr>
          <w:rStyle w:val="StyleUnderline"/>
          <w:szCs w:val="24"/>
        </w:rPr>
        <w:t>From a poverty perspective</w:t>
      </w:r>
      <w:r w:rsidRPr="0011260D">
        <w:rPr>
          <w:szCs w:val="24"/>
        </w:rPr>
        <w:t xml:space="preserve">, </w:t>
      </w:r>
      <w:r w:rsidRPr="008545FF">
        <w:rPr>
          <w:rStyle w:val="Emphasis"/>
          <w:szCs w:val="24"/>
          <w:highlight w:val="cyan"/>
        </w:rPr>
        <w:t>climate change</w:t>
      </w:r>
      <w:r w:rsidRPr="0011260D">
        <w:rPr>
          <w:rStyle w:val="Emphasis"/>
          <w:szCs w:val="24"/>
        </w:rPr>
        <w:t xml:space="preserve"> impacts are </w:t>
      </w:r>
      <w:r w:rsidRPr="008545FF">
        <w:rPr>
          <w:rStyle w:val="Emphasis"/>
          <w:szCs w:val="24"/>
          <w:highlight w:val="cyan"/>
        </w:rPr>
        <w:t>projected to</w:t>
      </w:r>
      <w:r w:rsidRPr="008545FF">
        <w:rPr>
          <w:rStyle w:val="Emphasis"/>
          <w:szCs w:val="24"/>
        </w:rPr>
        <w:t xml:space="preserve"> slow</w:t>
      </w:r>
      <w:r w:rsidRPr="0011260D">
        <w:rPr>
          <w:rStyle w:val="Emphasis"/>
          <w:szCs w:val="24"/>
        </w:rPr>
        <w:t xml:space="preserve"> down economic growth</w:t>
      </w:r>
      <w:r w:rsidRPr="0011260D">
        <w:rPr>
          <w:szCs w:val="24"/>
        </w:rPr>
        <w:t xml:space="preserve">, </w:t>
      </w:r>
      <w:r w:rsidRPr="008545FF">
        <w:rPr>
          <w:rStyle w:val="StyleUnderline"/>
          <w:szCs w:val="24"/>
          <w:highlight w:val="cyan"/>
        </w:rPr>
        <w:t>make poverty reduction</w:t>
      </w:r>
      <w:r w:rsidRPr="0011260D">
        <w:rPr>
          <w:rStyle w:val="StyleUnderline"/>
          <w:szCs w:val="24"/>
        </w:rPr>
        <w:t xml:space="preserve"> </w:t>
      </w:r>
      <w:r w:rsidRPr="008545FF">
        <w:rPr>
          <w:rStyle w:val="Emphasis"/>
          <w:highlight w:val="cyan"/>
        </w:rPr>
        <w:t>more difficult</w:t>
      </w:r>
      <w:r w:rsidRPr="0011260D">
        <w:rPr>
          <w:szCs w:val="24"/>
        </w:rPr>
        <w:t xml:space="preserve">, </w:t>
      </w:r>
      <w:r w:rsidRPr="0011260D">
        <w:rPr>
          <w:rStyle w:val="StyleUnderline"/>
          <w:szCs w:val="24"/>
        </w:rPr>
        <w:t xml:space="preserve">further erode food security and prolong </w:t>
      </w:r>
      <w:r w:rsidRPr="0011260D">
        <w:rPr>
          <w:rStyle w:val="Emphasis"/>
          <w:szCs w:val="24"/>
        </w:rPr>
        <w:t>existing and create new poverty traps</w:t>
      </w:r>
      <w:r w:rsidRPr="0011260D">
        <w:rPr>
          <w:szCs w:val="24"/>
        </w:rPr>
        <w:t>, the latter particularly in urban areas and emerging hotspots of hunger (medium confidence). International dimensions such as trade and relations among states are also important for understanding the risks of climate change at regional scales. {2.3.2}</w:t>
      </w:r>
    </w:p>
    <w:p w:rsidR="003C57FA" w:rsidRDefault="003C57FA" w:rsidP="003C57FA">
      <w:pPr>
        <w:rPr>
          <w:szCs w:val="24"/>
        </w:rPr>
      </w:pPr>
      <w:r w:rsidRPr="0011260D">
        <w:rPr>
          <w:rStyle w:val="StyleUnderline"/>
          <w:szCs w:val="24"/>
        </w:rPr>
        <w:t>Climate change is projected to increase displace</w:t>
      </w:r>
      <w:r w:rsidRPr="0011260D">
        <w:rPr>
          <w:szCs w:val="24"/>
        </w:rPr>
        <w:t xml:space="preserve">ment </w:t>
      </w:r>
      <w:r w:rsidRPr="0011260D">
        <w:rPr>
          <w:rStyle w:val="StyleUnderline"/>
          <w:szCs w:val="24"/>
        </w:rPr>
        <w:t>of people</w:t>
      </w:r>
      <w:r w:rsidRPr="0011260D">
        <w:rPr>
          <w:szCs w:val="24"/>
        </w:rPr>
        <w:t xml:space="preserve"> (medium evidence, high agreement). </w:t>
      </w:r>
      <w:r w:rsidRPr="0011260D">
        <w:rPr>
          <w:rStyle w:val="StyleUnderline"/>
          <w:szCs w:val="24"/>
        </w:rPr>
        <w:t>Populations that lack the resources for planned migration experience</w:t>
      </w:r>
      <w:r w:rsidRPr="0011260D">
        <w:rPr>
          <w:szCs w:val="24"/>
        </w:rPr>
        <w:t xml:space="preserve"> higher exposure to extreme weather events, </w:t>
      </w:r>
      <w:r w:rsidRPr="0011260D">
        <w:rPr>
          <w:rStyle w:val="StyleUnderline"/>
          <w:szCs w:val="24"/>
        </w:rPr>
        <w:t>particularly in developing countries with low income</w:t>
      </w:r>
      <w:r w:rsidRPr="0011260D">
        <w:rPr>
          <w:szCs w:val="24"/>
        </w:rPr>
        <w:t xml:space="preserve">. </w:t>
      </w:r>
      <w:r w:rsidRPr="0011260D">
        <w:rPr>
          <w:rStyle w:val="Emphasis"/>
          <w:szCs w:val="24"/>
        </w:rPr>
        <w:t>Climate change can indirectly increase risks of violent conflicts</w:t>
      </w:r>
      <w:r w:rsidRPr="0011260D">
        <w:rPr>
          <w:szCs w:val="24"/>
        </w:rPr>
        <w:t xml:space="preserve"> </w:t>
      </w:r>
      <w:r w:rsidRPr="0011260D">
        <w:rPr>
          <w:rStyle w:val="StyleUnderline"/>
          <w:szCs w:val="24"/>
        </w:rPr>
        <w:t>by amplify</w:t>
      </w:r>
      <w:r w:rsidRPr="0011260D">
        <w:rPr>
          <w:szCs w:val="24"/>
        </w:rPr>
        <w:t>ing</w:t>
      </w:r>
      <w:r w:rsidRPr="0011260D">
        <w:rPr>
          <w:rStyle w:val="StyleUnderline"/>
          <w:szCs w:val="24"/>
        </w:rPr>
        <w:t xml:space="preserve"> well-documented drivers of these conflicts such as poverty and economic shocks</w:t>
      </w:r>
      <w:r w:rsidRPr="0011260D">
        <w:rPr>
          <w:szCs w:val="24"/>
        </w:rPr>
        <w:t xml:space="preserve"> (medium confidence). {2.3.2}</w:t>
      </w:r>
    </w:p>
    <w:p w:rsidR="003C57FA" w:rsidRPr="003C57FA" w:rsidRDefault="003C57FA" w:rsidP="003C57FA"/>
    <w:p w:rsidR="00CF0057" w:rsidRDefault="00CF0057" w:rsidP="00D90CBD">
      <w:pPr>
        <w:pStyle w:val="Heading2"/>
      </w:pPr>
      <w:r>
        <w:t xml:space="preserve">GLOBAL </w:t>
      </w:r>
      <w:r w:rsidR="00F40B8D">
        <w:t>ENVIRONMENT</w:t>
      </w:r>
      <w:r>
        <w:t xml:space="preserve"> DA</w:t>
      </w:r>
    </w:p>
    <w:p w:rsidR="00CF0057" w:rsidRDefault="00CF0057" w:rsidP="00CF0057">
      <w:pPr>
        <w:pStyle w:val="Heading3"/>
      </w:pPr>
      <w:r>
        <w:t>1nc</w:t>
      </w:r>
    </w:p>
    <w:p w:rsidR="00CF0057" w:rsidRPr="00CF0057" w:rsidRDefault="00CF0057" w:rsidP="00CF0057">
      <w:pPr>
        <w:pStyle w:val="Heading4"/>
      </w:pPr>
      <w:r>
        <w:t>Global population is declining now</w:t>
      </w:r>
    </w:p>
    <w:p w:rsidR="00CF0057" w:rsidRPr="00487808" w:rsidRDefault="00CF0057" w:rsidP="00CF0057">
      <w:r w:rsidRPr="00487808">
        <w:rPr>
          <w:rStyle w:val="Style13ptBold"/>
        </w:rPr>
        <w:t>Caplan 11</w:t>
      </w:r>
      <w:r w:rsidRPr="00487808">
        <w:t xml:space="preserve"> – Bryan Caplan, professor of economics at George Mason University, journalist for CATO, 2011 (“Population, Fertility, and Liberty,” </w:t>
      </w:r>
      <w:r w:rsidRPr="00487808">
        <w:rPr>
          <w:i/>
        </w:rPr>
        <w:t>CATO</w:t>
      </w:r>
      <w:r w:rsidRPr="00487808">
        <w:t>, May 2</w:t>
      </w:r>
      <w:r w:rsidRPr="00487808">
        <w:rPr>
          <w:vertAlign w:val="superscript"/>
        </w:rPr>
        <w:t>nd</w:t>
      </w:r>
      <w:r w:rsidRPr="00487808">
        <w:t xml:space="preserve">, </w:t>
      </w:r>
      <w:hyperlink r:id="rId43" w:history="1">
        <w:r w:rsidRPr="00487808">
          <w:rPr>
            <w:rStyle w:val="Hyperlink"/>
          </w:rPr>
          <w:t>https://www.cato-unbound.org/print-issue/350</w:t>
        </w:r>
      </w:hyperlink>
      <w:r w:rsidRPr="00487808">
        <w:t xml:space="preserve">, </w:t>
      </w:r>
      <w:proofErr w:type="spellStart"/>
      <w:r w:rsidRPr="00487808">
        <w:t>AIvackovic</w:t>
      </w:r>
      <w:proofErr w:type="spellEnd"/>
      <w:r w:rsidRPr="00487808">
        <w:t>)</w:t>
      </w:r>
    </w:p>
    <w:p w:rsidR="00CF0057" w:rsidRDefault="00CF0057" w:rsidP="00CF0057">
      <w:pPr>
        <w:rPr>
          <w:sz w:val="14"/>
        </w:rPr>
      </w:pPr>
      <w:r w:rsidRPr="000B20C4">
        <w:rPr>
          <w:sz w:val="22"/>
          <w:u w:val="single"/>
        </w:rPr>
        <w:t>During this period</w:t>
      </w:r>
      <w:r w:rsidRPr="000B20C4">
        <w:rPr>
          <w:sz w:val="14"/>
        </w:rPr>
        <w:t xml:space="preserve">, </w:t>
      </w:r>
      <w:r w:rsidRPr="000B20C4">
        <w:rPr>
          <w:sz w:val="22"/>
          <w:u w:val="single"/>
        </w:rPr>
        <w:t>libertarians were</w:t>
      </w:r>
      <w:r w:rsidRPr="000B20C4">
        <w:rPr>
          <w:sz w:val="14"/>
        </w:rPr>
        <w:t xml:space="preserve"> predictably </w:t>
      </w:r>
      <w:r w:rsidRPr="000B20C4">
        <w:rPr>
          <w:sz w:val="22"/>
          <w:u w:val="single"/>
        </w:rPr>
        <w:t>quick to oppose government action and defend individuals’ right</w:t>
      </w:r>
      <w:r w:rsidRPr="000B20C4">
        <w:rPr>
          <w:sz w:val="14"/>
        </w:rPr>
        <w:t xml:space="preserve"> to have as many children as they wished</w:t>
      </w:r>
      <w:proofErr w:type="gramStart"/>
      <w:r w:rsidRPr="000B20C4">
        <w:rPr>
          <w:sz w:val="14"/>
        </w:rPr>
        <w:t>.[</w:t>
      </w:r>
      <w:proofErr w:type="gramEnd"/>
      <w:r w:rsidRPr="000B20C4">
        <w:rPr>
          <w:sz w:val="14"/>
        </w:rPr>
        <w:t>2] But they also developed a more intellectually creative response. Under the seminal influence of Julian Simon, libertarians embraced the view that high and growing population is good. The title of Simon’s most famous book became a leading libertarian slogan: People are the ultimate resource</w:t>
      </w:r>
      <w:proofErr w:type="gramStart"/>
      <w:r w:rsidRPr="000B20C4">
        <w:rPr>
          <w:sz w:val="14"/>
        </w:rPr>
        <w:t>.[</w:t>
      </w:r>
      <w:proofErr w:type="gramEnd"/>
      <w:r w:rsidRPr="000B20C4">
        <w:rPr>
          <w:sz w:val="14"/>
        </w:rPr>
        <w:t xml:space="preserve">3] </w:t>
      </w:r>
      <w:r w:rsidRPr="000B20C4">
        <w:rPr>
          <w:sz w:val="22"/>
          <w:u w:val="single"/>
        </w:rPr>
        <w:t xml:space="preserve">Over the </w:t>
      </w:r>
      <w:r w:rsidRPr="000B20C4">
        <w:rPr>
          <w:rStyle w:val="Emphasis"/>
        </w:rPr>
        <w:t>last two decades</w:t>
      </w:r>
      <w:r w:rsidRPr="000B20C4">
        <w:rPr>
          <w:sz w:val="14"/>
        </w:rPr>
        <w:t xml:space="preserve">, the </w:t>
      </w:r>
      <w:r w:rsidRPr="000B20C4">
        <w:rPr>
          <w:sz w:val="22"/>
          <w:u w:val="single"/>
        </w:rPr>
        <w:t xml:space="preserve">perceived population problem has </w:t>
      </w:r>
      <w:r w:rsidRPr="000B20C4">
        <w:rPr>
          <w:rStyle w:val="Emphasis"/>
        </w:rPr>
        <w:t>radically changed</w:t>
      </w:r>
      <w:r w:rsidRPr="000B20C4">
        <w:rPr>
          <w:sz w:val="14"/>
        </w:rPr>
        <w:t xml:space="preserve">. </w:t>
      </w:r>
      <w:r w:rsidRPr="000B20C4">
        <w:rPr>
          <w:rStyle w:val="Emphasis"/>
        </w:rPr>
        <w:t>Fertility</w:t>
      </w:r>
      <w:r w:rsidRPr="000B20C4">
        <w:rPr>
          <w:sz w:val="14"/>
        </w:rPr>
        <w:t xml:space="preserve"> </w:t>
      </w:r>
      <w:r w:rsidRPr="000B20C4">
        <w:rPr>
          <w:sz w:val="22"/>
          <w:u w:val="single"/>
        </w:rPr>
        <w:t>has</w:t>
      </w:r>
      <w:r w:rsidRPr="000B20C4">
        <w:rPr>
          <w:sz w:val="14"/>
        </w:rPr>
        <w:t xml:space="preserve"> </w:t>
      </w:r>
      <w:r w:rsidRPr="000B20C4">
        <w:rPr>
          <w:rStyle w:val="Emphasis"/>
        </w:rPr>
        <w:t>sharply fallen all over the world</w:t>
      </w:r>
      <w:r w:rsidRPr="000B20C4">
        <w:rPr>
          <w:sz w:val="14"/>
        </w:rPr>
        <w:t xml:space="preserve">. </w:t>
      </w:r>
      <w:r w:rsidRPr="000B20C4">
        <w:rPr>
          <w:sz w:val="22"/>
          <w:u w:val="single"/>
        </w:rPr>
        <w:t xml:space="preserve">It fell in </w:t>
      </w:r>
      <w:r w:rsidRPr="000B20C4">
        <w:rPr>
          <w:rStyle w:val="Emphasis"/>
        </w:rPr>
        <w:t>less-developed nations</w:t>
      </w:r>
      <w:r w:rsidRPr="000B20C4">
        <w:rPr>
          <w:sz w:val="14"/>
        </w:rPr>
        <w:t xml:space="preserve">, </w:t>
      </w:r>
      <w:r w:rsidRPr="000B20C4">
        <w:rPr>
          <w:sz w:val="22"/>
          <w:u w:val="single"/>
        </w:rPr>
        <w:t>deflating long-standing Malthusian fears</w:t>
      </w:r>
      <w:r w:rsidRPr="000B20C4">
        <w:rPr>
          <w:sz w:val="14"/>
        </w:rPr>
        <w:t xml:space="preserve">. </w:t>
      </w:r>
      <w:r w:rsidRPr="000B20C4">
        <w:rPr>
          <w:sz w:val="22"/>
          <w:u w:val="single"/>
        </w:rPr>
        <w:t xml:space="preserve">But it fell in </w:t>
      </w:r>
      <w:r w:rsidRPr="000B20C4">
        <w:rPr>
          <w:rStyle w:val="Emphasis"/>
        </w:rPr>
        <w:t>developed nations as well</w:t>
      </w:r>
      <w:r w:rsidRPr="000B20C4">
        <w:rPr>
          <w:sz w:val="14"/>
        </w:rPr>
        <w:t xml:space="preserve">. </w:t>
      </w:r>
      <w:r w:rsidRPr="000B20C4">
        <w:rPr>
          <w:sz w:val="22"/>
          <w:u w:val="single"/>
        </w:rPr>
        <w:t>Except</w:t>
      </w:r>
      <w:r w:rsidRPr="000B20C4">
        <w:rPr>
          <w:sz w:val="14"/>
        </w:rPr>
        <w:t xml:space="preserve"> </w:t>
      </w:r>
      <w:r w:rsidRPr="000B20C4">
        <w:rPr>
          <w:sz w:val="22"/>
          <w:u w:val="single"/>
        </w:rPr>
        <w:t>for the</w:t>
      </w:r>
      <w:r w:rsidRPr="000B20C4">
        <w:rPr>
          <w:sz w:val="14"/>
        </w:rPr>
        <w:t xml:space="preserve"> </w:t>
      </w:r>
      <w:r w:rsidRPr="000B20C4">
        <w:rPr>
          <w:rStyle w:val="Emphasis"/>
        </w:rPr>
        <w:t>U</w:t>
      </w:r>
      <w:r w:rsidRPr="000B20C4">
        <w:rPr>
          <w:sz w:val="14"/>
        </w:rPr>
        <w:t xml:space="preserve">nited </w:t>
      </w:r>
      <w:r w:rsidRPr="000B20C4">
        <w:rPr>
          <w:rStyle w:val="Emphasis"/>
        </w:rPr>
        <w:t>S</w:t>
      </w:r>
      <w:r w:rsidRPr="000B20C4">
        <w:rPr>
          <w:sz w:val="14"/>
        </w:rPr>
        <w:t xml:space="preserve">tates </w:t>
      </w:r>
      <w:r w:rsidRPr="000B20C4">
        <w:rPr>
          <w:sz w:val="22"/>
          <w:u w:val="single"/>
        </w:rPr>
        <w:t>and Israel</w:t>
      </w:r>
      <w:r w:rsidRPr="000B20C4">
        <w:rPr>
          <w:sz w:val="14"/>
        </w:rPr>
        <w:t xml:space="preserve">, </w:t>
      </w:r>
      <w:r w:rsidRPr="000B20C4">
        <w:rPr>
          <w:rStyle w:val="Emphasis"/>
        </w:rPr>
        <w:t>every modern economy</w:t>
      </w:r>
      <w:r w:rsidRPr="000B20C4">
        <w:rPr>
          <w:sz w:val="22"/>
          <w:u w:val="single"/>
        </w:rPr>
        <w:t xml:space="preserve"> now has </w:t>
      </w:r>
      <w:r w:rsidRPr="000B20C4">
        <w:rPr>
          <w:rStyle w:val="Emphasis"/>
        </w:rPr>
        <w:t>fertility below the replacement rate</w:t>
      </w:r>
      <w:r w:rsidRPr="000B20C4">
        <w:rPr>
          <w:sz w:val="14"/>
        </w:rPr>
        <w:t xml:space="preserve">.[4] </w:t>
      </w:r>
      <w:r w:rsidRPr="000B20C4">
        <w:rPr>
          <w:rStyle w:val="Emphasis"/>
        </w:rPr>
        <w:t>Without</w:t>
      </w:r>
      <w:r w:rsidRPr="000B20C4">
        <w:rPr>
          <w:sz w:val="14"/>
        </w:rPr>
        <w:t xml:space="preserve"> </w:t>
      </w:r>
      <w:r w:rsidRPr="000B20C4">
        <w:rPr>
          <w:rStyle w:val="Emphasis"/>
        </w:rPr>
        <w:t>high levels of immigration</w:t>
      </w:r>
      <w:r w:rsidRPr="000B20C4">
        <w:rPr>
          <w:sz w:val="14"/>
        </w:rPr>
        <w:t xml:space="preserve">, </w:t>
      </w:r>
      <w:r w:rsidRPr="000B20C4">
        <w:rPr>
          <w:sz w:val="22"/>
          <w:u w:val="single"/>
        </w:rPr>
        <w:t>most will see</w:t>
      </w:r>
      <w:r w:rsidRPr="000B20C4">
        <w:rPr>
          <w:sz w:val="14"/>
        </w:rPr>
        <w:t xml:space="preserve"> their </w:t>
      </w:r>
      <w:r w:rsidRPr="000B20C4">
        <w:rPr>
          <w:rStyle w:val="Emphasis"/>
        </w:rPr>
        <w:t>populations fall in coming decades</w:t>
      </w:r>
      <w:r w:rsidRPr="000B20C4">
        <w:rPr>
          <w:sz w:val="14"/>
        </w:rPr>
        <w:t xml:space="preserve">.[5] </w:t>
      </w:r>
      <w:r w:rsidRPr="000B20C4">
        <w:rPr>
          <w:sz w:val="22"/>
          <w:u w:val="single"/>
        </w:rPr>
        <w:t>In</w:t>
      </w:r>
      <w:r w:rsidRPr="000B20C4">
        <w:rPr>
          <w:sz w:val="14"/>
        </w:rPr>
        <w:t xml:space="preserve"> </w:t>
      </w:r>
      <w:r w:rsidRPr="000B20C4">
        <w:rPr>
          <w:rStyle w:val="Emphasis"/>
        </w:rPr>
        <w:t>Germany</w:t>
      </w:r>
      <w:r w:rsidRPr="000B20C4">
        <w:rPr>
          <w:sz w:val="14"/>
        </w:rPr>
        <w:t xml:space="preserve">, </w:t>
      </w:r>
      <w:r w:rsidRPr="000B20C4">
        <w:rPr>
          <w:rStyle w:val="Emphasis"/>
        </w:rPr>
        <w:t>Japan</w:t>
      </w:r>
      <w:r w:rsidRPr="000B20C4">
        <w:rPr>
          <w:sz w:val="14"/>
        </w:rPr>
        <w:t xml:space="preserve">, </w:t>
      </w:r>
      <w:r w:rsidRPr="000B20C4">
        <w:rPr>
          <w:sz w:val="22"/>
          <w:u w:val="single"/>
        </w:rPr>
        <w:t>and</w:t>
      </w:r>
      <w:r w:rsidRPr="000B20C4">
        <w:rPr>
          <w:sz w:val="14"/>
        </w:rPr>
        <w:t xml:space="preserve"> </w:t>
      </w:r>
      <w:r w:rsidRPr="000B20C4">
        <w:rPr>
          <w:rStyle w:val="Emphasis"/>
        </w:rPr>
        <w:t>Russia</w:t>
      </w:r>
      <w:r w:rsidRPr="000B20C4">
        <w:rPr>
          <w:sz w:val="14"/>
        </w:rPr>
        <w:t xml:space="preserve">, with </w:t>
      </w:r>
      <w:r w:rsidRPr="000B20C4">
        <w:rPr>
          <w:sz w:val="22"/>
          <w:u w:val="single"/>
        </w:rPr>
        <w:t>total fertility rates around 1.3</w:t>
      </w:r>
      <w:r w:rsidRPr="000B20C4">
        <w:rPr>
          <w:sz w:val="14"/>
        </w:rPr>
        <w:t xml:space="preserve">, </w:t>
      </w:r>
      <w:r w:rsidRPr="000B20C4">
        <w:rPr>
          <w:rStyle w:val="Emphasis"/>
        </w:rPr>
        <w:t>population decline has already arrived</w:t>
      </w:r>
      <w:r w:rsidRPr="000B20C4">
        <w:rPr>
          <w:sz w:val="14"/>
        </w:rPr>
        <w:t>.</w:t>
      </w:r>
    </w:p>
    <w:p w:rsidR="00E427A0" w:rsidRDefault="00E427A0" w:rsidP="00E427A0">
      <w:pPr>
        <w:pStyle w:val="Heading4"/>
      </w:pPr>
      <w:r>
        <w:t xml:space="preserve">Substantial new immigration to the US </w:t>
      </w:r>
      <w:r w:rsidRPr="00E427A0">
        <w:rPr>
          <w:u w:val="single"/>
        </w:rPr>
        <w:t>exponentially</w:t>
      </w:r>
      <w:r>
        <w:t xml:space="preserve"> increases the US population</w:t>
      </w:r>
    </w:p>
    <w:p w:rsidR="00E427A0" w:rsidRDefault="00E427A0" w:rsidP="00E427A0">
      <w:pPr>
        <w:rPr>
          <w:rStyle w:val="Style13ptBold"/>
        </w:rPr>
      </w:pPr>
      <w:proofErr w:type="spellStart"/>
      <w:r w:rsidRPr="00DE67C7">
        <w:rPr>
          <w:rStyle w:val="Style13ptBold"/>
        </w:rPr>
        <w:t>Cafaro</w:t>
      </w:r>
      <w:proofErr w:type="spellEnd"/>
      <w:r>
        <w:rPr>
          <w:rStyle w:val="Style13ptBold"/>
        </w:rPr>
        <w:t xml:space="preserve"> 15</w:t>
      </w:r>
    </w:p>
    <w:p w:rsidR="00E427A0" w:rsidRPr="00DE67C7" w:rsidRDefault="00E427A0" w:rsidP="00E427A0">
      <w:r>
        <w:t xml:space="preserve">Philosophy Professor at Colorado State University, centering on environmental ethics. He is a faculty member at CSU’s school of global environmental sustainability and past president for the International Society for Environmental Ethics, February 6 2015 (“How Many Is Too Many?: The Progressive Argument for Reducing Immigration Into the United States”, University of Chicago Press, </w:t>
      </w:r>
      <w:r w:rsidRPr="00CE0A65">
        <w:t>https://books.google.com/books?id=RTkyBgAAQBAJ&amp;dq=marcia+pimentel+and+immigration&amp;source=gbs_navlinks_s</w:t>
      </w:r>
      <w:r>
        <w:t xml:space="preserve"> Accessed 7/3/18)//DG</w:t>
      </w:r>
    </w:p>
    <w:p w:rsidR="00E427A0" w:rsidRPr="002E3786" w:rsidRDefault="00E427A0" w:rsidP="00E427A0">
      <w:r w:rsidRPr="00473949">
        <w:rPr>
          <w:rStyle w:val="StyleUnderline"/>
        </w:rPr>
        <w:t>All this might have been quite different under a different demographic scenario</w:t>
      </w:r>
      <w:r w:rsidRPr="002E3786">
        <w:t xml:space="preserve">; we will never know for sure. Instead, </w:t>
      </w:r>
      <w:r w:rsidRPr="00473949">
        <w:rPr>
          <w:rStyle w:val="StyleUnderline"/>
        </w:rPr>
        <w:t>the United States chose continued population growth</w:t>
      </w:r>
      <w:r w:rsidRPr="002E3786">
        <w:t xml:space="preserve">. Or rather, American </w:t>
      </w:r>
      <w:r w:rsidRPr="00473949">
        <w:rPr>
          <w:rStyle w:val="Emphasis"/>
        </w:rPr>
        <w:t>citizens chose to stabilize our population</w:t>
      </w:r>
      <w:r w:rsidRPr="002E3786">
        <w:t xml:space="preserve"> by having fewer children, </w:t>
      </w:r>
      <w:r w:rsidRPr="00473949">
        <w:rPr>
          <w:rStyle w:val="StyleUnderline"/>
        </w:rPr>
        <w:t>while American politicians overruled that choice and voted for more population growth via a greatly expanded immigration policy</w:t>
      </w:r>
      <w:r w:rsidRPr="002E3786">
        <w:t xml:space="preserve">. Successive legislative measures that drastically increased immigration numbers after 1965 were presented initially as a means to create a racially fairer immigration system, and later as part of larger efforts designed to decrease illegal immigration (neither of which they accomplished). </w:t>
      </w:r>
      <w:r w:rsidRPr="00473949">
        <w:rPr>
          <w:rStyle w:val="StyleUnderline"/>
        </w:rPr>
        <w:t>Ordinary Americans</w:t>
      </w:r>
      <w:r w:rsidRPr="002E3786">
        <w:t xml:space="preserve"> during this time </w:t>
      </w:r>
      <w:r w:rsidRPr="00473949">
        <w:rPr>
          <w:rStyle w:val="Emphasis"/>
        </w:rPr>
        <w:t>never asked</w:t>
      </w:r>
      <w:r w:rsidRPr="002E3786">
        <w:t xml:space="preserve"> </w:t>
      </w:r>
      <w:r w:rsidRPr="00473949">
        <w:rPr>
          <w:rStyle w:val="StyleUnderline"/>
        </w:rPr>
        <w:t>for continued population growth</w:t>
      </w:r>
      <w:r w:rsidRPr="002E3786">
        <w:t>, regardless of what the business and political elites might have desired.</w:t>
      </w:r>
    </w:p>
    <w:p w:rsidR="00E427A0" w:rsidRPr="002E3786" w:rsidRDefault="00E427A0" w:rsidP="00E427A0">
      <w:r w:rsidRPr="002E3786">
        <w:t xml:space="preserve">Today, </w:t>
      </w:r>
      <w:r w:rsidRPr="00473949">
        <w:rPr>
          <w:rStyle w:val="StyleUnderline"/>
        </w:rPr>
        <w:t>having recorded four decades of sub replacement level fertility rates for native-born citizens</w:t>
      </w:r>
      <w:r w:rsidRPr="002E3786">
        <w:t xml:space="preserve">, </w:t>
      </w:r>
      <w:r w:rsidRPr="00473949">
        <w:rPr>
          <w:rStyle w:val="StyleUnderline"/>
        </w:rPr>
        <w:t xml:space="preserve">we can confidently say that current US population growth is </w:t>
      </w:r>
      <w:r w:rsidRPr="00473949">
        <w:rPr>
          <w:rStyle w:val="Emphasis"/>
        </w:rPr>
        <w:t>largely driven by immigration</w:t>
      </w:r>
      <w:r w:rsidRPr="002E3786">
        <w:t xml:space="preserve">. </w:t>
      </w:r>
      <w:r w:rsidRPr="00473949">
        <w:rPr>
          <w:rStyle w:val="StyleUnderline"/>
        </w:rPr>
        <w:t>This fact is typically obscured because discussions of future population growth lend to start from the present and attribute recent immigration-driven population growth to native fertility</w:t>
      </w:r>
      <w:r w:rsidRPr="002E3786">
        <w:t>. "</w:t>
      </w:r>
      <w:r w:rsidRPr="00473949">
        <w:rPr>
          <w:rStyle w:val="StyleUnderline"/>
        </w:rPr>
        <w:t>Present</w:t>
      </w:r>
      <w:r w:rsidRPr="002E3786">
        <w:t xml:space="preserve">" population </w:t>
      </w:r>
      <w:r w:rsidRPr="00473949">
        <w:rPr>
          <w:rStyle w:val="StyleUnderline"/>
        </w:rPr>
        <w:t>momentum is divorced from immigration,</w:t>
      </w:r>
      <w:r w:rsidRPr="002E3786">
        <w:t xml:space="preserve"> but of course </w:t>
      </w:r>
      <w:r w:rsidRPr="00473949">
        <w:rPr>
          <w:rStyle w:val="Emphasis"/>
        </w:rPr>
        <w:t>that momentum would not exist</w:t>
      </w:r>
      <w:r w:rsidRPr="002E3786">
        <w:t xml:space="preserve">, or would be less, </w:t>
      </w:r>
      <w:r w:rsidRPr="00473949">
        <w:rPr>
          <w:rStyle w:val="Emphasis"/>
        </w:rPr>
        <w:t>if</w:t>
      </w:r>
      <w:r w:rsidRPr="002E3786">
        <w:t xml:space="preserve"> rec</w:t>
      </w:r>
      <w:r w:rsidRPr="00473949">
        <w:rPr>
          <w:rStyle w:val="StyleUnderline"/>
        </w:rPr>
        <w:t>ent immigration rates had been lower.</w:t>
      </w:r>
      <w:r w:rsidRPr="002E3786">
        <w:t>) Figure 7-1 illustrates the role immigration will play in future population growth, with population projections to 2100 under zero annual net migration and four other immigration scenarios.</w:t>
      </w:r>
    </w:p>
    <w:p w:rsidR="00E427A0" w:rsidRPr="00357AB5" w:rsidRDefault="00E427A0" w:rsidP="00E427A0">
      <w:r w:rsidRPr="002E3786">
        <w:t xml:space="preserve">At zero annual net migration, </w:t>
      </w:r>
      <w:r w:rsidRPr="00473949">
        <w:rPr>
          <w:rStyle w:val="StyleUnderline"/>
        </w:rPr>
        <w:t>the US population level</w:t>
      </w:r>
      <w:r>
        <w:rPr>
          <w:rStyle w:val="StyleUnderline"/>
        </w:rPr>
        <w:t xml:space="preserve">s </w:t>
      </w:r>
      <w:proofErr w:type="spellStart"/>
      <w:r>
        <w:rPr>
          <w:rStyle w:val="StyleUnderline"/>
        </w:rPr>
        <w:t>of</w:t>
      </w:r>
      <w:r w:rsidRPr="00473949">
        <w:rPr>
          <w:rStyle w:val="StyleUnderline"/>
        </w:rPr>
        <w:t>f</w:t>
      </w:r>
      <w:proofErr w:type="spellEnd"/>
      <w:r w:rsidRPr="00473949">
        <w:rPr>
          <w:rStyle w:val="StyleUnderline"/>
        </w:rPr>
        <w:t xml:space="preserve"> around 2050 and then decreases to a little over 340 million people by 2100</w:t>
      </w:r>
      <w:r w:rsidRPr="002E3786">
        <w:t xml:space="preserve">. </w:t>
      </w:r>
      <w:r w:rsidRPr="00473949">
        <w:rPr>
          <w:rStyle w:val="StyleUnderline"/>
        </w:rPr>
        <w:t xml:space="preserve">Each additional </w:t>
      </w:r>
      <w:r w:rsidRPr="00473949">
        <w:rPr>
          <w:rStyle w:val="Emphasis"/>
        </w:rPr>
        <w:t xml:space="preserve">half million </w:t>
      </w:r>
      <w:r w:rsidRPr="00473949">
        <w:rPr>
          <w:rStyle w:val="StyleUnderline"/>
        </w:rPr>
        <w:t>in annual immigration</w:t>
      </w:r>
      <w:r w:rsidRPr="002E3786">
        <w:t xml:space="preserve"> </w:t>
      </w:r>
      <w:r w:rsidRPr="00473949">
        <w:rPr>
          <w:rStyle w:val="StyleUnderline"/>
        </w:rPr>
        <w:t>will instead add</w:t>
      </w:r>
      <w:r w:rsidRPr="002E3786">
        <w:t xml:space="preserve"> an additional </w:t>
      </w:r>
      <w:r w:rsidRPr="00473949">
        <w:rPr>
          <w:rStyle w:val="Emphasis"/>
        </w:rPr>
        <w:t>72 million people</w:t>
      </w:r>
      <w:r w:rsidRPr="002E3786">
        <w:t xml:space="preserve"> </w:t>
      </w:r>
      <w:r w:rsidRPr="002E3786">
        <w:rPr>
          <w:rStyle w:val="StyleUnderline"/>
        </w:rPr>
        <w:t>to America's population by 2100</w:t>
      </w:r>
      <w:r w:rsidRPr="002E3786">
        <w:t xml:space="preserve">. </w:t>
      </w:r>
      <w:r w:rsidRPr="00357AB5">
        <w:t>Continuing current annual immigration levels of 1.1 million legal immigrants and several hundred thousand illegal immigrants (periodically legalized and in any case contributing children to the general population) will add hundreds of millions more people by the end of the century, just as important, under any demographic scenario of continued mass immigration, the US population will still be growing rapidly in 2100 with no end in sight.</w:t>
      </w:r>
    </w:p>
    <w:p w:rsidR="00E427A0" w:rsidRPr="00DE67C7" w:rsidRDefault="00E427A0" w:rsidP="00E427A0">
      <w:pPr>
        <w:rPr>
          <w:rStyle w:val="StyleUnderline"/>
        </w:rPr>
      </w:pPr>
      <w:r w:rsidRPr="00DE67C7">
        <w:rPr>
          <w:rStyle w:val="StyleUnderline"/>
        </w:rPr>
        <w:t xml:space="preserve">Immigration policy will </w:t>
      </w:r>
      <w:r w:rsidRPr="00DE67C7">
        <w:rPr>
          <w:rStyle w:val="Emphasis"/>
        </w:rPr>
        <w:t>thus determine</w:t>
      </w:r>
      <w:r w:rsidRPr="00DE67C7">
        <w:rPr>
          <w:rStyle w:val="StyleUnderline"/>
        </w:rPr>
        <w:t xml:space="preserve"> whether America's </w:t>
      </w:r>
      <w:r w:rsidRPr="00DE67C7">
        <w:rPr>
          <w:rStyle w:val="Emphasis"/>
        </w:rPr>
        <w:t>population stabilizes</w:t>
      </w:r>
      <w:r w:rsidRPr="00DE67C7">
        <w:rPr>
          <w:rStyle w:val="StyleUnderline"/>
        </w:rPr>
        <w:t xml:space="preserve"> or </w:t>
      </w:r>
      <w:r w:rsidRPr="00DE67C7">
        <w:rPr>
          <w:rStyle w:val="Emphasis"/>
        </w:rPr>
        <w:t>continues to grow</w:t>
      </w:r>
      <w:r w:rsidRPr="00DE67C7">
        <w:rPr>
          <w:rStyle w:val="StyleUnderline"/>
        </w:rPr>
        <w:t xml:space="preserve"> during the current century, helping </w:t>
      </w:r>
      <w:r w:rsidRPr="00DE67C7">
        <w:rPr>
          <w:rStyle w:val="Emphasis"/>
        </w:rPr>
        <w:t>determine</w:t>
      </w:r>
      <w:r w:rsidRPr="00DE67C7">
        <w:rPr>
          <w:rStyle w:val="StyleUnderline"/>
        </w:rPr>
        <w:t xml:space="preserve"> what the next several generations of American environmentalists </w:t>
      </w:r>
      <w:r w:rsidRPr="00DE67C7">
        <w:rPr>
          <w:rStyle w:val="Emphasis"/>
        </w:rPr>
        <w:t>will be able to accomplish.</w:t>
      </w:r>
      <w:r w:rsidRPr="00DE67C7">
        <w:t xml:space="preserve"> </w:t>
      </w:r>
      <w:r w:rsidRPr="00DE67C7">
        <w:rPr>
          <w:rStyle w:val="StyleUnderline"/>
        </w:rPr>
        <w:t xml:space="preserve">Problems like </w:t>
      </w:r>
      <w:r w:rsidRPr="00DE67C7">
        <w:rPr>
          <w:rStyle w:val="Emphasis"/>
        </w:rPr>
        <w:t>limiting greenhouse gas emissions</w:t>
      </w:r>
      <w:r w:rsidRPr="00DE67C7">
        <w:t xml:space="preserve"> </w:t>
      </w:r>
      <w:r w:rsidRPr="00DE67C7">
        <w:rPr>
          <w:rStyle w:val="StyleUnderline"/>
        </w:rPr>
        <w:t xml:space="preserve">or </w:t>
      </w:r>
      <w:r w:rsidRPr="00DE67C7">
        <w:rPr>
          <w:rStyle w:val="Emphasis"/>
        </w:rPr>
        <w:t>stopping habitat loss</w:t>
      </w:r>
      <w:r>
        <w:rPr>
          <w:rStyle w:val="StyleUnderline"/>
        </w:rPr>
        <w:t xml:space="preserve"> look very dif</w:t>
      </w:r>
      <w:r w:rsidRPr="00DE67C7">
        <w:rPr>
          <w:rStyle w:val="StyleUnderline"/>
        </w:rPr>
        <w:t>ferent depending on whether or not our population is growing</w:t>
      </w:r>
      <w:r w:rsidRPr="00DE67C7">
        <w:t xml:space="preserve">, as we saw in the previous chapter. </w:t>
      </w:r>
      <w:r w:rsidRPr="00DE67C7">
        <w:rPr>
          <w:rStyle w:val="StyleUnderline"/>
        </w:rPr>
        <w:t>Whether American environmentalists will be pessimistic and reactive, or optimistic and agenda-setting in the coming decades also depends on underlying demographic realities</w:t>
      </w:r>
      <w:r w:rsidRPr="00DE67C7">
        <w:t xml:space="preserve">. We seem </w:t>
      </w:r>
      <w:r w:rsidRPr="00DE67C7">
        <w:rPr>
          <w:rStyle w:val="StyleUnderline"/>
        </w:rPr>
        <w:t xml:space="preserve">unlikely to achieve our highest </w:t>
      </w:r>
      <w:r w:rsidRPr="00B951AE">
        <w:rPr>
          <w:rStyle w:val="StyleUnderline"/>
        </w:rPr>
        <w:t xml:space="preserve">ambitions, such as </w:t>
      </w:r>
      <w:r w:rsidRPr="00B951AE">
        <w:rPr>
          <w:rStyle w:val="Emphasis"/>
        </w:rPr>
        <w:t>restoring significant water flows</w:t>
      </w:r>
      <w:r w:rsidRPr="00B951AE">
        <w:rPr>
          <w:rStyle w:val="StyleUnderline"/>
        </w:rPr>
        <w:t xml:space="preserve"> to the lower </w:t>
      </w:r>
      <w:r w:rsidRPr="00B951AE">
        <w:rPr>
          <w:rStyle w:val="Emphasis"/>
        </w:rPr>
        <w:t>Colorado River</w:t>
      </w:r>
      <w:r w:rsidRPr="00B951AE">
        <w:rPr>
          <w:rStyle w:val="StyleUnderline"/>
        </w:rPr>
        <w:t>, in</w:t>
      </w:r>
      <w:r w:rsidRPr="00DE67C7">
        <w:rPr>
          <w:rStyle w:val="StyleUnderline"/>
        </w:rPr>
        <w:t xml:space="preserve"> the context of a rapidly growing population.</w:t>
      </w:r>
    </w:p>
    <w:p w:rsidR="00E427A0" w:rsidRPr="00E427A0" w:rsidRDefault="00E427A0" w:rsidP="00E427A0">
      <w:r w:rsidRPr="00DE67C7">
        <w:t xml:space="preserve">Fortunately, </w:t>
      </w:r>
      <w:proofErr w:type="gramStart"/>
      <w:r w:rsidRPr="00DE67C7">
        <w:rPr>
          <w:rStyle w:val="StyleUnderline"/>
        </w:rPr>
        <w:t>Americas</w:t>
      </w:r>
      <w:proofErr w:type="gramEnd"/>
      <w:r w:rsidRPr="00DE67C7">
        <w:rPr>
          <w:rStyle w:val="StyleUnderline"/>
        </w:rPr>
        <w:t xml:space="preserve"> demographic future is largely up to us, its citizens. With a current fertility rate slightly below replacement level, the U</w:t>
      </w:r>
      <w:r w:rsidRPr="00DE67C7">
        <w:t xml:space="preserve">nited </w:t>
      </w:r>
      <w:r w:rsidRPr="00DE67C7">
        <w:rPr>
          <w:rStyle w:val="StyleUnderline"/>
        </w:rPr>
        <w:t>S</w:t>
      </w:r>
      <w:r w:rsidRPr="00DE67C7">
        <w:t xml:space="preserve">tates </w:t>
      </w:r>
      <w:r w:rsidRPr="00DE67C7">
        <w:rPr>
          <w:rStyle w:val="Emphasis"/>
        </w:rPr>
        <w:t>can achieve</w:t>
      </w:r>
      <w:r w:rsidRPr="00DE67C7">
        <w:rPr>
          <w:rStyle w:val="StyleUnderline"/>
        </w:rPr>
        <w:t xml:space="preserve"> a stable population gradually</w:t>
      </w:r>
      <w:r w:rsidRPr="00DE67C7">
        <w:t xml:space="preserve">, </w:t>
      </w:r>
      <w:r w:rsidRPr="00DE67C7">
        <w:rPr>
          <w:rStyle w:val="StyleUnderline"/>
        </w:rPr>
        <w:t>without coercion and without compromising our values or endangering important national interests</w:t>
      </w:r>
      <w:r w:rsidRPr="00DE67C7">
        <w:t>. Furthermore, because almost half of all US births arc unplanned or involve young single mothers, increased funding and better family planning services could well drive fertility rates even lower and allow us to gradually reduce our population, as part of an overall commitment to sustainability.</w:t>
      </w:r>
    </w:p>
    <w:p w:rsidR="00C83DAB" w:rsidRDefault="00C83DAB" w:rsidP="00C83DAB">
      <w:pPr>
        <w:pStyle w:val="Heading4"/>
      </w:pPr>
      <w:r>
        <w:t>That sends a chilling effect against population stabilization globally</w:t>
      </w:r>
    </w:p>
    <w:p w:rsidR="00C83DAB" w:rsidRPr="00C83DAB" w:rsidRDefault="00C83DAB" w:rsidP="00C83DAB">
      <w:proofErr w:type="spellStart"/>
      <w:r w:rsidRPr="00C83DAB">
        <w:rPr>
          <w:rStyle w:val="Style13ptBold"/>
        </w:rPr>
        <w:t>Cafaro</w:t>
      </w:r>
      <w:proofErr w:type="spellEnd"/>
      <w:r w:rsidRPr="00C83DAB">
        <w:rPr>
          <w:rStyle w:val="Style13ptBold"/>
        </w:rPr>
        <w:t xml:space="preserve"> 9</w:t>
      </w:r>
      <w:r>
        <w:t xml:space="preserve"> – Professor at Colorado State University, centering on environmental ethics. He is a faculty member at CSU’s school of global environmental sustainability and past president for the International Society for Environmental Ethics (Philip, “The Environmental Argument for Reducing Immigration into the United States,” Environmental Ethics, 31)</w:t>
      </w:r>
    </w:p>
    <w:p w:rsidR="00C83DAB" w:rsidRDefault="00C83DAB" w:rsidP="00C83DAB">
      <w:r w:rsidRPr="00B02ACB">
        <w:t xml:space="preserve">Now, </w:t>
      </w:r>
      <w:r w:rsidRPr="003A0F82">
        <w:rPr>
          <w:rStyle w:val="StyleUnderline"/>
        </w:rPr>
        <w:t>if emigration helped America’s source countries get their own demographic houses in order</w:t>
      </w:r>
      <w:r w:rsidRPr="00B02ACB">
        <w:t xml:space="preserve">, or opened up an ecological space that they used to create more sustainable or just societies, </w:t>
      </w:r>
      <w:r w:rsidRPr="003A0F82">
        <w:rPr>
          <w:rStyle w:val="StyleUnderline"/>
        </w:rPr>
        <w:t>a case might be made for</w:t>
      </w:r>
      <w:r w:rsidRPr="00B02ACB">
        <w:t xml:space="preserve"> continuing to allow mass </w:t>
      </w:r>
      <w:r w:rsidRPr="003A0F82">
        <w:rPr>
          <w:rStyle w:val="StyleUnderline"/>
        </w:rPr>
        <w:t>immigration</w:t>
      </w:r>
      <w:r w:rsidRPr="00B02ACB">
        <w:t xml:space="preserve"> into the U.S. </w:t>
      </w:r>
      <w:r w:rsidRPr="003A0F82">
        <w:rPr>
          <w:rStyle w:val="Emphasis"/>
        </w:rPr>
        <w:t xml:space="preserve">Instead, America’s permissive immigration policies appear to enable demographic and ecological irresponsibility and continuing social injustice. </w:t>
      </w:r>
      <w:r w:rsidRPr="00B02ACB">
        <w:t xml:space="preserve">As an example, </w:t>
      </w:r>
      <w:r w:rsidRPr="003A0F82">
        <w:rPr>
          <w:rStyle w:val="StyleUnderline"/>
        </w:rPr>
        <w:t>consider Guatemala,</w:t>
      </w:r>
      <w:r w:rsidRPr="00B02ACB">
        <w:t xml:space="preserve"> where currently about ten percent of the adult population lives and works in the U.S., and a recent poll showed that most young Guatemalans hope to do so in the future. Guatemalan women’s total fertility rate averaged 4.6 children in 2005, for an annual growth rate of 2.4 percent per year.35 </w:t>
      </w:r>
      <w:r w:rsidRPr="003A0F82">
        <w:rPr>
          <w:rStyle w:val="StyleUnderline"/>
        </w:rPr>
        <w:t>The Guatemalan government outlaws abortion</w:t>
      </w:r>
      <w:r w:rsidRPr="00B02ACB">
        <w:t xml:space="preserve"> (except when a mother’s life is at risk) </w:t>
      </w:r>
      <w:r w:rsidRPr="003A0F82">
        <w:rPr>
          <w:rStyle w:val="StyleUnderline"/>
        </w:rPr>
        <w:t>and does little to encourage contraception.</w:t>
      </w:r>
      <w:r w:rsidRPr="00B02ACB">
        <w:t xml:space="preserve"> </w:t>
      </w:r>
      <w:r w:rsidRPr="003A0F82">
        <w:rPr>
          <w:rStyle w:val="StyleUnderline"/>
        </w:rPr>
        <w:t>Guatemala has high deforestation rates and an unjust, highly inequitable distribution of wealth. But there is little effort to change any of this</w:t>
      </w:r>
      <w:r w:rsidRPr="00B02ACB">
        <w:t xml:space="preserve">, perhaps </w:t>
      </w:r>
      <w:r w:rsidRPr="003A0F82">
        <w:rPr>
          <w:rStyle w:val="StyleUnderline"/>
        </w:rPr>
        <w:t>because the negative effects of local overpopulation are lessened through immigration and counterbalanced</w:t>
      </w:r>
      <w:r w:rsidRPr="00B02ACB">
        <w:t xml:space="preserve">, for many individuals, </w:t>
      </w:r>
      <w:r w:rsidRPr="003A0F82">
        <w:rPr>
          <w:rStyle w:val="StyleUnderline"/>
        </w:rPr>
        <w:t>by the positive incentives of having more remittances from family members in the United States.</w:t>
      </w:r>
      <w:r>
        <w:rPr>
          <w:rStyle w:val="StyleUnderline"/>
        </w:rPr>
        <w:t xml:space="preserve"> </w:t>
      </w:r>
      <w:r w:rsidRPr="003A0F82">
        <w:rPr>
          <w:rStyle w:val="StyleUnderline"/>
        </w:rPr>
        <w:t xml:space="preserve">Americans should do what we can to help other countries move toward sustainability, whether that means increasing funds for green development projects, </w:t>
      </w:r>
      <w:r w:rsidRPr="003A0F82">
        <w:rPr>
          <w:rStyle w:val="Emphasis"/>
        </w:rPr>
        <w:t>or shutting off the “safety valve” which allows political elites to postpone necessary reforms.</w:t>
      </w:r>
      <w:r w:rsidRPr="00B02ACB">
        <w:t xml:space="preserve"> But we believe that </w:t>
      </w:r>
      <w:r w:rsidRPr="003A0F82">
        <w:rPr>
          <w:rStyle w:val="StyleUnderline"/>
        </w:rPr>
        <w:t>our primary responsibility is to create a sustainable society in the U</w:t>
      </w:r>
      <w:r w:rsidRPr="00B02ACB">
        <w:t xml:space="preserve">nited </w:t>
      </w:r>
      <w:r w:rsidRPr="003A0F82">
        <w:rPr>
          <w:rStyle w:val="StyleUnderline"/>
        </w:rPr>
        <w:t>S</w:t>
      </w:r>
      <w:r w:rsidRPr="00B02ACB">
        <w:t xml:space="preserve">tates. </w:t>
      </w:r>
      <w:r w:rsidRPr="003A0F82">
        <w:rPr>
          <w:rStyle w:val="StyleUnderline"/>
        </w:rPr>
        <w:t>Not just because our local environmental duties are important</w:t>
      </w:r>
      <w:r w:rsidRPr="00B02ACB">
        <w:t xml:space="preserve">. Not just because this is the main way we may further our responsibilities as global citizens. Perhaps </w:t>
      </w:r>
      <w:r w:rsidRPr="003A0F82">
        <w:rPr>
          <w:rStyle w:val="StyleUnderline"/>
        </w:rPr>
        <w:t>most significant would be the powerful example of the world’s wealthiest nation</w:t>
      </w:r>
      <w:r w:rsidRPr="00B02ACB">
        <w:t>—the land of “The Apprentice” and “Who Wants to Be a Millionaire?”—</w:t>
      </w:r>
      <w:r w:rsidRPr="003A0F82">
        <w:rPr>
          <w:rStyle w:val="Emphasis"/>
        </w:rPr>
        <w:t>rejecting the path of endless growth and embracing sustainability</w:t>
      </w:r>
      <w:r w:rsidRPr="00B02ACB">
        <w:t xml:space="preserve">. </w:t>
      </w:r>
      <w:r w:rsidRPr="003A0F82">
        <w:rPr>
          <w:rStyle w:val="Emphasis"/>
        </w:rPr>
        <w:t>Limiting immigration into the United States and stabilizing our population would send a powerful message around the world that the time to create just, sustainable societies is now</w:t>
      </w:r>
      <w:r w:rsidRPr="00B02ACB">
        <w:t>. (27)</w:t>
      </w:r>
    </w:p>
    <w:p w:rsidR="00E427A0" w:rsidRPr="00BA7B52" w:rsidRDefault="0047014B" w:rsidP="00E427A0">
      <w:pPr>
        <w:pStyle w:val="Heading4"/>
      </w:pPr>
      <w:r>
        <w:t xml:space="preserve">Global </w:t>
      </w:r>
      <w:proofErr w:type="spellStart"/>
      <w:r>
        <w:t>overpop</w:t>
      </w:r>
      <w:proofErr w:type="spellEnd"/>
      <w:r>
        <w:t xml:space="preserve"> leads to environmental collapse</w:t>
      </w:r>
      <w:r w:rsidR="00E427A0">
        <w:t xml:space="preserve"> </w:t>
      </w:r>
    </w:p>
    <w:p w:rsidR="00E427A0" w:rsidRPr="007C3971" w:rsidRDefault="00E427A0" w:rsidP="00E427A0">
      <w:r>
        <w:t xml:space="preserve">Paul R. </w:t>
      </w:r>
      <w:r w:rsidRPr="007C3971">
        <w:rPr>
          <w:rStyle w:val="Style13ptBold"/>
        </w:rPr>
        <w:t>Ehrlich 18</w:t>
      </w:r>
      <w:r>
        <w:t xml:space="preserve"> - the President of the Center for Conservation Biology, and Bing Professor of Population Studies at the Department of Biology, Stanford University; John Harte is a professor in the Department of Environmental Science, Policy, &amp; Management at UC Berkeley, EHN, 4-25-2018, "Analysis: Pessimism on the food front", https://www.ehn.org/what-are-the-threats-to-future-food-security-2562981347.html -- CR</w:t>
      </w:r>
    </w:p>
    <w:p w:rsidR="00E427A0" w:rsidRDefault="00E427A0" w:rsidP="00E427A0">
      <w:r w:rsidRPr="00BA7B52">
        <w:rPr>
          <w:rStyle w:val="StyleUnderline"/>
        </w:rPr>
        <w:t>Virtually all trends</w:t>
      </w:r>
      <w:r w:rsidRPr="00BA7B52">
        <w:rPr>
          <w:sz w:val="10"/>
        </w:rPr>
        <w:t xml:space="preserve">, biophysical and socioeconomic, </w:t>
      </w:r>
      <w:r w:rsidRPr="00BA7B52">
        <w:rPr>
          <w:rStyle w:val="StyleUnderline"/>
        </w:rPr>
        <w:t>suggest that levels of hunger</w:t>
      </w:r>
      <w:r w:rsidRPr="00BA7B52">
        <w:rPr>
          <w:sz w:val="10"/>
        </w:rPr>
        <w:t xml:space="preserve">, already high, </w:t>
      </w:r>
      <w:r w:rsidRPr="00BA7B52">
        <w:rPr>
          <w:rStyle w:val="StyleUnderline"/>
        </w:rPr>
        <w:t xml:space="preserve">will </w:t>
      </w:r>
      <w:r w:rsidRPr="00BA7B52">
        <w:rPr>
          <w:rStyle w:val="Emphasis"/>
        </w:rPr>
        <w:t>only increase</w:t>
      </w:r>
      <w:r w:rsidRPr="00BA7B52">
        <w:rPr>
          <w:rStyle w:val="StyleUnderline"/>
        </w:rPr>
        <w:t xml:space="preserve"> as the </w:t>
      </w:r>
      <w:r w:rsidRPr="00BA7B52">
        <w:rPr>
          <w:rStyle w:val="Emphasis"/>
        </w:rPr>
        <w:t>human population grows</w:t>
      </w:r>
      <w:r w:rsidRPr="00BA7B52">
        <w:rPr>
          <w:rStyle w:val="StyleUnderline"/>
        </w:rPr>
        <w:t xml:space="preserve"> </w:t>
      </w:r>
      <w:r w:rsidRPr="00BA7B52">
        <w:rPr>
          <w:sz w:val="10"/>
        </w:rPr>
        <w:t xml:space="preserve">and its life-support systems are degraded. Steps that might ameliorate the situation are, unhappily, nowhere in sight. Is it likely humanity will satisfactorily feed 11 billion people around the end of this century? A quick response would be "of course not—after 60 years of assurances that the food problem would be solved, we're not feeding 7.5 billion today." Indeed, </w:t>
      </w:r>
      <w:r w:rsidRPr="00BA7B52">
        <w:rPr>
          <w:rStyle w:val="StyleUnderline"/>
        </w:rPr>
        <w:t xml:space="preserve">the number of undernourished people in the world has been rising </w:t>
      </w:r>
      <w:r w:rsidRPr="00BA7B52">
        <w:rPr>
          <w:sz w:val="10"/>
        </w:rPr>
        <w:t xml:space="preserve">since 2014, reaching an estimated 815 million in 2016, and </w:t>
      </w:r>
      <w:r w:rsidRPr="00BA7B52">
        <w:rPr>
          <w:rStyle w:val="Emphasis"/>
        </w:rPr>
        <w:t>several billion</w:t>
      </w:r>
      <w:r w:rsidRPr="00BA7B52">
        <w:rPr>
          <w:rStyle w:val="StyleUnderline"/>
        </w:rPr>
        <w:t xml:space="preserve"> </w:t>
      </w:r>
      <w:r w:rsidRPr="00BA7B52">
        <w:rPr>
          <w:rStyle w:val="Emphasis"/>
        </w:rPr>
        <w:t>suffer</w:t>
      </w:r>
      <w:r w:rsidRPr="00BA7B52">
        <w:rPr>
          <w:rStyle w:val="StyleUnderline"/>
        </w:rPr>
        <w:t xml:space="preserve"> levels of serious micronutrient </w:t>
      </w:r>
      <w:r w:rsidRPr="00BA7B52">
        <w:rPr>
          <w:rStyle w:val="Emphasis"/>
        </w:rPr>
        <w:t>malnourishment.</w:t>
      </w:r>
      <w:r>
        <w:rPr>
          <w:rStyle w:val="Emphasis"/>
        </w:rPr>
        <w:t xml:space="preserve"> </w:t>
      </w:r>
      <w:r w:rsidRPr="00BA7B52">
        <w:rPr>
          <w:sz w:val="10"/>
        </w:rPr>
        <w:t xml:space="preserve">A more refined answer would consider first, the odds on there being 11 billion people in 2100 as projected by United Nations demographers, and then the biophysical and sociopolitical problems of nourishing such a mob. We will skip the question of what the future population size will be, except to note that the increasing chances of a nuclear holocaust, a deadly pandemic, and/or already plummeting human sperm counts may transform a likely lethal population explosion to a dramatic population crash. </w:t>
      </w:r>
      <w:r w:rsidRPr="00BA7B52">
        <w:rPr>
          <w:rStyle w:val="StyleUnderline"/>
        </w:rPr>
        <w:t xml:space="preserve">The world's </w:t>
      </w:r>
      <w:r w:rsidRPr="00BA7B52">
        <w:rPr>
          <w:rStyle w:val="Emphasis"/>
        </w:rPr>
        <w:t>future food production</w:t>
      </w:r>
      <w:r w:rsidRPr="00BA7B52">
        <w:rPr>
          <w:rStyle w:val="StyleUnderline"/>
        </w:rPr>
        <w:t xml:space="preserve"> faces several potentially serious </w:t>
      </w:r>
      <w:r w:rsidRPr="00BA7B52">
        <w:rPr>
          <w:rStyle w:val="Emphasis"/>
        </w:rPr>
        <w:t>biophysical constraints.</w:t>
      </w:r>
      <w:r w:rsidRPr="00BA7B52">
        <w:rPr>
          <w:sz w:val="10"/>
        </w:rPr>
        <w:t xml:space="preserve"> One is the availability of arable land. Most of the best land is already in production, and much of it is adjacent to urban centers (that is why human populations have tended to concentrate there). Furthermore, </w:t>
      </w:r>
      <w:r w:rsidRPr="00BA7B52">
        <w:rPr>
          <w:rStyle w:val="StyleUnderline"/>
        </w:rPr>
        <w:t xml:space="preserve">much of that land is being lost to </w:t>
      </w:r>
      <w:r w:rsidRPr="00BA7B52">
        <w:rPr>
          <w:rStyle w:val="Emphasis"/>
        </w:rPr>
        <w:t>soil erosion</w:t>
      </w:r>
      <w:r w:rsidRPr="00BA7B52">
        <w:rPr>
          <w:rStyle w:val="StyleUnderline"/>
        </w:rPr>
        <w:t xml:space="preserve"> and </w:t>
      </w:r>
      <w:r w:rsidRPr="00BA7B52">
        <w:rPr>
          <w:rStyle w:val="Emphasis"/>
        </w:rPr>
        <w:t>degradation</w:t>
      </w:r>
      <w:r w:rsidRPr="00BA7B52">
        <w:rPr>
          <w:sz w:val="10"/>
        </w:rPr>
        <w:t xml:space="preserve">. </w:t>
      </w:r>
      <w:r w:rsidRPr="00BA7B52">
        <w:rPr>
          <w:rStyle w:val="Emphasis"/>
        </w:rPr>
        <w:t>The addition</w:t>
      </w:r>
      <w:r w:rsidRPr="00BA7B52">
        <w:rPr>
          <w:sz w:val="10"/>
        </w:rPr>
        <w:t xml:space="preserve"> of more than 3 billion people </w:t>
      </w:r>
      <w:r w:rsidRPr="00BA7B52">
        <w:rPr>
          <w:rStyle w:val="StyleUnderline"/>
        </w:rPr>
        <w:t>to the global population</w:t>
      </w:r>
      <w:r w:rsidRPr="00BA7B52">
        <w:rPr>
          <w:sz w:val="10"/>
        </w:rPr>
        <w:t xml:space="preserve"> </w:t>
      </w:r>
      <w:r w:rsidRPr="00BA7B52">
        <w:rPr>
          <w:rStyle w:val="StyleUnderline"/>
        </w:rPr>
        <w:t xml:space="preserve">seems certain to </w:t>
      </w:r>
      <w:r w:rsidRPr="00BA7B52">
        <w:rPr>
          <w:rStyle w:val="Emphasis"/>
        </w:rPr>
        <w:t>tighten this constraint</w:t>
      </w:r>
      <w:r w:rsidRPr="00BA7B52">
        <w:rPr>
          <w:sz w:val="10"/>
        </w:rPr>
        <w:t xml:space="preserve">. A review nearly a decade ago of the prospects for feeding "just" 9 billion people in 2050 highlighted some of the enormous hurdles the world would have to overcome in just the first half of this century. </w:t>
      </w:r>
      <w:r w:rsidRPr="00BA7B52">
        <w:rPr>
          <w:rStyle w:val="StyleUnderline"/>
        </w:rPr>
        <w:t>A second major constraint is likely to be declining soil quantity and quality</w:t>
      </w:r>
      <w:r w:rsidRPr="00BA7B52">
        <w:rPr>
          <w:sz w:val="10"/>
        </w:rPr>
        <w:t xml:space="preserve">, including erosion, </w:t>
      </w:r>
      <w:r w:rsidRPr="00BA7B52">
        <w:rPr>
          <w:rStyle w:val="StyleUnderline"/>
        </w:rPr>
        <w:t>depletion of many nutrients not contained in fertilizer</w:t>
      </w:r>
      <w:r w:rsidRPr="00BA7B52">
        <w:rPr>
          <w:sz w:val="10"/>
        </w:rPr>
        <w:t xml:space="preserve">, </w:t>
      </w:r>
      <w:r w:rsidRPr="00BA7B52">
        <w:rPr>
          <w:rStyle w:val="StyleUnderline"/>
        </w:rPr>
        <w:t>but also degradation of soil texture</w:t>
      </w:r>
      <w:r w:rsidRPr="00BA7B52">
        <w:rPr>
          <w:sz w:val="10"/>
        </w:rPr>
        <w:t xml:space="preserve">, and </w:t>
      </w:r>
      <w:r w:rsidRPr="00BA7B52">
        <w:rPr>
          <w:rStyle w:val="StyleUnderline"/>
        </w:rPr>
        <w:t>disruption of the soil microbiome that can be critical to crop productivity</w:t>
      </w:r>
      <w:r w:rsidRPr="00BA7B52">
        <w:rPr>
          <w:sz w:val="10"/>
        </w:rPr>
        <w:t xml:space="preserve">. The key nutrient phosphorus might be especially problematic, but that issue is debated. Similarly, </w:t>
      </w:r>
      <w:r w:rsidRPr="00BA7B52">
        <w:rPr>
          <w:rStyle w:val="StyleUnderline"/>
        </w:rPr>
        <w:t>food production can also be impacted by humanity's general assault on biodiversity, especially of pollinators and the natural enemies of crop pests</w:t>
      </w:r>
      <w:r w:rsidRPr="00BA7B52">
        <w:rPr>
          <w:sz w:val="10"/>
        </w:rPr>
        <w:t xml:space="preserve">. The deteriorating situation of pollinators has mostly focused on colony collapse disorder of honeybees, but is much broader. </w:t>
      </w:r>
      <w:r w:rsidRPr="00BA7B52">
        <w:rPr>
          <w:rStyle w:val="StyleUnderline"/>
        </w:rPr>
        <w:t>Populations of wild bees and other pollinating species, including butterflies and moths, birds and bats, are being pushed to extinction at startling rates</w:t>
      </w:r>
      <w:r w:rsidRPr="00BA7B52">
        <w:rPr>
          <w:sz w:val="10"/>
        </w:rPr>
        <w:t xml:space="preserve">. </w:t>
      </w:r>
      <w:r w:rsidRPr="00BA7B52">
        <w:rPr>
          <w:rStyle w:val="StyleUnderline"/>
        </w:rPr>
        <w:t>A difficult to measure constraint is the security of the increasingly large monocultures humanity has created</w:t>
      </w:r>
      <w:r w:rsidRPr="00BA7B52">
        <w:rPr>
          <w:sz w:val="10"/>
        </w:rPr>
        <w:t xml:space="preserve">, the ability to control pests on them, </w:t>
      </w:r>
      <w:r w:rsidRPr="00BA7B52">
        <w:rPr>
          <w:rStyle w:val="StyleUnderline"/>
        </w:rPr>
        <w:t>and the toxic side effects of human control efforts</w:t>
      </w:r>
      <w:r w:rsidRPr="00BA7B52">
        <w:rPr>
          <w:sz w:val="10"/>
        </w:rPr>
        <w:t xml:space="preserve">. Potato agriculture and its "pesticide treadmill" presents a good example. A related problem is the likely great increase of poisonings from </w:t>
      </w:r>
      <w:proofErr w:type="spellStart"/>
      <w:r w:rsidRPr="00BA7B52">
        <w:rPr>
          <w:sz w:val="10"/>
        </w:rPr>
        <w:t>microplastic</w:t>
      </w:r>
      <w:proofErr w:type="spellEnd"/>
      <w:r w:rsidRPr="00BA7B52">
        <w:rPr>
          <w:sz w:val="10"/>
        </w:rPr>
        <w:t xml:space="preserve">/toxin interactions in marine food chains. </w:t>
      </w:r>
      <w:r w:rsidRPr="00BA7B52">
        <w:rPr>
          <w:rStyle w:val="Emphasis"/>
        </w:rPr>
        <w:t>Climate constraints</w:t>
      </w:r>
      <w:r>
        <w:rPr>
          <w:rStyle w:val="Emphasis"/>
        </w:rPr>
        <w:t xml:space="preserve"> </w:t>
      </w:r>
      <w:proofErr w:type="gramStart"/>
      <w:r w:rsidRPr="00BA7B52">
        <w:rPr>
          <w:rStyle w:val="StyleUnderline"/>
        </w:rPr>
        <w:t>The</w:t>
      </w:r>
      <w:proofErr w:type="gramEnd"/>
      <w:r w:rsidRPr="00BA7B52">
        <w:rPr>
          <w:rStyle w:val="StyleUnderline"/>
        </w:rPr>
        <w:t xml:space="preserve"> most likely major biophysical constraint on future agricultural production is climate disruption, and it is already showing measurable impacts</w:t>
      </w:r>
      <w:r w:rsidRPr="00BA7B52">
        <w:rPr>
          <w:sz w:val="10"/>
        </w:rPr>
        <w:t xml:space="preserve">. Changing temperature and moisture regimes directly influence the ability of crops to produce. Global warming has been shown to reduce wheat production by 6 percent for each 1 °C increase. Higher temperatures at night can result in a substantial reduction in rice yields. </w:t>
      </w:r>
      <w:r w:rsidRPr="00BA7B52">
        <w:rPr>
          <w:rStyle w:val="StyleUnderline"/>
        </w:rPr>
        <w:t>Climate change will very likely cause large reductions in crop yields in numerous ways</w:t>
      </w:r>
      <w:r w:rsidRPr="00BA7B52">
        <w:rPr>
          <w:sz w:val="10"/>
        </w:rPr>
        <w:t xml:space="preserve">. First, for all plants, including domesticated crops, there are temperature and soil moisture conditions that produce the highest yields. Not surprisingly, farmers generally know this and grow crops on their land that achieve their optimal yields under the local climate. However, as shifts in climate "push the climate envelope," yields will generally decline. Empirical studies indicate that even if we can prevent warming from exceeding 2 °C, the temperature effect alone will result in at least 10 percent declines in yields of some important food crops. This is optimistic, however, because </w:t>
      </w:r>
      <w:r w:rsidRPr="00BA7B52">
        <w:rPr>
          <w:rStyle w:val="StyleUnderline"/>
        </w:rPr>
        <w:t>water scarcity in a hotter climate will nearly certainly have even more dire impacts on agriculture</w:t>
      </w:r>
      <w:r w:rsidRPr="00BA7B52">
        <w:rPr>
          <w:sz w:val="10"/>
        </w:rPr>
        <w:t xml:space="preserve">. On top of that, the trajectory we are currently on will blow the planet right past the 2 degree target. Second, roughly </w:t>
      </w:r>
      <w:r w:rsidRPr="00BA7B52">
        <w:rPr>
          <w:rStyle w:val="StyleUnderline"/>
        </w:rPr>
        <w:t>a third of the world's crop production relies on irrigation water, much of which derives from snowmelt.</w:t>
      </w:r>
      <w:r w:rsidRPr="00BA7B52">
        <w:rPr>
          <w:sz w:val="10"/>
        </w:rPr>
        <w:t xml:space="preserve"> The winter snowpack in mountainous regions such as the Himalayas, the Rockies, the Sierra, and the Andes is a most efficient reservoir, storing water through the cold months and releasing it gradually as snowmelt in warm months when farmers need it. </w:t>
      </w:r>
      <w:r w:rsidRPr="00BA7B52">
        <w:rPr>
          <w:rStyle w:val="StyleUnderline"/>
        </w:rPr>
        <w:t xml:space="preserve">Climate disruption is resulting in diminishing winter </w:t>
      </w:r>
      <w:proofErr w:type="spellStart"/>
      <w:r w:rsidRPr="00BA7B52">
        <w:rPr>
          <w:rStyle w:val="StyleUnderline"/>
        </w:rPr>
        <w:t>snowpacks</w:t>
      </w:r>
      <w:proofErr w:type="spellEnd"/>
      <w:r w:rsidRPr="00BA7B52">
        <w:rPr>
          <w:rStyle w:val="StyleUnderline"/>
        </w:rPr>
        <w:t xml:space="preserve"> and rapid spring runoff, thereby depriving farmers of this valuable asset</w:t>
      </w:r>
      <w:r w:rsidRPr="00BA7B52">
        <w:rPr>
          <w:sz w:val="10"/>
        </w:rPr>
        <w:t xml:space="preserve">, and for much of the world, </w:t>
      </w:r>
      <w:r w:rsidRPr="00BA7B52">
        <w:rPr>
          <w:rStyle w:val="StyleUnderline"/>
        </w:rPr>
        <w:t>there are no known substitutes. In response to severe and prolonged drought in many regions of the world,</w:t>
      </w:r>
      <w:r w:rsidRPr="00BA7B52">
        <w:rPr>
          <w:sz w:val="10"/>
        </w:rPr>
        <w:t xml:space="preserve"> including China, India, Thailand, Italy, and California, </w:t>
      </w:r>
      <w:r w:rsidRPr="00BA7B52">
        <w:rPr>
          <w:rStyle w:val="StyleUnderline"/>
        </w:rPr>
        <w:t>loss of surface irrigation water has resulted in excessive pumping of groundwater</w:t>
      </w:r>
      <w:r w:rsidRPr="00BA7B52">
        <w:rPr>
          <w:sz w:val="10"/>
        </w:rPr>
        <w:t xml:space="preserve">, </w:t>
      </w:r>
      <w:r w:rsidRPr="00BA7B52">
        <w:rPr>
          <w:rStyle w:val="StyleUnderline"/>
        </w:rPr>
        <w:t>which in turn has led to land subsidence, groundwater depletion, and irreversible loss of aquifer volume.</w:t>
      </w:r>
      <w:r w:rsidRPr="00BA7B52">
        <w:rPr>
          <w:sz w:val="10"/>
        </w:rPr>
        <w:t xml:space="preserve"> Third, climate disruption inevitably results in catastrophic weather events that occur more frequently, are more intense, and last longer. Such extreme events include drought, </w:t>
      </w:r>
      <w:proofErr w:type="spellStart"/>
      <w:r w:rsidRPr="00BA7B52">
        <w:rPr>
          <w:sz w:val="10"/>
        </w:rPr>
        <w:t>superstorms</w:t>
      </w:r>
      <w:proofErr w:type="spellEnd"/>
      <w:r w:rsidRPr="00BA7B52">
        <w:rPr>
          <w:sz w:val="10"/>
        </w:rPr>
        <w:t xml:space="preserve"> such as Sandy, Harvey, and Irma, heatwaves, and vast wildfires. All of these are devastating to crop production, and the agricultural effects can linger well beyond the duration of the weather event itself. For example, </w:t>
      </w:r>
      <w:r w:rsidRPr="00BA7B52">
        <w:rPr>
          <w:rStyle w:val="StyleUnderline"/>
        </w:rPr>
        <w:t>extreme storms often cause extreme soil erosion</w:t>
      </w:r>
      <w:r w:rsidRPr="00BA7B52">
        <w:rPr>
          <w:sz w:val="10"/>
        </w:rPr>
        <w:t xml:space="preserve">, and the substitution of pumped groundwater for lost precipitation can lead to a permanent loss of arable land due to salinization of soil and land subsidence, and (as indicated above) permanent loss of aquifer storage capacity. Fourth, </w:t>
      </w:r>
      <w:r w:rsidRPr="00BA7B52">
        <w:rPr>
          <w:rStyle w:val="StyleUnderline"/>
        </w:rPr>
        <w:t>food production will also likely be reduced indirectly by the impacts of climate disruption on biodiversity.</w:t>
      </w:r>
      <w:r w:rsidRPr="00BA7B52">
        <w:rPr>
          <w:sz w:val="10"/>
        </w:rPr>
        <w:t xml:space="preserve"> Warming, for example, will tend to reduce the "pest control" function of winter, converting more and more areas to "tropical" agriculture. </w:t>
      </w:r>
      <w:r w:rsidRPr="00BA7B52">
        <w:rPr>
          <w:rStyle w:val="StyleUnderline"/>
        </w:rPr>
        <w:t>Warming will also reduce the amount of time farmers can actually work their fields</w:t>
      </w:r>
      <w:r w:rsidRPr="00BA7B52">
        <w:rPr>
          <w:sz w:val="10"/>
        </w:rPr>
        <w:t xml:space="preserve"> in areas where, for instance, air-conditioned tractor cabs are not available. And, sadly, </w:t>
      </w:r>
      <w:r w:rsidRPr="00BA7B52">
        <w:rPr>
          <w:rStyle w:val="Emphasis"/>
        </w:rPr>
        <w:t>adding CO2</w:t>
      </w:r>
      <w:r w:rsidRPr="00BA7B52">
        <w:rPr>
          <w:rStyle w:val="StyleUnderline"/>
        </w:rPr>
        <w:t xml:space="preserve"> to the atmosphere may lead to </w:t>
      </w:r>
      <w:r w:rsidRPr="00BA7B52">
        <w:rPr>
          <w:rStyle w:val="Emphasis"/>
        </w:rPr>
        <w:t>serious problems</w:t>
      </w:r>
      <w:r w:rsidRPr="00BA7B52">
        <w:rPr>
          <w:rStyle w:val="StyleUnderline"/>
        </w:rPr>
        <w:t xml:space="preserve"> in the </w:t>
      </w:r>
      <w:r w:rsidRPr="00BA7B52">
        <w:rPr>
          <w:rStyle w:val="Emphasis"/>
        </w:rPr>
        <w:t>nutritional value</w:t>
      </w:r>
      <w:r w:rsidRPr="00BA7B52">
        <w:rPr>
          <w:rStyle w:val="StyleUnderline"/>
        </w:rPr>
        <w:t xml:space="preserve"> of major crops.</w:t>
      </w:r>
      <w:r>
        <w:rPr>
          <w:rStyle w:val="StyleUnderline"/>
        </w:rPr>
        <w:t xml:space="preserve"> </w:t>
      </w:r>
      <w:r w:rsidRPr="00BA7B52">
        <w:rPr>
          <w:sz w:val="10"/>
        </w:rPr>
        <w:t xml:space="preserve">Fifth, </w:t>
      </w:r>
      <w:r w:rsidRPr="00BA7B52">
        <w:rPr>
          <w:rStyle w:val="StyleUnderline"/>
        </w:rPr>
        <w:t>warming of the oceans may have serious impacts on fisheries productivity</w:t>
      </w:r>
      <w:r w:rsidRPr="00BA7B52">
        <w:rPr>
          <w:sz w:val="10"/>
        </w:rPr>
        <w:t xml:space="preserve">, and ocean acidification from the carbon dioxide humanity is pouring into the atmosphere may have even more serious consequences for the harvest from the sea. Impacts on coral reefs are already documented and even readily visible to tourists; this is virtually certainly harming local fisheries so critical to the protein supply of many poor people. Finally, </w:t>
      </w:r>
      <w:r w:rsidRPr="00BA7B52">
        <w:rPr>
          <w:rStyle w:val="StyleUnderline"/>
        </w:rPr>
        <w:t xml:space="preserve">climate disruption is already creating the </w:t>
      </w:r>
      <w:r w:rsidRPr="00BA7B52">
        <w:rPr>
          <w:rStyle w:val="Emphasis"/>
        </w:rPr>
        <w:t>dual problems</w:t>
      </w:r>
      <w:r w:rsidRPr="00BA7B52">
        <w:rPr>
          <w:rStyle w:val="StyleUnderline"/>
        </w:rPr>
        <w:t xml:space="preserve"> of </w:t>
      </w:r>
      <w:r w:rsidRPr="00BA7B52">
        <w:rPr>
          <w:rStyle w:val="Emphasis"/>
        </w:rPr>
        <w:t>climate refugees</w:t>
      </w:r>
      <w:r w:rsidRPr="00BA7B52">
        <w:rPr>
          <w:rStyle w:val="StyleUnderline"/>
        </w:rPr>
        <w:t xml:space="preserve"> and increasing flashpoints for </w:t>
      </w:r>
      <w:r w:rsidRPr="00BA7B52">
        <w:rPr>
          <w:rStyle w:val="Emphasis"/>
        </w:rPr>
        <w:t>conflict within and between nations</w:t>
      </w:r>
      <w:r w:rsidRPr="00E427A0">
        <w:t xml:space="preserve">. </w:t>
      </w:r>
    </w:p>
    <w:p w:rsidR="00E427A0" w:rsidRPr="00677C82" w:rsidRDefault="00E427A0" w:rsidP="00E427A0">
      <w:pPr>
        <w:pStyle w:val="Heading4"/>
      </w:pPr>
      <w:r>
        <w:t xml:space="preserve">Loss of biodiversity causes </w:t>
      </w:r>
      <w:r w:rsidRPr="008638C4">
        <w:rPr>
          <w:u w:val="single"/>
        </w:rPr>
        <w:t>extinction</w:t>
      </w:r>
      <w:r>
        <w:t xml:space="preserve"> --- evaluate </w:t>
      </w:r>
      <w:r w:rsidRPr="008638C4">
        <w:rPr>
          <w:u w:val="single"/>
        </w:rPr>
        <w:t>each instance</w:t>
      </w:r>
      <w:r>
        <w:t xml:space="preserve"> as an </w:t>
      </w:r>
      <w:r w:rsidRPr="008638C4">
        <w:rPr>
          <w:u w:val="single"/>
        </w:rPr>
        <w:t>existential risk</w:t>
      </w:r>
    </w:p>
    <w:p w:rsidR="00E427A0" w:rsidRPr="008638C4" w:rsidRDefault="00E427A0" w:rsidP="00E427A0">
      <w:proofErr w:type="spellStart"/>
      <w:r w:rsidRPr="008638C4">
        <w:rPr>
          <w:rStyle w:val="Style13ptBold"/>
        </w:rPr>
        <w:t>Noseworthy</w:t>
      </w:r>
      <w:proofErr w:type="spellEnd"/>
      <w:r w:rsidRPr="008638C4">
        <w:rPr>
          <w:rStyle w:val="Style13ptBold"/>
        </w:rPr>
        <w:t xml:space="preserve"> 14</w:t>
      </w:r>
      <w:r w:rsidRPr="008638C4">
        <w:t xml:space="preserve"> – forester and conservation biologist working in the Atlantic Region for the Nature Conservancy of Canada (Josh, “The </w:t>
      </w:r>
      <w:proofErr w:type="spellStart"/>
      <w:r w:rsidRPr="008638C4">
        <w:t>Jenga</w:t>
      </w:r>
      <w:proofErr w:type="spellEnd"/>
      <w:r w:rsidRPr="008638C4">
        <w:t xml:space="preserve"> theory of biodiversity: The tipping point of ecosystems and the diversity of species” http://www.natureconservancy.ca/en/blog/the-jenga-theory-of.html)</w:t>
      </w:r>
    </w:p>
    <w:p w:rsidR="00E427A0" w:rsidRPr="00B5166B" w:rsidRDefault="00E427A0" w:rsidP="00E427A0">
      <w:pPr>
        <w:rPr>
          <w:u w:val="single"/>
        </w:rPr>
      </w:pPr>
      <w:r>
        <w:t xml:space="preserve">With only 20 seconds left of a roughly seven-minute interview, I ended up </w:t>
      </w:r>
      <w:r w:rsidRPr="00F2372C">
        <w:rPr>
          <w:rStyle w:val="StyleUnderline"/>
          <w:highlight w:val="yellow"/>
        </w:rPr>
        <w:t xml:space="preserve">using a metaphor of </w:t>
      </w:r>
      <w:proofErr w:type="spellStart"/>
      <w:r w:rsidRPr="00F2372C">
        <w:rPr>
          <w:rStyle w:val="StyleUnderline"/>
          <w:highlight w:val="yellow"/>
        </w:rPr>
        <w:t>Jenga</w:t>
      </w:r>
      <w:proofErr w:type="spellEnd"/>
      <w:r>
        <w:t xml:space="preserve"> — that surprisingly simple game that gives you just enough anxiety to make it fun. I described how </w:t>
      </w:r>
      <w:r w:rsidRPr="00F2372C">
        <w:rPr>
          <w:rStyle w:val="StyleUnderline"/>
          <w:highlight w:val="yellow"/>
        </w:rPr>
        <w:t>each species can be</w:t>
      </w:r>
      <w:r>
        <w:rPr>
          <w:rStyle w:val="StyleUnderline"/>
        </w:rPr>
        <w:t xml:space="preserve"> </w:t>
      </w:r>
      <w:r w:rsidRPr="00F2372C">
        <w:rPr>
          <w:rStyle w:val="StyleUnderline"/>
          <w:highlight w:val="yellow"/>
        </w:rPr>
        <w:t>seen as a block</w:t>
      </w:r>
      <w:r>
        <w:rPr>
          <w:rStyle w:val="StyleUnderline"/>
        </w:rPr>
        <w:t xml:space="preserve"> in the tower. </w:t>
      </w:r>
      <w:r w:rsidRPr="00F2372C">
        <w:rPr>
          <w:rStyle w:val="StyleUnderline"/>
          <w:highlight w:val="yellow"/>
        </w:rPr>
        <w:t>If you take a block out</w:t>
      </w:r>
      <w:r>
        <w:t xml:space="preserve"> (representing species extinction) </w:t>
      </w:r>
      <w:r w:rsidRPr="00F2372C">
        <w:rPr>
          <w:rStyle w:val="StyleUnderline"/>
          <w:highlight w:val="yellow"/>
        </w:rPr>
        <w:t>it might not</w:t>
      </w:r>
      <w:r>
        <w:rPr>
          <w:rStyle w:val="StyleUnderline"/>
        </w:rPr>
        <w:t xml:space="preserve"> make the tower </w:t>
      </w:r>
      <w:r w:rsidRPr="00F2372C">
        <w:rPr>
          <w:rStyle w:val="StyleUnderline"/>
          <w:highlight w:val="yellow"/>
        </w:rPr>
        <w:t>fall</w:t>
      </w:r>
      <w:r>
        <w:rPr>
          <w:rStyle w:val="StyleUnderline"/>
        </w:rPr>
        <w:t xml:space="preserve">, </w:t>
      </w:r>
      <w:r w:rsidRPr="00F2372C">
        <w:rPr>
          <w:rStyle w:val="StyleUnderline"/>
          <w:highlight w:val="yellow"/>
        </w:rPr>
        <w:t>but it does make it weaker.</w:t>
      </w:r>
      <w:r>
        <w:rPr>
          <w:rStyle w:val="StyleUnderline"/>
        </w:rPr>
        <w:t xml:space="preserve"> </w:t>
      </w:r>
      <w:r w:rsidRPr="00F2372C">
        <w:rPr>
          <w:rStyle w:val="StyleUnderline"/>
          <w:highlight w:val="yellow"/>
        </w:rPr>
        <w:t>Every block removed increases the</w:t>
      </w:r>
      <w:r>
        <w:rPr>
          <w:rStyle w:val="StyleUnderline"/>
        </w:rPr>
        <w:t xml:space="preserve"> </w:t>
      </w:r>
      <w:r w:rsidRPr="00F2372C">
        <w:rPr>
          <w:rStyle w:val="StyleUnderline"/>
          <w:highlight w:val="yellow"/>
        </w:rPr>
        <w:t>chances of the tower collapsing by taking away the support</w:t>
      </w:r>
      <w:r>
        <w:rPr>
          <w:rStyle w:val="StyleUnderline"/>
        </w:rPr>
        <w:t xml:space="preserve"> of the blocks that remain, and also by shifting the balance of the tower as a whole.</w:t>
      </w:r>
      <w:r>
        <w:rPr>
          <w:sz w:val="12"/>
        </w:rPr>
        <w:t xml:space="preserve"> </w:t>
      </w:r>
      <w:r w:rsidRPr="00F2372C">
        <w:rPr>
          <w:rStyle w:val="Emphasis"/>
          <w:highlight w:val="yellow"/>
        </w:rPr>
        <w:t>After a while it doesn’t take much to knock the whole thing down</w:t>
      </w:r>
      <w:r>
        <w:t xml:space="preserve">. The final blow might be the removal of that all-important block, or it might be caused by outside forces — a wobbly table, a heavy breather, or maybe just a fault in one of the blocks that went unnoticed. </w:t>
      </w:r>
      <w:r>
        <w:rPr>
          <w:rStyle w:val="StyleUnderline"/>
        </w:rPr>
        <w:t xml:space="preserve">The resilience of the </w:t>
      </w:r>
      <w:proofErr w:type="spellStart"/>
      <w:r>
        <w:rPr>
          <w:rStyle w:val="StyleUnderline"/>
        </w:rPr>
        <w:t>Jenga</w:t>
      </w:r>
      <w:proofErr w:type="spellEnd"/>
      <w:r>
        <w:rPr>
          <w:rStyle w:val="StyleUnderline"/>
        </w:rPr>
        <w:t xml:space="preserve"> tower becomes increasingly compromised, and everyone sitting around the table knows that someone will eventually be responsible for a disorderly pile of blocks</w:t>
      </w:r>
      <w:r>
        <w:t xml:space="preserve"> (amidst squeals of delighted laughter by those that aren’t responsible, of course).</w:t>
      </w:r>
      <w:r>
        <w:rPr>
          <w:sz w:val="12"/>
        </w:rPr>
        <w:t xml:space="preserve"> </w:t>
      </w:r>
      <w:r>
        <w:t xml:space="preserve">Sea otter, Vancouver Aquarium (Photo by Wikimedia Commons, Stan </w:t>
      </w:r>
      <w:proofErr w:type="spellStart"/>
      <w:r>
        <w:t>Shebs</w:t>
      </w:r>
      <w:proofErr w:type="spellEnd"/>
      <w:r>
        <w:t>)</w:t>
      </w:r>
      <w:r>
        <w:rPr>
          <w:sz w:val="12"/>
        </w:rPr>
        <w:t xml:space="preserve"> </w:t>
      </w:r>
      <w:r>
        <w:t xml:space="preserve">Sleeping sea otter at the Vancouver Aquarium (Photo by Wikimedia Commons, Stan </w:t>
      </w:r>
      <w:proofErr w:type="spellStart"/>
      <w:r>
        <w:t>Shebs</w:t>
      </w:r>
      <w:proofErr w:type="spellEnd"/>
      <w:r>
        <w:t>)</w:t>
      </w:r>
      <w:r>
        <w:rPr>
          <w:sz w:val="12"/>
        </w:rPr>
        <w:t xml:space="preserve"> </w:t>
      </w:r>
      <w:r>
        <w:t xml:space="preserve">Probably </w:t>
      </w:r>
      <w:r>
        <w:rPr>
          <w:rStyle w:val="StyleUnderline"/>
        </w:rPr>
        <w:t xml:space="preserve">the most </w:t>
      </w:r>
      <w:proofErr w:type="spellStart"/>
      <w:r>
        <w:rPr>
          <w:rStyle w:val="StyleUnderline"/>
        </w:rPr>
        <w:t>well known</w:t>
      </w:r>
      <w:proofErr w:type="spellEnd"/>
      <w:r>
        <w:rPr>
          <w:rStyle w:val="StyleUnderline"/>
        </w:rPr>
        <w:t xml:space="preserve"> “block</w:t>
      </w:r>
      <w:r>
        <w:t xml:space="preserve">” relevant to the topic of biodiversity </w:t>
      </w:r>
      <w:r>
        <w:rPr>
          <w:rStyle w:val="StyleUnderline"/>
        </w:rPr>
        <w:t>is the sea otter</w:t>
      </w:r>
      <w:r>
        <w:t xml:space="preserve">. The “tower” that the Sea otter supported was the kelp forest ecosystem of pacific North America. </w:t>
      </w:r>
      <w:r w:rsidRPr="00F2372C">
        <w:rPr>
          <w:rStyle w:val="StyleUnderline"/>
          <w:highlight w:val="yellow"/>
        </w:rPr>
        <w:t>After being</w:t>
      </w:r>
      <w:r>
        <w:rPr>
          <w:rStyle w:val="StyleUnderline"/>
        </w:rPr>
        <w:t xml:space="preserve"> </w:t>
      </w:r>
      <w:r w:rsidRPr="00F2372C">
        <w:rPr>
          <w:rStyle w:val="StyleUnderline"/>
          <w:highlight w:val="yellow"/>
        </w:rPr>
        <w:t>driven close to extinction</w:t>
      </w:r>
      <w:r>
        <w:t xml:space="preserve"> by early European explorers, </w:t>
      </w:r>
      <w:r>
        <w:rPr>
          <w:rStyle w:val="StyleUnderline"/>
        </w:rPr>
        <w:t xml:space="preserve">the </w:t>
      </w:r>
      <w:r w:rsidRPr="00F2372C">
        <w:rPr>
          <w:rStyle w:val="StyleUnderline"/>
          <w:highlight w:val="yellow"/>
        </w:rPr>
        <w:t>lack of sea otters allowed sea urchins</w:t>
      </w:r>
      <w:r>
        <w:t xml:space="preserve">, their </w:t>
      </w:r>
      <w:proofErr w:type="spellStart"/>
      <w:r>
        <w:t>favourite</w:t>
      </w:r>
      <w:proofErr w:type="spellEnd"/>
      <w:r>
        <w:t xml:space="preserve"> food,</w:t>
      </w:r>
      <w:r>
        <w:rPr>
          <w:rStyle w:val="StyleUnderline"/>
        </w:rPr>
        <w:t xml:space="preserve"> </w:t>
      </w:r>
      <w:r w:rsidRPr="00F2372C">
        <w:rPr>
          <w:rStyle w:val="StyleUnderline"/>
          <w:highlight w:val="yellow"/>
        </w:rPr>
        <w:t>to explode</w:t>
      </w:r>
      <w:r>
        <w:rPr>
          <w:rStyle w:val="StyleUnderline"/>
        </w:rPr>
        <w:t xml:space="preserve"> in numbers, </w:t>
      </w:r>
      <w:r w:rsidRPr="00F2372C">
        <w:rPr>
          <w:rStyle w:val="StyleUnderline"/>
          <w:highlight w:val="yellow"/>
        </w:rPr>
        <w:t>which</w:t>
      </w:r>
      <w:r>
        <w:t xml:space="preserve"> in turn </w:t>
      </w:r>
      <w:r w:rsidRPr="00F2372C">
        <w:rPr>
          <w:rStyle w:val="StyleUnderline"/>
          <w:highlight w:val="yellow"/>
        </w:rPr>
        <w:t>caused</w:t>
      </w:r>
      <w:r>
        <w:rPr>
          <w:rStyle w:val="StyleUnderline"/>
        </w:rPr>
        <w:t xml:space="preserve"> the </w:t>
      </w:r>
      <w:r w:rsidRPr="00F2372C">
        <w:rPr>
          <w:rStyle w:val="StyleUnderline"/>
          <w:highlight w:val="yellow"/>
        </w:rPr>
        <w:t>disappearance of</w:t>
      </w:r>
      <w:r>
        <w:rPr>
          <w:rStyle w:val="StyleUnderline"/>
        </w:rPr>
        <w:t xml:space="preserve"> the </w:t>
      </w:r>
      <w:r w:rsidRPr="00F2372C">
        <w:rPr>
          <w:rStyle w:val="StyleUnderline"/>
          <w:highlight w:val="yellow"/>
        </w:rPr>
        <w:t>kelp</w:t>
      </w:r>
      <w:r>
        <w:rPr>
          <w:rStyle w:val="StyleUnderline"/>
        </w:rPr>
        <w:t xml:space="preserve"> forests. </w:t>
      </w:r>
      <w:r>
        <w:t xml:space="preserve">Sea urchins munched these kelp beds into oblivion since the otters weren’t around to control the urchin population, </w:t>
      </w:r>
      <w:r w:rsidRPr="00F2372C">
        <w:rPr>
          <w:rStyle w:val="StyleUnderline"/>
          <w:highlight w:val="yellow"/>
        </w:rPr>
        <w:t>which</w:t>
      </w:r>
      <w:r>
        <w:t xml:space="preserve"> then </w:t>
      </w:r>
      <w:r w:rsidRPr="00F2372C">
        <w:rPr>
          <w:rStyle w:val="StyleUnderline"/>
          <w:highlight w:val="yellow"/>
        </w:rPr>
        <w:t>resulted in</w:t>
      </w:r>
      <w:r>
        <w:rPr>
          <w:rStyle w:val="StyleUnderline"/>
        </w:rPr>
        <w:t xml:space="preserve"> the </w:t>
      </w:r>
      <w:r w:rsidRPr="00F2372C">
        <w:rPr>
          <w:rStyle w:val="StyleUnderline"/>
          <w:highlight w:val="yellow"/>
        </w:rPr>
        <w:t>disappearance of all</w:t>
      </w:r>
      <w:r>
        <w:rPr>
          <w:rStyle w:val="StyleUnderline"/>
        </w:rPr>
        <w:t xml:space="preserve"> the </w:t>
      </w:r>
      <w:r w:rsidRPr="00F2372C">
        <w:rPr>
          <w:rStyle w:val="StyleUnderline"/>
          <w:highlight w:val="yellow"/>
        </w:rPr>
        <w:t>other marine life</w:t>
      </w:r>
      <w:r>
        <w:rPr>
          <w:rStyle w:val="StyleUnderline"/>
        </w:rPr>
        <w:t xml:space="preserve"> that depended on </w:t>
      </w:r>
      <w:r>
        <w:t xml:space="preserve">the </w:t>
      </w:r>
      <w:r>
        <w:rPr>
          <w:rStyle w:val="StyleUnderline"/>
        </w:rPr>
        <w:t xml:space="preserve">kelp beds </w:t>
      </w:r>
      <w:r>
        <w:t>as habitat, from shrimp to whales.</w:t>
      </w:r>
      <w:r>
        <w:rPr>
          <w:sz w:val="12"/>
        </w:rPr>
        <w:t xml:space="preserve"> </w:t>
      </w:r>
      <w:r>
        <w:t xml:space="preserve">We know this because </w:t>
      </w:r>
      <w:r w:rsidRPr="00F2372C">
        <w:rPr>
          <w:rStyle w:val="StyleUnderline"/>
          <w:highlight w:val="yellow"/>
        </w:rPr>
        <w:t>fortunately, remnant populations of sea</w:t>
      </w:r>
      <w:r w:rsidRPr="00677C82">
        <w:rPr>
          <w:rStyle w:val="StyleUnderline"/>
        </w:rPr>
        <w:t xml:space="preserve"> </w:t>
      </w:r>
      <w:r w:rsidRPr="00F2372C">
        <w:rPr>
          <w:rStyle w:val="StyleUnderline"/>
          <w:highlight w:val="yellow"/>
        </w:rPr>
        <w:t>otters were discovered before it was too late</w:t>
      </w:r>
      <w:r w:rsidRPr="00677C82">
        <w:rPr>
          <w:rStyle w:val="StyleUnderline"/>
        </w:rPr>
        <w:t xml:space="preserve">, and </w:t>
      </w:r>
      <w:r w:rsidRPr="00F2372C">
        <w:rPr>
          <w:rStyle w:val="StyleUnderline"/>
          <w:highlight w:val="yellow"/>
        </w:rPr>
        <w:t>the impacts of their reintroduction to their natural habitat were recorded</w:t>
      </w:r>
      <w:r>
        <w:t>. After putting the otters back, the rich kelp forest ecosystem with all its diversity of creatures began to return (albeit slowly), including those that are commercially important for people (we’re just another block, after all).</w:t>
      </w:r>
      <w:r>
        <w:rPr>
          <w:sz w:val="12"/>
        </w:rPr>
        <w:t xml:space="preserve"> </w:t>
      </w:r>
      <w:r>
        <w:t>On the island of Mauritius in the Indian Ocean, previously home to the infamous dodo bird, there was once a species of 600-pound tortoise. The story goes that when Dutch sailors first arrived on the island in 1638 there were so many tortoises that they could walk exclusively on the turtles' backs without touching the ground (a bit of a stretch most likely, but you get the idea). Then they ate them all — every last one.</w:t>
      </w:r>
      <w:r>
        <w:rPr>
          <w:sz w:val="12"/>
        </w:rPr>
        <w:t xml:space="preserve"> </w:t>
      </w:r>
      <w:r>
        <w:t>The extinction did not seem to have any obvious impacts on the surrounding ecosystem, until in the 1970s researchers began to notice that the native tree species (which can live for centuries) were not reproducing and were becoming threatened by extinction. If the trees were lost, so would be the insect pollinators, the birds that fed on their foliage, the bats that roosted in their branches and the orchids that grew in their canopies.</w:t>
      </w:r>
      <w:r>
        <w:rPr>
          <w:sz w:val="12"/>
        </w:rPr>
        <w:t xml:space="preserve"> </w:t>
      </w:r>
      <w:r>
        <w:t xml:space="preserve">After some frantic research, it turned out those trees needed their fruit to pass through the gut of a tortoise in order to germinate. No tortoise, no trees. In a desperate and controversial attempt to reverse the decline, a similar species of tortoise was relocated from a nearby island with some promising results. Although there are still no guarantees of success due to the unknowns surrounding the ecology of both the tortoise and the tree species, </w:t>
      </w:r>
      <w:r>
        <w:rPr>
          <w:rStyle w:val="StyleUnderline"/>
        </w:rPr>
        <w:t xml:space="preserve">it goes to show how </w:t>
      </w:r>
      <w:r w:rsidRPr="00F2372C">
        <w:rPr>
          <w:rStyle w:val="StyleUnderline"/>
          <w:highlight w:val="yellow"/>
        </w:rPr>
        <w:t>the removal of a seemingly unnecessary block could have huge repercussions</w:t>
      </w:r>
      <w:r>
        <w:rPr>
          <w:rStyle w:val="StyleUnderline"/>
        </w:rPr>
        <w:t xml:space="preserve"> down the road.</w:t>
      </w:r>
      <w:r>
        <w:rPr>
          <w:sz w:val="12"/>
        </w:rPr>
        <w:t xml:space="preserve"> </w:t>
      </w:r>
      <w:r w:rsidRPr="00677C82">
        <w:rPr>
          <w:rStyle w:val="StyleUnderline"/>
        </w:rPr>
        <w:t xml:space="preserve">Whether the impacts of </w:t>
      </w:r>
      <w:r w:rsidRPr="00F2372C">
        <w:rPr>
          <w:rStyle w:val="StyleUnderline"/>
          <w:highlight w:val="yellow"/>
        </w:rPr>
        <w:t>extinction</w:t>
      </w:r>
      <w:r w:rsidRPr="00677C82">
        <w:rPr>
          <w:rStyle w:val="StyleUnderline"/>
        </w:rPr>
        <w:t xml:space="preserve"> happen right away or centuries later, they </w:t>
      </w:r>
      <w:r w:rsidRPr="00F2372C">
        <w:rPr>
          <w:rStyle w:val="StyleUnderline"/>
          <w:highlight w:val="yellow"/>
        </w:rPr>
        <w:t>will undoubtedly happen</w:t>
      </w:r>
      <w:r w:rsidRPr="00677C82">
        <w:rPr>
          <w:rStyle w:val="StyleUnderline"/>
        </w:rPr>
        <w:t xml:space="preserve">. </w:t>
      </w:r>
      <w:r w:rsidRPr="00F2372C">
        <w:rPr>
          <w:rStyle w:val="StyleUnderline"/>
          <w:highlight w:val="yellow"/>
        </w:rPr>
        <w:t>No species stands alone, and the loss of one will always have</w:t>
      </w:r>
      <w:r w:rsidRPr="00677C82">
        <w:rPr>
          <w:rStyle w:val="StyleUnderline"/>
        </w:rPr>
        <w:t xml:space="preserve"> </w:t>
      </w:r>
      <w:r w:rsidRPr="00F2372C">
        <w:rPr>
          <w:rStyle w:val="StyleUnderline"/>
          <w:highlight w:val="yellow"/>
        </w:rPr>
        <w:t>some</w:t>
      </w:r>
      <w:r w:rsidRPr="00677C82">
        <w:rPr>
          <w:rStyle w:val="StyleUnderline"/>
        </w:rPr>
        <w:t xml:space="preserve"> form of </w:t>
      </w:r>
      <w:r w:rsidRPr="00F2372C">
        <w:rPr>
          <w:rStyle w:val="StyleUnderline"/>
          <w:highlight w:val="yellow"/>
        </w:rPr>
        <w:t>impact on others</w:t>
      </w:r>
      <w:r w:rsidRPr="00677C82">
        <w:rPr>
          <w:rStyle w:val="StyleUnderline"/>
        </w:rPr>
        <w:t>, often in a chain reaction. We’ve only scratched the surface of discovering the interconnectedness within ecosystem</w:t>
      </w:r>
      <w:r>
        <w:rPr>
          <w:rStyle w:val="StyleUnderline"/>
        </w:rPr>
        <w:t>s</w:t>
      </w:r>
      <w:r>
        <w:t xml:space="preserve">; in many cases we know nothing at all. </w:t>
      </w:r>
      <w:r w:rsidRPr="00677C82">
        <w:rPr>
          <w:rStyle w:val="StyleUnderline"/>
        </w:rPr>
        <w:t>What we do know</w:t>
      </w:r>
      <w:r>
        <w:t xml:space="preserve"> however, </w:t>
      </w:r>
      <w:r w:rsidRPr="00677C82">
        <w:rPr>
          <w:rStyle w:val="StyleUnderline"/>
        </w:rPr>
        <w:t>is that</w:t>
      </w:r>
      <w:r>
        <w:t xml:space="preserve"> at the end of the day </w:t>
      </w:r>
      <w:r w:rsidRPr="00F2372C">
        <w:rPr>
          <w:rStyle w:val="StyleUnderline"/>
          <w:highlight w:val="yellow"/>
        </w:rPr>
        <w:t>resilient ecosystems</w:t>
      </w:r>
      <w:r>
        <w:t xml:space="preserve"> — those that are best suited to remain stable and continuously provide us with goods and services — </w:t>
      </w:r>
      <w:r w:rsidRPr="00F2372C">
        <w:rPr>
          <w:rStyle w:val="StyleUnderline"/>
          <w:highlight w:val="yellow"/>
        </w:rPr>
        <w:t>are the ones that maintain their full diversity</w:t>
      </w:r>
      <w:r w:rsidRPr="008638C4">
        <w:t>.</w:t>
      </w:r>
    </w:p>
    <w:p w:rsidR="00C83DAB" w:rsidRPr="000B20C4" w:rsidRDefault="00C83DAB" w:rsidP="00CF0057">
      <w:pPr>
        <w:rPr>
          <w:sz w:val="14"/>
        </w:rPr>
      </w:pPr>
    </w:p>
    <w:p w:rsidR="00CF0057" w:rsidRPr="00CF0057" w:rsidRDefault="00CF0057" w:rsidP="00CF0057"/>
    <w:p w:rsidR="00895A3B" w:rsidRDefault="00895A3B" w:rsidP="00895A3B">
      <w:pPr>
        <w:pStyle w:val="Heading3"/>
      </w:pPr>
      <w:r>
        <w:t xml:space="preserve">L – </w:t>
      </w:r>
      <w:proofErr w:type="gramStart"/>
      <w:r>
        <w:t>global</w:t>
      </w:r>
      <w:proofErr w:type="gramEnd"/>
      <w:r>
        <w:t xml:space="preserve"> fertility</w:t>
      </w:r>
    </w:p>
    <w:p w:rsidR="00895A3B" w:rsidRDefault="00895A3B" w:rsidP="00895A3B">
      <w:pPr>
        <w:pStyle w:val="Heading4"/>
      </w:pPr>
      <w:r>
        <w:t>Immigration to the US drives global population growth</w:t>
      </w:r>
    </w:p>
    <w:p w:rsidR="00895A3B" w:rsidRPr="00487808" w:rsidRDefault="00895A3B" w:rsidP="00895A3B">
      <w:proofErr w:type="spellStart"/>
      <w:r w:rsidRPr="00487808">
        <w:rPr>
          <w:rStyle w:val="Style13ptBold"/>
        </w:rPr>
        <w:t>McAlpin</w:t>
      </w:r>
      <w:proofErr w:type="spellEnd"/>
      <w:r w:rsidRPr="00487808">
        <w:rPr>
          <w:rStyle w:val="Style13ptBold"/>
        </w:rPr>
        <w:t xml:space="preserve"> 14</w:t>
      </w:r>
      <w:r w:rsidRPr="00487808">
        <w:t xml:space="preserve"> – David </w:t>
      </w:r>
      <w:proofErr w:type="spellStart"/>
      <w:r w:rsidRPr="00487808">
        <w:t>McAlpin</w:t>
      </w:r>
      <w:proofErr w:type="spellEnd"/>
      <w:r w:rsidRPr="00487808">
        <w:t xml:space="preserve">, PIR, 2014 (“U.S. Population and Its Impact on the Environment: Why Curbing Per Capita Consumption Is Not Enough,” </w:t>
      </w:r>
      <w:r w:rsidRPr="00487808">
        <w:rPr>
          <w:i/>
        </w:rPr>
        <w:t>Progressives for Immigration Reform</w:t>
      </w:r>
      <w:r w:rsidRPr="00487808">
        <w:t>, September 10</w:t>
      </w:r>
      <w:r w:rsidRPr="00487808">
        <w:rPr>
          <w:vertAlign w:val="superscript"/>
        </w:rPr>
        <w:t>th</w:t>
      </w:r>
      <w:r w:rsidRPr="00487808">
        <w:t xml:space="preserve">, </w:t>
      </w:r>
      <w:hyperlink r:id="rId44" w:history="1">
        <w:r w:rsidRPr="00487808">
          <w:rPr>
            <w:rStyle w:val="Hyperlink"/>
          </w:rPr>
          <w:t>http://progressivesforimmigrationreform.org/publication/u-s-population-and-its-impact-on-the-environment-why-curbing-per-capita-consumption-is-not-enough/</w:t>
        </w:r>
      </w:hyperlink>
      <w:r w:rsidRPr="00487808">
        <w:t xml:space="preserve">, </w:t>
      </w:r>
      <w:proofErr w:type="spellStart"/>
      <w:r w:rsidRPr="00487808">
        <w:t>AIvackovic</w:t>
      </w:r>
      <w:proofErr w:type="spellEnd"/>
      <w:r w:rsidRPr="00487808">
        <w:t>)</w:t>
      </w:r>
    </w:p>
    <w:p w:rsidR="00895A3B" w:rsidRPr="00E427A0" w:rsidRDefault="00895A3B" w:rsidP="00895A3B">
      <w:r w:rsidRPr="00C94D05">
        <w:rPr>
          <w:sz w:val="22"/>
          <w:u w:val="single"/>
        </w:rPr>
        <w:t>While</w:t>
      </w:r>
      <w:r w:rsidRPr="00C94D05">
        <w:t xml:space="preserve"> it is unsurprising that </w:t>
      </w:r>
      <w:r w:rsidRPr="00C94D05">
        <w:rPr>
          <w:sz w:val="22"/>
          <w:u w:val="single"/>
        </w:rPr>
        <w:t>immigration drives population growth here</w:t>
      </w:r>
      <w:r w:rsidRPr="00C94D05">
        <w:t xml:space="preserve"> in the </w:t>
      </w:r>
      <w:r w:rsidRPr="00C94D05">
        <w:rPr>
          <w:rStyle w:val="Emphasis"/>
        </w:rPr>
        <w:t>U.S.</w:t>
      </w:r>
      <w:r w:rsidRPr="00C94D05">
        <w:t xml:space="preserve">, </w:t>
      </w:r>
      <w:r w:rsidRPr="00C94D05">
        <w:rPr>
          <w:sz w:val="22"/>
          <w:u w:val="single"/>
        </w:rPr>
        <w:t xml:space="preserve">immigration has been shown to have an </w:t>
      </w:r>
      <w:r w:rsidRPr="00C94D05">
        <w:rPr>
          <w:rStyle w:val="Emphasis"/>
        </w:rPr>
        <w:t>ulterior effect on population growth elsewhere</w:t>
      </w:r>
      <w:r w:rsidRPr="00C94D05">
        <w:t xml:space="preserve">. </w:t>
      </w:r>
      <w:r w:rsidRPr="00C94D05">
        <w:rPr>
          <w:sz w:val="22"/>
          <w:u w:val="single"/>
        </w:rPr>
        <w:t xml:space="preserve">Immigration of </w:t>
      </w:r>
      <w:r w:rsidRPr="00C94D05">
        <w:rPr>
          <w:rStyle w:val="Emphasis"/>
        </w:rPr>
        <w:t>low skilled immigrants</w:t>
      </w:r>
      <w:r w:rsidRPr="00C94D05">
        <w:rPr>
          <w:sz w:val="22"/>
          <w:u w:val="single"/>
        </w:rPr>
        <w:t xml:space="preserve"> in particular</w:t>
      </w:r>
      <w:r w:rsidRPr="00C94D05">
        <w:t xml:space="preserve">, </w:t>
      </w:r>
      <w:r w:rsidRPr="00C94D05">
        <w:rPr>
          <w:sz w:val="22"/>
          <w:u w:val="single"/>
        </w:rPr>
        <w:t xml:space="preserve">contributes </w:t>
      </w:r>
      <w:r w:rsidRPr="00C94D05">
        <w:rPr>
          <w:rStyle w:val="Emphasis"/>
        </w:rPr>
        <w:t>doubly to population growth</w:t>
      </w:r>
      <w:r w:rsidRPr="00C94D05">
        <w:t xml:space="preserve">; it </w:t>
      </w:r>
      <w:r w:rsidRPr="00C94D05">
        <w:rPr>
          <w:sz w:val="22"/>
          <w:u w:val="single"/>
        </w:rPr>
        <w:t>not only increases the population of the receiving country</w:t>
      </w:r>
      <w:r w:rsidRPr="00C94D05">
        <w:t xml:space="preserve">, </w:t>
      </w:r>
      <w:r w:rsidRPr="00C94D05">
        <w:rPr>
          <w:sz w:val="22"/>
          <w:u w:val="single"/>
        </w:rPr>
        <w:t>but</w:t>
      </w:r>
      <w:r w:rsidRPr="00C94D05">
        <w:t xml:space="preserve"> also </w:t>
      </w:r>
      <w:r w:rsidRPr="00C94D05">
        <w:rPr>
          <w:rStyle w:val="Emphasis"/>
        </w:rPr>
        <w:t>encourages other countries to maintain high rates of fertility</w:t>
      </w:r>
      <w:r w:rsidRPr="00C94D05">
        <w:t xml:space="preserve">. As </w:t>
      </w:r>
      <w:r w:rsidRPr="00C94D05">
        <w:rPr>
          <w:sz w:val="22"/>
          <w:u w:val="single"/>
        </w:rPr>
        <w:t>Virginia Abernathy writes</w:t>
      </w:r>
      <w:r w:rsidRPr="00C94D05">
        <w:t xml:space="preserve"> in her scholarly article, Environmental and Ethical Aspects of International Migration, “</w:t>
      </w:r>
      <w:r w:rsidRPr="00C94D05">
        <w:rPr>
          <w:sz w:val="22"/>
          <w:u w:val="single"/>
        </w:rPr>
        <w:t>Migration opportunity appears to be another powerful contributor to perception of expanding economic horizons</w:t>
      </w:r>
      <w:r w:rsidRPr="00C94D05">
        <w:t xml:space="preserve">. [ . . .] Hebe Lutz, past president of the foreign Nurses Association in Japan recounts a conversation with a Nepalese elder who spontaneously observed that the new practice of the </w:t>
      </w:r>
      <w:r w:rsidRPr="00C94D05">
        <w:rPr>
          <w:sz w:val="22"/>
          <w:u w:val="single"/>
        </w:rPr>
        <w:t>young moving away from their birth village</w:t>
      </w:r>
      <w:r w:rsidRPr="00C94D05">
        <w:t xml:space="preserve"> was </w:t>
      </w:r>
      <w:r w:rsidRPr="00C94D05">
        <w:rPr>
          <w:sz w:val="22"/>
          <w:u w:val="single"/>
        </w:rPr>
        <w:t>creating the impression of limitless space and opportunity</w:t>
      </w:r>
      <w:r w:rsidRPr="00C94D05">
        <w:t xml:space="preserve"> and </w:t>
      </w:r>
      <w:r w:rsidRPr="00C94D05">
        <w:rPr>
          <w:sz w:val="22"/>
          <w:u w:val="single"/>
        </w:rPr>
        <w:t xml:space="preserve">was a factor in </w:t>
      </w:r>
      <w:r w:rsidRPr="00C94D05">
        <w:rPr>
          <w:rStyle w:val="Emphasis"/>
        </w:rPr>
        <w:t>rising fertility rates</w:t>
      </w:r>
      <w:r w:rsidRPr="00C94D05">
        <w:t xml:space="preserve">.” Essentially, </w:t>
      </w:r>
      <w:r w:rsidRPr="00C94D05">
        <w:rPr>
          <w:sz w:val="22"/>
          <w:u w:val="single"/>
        </w:rPr>
        <w:t>by exporting its citizens to other countries around the world</w:t>
      </w:r>
      <w:r w:rsidRPr="00C94D05">
        <w:t xml:space="preserve">, </w:t>
      </w:r>
      <w:r w:rsidRPr="00C94D05">
        <w:rPr>
          <w:sz w:val="22"/>
          <w:u w:val="single"/>
        </w:rPr>
        <w:t xml:space="preserve">a country </w:t>
      </w:r>
      <w:r w:rsidRPr="00C94D05">
        <w:rPr>
          <w:rStyle w:val="Emphasis"/>
        </w:rPr>
        <w:t>expands its own ecological niche</w:t>
      </w:r>
      <w:r w:rsidRPr="00C94D05">
        <w:t xml:space="preserve">. The </w:t>
      </w:r>
      <w:r w:rsidRPr="00C94D05">
        <w:rPr>
          <w:sz w:val="22"/>
          <w:u w:val="single"/>
        </w:rPr>
        <w:t>void seen in the sending country</w:t>
      </w:r>
      <w:r w:rsidRPr="00C94D05">
        <w:t xml:space="preserve">, </w:t>
      </w:r>
      <w:r w:rsidRPr="00C94D05">
        <w:rPr>
          <w:sz w:val="22"/>
          <w:u w:val="single"/>
        </w:rPr>
        <w:t>made by the constant flow of émigrés</w:t>
      </w:r>
      <w:r w:rsidRPr="00C94D05">
        <w:t xml:space="preserve">, </w:t>
      </w:r>
      <w:r w:rsidRPr="00C94D05">
        <w:rPr>
          <w:rStyle w:val="Emphasis"/>
        </w:rPr>
        <w:t>creates an illusion of limitless space</w:t>
      </w:r>
      <w:r w:rsidRPr="00C94D05">
        <w:t xml:space="preserve">. </w:t>
      </w:r>
      <w:r w:rsidRPr="00C94D05">
        <w:rPr>
          <w:sz w:val="22"/>
          <w:u w:val="single"/>
        </w:rPr>
        <w:t>This</w:t>
      </w:r>
      <w:r w:rsidRPr="00C94D05">
        <w:t xml:space="preserve"> </w:t>
      </w:r>
      <w:r w:rsidRPr="00C94D05">
        <w:rPr>
          <w:sz w:val="22"/>
          <w:u w:val="single"/>
        </w:rPr>
        <w:t>allows</w:t>
      </w:r>
      <w:r w:rsidRPr="00C94D05">
        <w:t xml:space="preserve"> the </w:t>
      </w:r>
      <w:r w:rsidRPr="00C94D05">
        <w:rPr>
          <w:rStyle w:val="Emphasis"/>
        </w:rPr>
        <w:t>high birth rates</w:t>
      </w:r>
      <w:r w:rsidRPr="00C94D05">
        <w:t xml:space="preserve"> of developing countries </w:t>
      </w:r>
      <w:r w:rsidRPr="00C94D05">
        <w:rPr>
          <w:sz w:val="22"/>
          <w:u w:val="single"/>
        </w:rPr>
        <w:t>to persist</w:t>
      </w:r>
      <w:r w:rsidRPr="00C94D05">
        <w:t xml:space="preserve">, a trend that wouldn’t be sustainable if the United States refused to harbor so many of their peoples. However </w:t>
      </w:r>
      <w:r w:rsidRPr="00C94D05">
        <w:rPr>
          <w:sz w:val="22"/>
          <w:u w:val="single"/>
        </w:rPr>
        <w:t>when</w:t>
      </w:r>
      <w:r w:rsidRPr="00C94D05">
        <w:t xml:space="preserve"> the </w:t>
      </w:r>
      <w:r w:rsidRPr="00C94D05">
        <w:rPr>
          <w:sz w:val="22"/>
          <w:u w:val="single"/>
        </w:rPr>
        <w:t xml:space="preserve">emigration option is not </w:t>
      </w:r>
      <w:r w:rsidRPr="00E427A0">
        <w:rPr>
          <w:rStyle w:val="StyleUnderline"/>
        </w:rPr>
        <w:t>available for citizens of a developing country</w:t>
      </w:r>
      <w:r w:rsidRPr="00C94D05">
        <w:t xml:space="preserve">, </w:t>
      </w:r>
      <w:r w:rsidRPr="00C94D05">
        <w:rPr>
          <w:rStyle w:val="Emphasis"/>
        </w:rPr>
        <w:t>birth rates fall rapidly</w:t>
      </w:r>
      <w:r w:rsidRPr="00C94D05">
        <w:t xml:space="preserve">, </w:t>
      </w:r>
      <w:r w:rsidRPr="00E427A0">
        <w:rPr>
          <w:rStyle w:val="StyleUnderline"/>
        </w:rPr>
        <w:t>as they did in the countries of the Caribbean Community during the 1980’s</w:t>
      </w:r>
      <w:r w:rsidRPr="00C94D05">
        <w:t xml:space="preserve">. [10] </w:t>
      </w:r>
      <w:r w:rsidRPr="00C94D05">
        <w:rPr>
          <w:sz w:val="22"/>
          <w:u w:val="single"/>
        </w:rPr>
        <w:t>Allowing excessive immigration to continue</w:t>
      </w:r>
      <w:r w:rsidRPr="00C94D05">
        <w:t xml:space="preserve"> completely disregards the population factor of John </w:t>
      </w:r>
      <w:proofErr w:type="spellStart"/>
      <w:r w:rsidRPr="00C94D05">
        <w:t>Holdren’s</w:t>
      </w:r>
      <w:proofErr w:type="spellEnd"/>
      <w:r w:rsidRPr="00C94D05">
        <w:t xml:space="preserve"> IPAT equation, and </w:t>
      </w:r>
      <w:r w:rsidRPr="00C94D05">
        <w:rPr>
          <w:sz w:val="22"/>
          <w:u w:val="single"/>
        </w:rPr>
        <w:t>stimulates population growth in the sending countries</w:t>
      </w:r>
      <w:r w:rsidRPr="00C94D05">
        <w:t xml:space="preserve">. Because it is unreasonable to expect that 300 million Americans will curb their consumption enough to offset an increasing population, immigration reform is the most practical approach the United States can take to combat the destruction of our environment. </w:t>
      </w:r>
      <w:r w:rsidRPr="00C94D05">
        <w:rPr>
          <w:sz w:val="22"/>
          <w:u w:val="single"/>
        </w:rPr>
        <w:t>By failing to prevent excessive immigration</w:t>
      </w:r>
      <w:r w:rsidRPr="00C94D05">
        <w:t xml:space="preserve">, the </w:t>
      </w:r>
      <w:r w:rsidRPr="00C94D05">
        <w:rPr>
          <w:rStyle w:val="Emphasis"/>
        </w:rPr>
        <w:t>U</w:t>
      </w:r>
      <w:r w:rsidRPr="00C94D05">
        <w:t xml:space="preserve">nited </w:t>
      </w:r>
      <w:r w:rsidRPr="00C94D05">
        <w:rPr>
          <w:rStyle w:val="Emphasis"/>
        </w:rPr>
        <w:t>S</w:t>
      </w:r>
      <w:r w:rsidRPr="00C94D05">
        <w:t xml:space="preserve">tates </w:t>
      </w:r>
      <w:r w:rsidRPr="00C94D05">
        <w:rPr>
          <w:sz w:val="22"/>
          <w:u w:val="single"/>
        </w:rPr>
        <w:t xml:space="preserve">signals a message to sending countries that </w:t>
      </w:r>
      <w:r w:rsidRPr="00C94D05">
        <w:rPr>
          <w:rStyle w:val="Emphasis"/>
        </w:rPr>
        <w:t>unmanaged population growth is an acceptable option</w:t>
      </w:r>
      <w:r w:rsidRPr="00C94D05">
        <w:t xml:space="preserve">. It is time for the United States to take the initiative and address population growth through immigration reform, in order to prevent further and potentially irreversible damage to the environment. </w:t>
      </w:r>
      <w:r w:rsidRPr="00C94D05">
        <w:rPr>
          <w:sz w:val="22"/>
          <w:u w:val="single"/>
        </w:rPr>
        <w:t>By acknowledging our limited population capacity</w:t>
      </w:r>
      <w:r w:rsidRPr="00C94D05">
        <w:t xml:space="preserve"> through restrictive immigration reform, </w:t>
      </w:r>
      <w:r w:rsidRPr="00C94D05">
        <w:rPr>
          <w:sz w:val="22"/>
          <w:u w:val="single"/>
        </w:rPr>
        <w:t>we will influence others</w:t>
      </w:r>
      <w:r w:rsidRPr="00C94D05">
        <w:t xml:space="preserve"> to address population growth within their own countries.</w:t>
      </w:r>
    </w:p>
    <w:p w:rsidR="00895A3B" w:rsidRPr="00487808" w:rsidRDefault="00895A3B" w:rsidP="00895A3B">
      <w:pPr>
        <w:pStyle w:val="Heading4"/>
      </w:pPr>
      <w:r w:rsidRPr="00487808">
        <w:t xml:space="preserve">The plan creates a “baby drain” that allows sending countries to maintain </w:t>
      </w:r>
      <w:r w:rsidRPr="00487808">
        <w:rPr>
          <w:u w:val="single"/>
        </w:rPr>
        <w:t>high fertility rates</w:t>
      </w:r>
      <w:r w:rsidRPr="00487808">
        <w:t xml:space="preserve"> which boosts </w:t>
      </w:r>
      <w:r w:rsidRPr="00487808">
        <w:rPr>
          <w:u w:val="single"/>
        </w:rPr>
        <w:t>global</w:t>
      </w:r>
      <w:r w:rsidRPr="00487808">
        <w:t xml:space="preserve"> overpopulation</w:t>
      </w:r>
    </w:p>
    <w:p w:rsidR="00895A3B" w:rsidRPr="00487808" w:rsidRDefault="00895A3B" w:rsidP="00895A3B">
      <w:proofErr w:type="spellStart"/>
      <w:r w:rsidRPr="00487808">
        <w:rPr>
          <w:rStyle w:val="Style13ptBold"/>
        </w:rPr>
        <w:t>McAlpin</w:t>
      </w:r>
      <w:proofErr w:type="spellEnd"/>
      <w:r w:rsidRPr="00487808">
        <w:rPr>
          <w:rStyle w:val="Style13ptBold"/>
        </w:rPr>
        <w:t xml:space="preserve"> 14</w:t>
      </w:r>
      <w:r w:rsidRPr="00487808">
        <w:t xml:space="preserve"> – David </w:t>
      </w:r>
      <w:proofErr w:type="spellStart"/>
      <w:r w:rsidRPr="00487808">
        <w:t>McAlpin</w:t>
      </w:r>
      <w:proofErr w:type="spellEnd"/>
      <w:r w:rsidRPr="00487808">
        <w:t xml:space="preserve">, PIR, 2014 (“U.S. Population and Its Impact on the Environment: Why Curbing Per Capita Consumption Is Not Enough,” </w:t>
      </w:r>
      <w:r w:rsidRPr="00487808">
        <w:rPr>
          <w:i/>
        </w:rPr>
        <w:t>Progressives for Immigration Reform</w:t>
      </w:r>
      <w:r w:rsidRPr="00487808">
        <w:t>, September 10</w:t>
      </w:r>
      <w:r w:rsidRPr="00487808">
        <w:rPr>
          <w:vertAlign w:val="superscript"/>
        </w:rPr>
        <w:t>th</w:t>
      </w:r>
      <w:r w:rsidRPr="00487808">
        <w:t xml:space="preserve">, </w:t>
      </w:r>
      <w:hyperlink r:id="rId45" w:history="1">
        <w:r w:rsidRPr="00487808">
          <w:rPr>
            <w:rStyle w:val="Hyperlink"/>
          </w:rPr>
          <w:t>http://progressivesforimmigrationreform.org/publication/u-s-population-and-its-impact-on-the-environment-why-curbing-per-capita-consumption-is-not-enough/</w:t>
        </w:r>
      </w:hyperlink>
      <w:r w:rsidRPr="00487808">
        <w:t xml:space="preserve">, </w:t>
      </w:r>
      <w:proofErr w:type="spellStart"/>
      <w:r w:rsidRPr="00487808">
        <w:t>AIvackovic</w:t>
      </w:r>
      <w:proofErr w:type="spellEnd"/>
      <w:r w:rsidRPr="00487808">
        <w:t>)</w:t>
      </w:r>
    </w:p>
    <w:p w:rsidR="00895A3B" w:rsidRDefault="00895A3B" w:rsidP="00895A3B">
      <w:r w:rsidRPr="00C94D05">
        <w:rPr>
          <w:sz w:val="22"/>
          <w:u w:val="single"/>
        </w:rPr>
        <w:t>While</w:t>
      </w:r>
      <w:r w:rsidRPr="00C94D05">
        <w:t xml:space="preserve"> it is unsurprising that </w:t>
      </w:r>
      <w:r w:rsidRPr="00C94D05">
        <w:rPr>
          <w:sz w:val="22"/>
          <w:u w:val="single"/>
        </w:rPr>
        <w:t>immigration drives population growth here</w:t>
      </w:r>
      <w:r w:rsidRPr="00C94D05">
        <w:t xml:space="preserve"> in the </w:t>
      </w:r>
      <w:r w:rsidRPr="00C94D05">
        <w:rPr>
          <w:rStyle w:val="Emphasis"/>
        </w:rPr>
        <w:t>U.S.</w:t>
      </w:r>
      <w:r w:rsidRPr="00C94D05">
        <w:t xml:space="preserve">, </w:t>
      </w:r>
      <w:r w:rsidRPr="00C94D05">
        <w:rPr>
          <w:sz w:val="22"/>
          <w:u w:val="single"/>
        </w:rPr>
        <w:t xml:space="preserve">immigration has been shown to have an </w:t>
      </w:r>
      <w:r w:rsidRPr="00C94D05">
        <w:rPr>
          <w:rStyle w:val="Emphasis"/>
        </w:rPr>
        <w:t>ulterior effect on population growth elsewhere</w:t>
      </w:r>
      <w:r w:rsidRPr="00C94D05">
        <w:t xml:space="preserve">. </w:t>
      </w:r>
      <w:r w:rsidRPr="00C94D05">
        <w:rPr>
          <w:sz w:val="22"/>
          <w:u w:val="single"/>
        </w:rPr>
        <w:t xml:space="preserve">Immigration of </w:t>
      </w:r>
      <w:r w:rsidRPr="00C94D05">
        <w:rPr>
          <w:rStyle w:val="Emphasis"/>
        </w:rPr>
        <w:t>low skilled immigrants</w:t>
      </w:r>
      <w:r w:rsidRPr="00C94D05">
        <w:rPr>
          <w:sz w:val="22"/>
          <w:u w:val="single"/>
        </w:rPr>
        <w:t xml:space="preserve"> in particular</w:t>
      </w:r>
      <w:r w:rsidRPr="00C94D05">
        <w:t xml:space="preserve">, </w:t>
      </w:r>
      <w:r w:rsidRPr="00C94D05">
        <w:rPr>
          <w:sz w:val="22"/>
          <w:u w:val="single"/>
        </w:rPr>
        <w:t xml:space="preserve">contributes </w:t>
      </w:r>
      <w:r w:rsidRPr="00C94D05">
        <w:rPr>
          <w:rStyle w:val="Emphasis"/>
        </w:rPr>
        <w:t>doubly to population growth</w:t>
      </w:r>
      <w:r w:rsidRPr="00C94D05">
        <w:t xml:space="preserve">; it </w:t>
      </w:r>
      <w:r w:rsidRPr="00C94D05">
        <w:rPr>
          <w:sz w:val="22"/>
          <w:u w:val="single"/>
        </w:rPr>
        <w:t>not only increases the population of the receiving country</w:t>
      </w:r>
      <w:r w:rsidRPr="00C94D05">
        <w:t xml:space="preserve">, </w:t>
      </w:r>
      <w:r w:rsidRPr="00C94D05">
        <w:rPr>
          <w:sz w:val="22"/>
          <w:u w:val="single"/>
        </w:rPr>
        <w:t>but</w:t>
      </w:r>
      <w:r w:rsidRPr="00C94D05">
        <w:t xml:space="preserve"> also </w:t>
      </w:r>
      <w:r w:rsidRPr="00C94D05">
        <w:rPr>
          <w:rStyle w:val="Emphasis"/>
        </w:rPr>
        <w:t>encourages other countries to maintain high rates of fertility</w:t>
      </w:r>
      <w:r w:rsidRPr="00C94D05">
        <w:t xml:space="preserve">. As </w:t>
      </w:r>
      <w:r w:rsidRPr="00C94D05">
        <w:rPr>
          <w:sz w:val="22"/>
          <w:u w:val="single"/>
        </w:rPr>
        <w:t>Virginia Abernathy writes</w:t>
      </w:r>
      <w:r w:rsidRPr="00C94D05">
        <w:t xml:space="preserve"> in her scholarly article, Environmental and Ethical Aspects of International Migration, “</w:t>
      </w:r>
      <w:r w:rsidRPr="00C94D05">
        <w:rPr>
          <w:sz w:val="22"/>
          <w:u w:val="single"/>
        </w:rPr>
        <w:t>Migration opportunity appears to be another powerful contributor to perception of expanding economic horizons</w:t>
      </w:r>
      <w:r w:rsidRPr="00C94D05">
        <w:t xml:space="preserve">. [ . . .] Hebe Lutz, past president of the foreign Nurses Association in Japan recounts a conversation with a Nepalese elder who spontaneously observed that the new practice of the </w:t>
      </w:r>
      <w:r w:rsidRPr="00C94D05">
        <w:rPr>
          <w:sz w:val="22"/>
          <w:u w:val="single"/>
        </w:rPr>
        <w:t>young moving away from their birth village</w:t>
      </w:r>
      <w:r w:rsidRPr="00C94D05">
        <w:t xml:space="preserve"> was </w:t>
      </w:r>
      <w:r w:rsidRPr="00C94D05">
        <w:rPr>
          <w:sz w:val="22"/>
          <w:u w:val="single"/>
        </w:rPr>
        <w:t>creating the impression of limitless space and opportunity</w:t>
      </w:r>
      <w:r w:rsidRPr="00C94D05">
        <w:t xml:space="preserve"> and </w:t>
      </w:r>
      <w:r w:rsidRPr="00C94D05">
        <w:rPr>
          <w:sz w:val="22"/>
          <w:u w:val="single"/>
        </w:rPr>
        <w:t xml:space="preserve">was a factor in </w:t>
      </w:r>
      <w:r w:rsidRPr="00C94D05">
        <w:rPr>
          <w:rStyle w:val="Emphasis"/>
        </w:rPr>
        <w:t>rising fertility rates</w:t>
      </w:r>
      <w:r w:rsidRPr="00C94D05">
        <w:t xml:space="preserve">.” Essentially, </w:t>
      </w:r>
      <w:r w:rsidRPr="00C94D05">
        <w:rPr>
          <w:sz w:val="22"/>
          <w:u w:val="single"/>
        </w:rPr>
        <w:t>by exporting its citizens to other countries around the world</w:t>
      </w:r>
      <w:r w:rsidRPr="00C94D05">
        <w:t xml:space="preserve">, </w:t>
      </w:r>
      <w:r w:rsidRPr="00C94D05">
        <w:rPr>
          <w:sz w:val="22"/>
          <w:u w:val="single"/>
        </w:rPr>
        <w:t xml:space="preserve">a country </w:t>
      </w:r>
      <w:r w:rsidRPr="00C94D05">
        <w:rPr>
          <w:rStyle w:val="Emphasis"/>
        </w:rPr>
        <w:t>expands its own ecological niche</w:t>
      </w:r>
      <w:r w:rsidRPr="00C94D05">
        <w:t xml:space="preserve">. The </w:t>
      </w:r>
      <w:r w:rsidRPr="00C94D05">
        <w:rPr>
          <w:sz w:val="22"/>
          <w:u w:val="single"/>
        </w:rPr>
        <w:t>void seen in the sending country</w:t>
      </w:r>
      <w:r w:rsidRPr="00C94D05">
        <w:t xml:space="preserve">, </w:t>
      </w:r>
      <w:r w:rsidRPr="00C94D05">
        <w:rPr>
          <w:sz w:val="22"/>
          <w:u w:val="single"/>
        </w:rPr>
        <w:t>made by the constant flow of émigrés</w:t>
      </w:r>
      <w:r w:rsidRPr="00C94D05">
        <w:t xml:space="preserve">, </w:t>
      </w:r>
      <w:r w:rsidRPr="00C94D05">
        <w:rPr>
          <w:rStyle w:val="Emphasis"/>
        </w:rPr>
        <w:t>creates an illusion of limitless space</w:t>
      </w:r>
      <w:r w:rsidRPr="00C94D05">
        <w:t xml:space="preserve">. </w:t>
      </w:r>
      <w:r w:rsidRPr="00C94D05">
        <w:rPr>
          <w:sz w:val="22"/>
          <w:u w:val="single"/>
        </w:rPr>
        <w:t>This</w:t>
      </w:r>
      <w:r w:rsidRPr="00C94D05">
        <w:t xml:space="preserve"> </w:t>
      </w:r>
      <w:r w:rsidRPr="00C94D05">
        <w:rPr>
          <w:sz w:val="22"/>
          <w:u w:val="single"/>
        </w:rPr>
        <w:t>allows</w:t>
      </w:r>
      <w:r w:rsidRPr="00C94D05">
        <w:t xml:space="preserve"> the </w:t>
      </w:r>
      <w:r w:rsidRPr="00C94D05">
        <w:rPr>
          <w:rStyle w:val="Emphasis"/>
        </w:rPr>
        <w:t>high birth rates</w:t>
      </w:r>
      <w:r w:rsidRPr="00C94D05">
        <w:t xml:space="preserve"> of developing countries </w:t>
      </w:r>
      <w:r w:rsidRPr="00C94D05">
        <w:rPr>
          <w:sz w:val="22"/>
          <w:u w:val="single"/>
        </w:rPr>
        <w:t>to persist</w:t>
      </w:r>
      <w:r w:rsidRPr="00C94D05">
        <w:t xml:space="preserve">, a trend that wouldn’t be sustainable if the United States refused to harbor so many of their peoples. However </w:t>
      </w:r>
      <w:r w:rsidRPr="00C94D05">
        <w:rPr>
          <w:sz w:val="22"/>
          <w:u w:val="single"/>
        </w:rPr>
        <w:t>when</w:t>
      </w:r>
      <w:r w:rsidRPr="00C94D05">
        <w:t xml:space="preserve"> the </w:t>
      </w:r>
      <w:r w:rsidRPr="00C94D05">
        <w:rPr>
          <w:sz w:val="22"/>
          <w:u w:val="single"/>
        </w:rPr>
        <w:t>emigration option is not available</w:t>
      </w:r>
      <w:r w:rsidRPr="00C94D05">
        <w:t xml:space="preserve"> for citizens of a developing country, </w:t>
      </w:r>
      <w:r w:rsidRPr="00C94D05">
        <w:rPr>
          <w:rStyle w:val="Emphasis"/>
        </w:rPr>
        <w:t>birth rates fall rapidly</w:t>
      </w:r>
      <w:r w:rsidRPr="00C94D05">
        <w:t xml:space="preserve">, as they did in the countries of the Caribbean Community during the 1980’s. [10] </w:t>
      </w:r>
      <w:r w:rsidRPr="00C94D05">
        <w:rPr>
          <w:sz w:val="22"/>
          <w:u w:val="single"/>
        </w:rPr>
        <w:t>Allowing excessive immigration to continue</w:t>
      </w:r>
      <w:r w:rsidRPr="00C94D05">
        <w:t xml:space="preserve"> completely disregards the population factor of John </w:t>
      </w:r>
      <w:proofErr w:type="spellStart"/>
      <w:r w:rsidRPr="00C94D05">
        <w:t>Holdren’s</w:t>
      </w:r>
      <w:proofErr w:type="spellEnd"/>
      <w:r w:rsidRPr="00C94D05">
        <w:t xml:space="preserve"> IPAT equation, and </w:t>
      </w:r>
      <w:r w:rsidRPr="00C94D05">
        <w:rPr>
          <w:sz w:val="22"/>
          <w:u w:val="single"/>
        </w:rPr>
        <w:t>stimulates population growth in the sending countries</w:t>
      </w:r>
      <w:r w:rsidRPr="00C94D05">
        <w:t xml:space="preserve">. Because it is unreasonable to expect that 300 million Americans will curb their consumption enough to offset an increasing population, immigration reform is the most practical approach the United States can take to combat the destruction of our environment. </w:t>
      </w:r>
      <w:r w:rsidRPr="00C94D05">
        <w:rPr>
          <w:sz w:val="22"/>
          <w:u w:val="single"/>
        </w:rPr>
        <w:t>By failing to prevent excessive immigration</w:t>
      </w:r>
      <w:r w:rsidRPr="00C94D05">
        <w:t xml:space="preserve">, the </w:t>
      </w:r>
      <w:r w:rsidRPr="00C94D05">
        <w:rPr>
          <w:rStyle w:val="Emphasis"/>
        </w:rPr>
        <w:t>U</w:t>
      </w:r>
      <w:r w:rsidRPr="00C94D05">
        <w:t xml:space="preserve">nited </w:t>
      </w:r>
      <w:r w:rsidRPr="00C94D05">
        <w:rPr>
          <w:rStyle w:val="Emphasis"/>
        </w:rPr>
        <w:t>S</w:t>
      </w:r>
      <w:r w:rsidRPr="00C94D05">
        <w:t xml:space="preserve">tates </w:t>
      </w:r>
      <w:r w:rsidRPr="00C94D05">
        <w:rPr>
          <w:sz w:val="22"/>
          <w:u w:val="single"/>
        </w:rPr>
        <w:t xml:space="preserve">signals a message to sending countries that </w:t>
      </w:r>
      <w:r w:rsidRPr="00C94D05">
        <w:rPr>
          <w:rStyle w:val="Emphasis"/>
        </w:rPr>
        <w:t>unmanaged population growth is an acceptable option</w:t>
      </w:r>
      <w:r w:rsidRPr="00C94D05">
        <w:t xml:space="preserve">. It is time for the United States to take the initiative and address population growth through immigration reform, in order to prevent further and potentially irreversible damage to the environment. </w:t>
      </w:r>
      <w:r w:rsidRPr="00C94D05">
        <w:rPr>
          <w:sz w:val="22"/>
          <w:u w:val="single"/>
        </w:rPr>
        <w:t>By acknowledging our limited population capacity</w:t>
      </w:r>
      <w:r w:rsidRPr="00C94D05">
        <w:t xml:space="preserve"> through restrictive immigration reform, </w:t>
      </w:r>
      <w:r w:rsidRPr="00C94D05">
        <w:rPr>
          <w:sz w:val="22"/>
          <w:u w:val="single"/>
        </w:rPr>
        <w:t>we will influence others</w:t>
      </w:r>
      <w:r w:rsidRPr="00C94D05">
        <w:t xml:space="preserve"> to address population growth within their own countries.</w:t>
      </w:r>
    </w:p>
    <w:p w:rsidR="00895A3B" w:rsidRPr="0062393D" w:rsidRDefault="00895A3B" w:rsidP="00895A3B">
      <w:pPr>
        <w:pStyle w:val="Heading4"/>
      </w:pPr>
      <w:r>
        <w:t>Immigration flows to the U.S. both</w:t>
      </w:r>
      <w:r w:rsidRPr="0062393D">
        <w:t xml:space="preserve"> overtakes</w:t>
      </w:r>
      <w:r>
        <w:t xml:space="preserve"> domestic carrying capacity and allows the sending country to put off dealing with excessive birthrates---triggers global overpopulation.</w:t>
      </w:r>
    </w:p>
    <w:p w:rsidR="00895A3B" w:rsidRDefault="00895A3B" w:rsidP="00895A3B">
      <w:r>
        <w:t xml:space="preserve">Tom </w:t>
      </w:r>
      <w:r w:rsidRPr="007C7D2B">
        <w:rPr>
          <w:rStyle w:val="Style13ptBold"/>
        </w:rPr>
        <w:t>Flynn 15</w:t>
      </w:r>
      <w:r>
        <w:t xml:space="preserve">, Tom Flynn is the editor of Free Inquiry, MAY 19 2015, “Overpopulation, Immigration, and the Human Future”, </w:t>
      </w:r>
      <w:hyperlink r:id="rId46" w:history="1">
        <w:r w:rsidRPr="00AC53A9">
          <w:rPr>
            <w:rStyle w:val="Hyperlink"/>
          </w:rPr>
          <w:t>https://secularhumanism.org/index.php/articles/7492</w:t>
        </w:r>
      </w:hyperlink>
      <w:r>
        <w:t xml:space="preserve"> -- CR</w:t>
      </w:r>
    </w:p>
    <w:p w:rsidR="00895A3B" w:rsidRDefault="00895A3B" w:rsidP="00895A3B">
      <w:pPr>
        <w:rPr>
          <w:sz w:val="12"/>
        </w:rPr>
      </w:pPr>
      <w:r w:rsidRPr="007C7D2B">
        <w:rPr>
          <w:rStyle w:val="Emphasis"/>
        </w:rPr>
        <w:t>The Trouble with Immigration</w:t>
      </w:r>
      <w:r>
        <w:rPr>
          <w:rStyle w:val="Emphasis"/>
        </w:rPr>
        <w:t xml:space="preserve"> </w:t>
      </w:r>
      <w:r w:rsidRPr="007C7D2B">
        <w:rPr>
          <w:rStyle w:val="StyleUnderline"/>
        </w:rPr>
        <w:t>The trouble with immigration has nothing to do with</w:t>
      </w:r>
      <w:r w:rsidRPr="00CF25E5">
        <w:rPr>
          <w:sz w:val="12"/>
        </w:rPr>
        <w:t xml:space="preserve"> ethnicity or </w:t>
      </w:r>
      <w:r w:rsidRPr="0062393D">
        <w:rPr>
          <w:rStyle w:val="StyleUnderline"/>
        </w:rPr>
        <w:t>c</w:t>
      </w:r>
      <w:r w:rsidRPr="007C7D2B">
        <w:rPr>
          <w:rStyle w:val="StyleUnderline"/>
        </w:rPr>
        <w:t>ulture. It has to do with the fact that</w:t>
      </w:r>
      <w:r w:rsidRPr="00CF25E5">
        <w:rPr>
          <w:sz w:val="12"/>
        </w:rPr>
        <w:t xml:space="preserve"> </w:t>
      </w:r>
      <w:r w:rsidRPr="007C7D2B">
        <w:rPr>
          <w:rStyle w:val="Emphasis"/>
        </w:rPr>
        <w:t>the United States</w:t>
      </w:r>
      <w:r w:rsidRPr="007C7D2B">
        <w:rPr>
          <w:rStyle w:val="StyleUnderline"/>
        </w:rPr>
        <w:t xml:space="preserve"> just </w:t>
      </w:r>
      <w:r w:rsidRPr="007C7D2B">
        <w:rPr>
          <w:rStyle w:val="Emphasis"/>
        </w:rPr>
        <w:t>can’t sustain vastly higher numbers of American</w:t>
      </w:r>
      <w:r w:rsidRPr="0062393D">
        <w:rPr>
          <w:rStyle w:val="Emphasis"/>
        </w:rPr>
        <w:t>s</w:t>
      </w:r>
      <w:r w:rsidRPr="00CF25E5">
        <w:rPr>
          <w:sz w:val="12"/>
        </w:rPr>
        <w:t xml:space="preserve">. (In the long term, it probably cannot sustain the number it already has.) For that reason, I suggest that </w:t>
      </w:r>
      <w:r w:rsidRPr="007C7D2B">
        <w:rPr>
          <w:rStyle w:val="StyleUnderline"/>
        </w:rPr>
        <w:t>Americans need to rethink</w:t>
      </w:r>
      <w:r w:rsidRPr="00CF25E5">
        <w:rPr>
          <w:sz w:val="12"/>
        </w:rPr>
        <w:t xml:space="preserve"> the one-time ideal captured in that beloved Emma Lazarus poem incised into the base of the Statue of Liberty. “</w:t>
      </w:r>
      <w:r w:rsidRPr="007C7D2B">
        <w:rPr>
          <w:rStyle w:val="StyleUnderline"/>
        </w:rPr>
        <w:t>Give me your tired, your poor</w:t>
      </w:r>
      <w:r w:rsidRPr="00CF25E5">
        <w:rPr>
          <w:sz w:val="12"/>
        </w:rPr>
        <w:t xml:space="preserve">” made sense when the country was growing rapidly and had a nearly limitless demand for labor, skilled or otherwise.* But it was always poetry, not policy—and </w:t>
      </w:r>
      <w:r w:rsidRPr="007C7D2B">
        <w:rPr>
          <w:rStyle w:val="StyleUnderline"/>
        </w:rPr>
        <w:t>in the face of today’s sustainability crisis</w:t>
      </w:r>
      <w:r w:rsidRPr="00CF25E5">
        <w:rPr>
          <w:sz w:val="12"/>
        </w:rPr>
        <w:t xml:space="preserve">, </w:t>
      </w:r>
      <w:r w:rsidRPr="007C7D2B">
        <w:rPr>
          <w:rStyle w:val="StyleUnderline"/>
        </w:rPr>
        <w:t>it may be time to embrace a new realization that America’s shores are teeming, too.</w:t>
      </w:r>
      <w:r>
        <w:rPr>
          <w:rStyle w:val="StyleUnderline"/>
        </w:rPr>
        <w:t xml:space="preserve"> </w:t>
      </w:r>
      <w:r w:rsidRPr="00CF25E5">
        <w:rPr>
          <w:sz w:val="12"/>
        </w:rPr>
        <w:t xml:space="preserve">Today, </w:t>
      </w:r>
      <w:r w:rsidRPr="00DD4BFA">
        <w:rPr>
          <w:rStyle w:val="StyleUnderline"/>
        </w:rPr>
        <w:t>untrammeled migration probably harms both the “sending” country and the “receiving” country</w:t>
      </w:r>
      <w:r w:rsidRPr="00CF25E5">
        <w:rPr>
          <w:sz w:val="12"/>
        </w:rPr>
        <w:t xml:space="preserve">. </w:t>
      </w:r>
      <w:r w:rsidRPr="00DD4BFA">
        <w:rPr>
          <w:rStyle w:val="StyleUnderline"/>
        </w:rPr>
        <w:t>High emigration rates encourage governments in countries</w:t>
      </w:r>
      <w:r w:rsidRPr="00CF25E5">
        <w:rPr>
          <w:sz w:val="12"/>
        </w:rPr>
        <w:t xml:space="preserve"> such as Mexico and the Philippines, to name just two of many, </w:t>
      </w:r>
      <w:r w:rsidRPr="00DD4BFA">
        <w:rPr>
          <w:rStyle w:val="StyleUnderline"/>
        </w:rPr>
        <w:t xml:space="preserve">to </w:t>
      </w:r>
      <w:r w:rsidRPr="00DD4BFA">
        <w:rPr>
          <w:rStyle w:val="Emphasis"/>
        </w:rPr>
        <w:t>put off</w:t>
      </w:r>
      <w:r w:rsidRPr="00DD4BFA">
        <w:rPr>
          <w:rStyle w:val="StyleUnderline"/>
        </w:rPr>
        <w:t xml:space="preserve"> dealing with domestic dilemmas such as </w:t>
      </w:r>
      <w:r w:rsidRPr="006621A0">
        <w:rPr>
          <w:rStyle w:val="Emphasis"/>
        </w:rPr>
        <w:t>excessive birthrates</w:t>
      </w:r>
      <w:r w:rsidRPr="00DD4BFA">
        <w:rPr>
          <w:rStyle w:val="StyleUnderline"/>
        </w:rPr>
        <w:t xml:space="preserve"> or the </w:t>
      </w:r>
      <w:r w:rsidRPr="006621A0">
        <w:rPr>
          <w:rStyle w:val="Emphasis"/>
        </w:rPr>
        <w:t>economy’s inability</w:t>
      </w:r>
      <w:r w:rsidRPr="00DD4BFA">
        <w:rPr>
          <w:rStyle w:val="StyleUnderline"/>
        </w:rPr>
        <w:t xml:space="preserve"> to </w:t>
      </w:r>
      <w:r w:rsidRPr="006621A0">
        <w:rPr>
          <w:rStyle w:val="Emphasis"/>
        </w:rPr>
        <w:t>provide jobs</w:t>
      </w:r>
      <w:r w:rsidRPr="00DD4BFA">
        <w:rPr>
          <w:rStyle w:val="StyleUnderline"/>
        </w:rPr>
        <w:t xml:space="preserve"> for the </w:t>
      </w:r>
      <w:r w:rsidRPr="006621A0">
        <w:rPr>
          <w:rStyle w:val="Emphasis"/>
        </w:rPr>
        <w:t xml:space="preserve">domestic population. </w:t>
      </w:r>
      <w:r w:rsidRPr="006621A0">
        <w:rPr>
          <w:rStyle w:val="StyleUnderline"/>
        </w:rPr>
        <w:t>In countries such as the United States, high rates of immigration license governments to avoid confronting the fact that their social-service infrastructures</w:t>
      </w:r>
      <w:r w:rsidRPr="00CF25E5">
        <w:rPr>
          <w:sz w:val="12"/>
        </w:rPr>
        <w:t xml:space="preserve"> are Ponzi schemes</w:t>
      </w:r>
      <w:r w:rsidRPr="006621A0">
        <w:rPr>
          <w:rStyle w:val="StyleUnderline"/>
        </w:rPr>
        <w:t>, unable to survive unless each generation of workers is larger than the previous generation of retirees</w:t>
      </w:r>
      <w:r w:rsidRPr="00CF25E5">
        <w:rPr>
          <w:sz w:val="12"/>
        </w:rPr>
        <w:t>—</w:t>
      </w:r>
      <w:r w:rsidRPr="006621A0">
        <w:rPr>
          <w:rStyle w:val="StyleUnderline"/>
        </w:rPr>
        <w:t xml:space="preserve">to say nothing of the fact that </w:t>
      </w:r>
      <w:r w:rsidRPr="006621A0">
        <w:rPr>
          <w:rStyle w:val="Emphasis"/>
        </w:rPr>
        <w:t>endless population growth stresses</w:t>
      </w:r>
      <w:r w:rsidRPr="006621A0">
        <w:rPr>
          <w:rStyle w:val="StyleUnderline"/>
        </w:rPr>
        <w:t xml:space="preserve"> a </w:t>
      </w:r>
      <w:r w:rsidRPr="006621A0">
        <w:rPr>
          <w:rStyle w:val="Emphasis"/>
        </w:rPr>
        <w:t>finite planet</w:t>
      </w:r>
      <w:r w:rsidRPr="006621A0">
        <w:rPr>
          <w:rStyle w:val="StyleUnderline"/>
        </w:rPr>
        <w:t xml:space="preserve"> in ways that are </w:t>
      </w:r>
      <w:r w:rsidRPr="00CF25E5">
        <w:rPr>
          <w:sz w:val="12"/>
        </w:rPr>
        <w:t>simply, literally</w:t>
      </w:r>
      <w:r w:rsidRPr="006621A0">
        <w:rPr>
          <w:rStyle w:val="StyleUnderline"/>
        </w:rPr>
        <w:t xml:space="preserve"> </w:t>
      </w:r>
      <w:r w:rsidRPr="006621A0">
        <w:rPr>
          <w:rStyle w:val="Emphasis"/>
        </w:rPr>
        <w:t>intolerable.</w:t>
      </w:r>
      <w:r>
        <w:rPr>
          <w:rStyle w:val="Emphasis"/>
        </w:rPr>
        <w:t xml:space="preserve"> </w:t>
      </w:r>
      <w:r w:rsidRPr="00CF25E5">
        <w:rPr>
          <w:sz w:val="12"/>
        </w:rPr>
        <w:t xml:space="preserve">We cannot go on living like this—so we won’t. The question is if, or how, we will manage the inevitable decline—or will we land with a thud? Might it be time to close America’s borders, not out of fear of some imagined ethnic onslaught but simply because America—yes, even </w:t>
      </w:r>
      <w:r w:rsidRPr="006621A0">
        <w:rPr>
          <w:rStyle w:val="Emphasis"/>
        </w:rPr>
        <w:t>America</w:t>
      </w:r>
      <w:r w:rsidRPr="00CF25E5">
        <w:rPr>
          <w:sz w:val="12"/>
        </w:rPr>
        <w:t>—</w:t>
      </w:r>
      <w:r w:rsidRPr="006621A0">
        <w:rPr>
          <w:rStyle w:val="Emphasis"/>
        </w:rPr>
        <w:t>is unable to sustain more people</w:t>
      </w:r>
      <w:r w:rsidRPr="00CF25E5">
        <w:rPr>
          <w:sz w:val="12"/>
        </w:rPr>
        <w:t xml:space="preserve">? Is America full? And why is it that in all the fevered rhetoric that spews forth from Washington on the vexed topic of immigration, one scarcely hears a single voice portraying it as a population issue? (Actually, a very few voices are being raised, among them philosopher/ecologist Philip </w:t>
      </w:r>
      <w:proofErr w:type="spellStart"/>
      <w:r w:rsidRPr="00CF25E5">
        <w:rPr>
          <w:sz w:val="12"/>
        </w:rPr>
        <w:t>Cafaro</w:t>
      </w:r>
      <w:proofErr w:type="spellEnd"/>
      <w:r w:rsidRPr="00CF25E5">
        <w:rPr>
          <w:sz w:val="12"/>
        </w:rPr>
        <w:t>, whose book How Many Is Too Many? The Progressive Argument for Reducing Immigration into the United States, is review on page 43.)</w:t>
      </w:r>
    </w:p>
    <w:p w:rsidR="00895A3B" w:rsidRPr="00B50B96" w:rsidRDefault="00441562" w:rsidP="00895A3B">
      <w:pPr>
        <w:pStyle w:val="Heading4"/>
      </w:pPr>
      <w:r>
        <w:t>There’s a direct effect on fertility rates in sending countries</w:t>
      </w:r>
    </w:p>
    <w:p w:rsidR="00895A3B" w:rsidRDefault="00895A3B" w:rsidP="00895A3B">
      <w:r w:rsidRPr="003643E8">
        <w:rPr>
          <w:rStyle w:val="Style13ptBold"/>
        </w:rPr>
        <w:t>Scientific American 15</w:t>
      </w:r>
      <w:r>
        <w:t>, Scientific American, the longest continuously published magazine in the U.S., has been bringing its readers unique insights about developments in science and technology for more than 170 years, citing Pew Research Center, Population-Environment Balance, and Population Connection, Earliest Way-Back Machine Capture: April 10 2015 , "How Immigration May Affect Environmental Stability", https://www.scientificamerican.com/article/immigrations-effect-on-evironment/ -- CR</w:t>
      </w:r>
    </w:p>
    <w:p w:rsidR="00895A3B" w:rsidRPr="00441562" w:rsidRDefault="00895A3B" w:rsidP="00895A3B">
      <w:pPr>
        <w:rPr>
          <w:sz w:val="22"/>
          <w:u w:val="single"/>
        </w:rPr>
      </w:pPr>
      <w:r w:rsidRPr="003643E8">
        <w:rPr>
          <w:rStyle w:val="Emphasis"/>
        </w:rPr>
        <w:t>What to do about</w:t>
      </w:r>
      <w:r w:rsidRPr="003643E8">
        <w:rPr>
          <w:sz w:val="12"/>
        </w:rPr>
        <w:t xml:space="preserve"> booming </w:t>
      </w:r>
      <w:r w:rsidRPr="003643E8">
        <w:rPr>
          <w:rStyle w:val="Emphasis"/>
        </w:rPr>
        <w:t>legal</w:t>
      </w:r>
      <w:r w:rsidRPr="003643E8">
        <w:rPr>
          <w:sz w:val="12"/>
        </w:rPr>
        <w:t xml:space="preserve"> and illegal </w:t>
      </w:r>
      <w:r w:rsidRPr="003643E8">
        <w:rPr>
          <w:rStyle w:val="Emphasis"/>
        </w:rPr>
        <w:t>immigration rates</w:t>
      </w:r>
      <w:r w:rsidRPr="003643E8">
        <w:rPr>
          <w:sz w:val="12"/>
        </w:rPr>
        <w:t xml:space="preserve"> </w:t>
      </w:r>
      <w:r w:rsidRPr="003643E8">
        <w:rPr>
          <w:rStyle w:val="StyleUnderline"/>
        </w:rPr>
        <w:t>is one of the most controversial topics on Americans’ political agenda these days</w:t>
      </w:r>
      <w:r w:rsidRPr="003643E8">
        <w:rPr>
          <w:sz w:val="12"/>
        </w:rPr>
        <w:t xml:space="preserve">. More than a million immigrants achieve permanent resident status in the U.S. every year. Another 700,000 become full-fledged American citizens. The non-profit Pew Research Center reports that </w:t>
      </w:r>
      <w:r w:rsidRPr="003643E8">
        <w:rPr>
          <w:rStyle w:val="Emphasis"/>
        </w:rPr>
        <w:t>82 percent of U.S. population growth is attributable to immigration.</w:t>
      </w:r>
      <w:r>
        <w:rPr>
          <w:rStyle w:val="Emphasis"/>
        </w:rPr>
        <w:t xml:space="preserve"> </w:t>
      </w:r>
      <w:r w:rsidRPr="003643E8">
        <w:rPr>
          <w:sz w:val="12"/>
        </w:rPr>
        <w:t xml:space="preserve">Meanwhile, the U.S. Census Bureau estimates that U.S. population will grow from 303 million people today to 400 million as early as 2040. While many industrialized nations, including Japan and most of Western Europe, are experiencing population growth slowdowns due to below replacement birth levels and little immigration, the U.S. is growing so fast that it trails only India and China in total numbers. </w:t>
      </w:r>
      <w:r w:rsidRPr="003643E8">
        <w:rPr>
          <w:rStyle w:val="StyleUnderline"/>
        </w:rPr>
        <w:t>Advocates for U.S. population stabilization</w:t>
      </w:r>
      <w:r w:rsidRPr="003643E8">
        <w:rPr>
          <w:sz w:val="12"/>
        </w:rPr>
        <w:t xml:space="preserve">, including some environmental organizations and leaders, </w:t>
      </w:r>
      <w:r w:rsidRPr="003643E8">
        <w:rPr>
          <w:rStyle w:val="StyleUnderline"/>
        </w:rPr>
        <w:t xml:space="preserve">fear that this ongoing </w:t>
      </w:r>
      <w:r w:rsidRPr="003643E8">
        <w:rPr>
          <w:rStyle w:val="Emphasis"/>
        </w:rPr>
        <w:t>influx of new arrivals</w:t>
      </w:r>
      <w:r w:rsidRPr="003643E8">
        <w:rPr>
          <w:rStyle w:val="StyleUnderline"/>
        </w:rPr>
        <w:t xml:space="preserve"> is </w:t>
      </w:r>
      <w:r w:rsidRPr="003643E8">
        <w:rPr>
          <w:rStyle w:val="Emphasis"/>
        </w:rPr>
        <w:t>forcing the nation</w:t>
      </w:r>
      <w:r w:rsidRPr="003643E8">
        <w:rPr>
          <w:rStyle w:val="StyleUnderline"/>
        </w:rPr>
        <w:t xml:space="preserve"> to </w:t>
      </w:r>
      <w:r w:rsidRPr="003643E8">
        <w:rPr>
          <w:rStyle w:val="Emphasis"/>
        </w:rPr>
        <w:t>exceed its “carrying capacity</w:t>
      </w:r>
      <w:r w:rsidRPr="003643E8">
        <w:rPr>
          <w:rStyle w:val="StyleUnderline"/>
        </w:rPr>
        <w:t>,” stressing an already overburdened physical infrastructure</w:t>
      </w:r>
      <w:r w:rsidRPr="003643E8">
        <w:rPr>
          <w:sz w:val="12"/>
        </w:rPr>
        <w:t xml:space="preserve">. David Durham of Population-Environment Balance says that </w:t>
      </w:r>
      <w:r w:rsidRPr="003643E8">
        <w:rPr>
          <w:rStyle w:val="StyleUnderline"/>
        </w:rPr>
        <w:t xml:space="preserve">Americans who care about the environment should </w:t>
      </w:r>
      <w:r w:rsidRPr="003643E8">
        <w:rPr>
          <w:rStyle w:val="Emphasis"/>
        </w:rPr>
        <w:t>insist on reducing immigration</w:t>
      </w:r>
      <w:r w:rsidRPr="003643E8">
        <w:rPr>
          <w:rStyle w:val="StyleUnderline"/>
        </w:rPr>
        <w:t>,</w:t>
      </w:r>
      <w:r w:rsidRPr="003643E8">
        <w:rPr>
          <w:sz w:val="12"/>
        </w:rPr>
        <w:t xml:space="preserve"> </w:t>
      </w:r>
      <w:r w:rsidRPr="003643E8">
        <w:rPr>
          <w:rStyle w:val="StyleUnderline"/>
        </w:rPr>
        <w:t xml:space="preserve">to recognize “ecological realities such as </w:t>
      </w:r>
      <w:r w:rsidRPr="003643E8">
        <w:rPr>
          <w:rStyle w:val="Emphasis"/>
        </w:rPr>
        <w:t>limited potable water</w:t>
      </w:r>
      <w:r w:rsidRPr="003643E8">
        <w:rPr>
          <w:rStyle w:val="StyleUnderline"/>
        </w:rPr>
        <w:t xml:space="preserve">, </w:t>
      </w:r>
      <w:r w:rsidRPr="003643E8">
        <w:rPr>
          <w:rStyle w:val="Emphasis"/>
        </w:rPr>
        <w:t>topsoil</w:t>
      </w:r>
      <w:r w:rsidRPr="003643E8">
        <w:rPr>
          <w:rStyle w:val="StyleUnderline"/>
        </w:rPr>
        <w:t xml:space="preserve"> and </w:t>
      </w:r>
      <w:r w:rsidRPr="003643E8">
        <w:rPr>
          <w:rStyle w:val="Emphasis"/>
        </w:rPr>
        <w:t>infrastructure.”</w:t>
      </w:r>
      <w:r w:rsidRPr="003643E8">
        <w:rPr>
          <w:sz w:val="12"/>
        </w:rPr>
        <w:t xml:space="preserve"> He also cites studies showing </w:t>
      </w:r>
      <w:r w:rsidRPr="003643E8">
        <w:rPr>
          <w:rStyle w:val="StyleUnderline"/>
        </w:rPr>
        <w:t xml:space="preserve">that a permissive U.S. immigration policy </w:t>
      </w:r>
      <w:r w:rsidRPr="00835176">
        <w:rPr>
          <w:rStyle w:val="Emphasis"/>
          <w:sz w:val="28"/>
        </w:rPr>
        <w:t>drives up fertility rates</w:t>
      </w:r>
      <w:r w:rsidRPr="00835176">
        <w:rPr>
          <w:rStyle w:val="StyleUnderline"/>
          <w:sz w:val="28"/>
        </w:rPr>
        <w:t xml:space="preserve"> </w:t>
      </w:r>
      <w:r w:rsidRPr="003643E8">
        <w:rPr>
          <w:rStyle w:val="StyleUnderline"/>
        </w:rPr>
        <w:t xml:space="preserve">in the </w:t>
      </w:r>
      <w:r w:rsidRPr="00835176">
        <w:rPr>
          <w:rStyle w:val="Emphasis"/>
          <w:sz w:val="28"/>
        </w:rPr>
        <w:t>sending countries</w:t>
      </w:r>
      <w:r w:rsidRPr="003643E8">
        <w:rPr>
          <w:rStyle w:val="StyleUnderline"/>
        </w:rPr>
        <w:t xml:space="preserve"> “which is the last thing these sending countries need</w:t>
      </w:r>
      <w:r w:rsidRPr="00441562">
        <w:t>.”</w:t>
      </w:r>
    </w:p>
    <w:p w:rsidR="00895A3B" w:rsidRDefault="00895A3B" w:rsidP="00895A3B">
      <w:pPr>
        <w:pStyle w:val="Heading3"/>
      </w:pPr>
      <w:r>
        <w:t xml:space="preserve">L - </w:t>
      </w:r>
      <w:proofErr w:type="gramStart"/>
      <w:r>
        <w:t>per</w:t>
      </w:r>
      <w:proofErr w:type="gramEnd"/>
      <w:r>
        <w:t xml:space="preserve"> capita consumption</w:t>
      </w:r>
    </w:p>
    <w:p w:rsidR="00895A3B" w:rsidRDefault="00895A3B" w:rsidP="00895A3B">
      <w:pPr>
        <w:pStyle w:val="Heading4"/>
      </w:pPr>
      <w:r>
        <w:t xml:space="preserve">The US is key </w:t>
      </w:r>
      <w:proofErr w:type="gramStart"/>
      <w:r>
        <w:t>–  American</w:t>
      </w:r>
      <w:proofErr w:type="gramEnd"/>
      <w:r>
        <w:t xml:space="preserve"> have a comparatively higher rate of per capita consumption while influencing global actors</w:t>
      </w:r>
    </w:p>
    <w:p w:rsidR="00895A3B" w:rsidRDefault="00895A3B" w:rsidP="00895A3B">
      <w:pPr>
        <w:rPr>
          <w:rStyle w:val="Style13ptBold"/>
        </w:rPr>
      </w:pPr>
      <w:proofErr w:type="spellStart"/>
      <w:r>
        <w:rPr>
          <w:rStyle w:val="Style13ptBold"/>
        </w:rPr>
        <w:t>Bish</w:t>
      </w:r>
      <w:proofErr w:type="spellEnd"/>
      <w:r>
        <w:rPr>
          <w:rStyle w:val="Style13ptBold"/>
        </w:rPr>
        <w:t xml:space="preserve"> 12</w:t>
      </w:r>
    </w:p>
    <w:p w:rsidR="00895A3B" w:rsidRPr="00225028" w:rsidRDefault="00895A3B" w:rsidP="00895A3B">
      <w:pPr>
        <w:rPr>
          <w:szCs w:val="16"/>
        </w:rPr>
      </w:pPr>
      <w:r>
        <w:rPr>
          <w:szCs w:val="16"/>
        </w:rPr>
        <w:t>Joseph, Joe holds a Master of Science in Environmental Advocacy and Organizing from Antioch University New England. He is the Director of Issue Advocacy at the Population Media center</w:t>
      </w:r>
      <w:r w:rsidRPr="00225028">
        <w:rPr>
          <w:szCs w:val="16"/>
        </w:rPr>
        <w:t xml:space="preserve">, 12/1/12 (“Life on the Brink: Environmentalists Confront Overpopulation”, </w:t>
      </w:r>
      <w:r w:rsidRPr="00225028">
        <w:rPr>
          <w:i/>
          <w:szCs w:val="16"/>
        </w:rPr>
        <w:t>Toward a New Armada: A Globalist Argument for Stabilizing the U.S. Population,</w:t>
      </w:r>
      <w:r w:rsidRPr="00225028">
        <w:rPr>
          <w:szCs w:val="16"/>
        </w:rPr>
        <w:t xml:space="preserve"> Page 190-195, Accessed 7/6/18)//DG</w:t>
      </w:r>
    </w:p>
    <w:p w:rsidR="00895A3B" w:rsidRPr="007A6BFC" w:rsidRDefault="00895A3B" w:rsidP="00895A3B">
      <w:pPr>
        <w:rPr>
          <w:rStyle w:val="StyleUnderline"/>
        </w:rPr>
      </w:pPr>
      <w:r w:rsidRPr="007A6BFC">
        <w:rPr>
          <w:rStyle w:val="StyleUnderline"/>
        </w:rPr>
        <w:t>WHY   STABILIZING   THE   U.S.   POPULATION   IS   IMPORTANT</w:t>
      </w:r>
    </w:p>
    <w:p w:rsidR="00895A3B" w:rsidRPr="005515C7" w:rsidRDefault="00895A3B" w:rsidP="00895A3B">
      <w:pPr>
        <w:rPr>
          <w:sz w:val="14"/>
        </w:rPr>
      </w:pPr>
      <w:r w:rsidRPr="007A6BFC">
        <w:rPr>
          <w:rStyle w:val="StyleUnderline"/>
        </w:rPr>
        <w:t>If one is committed to lessening the harmful impact of humanity on Earth's environment, one should be interested in the scale and scope of each and every country's impact</w:t>
      </w:r>
      <w:r w:rsidRPr="005515C7">
        <w:rPr>
          <w:sz w:val="14"/>
        </w:rPr>
        <w:t xml:space="preserve"> on its own environments and its demands on eco-logical systems outside its national boundaries. Their </w:t>
      </w:r>
      <w:r>
        <w:rPr>
          <w:rStyle w:val="StyleUnderline"/>
        </w:rPr>
        <w:t>combination quanti</w:t>
      </w:r>
      <w:r w:rsidRPr="007A6BFC">
        <w:rPr>
          <w:rStyle w:val="StyleUnderline"/>
        </w:rPr>
        <w:t>fies the cumulative ecological harm a nation inflic</w:t>
      </w:r>
      <w:r>
        <w:rPr>
          <w:rStyle w:val="StyleUnderline"/>
        </w:rPr>
        <w:t>ts on planetary ecosys</w:t>
      </w:r>
      <w:r w:rsidRPr="007A6BFC">
        <w:rPr>
          <w:rStyle w:val="StyleUnderline"/>
        </w:rPr>
        <w:t>tems</w:t>
      </w:r>
      <w:r w:rsidRPr="005515C7">
        <w:rPr>
          <w:sz w:val="14"/>
        </w:rPr>
        <w:t>. As Laurie Mazur notes in her introduction to A Pivotal Moment.</w:t>
      </w:r>
    </w:p>
    <w:p w:rsidR="00895A3B" w:rsidRPr="005515C7" w:rsidRDefault="00895A3B" w:rsidP="00895A3B">
      <w:pPr>
        <w:rPr>
          <w:sz w:val="14"/>
        </w:rPr>
      </w:pPr>
      <w:r w:rsidRPr="007A6BFC">
        <w:rPr>
          <w:rStyle w:val="StyleUnderline"/>
        </w:rPr>
        <w:t>The food we eat</w:t>
      </w:r>
      <w:r w:rsidRPr="005515C7">
        <w:rPr>
          <w:sz w:val="14"/>
        </w:rPr>
        <w:t xml:space="preserve">, the clothes we wear, </w:t>
      </w:r>
      <w:r w:rsidRPr="007A6BFC">
        <w:rPr>
          <w:rStyle w:val="StyleUnderline"/>
        </w:rPr>
        <w:t>our children's toys</w:t>
      </w:r>
      <w:r w:rsidRPr="005515C7">
        <w:rPr>
          <w:sz w:val="14"/>
        </w:rPr>
        <w:t>—</w:t>
      </w:r>
      <w:r w:rsidRPr="007A6BFC">
        <w:rPr>
          <w:rStyle w:val="Emphasis"/>
        </w:rPr>
        <w:t>all leave a trail of harm that spans the globe</w:t>
      </w:r>
      <w:r w:rsidRPr="005515C7">
        <w:rPr>
          <w:sz w:val="14"/>
        </w:rPr>
        <w:t xml:space="preserve">. The </w:t>
      </w:r>
      <w:r w:rsidRPr="007A6BFC">
        <w:rPr>
          <w:rStyle w:val="StyleUnderline"/>
        </w:rPr>
        <w:t>shrimp</w:t>
      </w:r>
      <w:r w:rsidRPr="005515C7">
        <w:rPr>
          <w:sz w:val="14"/>
        </w:rPr>
        <w:t xml:space="preserve"> served at my local Red </w:t>
      </w:r>
      <w:proofErr w:type="spellStart"/>
      <w:r w:rsidRPr="005515C7">
        <w:rPr>
          <w:sz w:val="14"/>
        </w:rPr>
        <w:t>Lob¬ster</w:t>
      </w:r>
      <w:proofErr w:type="spellEnd"/>
      <w:r w:rsidRPr="005515C7">
        <w:rPr>
          <w:sz w:val="14"/>
        </w:rPr>
        <w:t xml:space="preserve"> </w:t>
      </w:r>
      <w:r w:rsidRPr="007A6BFC">
        <w:rPr>
          <w:rStyle w:val="StyleUnderline"/>
        </w:rPr>
        <w:t>began life in a man-made lagoon in Thailand;</w:t>
      </w:r>
      <w:r w:rsidRPr="005515C7">
        <w:rPr>
          <w:sz w:val="14"/>
        </w:rPr>
        <w:t xml:space="preserve"> </w:t>
      </w:r>
      <w:r w:rsidRPr="007A6BFC">
        <w:rPr>
          <w:rStyle w:val="StyleUnderline"/>
        </w:rPr>
        <w:t>to meet the growing demand for their products, shrimp farmers are destroying mangroves that provide essential protection from storm surges and tidal waves</w:t>
      </w:r>
      <w:r w:rsidRPr="005515C7">
        <w:rPr>
          <w:sz w:val="14"/>
        </w:rPr>
        <w:t>... about a third of all Chinese carbon dioxide emissions are the result of producing goods for export, mostly to the United States and other affluent countries. (Mazur 2009, 5)</w:t>
      </w:r>
    </w:p>
    <w:p w:rsidR="00895A3B" w:rsidRPr="005515C7" w:rsidRDefault="00895A3B" w:rsidP="00895A3B">
      <w:pPr>
        <w:rPr>
          <w:sz w:val="14"/>
        </w:rPr>
      </w:pPr>
      <w:r w:rsidRPr="005515C7">
        <w:rPr>
          <w:sz w:val="14"/>
        </w:rPr>
        <w:t xml:space="preserve">Clearly, </w:t>
      </w:r>
      <w:r w:rsidRPr="007A6BFC">
        <w:rPr>
          <w:rStyle w:val="StyleUnderline"/>
        </w:rPr>
        <w:t xml:space="preserve">environmentalists here and abroad have a great stake in </w:t>
      </w:r>
      <w:proofErr w:type="spellStart"/>
      <w:r w:rsidRPr="007A6BFC">
        <w:rPr>
          <w:rStyle w:val="StyleUnderline"/>
        </w:rPr>
        <w:t>decreas-ing</w:t>
      </w:r>
      <w:proofErr w:type="spellEnd"/>
      <w:r w:rsidRPr="007A6BFC">
        <w:rPr>
          <w:rStyle w:val="StyleUnderline"/>
        </w:rPr>
        <w:t xml:space="preserve"> America's global ecological footprint</w:t>
      </w:r>
      <w:r w:rsidRPr="005515C7">
        <w:rPr>
          <w:sz w:val="14"/>
        </w:rPr>
        <w:t xml:space="preserve">. That means </w:t>
      </w:r>
      <w:r w:rsidRPr="007A6BFC">
        <w:rPr>
          <w:rStyle w:val="StyleUnderline"/>
        </w:rPr>
        <w:t xml:space="preserve">everyone should have an interest in slowing the growth of the U.S. population, which </w:t>
      </w:r>
      <w:proofErr w:type="spellStart"/>
      <w:r w:rsidRPr="007A6BFC">
        <w:rPr>
          <w:rStyle w:val="StyleUnderline"/>
        </w:rPr>
        <w:t>con¬tributes</w:t>
      </w:r>
      <w:proofErr w:type="spellEnd"/>
      <w:r w:rsidRPr="007A6BFC">
        <w:rPr>
          <w:rStyle w:val="StyleUnderline"/>
        </w:rPr>
        <w:t xml:space="preserve"> </w:t>
      </w:r>
      <w:r w:rsidRPr="007A6BFC">
        <w:rPr>
          <w:rStyle w:val="Emphasis"/>
        </w:rPr>
        <w:t>significantly</w:t>
      </w:r>
      <w:r w:rsidRPr="007A6BFC">
        <w:rPr>
          <w:rStyle w:val="StyleUnderline"/>
        </w:rPr>
        <w:t xml:space="preserve"> to that footprint. </w:t>
      </w:r>
      <w:r w:rsidRPr="005515C7">
        <w:rPr>
          <w:sz w:val="14"/>
        </w:rPr>
        <w:t>At a minimum, the topic deserves reasoned debate and principled position statements by anyone claiming to have global environmental concerns.</w:t>
      </w:r>
    </w:p>
    <w:p w:rsidR="00895A3B" w:rsidRPr="005515C7" w:rsidRDefault="00895A3B" w:rsidP="00895A3B">
      <w:pPr>
        <w:rPr>
          <w:u w:val="single"/>
        </w:rPr>
      </w:pPr>
      <w:r w:rsidRPr="005515C7">
        <w:rPr>
          <w:sz w:val="14"/>
        </w:rPr>
        <w:t xml:space="preserve">There are at least two reasons why stabilizing the U.S. population is necessary to planetary environmental goals. First, </w:t>
      </w:r>
      <w:r w:rsidRPr="007A6BFC">
        <w:rPr>
          <w:rStyle w:val="StyleUnderline"/>
        </w:rPr>
        <w:t xml:space="preserve">so long as the Unite States exists, the size of its populace will be an important variable in its </w:t>
      </w:r>
      <w:r w:rsidRPr="007A6BFC">
        <w:rPr>
          <w:rStyle w:val="Emphasis"/>
        </w:rPr>
        <w:t>environmental impact</w:t>
      </w:r>
      <w:r w:rsidRPr="007A6BFC">
        <w:rPr>
          <w:rStyle w:val="StyleUnderline"/>
        </w:rPr>
        <w:t xml:space="preserve">, </w:t>
      </w:r>
      <w:r w:rsidRPr="007A6BFC">
        <w:rPr>
          <w:rStyle w:val="Emphasis"/>
        </w:rPr>
        <w:t>locally</w:t>
      </w:r>
      <w:r w:rsidRPr="007A6BFC">
        <w:rPr>
          <w:rStyle w:val="StyleUnderline"/>
        </w:rPr>
        <w:t xml:space="preserve"> and </w:t>
      </w:r>
      <w:r w:rsidRPr="007A6BFC">
        <w:rPr>
          <w:rStyle w:val="Emphasis"/>
        </w:rPr>
        <w:t>globally</w:t>
      </w:r>
      <w:r w:rsidRPr="007A6BFC">
        <w:rPr>
          <w:rStyle w:val="StyleUnderline"/>
        </w:rPr>
        <w:t>.</w:t>
      </w:r>
    </w:p>
    <w:p w:rsidR="00895A3B" w:rsidRPr="005515C7" w:rsidRDefault="00895A3B" w:rsidP="00895A3B">
      <w:pPr>
        <w:rPr>
          <w:sz w:val="14"/>
        </w:rPr>
      </w:pPr>
      <w:r w:rsidRPr="005515C7">
        <w:rPr>
          <w:sz w:val="14"/>
        </w:rPr>
        <w:t xml:space="preserve">The </w:t>
      </w:r>
      <w:r w:rsidRPr="007A6BFC">
        <w:rPr>
          <w:rStyle w:val="StyleUnderline"/>
        </w:rPr>
        <w:t>population dynamics of the U</w:t>
      </w:r>
      <w:r w:rsidRPr="005515C7">
        <w:rPr>
          <w:sz w:val="14"/>
        </w:rPr>
        <w:t xml:space="preserve">nited </w:t>
      </w:r>
      <w:r w:rsidRPr="007A6BFC">
        <w:rPr>
          <w:rStyle w:val="StyleUnderline"/>
        </w:rPr>
        <w:t>S</w:t>
      </w:r>
      <w:r w:rsidRPr="005515C7">
        <w:rPr>
          <w:sz w:val="14"/>
        </w:rPr>
        <w:t xml:space="preserve">tates, or any nation, </w:t>
      </w:r>
      <w:r w:rsidRPr="007A6BFC">
        <w:rPr>
          <w:rStyle w:val="StyleUnderline"/>
        </w:rPr>
        <w:t>can vary independently of global population dynamics</w:t>
      </w:r>
      <w:r w:rsidRPr="005515C7">
        <w:rPr>
          <w:sz w:val="14"/>
        </w:rPr>
        <w:t xml:space="preserve">. If the world population were stable, for instance, the population of the United States could still be subject to decrease, increase, or stability. Given this fact, </w:t>
      </w:r>
      <w:r w:rsidRPr="007A6BFC">
        <w:rPr>
          <w:rStyle w:val="StyleUnderline"/>
        </w:rPr>
        <w:t>each nation must consider its population size in relation to its environmental impacts</w:t>
      </w:r>
      <w:r w:rsidRPr="005515C7">
        <w:rPr>
          <w:sz w:val="14"/>
        </w:rPr>
        <w:t>, now and in the future. Even in the absence of discreet nation-states—an unlikely scenario in the near future—there would remain important questions regarding the local and regional carrying capacities of distinct communities or bioregions.</w:t>
      </w:r>
    </w:p>
    <w:p w:rsidR="00895A3B" w:rsidRPr="005515C7" w:rsidRDefault="00895A3B" w:rsidP="00895A3B">
      <w:pPr>
        <w:rPr>
          <w:sz w:val="14"/>
        </w:rPr>
      </w:pPr>
      <w:r w:rsidRPr="005515C7">
        <w:rPr>
          <w:sz w:val="14"/>
        </w:rPr>
        <w:t xml:space="preserve">In any case, </w:t>
      </w:r>
      <w:r w:rsidRPr="007A6BFC">
        <w:rPr>
          <w:rStyle w:val="StyleUnderline"/>
        </w:rPr>
        <w:t xml:space="preserve">America's ecological footprint is </w:t>
      </w:r>
      <w:r w:rsidRPr="007A6BFC">
        <w:rPr>
          <w:rStyle w:val="Emphasis"/>
        </w:rPr>
        <w:t>notoriously excessive</w:t>
      </w:r>
      <w:r w:rsidRPr="005515C7">
        <w:rPr>
          <w:sz w:val="14"/>
        </w:rPr>
        <w:t xml:space="preserve">. </w:t>
      </w:r>
      <w:r w:rsidRPr="007A6BFC">
        <w:rPr>
          <w:rStyle w:val="StyleUnderline"/>
        </w:rPr>
        <w:t>Stopping population growth and lessening our demands for resources are necessary steps to bring about long-term sustainability in this country</w:t>
      </w:r>
      <w:r w:rsidRPr="005515C7">
        <w:rPr>
          <w:sz w:val="14"/>
        </w:rPr>
        <w:t xml:space="preserve">. </w:t>
      </w:r>
      <w:r w:rsidRPr="007A6BFC">
        <w:rPr>
          <w:rStyle w:val="StyleUnderline"/>
        </w:rPr>
        <w:t>Fresh water</w:t>
      </w:r>
      <w:r w:rsidRPr="005515C7">
        <w:rPr>
          <w:sz w:val="14"/>
        </w:rPr>
        <w:t xml:space="preserve">, </w:t>
      </w:r>
      <w:r w:rsidRPr="007A6BFC">
        <w:rPr>
          <w:rStyle w:val="StyleUnderline"/>
        </w:rPr>
        <w:t>wilderness</w:t>
      </w:r>
      <w:r w:rsidRPr="005515C7">
        <w:rPr>
          <w:sz w:val="14"/>
        </w:rPr>
        <w:t xml:space="preserve"> and </w:t>
      </w:r>
      <w:r w:rsidRPr="007A6BFC">
        <w:rPr>
          <w:rStyle w:val="StyleUnderline"/>
        </w:rPr>
        <w:t>biodiversity</w:t>
      </w:r>
      <w:r w:rsidRPr="005515C7">
        <w:rPr>
          <w:sz w:val="14"/>
        </w:rPr>
        <w:t xml:space="preserve">, </w:t>
      </w:r>
      <w:r w:rsidRPr="007A6BFC">
        <w:rPr>
          <w:rStyle w:val="StyleUnderline"/>
        </w:rPr>
        <w:t>forests</w:t>
      </w:r>
      <w:r w:rsidRPr="005515C7">
        <w:rPr>
          <w:sz w:val="14"/>
        </w:rPr>
        <w:t xml:space="preserve">, </w:t>
      </w:r>
      <w:r w:rsidRPr="007A6BFC">
        <w:rPr>
          <w:rStyle w:val="StyleUnderline"/>
        </w:rPr>
        <w:t>farmland</w:t>
      </w:r>
      <w:r w:rsidRPr="005515C7">
        <w:rPr>
          <w:sz w:val="14"/>
        </w:rPr>
        <w:t xml:space="preserve">, </w:t>
      </w:r>
      <w:r w:rsidRPr="007A6BFC">
        <w:rPr>
          <w:rStyle w:val="StyleUnderline"/>
        </w:rPr>
        <w:t>and</w:t>
      </w:r>
      <w:r w:rsidRPr="005515C7">
        <w:rPr>
          <w:sz w:val="14"/>
        </w:rPr>
        <w:t xml:space="preserve"> many </w:t>
      </w:r>
      <w:r w:rsidRPr="007A6BFC">
        <w:rPr>
          <w:rStyle w:val="StyleUnderline"/>
        </w:rPr>
        <w:t>other renewable</w:t>
      </w:r>
      <w:r w:rsidRPr="005515C7">
        <w:rPr>
          <w:sz w:val="14"/>
        </w:rPr>
        <w:t xml:space="preserve"> and nonrenewable </w:t>
      </w:r>
      <w:r w:rsidRPr="007A6BFC">
        <w:rPr>
          <w:rStyle w:val="StyleUnderline"/>
        </w:rPr>
        <w:t>resources are being depleted</w:t>
      </w:r>
      <w:r w:rsidRPr="005515C7">
        <w:rPr>
          <w:sz w:val="14"/>
        </w:rPr>
        <w:t xml:space="preserve">. Especially no-table are measures of our waste products, such as </w:t>
      </w:r>
      <w:r w:rsidRPr="007A6BFC">
        <w:rPr>
          <w:rStyle w:val="StyleUnderline"/>
        </w:rPr>
        <w:t>municipal waste and carbon emissions</w:t>
      </w:r>
      <w:r w:rsidRPr="005515C7">
        <w:rPr>
          <w:sz w:val="14"/>
        </w:rPr>
        <w:t xml:space="preserve">, which </w:t>
      </w:r>
      <w:r w:rsidRPr="007A6BFC">
        <w:rPr>
          <w:rStyle w:val="StyleUnderline"/>
        </w:rPr>
        <w:t xml:space="preserve">tend to grow in </w:t>
      </w:r>
      <w:r w:rsidRPr="007A6BFC">
        <w:rPr>
          <w:rStyle w:val="Emphasis"/>
        </w:rPr>
        <w:t>tight correlation</w:t>
      </w:r>
      <w:r>
        <w:rPr>
          <w:rStyle w:val="StyleUnderline"/>
        </w:rPr>
        <w:t xml:space="preserve"> with popula</w:t>
      </w:r>
      <w:r w:rsidRPr="007A6BFC">
        <w:rPr>
          <w:rStyle w:val="StyleUnderline"/>
        </w:rPr>
        <w:t>tion</w:t>
      </w:r>
      <w:r w:rsidRPr="005515C7">
        <w:rPr>
          <w:sz w:val="14"/>
        </w:rPr>
        <w:t xml:space="preserve">. For instance, </w:t>
      </w:r>
      <w:r w:rsidRPr="007A6BFC">
        <w:rPr>
          <w:rStyle w:val="StyleUnderline"/>
        </w:rPr>
        <w:t>while per capita carbon emissions in the U</w:t>
      </w:r>
      <w:r w:rsidRPr="005515C7">
        <w:rPr>
          <w:sz w:val="14"/>
        </w:rPr>
        <w:t>nited</w:t>
      </w:r>
      <w:r w:rsidRPr="007A6BFC">
        <w:rPr>
          <w:rStyle w:val="StyleUnderline"/>
        </w:rPr>
        <w:t xml:space="preserve"> S</w:t>
      </w:r>
      <w:r w:rsidRPr="005515C7">
        <w:rPr>
          <w:sz w:val="14"/>
        </w:rPr>
        <w:t xml:space="preserve">tates </w:t>
      </w:r>
      <w:r w:rsidRPr="007A6BFC">
        <w:rPr>
          <w:rStyle w:val="StyleUnderline"/>
        </w:rPr>
        <w:t>leveled off in recent decades</w:t>
      </w:r>
      <w:r w:rsidRPr="005515C7">
        <w:rPr>
          <w:sz w:val="14"/>
        </w:rPr>
        <w:t xml:space="preserve">, </w:t>
      </w:r>
      <w:proofErr w:type="gramStart"/>
      <w:r w:rsidRPr="005515C7">
        <w:rPr>
          <w:sz w:val="14"/>
        </w:rPr>
        <w:t>between 1970 to 2004</w:t>
      </w:r>
      <w:proofErr w:type="gramEnd"/>
      <w:r w:rsidRPr="005515C7">
        <w:rPr>
          <w:sz w:val="14"/>
        </w:rPr>
        <w:t xml:space="preserve"> </w:t>
      </w:r>
      <w:r w:rsidRPr="007A6BFC">
        <w:rPr>
          <w:rStyle w:val="StyleUnderline"/>
        </w:rPr>
        <w:t xml:space="preserve">America's population and its carbon emissions both rose by about 43 percent </w:t>
      </w:r>
      <w:r w:rsidRPr="005515C7">
        <w:rPr>
          <w:sz w:val="14"/>
        </w:rPr>
        <w:t>(Meyerson 2008).</w:t>
      </w:r>
    </w:p>
    <w:p w:rsidR="00895A3B" w:rsidRPr="005515C7" w:rsidRDefault="00895A3B" w:rsidP="00895A3B">
      <w:pPr>
        <w:rPr>
          <w:sz w:val="14"/>
        </w:rPr>
      </w:pPr>
      <w:r w:rsidRPr="005515C7">
        <w:rPr>
          <w:sz w:val="14"/>
        </w:rPr>
        <w:t xml:space="preserve">Second, </w:t>
      </w:r>
      <w:r w:rsidRPr="007A6BFC">
        <w:rPr>
          <w:rStyle w:val="StyleUnderline"/>
        </w:rPr>
        <w:t xml:space="preserve">there is compelling need to stabilize the U.S. population as a tactic for helping end, </w:t>
      </w:r>
      <w:r w:rsidRPr="005515C7">
        <w:rPr>
          <w:sz w:val="14"/>
        </w:rPr>
        <w:t xml:space="preserve">or radically reform, </w:t>
      </w:r>
      <w:r w:rsidRPr="007A6BFC">
        <w:rPr>
          <w:rStyle w:val="StyleUnderline"/>
        </w:rPr>
        <w:t>the endless growth economy at the root of our ecological problems</w:t>
      </w:r>
      <w:r w:rsidRPr="005515C7">
        <w:rPr>
          <w:sz w:val="14"/>
        </w:rPr>
        <w:t xml:space="preserve">. Speaking in solidarity with the poor in the developing world, and citing social justice activist Adriana </w:t>
      </w:r>
      <w:proofErr w:type="spellStart"/>
      <w:r w:rsidRPr="005515C7">
        <w:rPr>
          <w:sz w:val="14"/>
        </w:rPr>
        <w:t>Varillas</w:t>
      </w:r>
      <w:proofErr w:type="spellEnd"/>
      <w:r w:rsidRPr="005515C7">
        <w:rPr>
          <w:sz w:val="14"/>
        </w:rPr>
        <w:t>, Laurie Mazur writes:</w:t>
      </w:r>
    </w:p>
    <w:p w:rsidR="00895A3B" w:rsidRPr="005515C7" w:rsidRDefault="00895A3B" w:rsidP="00895A3B">
      <w:pPr>
        <w:ind w:left="720"/>
        <w:rPr>
          <w:sz w:val="14"/>
        </w:rPr>
      </w:pPr>
      <w:r w:rsidRPr="005515C7">
        <w:rPr>
          <w:sz w:val="14"/>
        </w:rPr>
        <w:t xml:space="preserve">Around the world, </w:t>
      </w:r>
      <w:r w:rsidRPr="007A6BFC">
        <w:rPr>
          <w:rStyle w:val="StyleUnderline"/>
        </w:rPr>
        <w:t>people need alternatives to an economic system that</w:t>
      </w:r>
      <w:r w:rsidRPr="005515C7">
        <w:rPr>
          <w:sz w:val="14"/>
        </w:rPr>
        <w:t>. . . promi</w:t>
      </w:r>
      <w:r w:rsidRPr="007A6BFC">
        <w:rPr>
          <w:rStyle w:val="StyleUnderline"/>
        </w:rPr>
        <w:t>ses prosperity but ignores the natural world on which prosperity depend</w:t>
      </w:r>
      <w:r w:rsidRPr="005515C7">
        <w:rPr>
          <w:sz w:val="14"/>
        </w:rPr>
        <w:t xml:space="preserve">s.. . . which delivers wealth for a few, and grinding, inescapable poverty for many more." </w:t>
      </w:r>
      <w:r w:rsidRPr="005515C7">
        <w:rPr>
          <w:rStyle w:val="StyleUnderline"/>
        </w:rPr>
        <w:t>That system</w:t>
      </w:r>
      <w:r w:rsidRPr="005515C7">
        <w:rPr>
          <w:sz w:val="14"/>
        </w:rPr>
        <w:t xml:space="preserve">, a brand of capitalism </w:t>
      </w:r>
      <w:r w:rsidRPr="005515C7">
        <w:rPr>
          <w:rStyle w:val="Emphasis"/>
        </w:rPr>
        <w:t>forged in the U</w:t>
      </w:r>
      <w:r w:rsidRPr="005515C7">
        <w:rPr>
          <w:sz w:val="14"/>
        </w:rPr>
        <w:t xml:space="preserve">nited </w:t>
      </w:r>
      <w:r w:rsidRPr="005515C7">
        <w:rPr>
          <w:rStyle w:val="Emphasis"/>
        </w:rPr>
        <w:t>S</w:t>
      </w:r>
      <w:r w:rsidRPr="005515C7">
        <w:rPr>
          <w:sz w:val="14"/>
        </w:rPr>
        <w:t xml:space="preserve">tates and exported throughout the world, </w:t>
      </w:r>
      <w:r w:rsidRPr="005515C7">
        <w:rPr>
          <w:rStyle w:val="StyleUnderline"/>
        </w:rPr>
        <w:t>has spawned great wealth and even greater inequality, while laying waste to the natural resources and processes that make the planet habitable</w:t>
      </w:r>
      <w:r w:rsidRPr="005515C7">
        <w:rPr>
          <w:sz w:val="14"/>
        </w:rPr>
        <w:t>. It is, therefore, un-sustainable—environmentally, economically, and morally. (Mazur 2009, 7)</w:t>
      </w:r>
    </w:p>
    <w:p w:rsidR="00895A3B" w:rsidRPr="005515C7" w:rsidRDefault="00895A3B" w:rsidP="00895A3B">
      <w:pPr>
        <w:rPr>
          <w:sz w:val="14"/>
        </w:rPr>
      </w:pPr>
      <w:r w:rsidRPr="005515C7">
        <w:rPr>
          <w:sz w:val="14"/>
        </w:rPr>
        <w:t xml:space="preserve">Such </w:t>
      </w:r>
      <w:r w:rsidRPr="005515C7">
        <w:rPr>
          <w:rStyle w:val="StyleUnderline"/>
        </w:rPr>
        <w:t>frank assessments of our current system are important as we move toward sustainability and a more just world</w:t>
      </w:r>
      <w:r w:rsidRPr="005515C7">
        <w:rPr>
          <w:sz w:val="14"/>
        </w:rPr>
        <w:t xml:space="preserve">. (For a recent environmental </w:t>
      </w:r>
      <w:proofErr w:type="spellStart"/>
      <w:r w:rsidRPr="005515C7">
        <w:rPr>
          <w:sz w:val="14"/>
        </w:rPr>
        <w:t>cr'ttque</w:t>
      </w:r>
      <w:proofErr w:type="spellEnd"/>
      <w:r w:rsidRPr="005515C7">
        <w:rPr>
          <w:sz w:val="14"/>
        </w:rPr>
        <w:t xml:space="preserve"> of capitalism, see </w:t>
      </w:r>
      <w:proofErr w:type="spellStart"/>
      <w:r w:rsidRPr="005515C7">
        <w:rPr>
          <w:sz w:val="14"/>
        </w:rPr>
        <w:t>Speth</w:t>
      </w:r>
      <w:proofErr w:type="spellEnd"/>
      <w:r w:rsidRPr="005515C7">
        <w:rPr>
          <w:sz w:val="14"/>
        </w:rPr>
        <w:t xml:space="preserve"> 2008.) But we need to consider the extent to which the capitalist economy is fueled by population growth (Daly '996). American capitalist Bill Gross (2010) writes:</w:t>
      </w:r>
    </w:p>
    <w:p w:rsidR="00895A3B" w:rsidRPr="005515C7" w:rsidRDefault="00895A3B" w:rsidP="00895A3B">
      <w:pPr>
        <w:ind w:left="720"/>
        <w:rPr>
          <w:sz w:val="14"/>
        </w:rPr>
      </w:pPr>
      <w:r w:rsidRPr="005515C7">
        <w:rPr>
          <w:sz w:val="14"/>
        </w:rPr>
        <w:t xml:space="preserve"> Production depends upon people, not only in the actual process, but because of the final demand that justifies its existence. The more and more consumers, the more and more need for things to be produced. I will go so far as to say that not only growth but capitalism itself may be in part </w:t>
      </w:r>
      <w:proofErr w:type="spellStart"/>
      <w:r w:rsidRPr="005515C7">
        <w:rPr>
          <w:sz w:val="14"/>
        </w:rPr>
        <w:t>depen¬dent</w:t>
      </w:r>
      <w:proofErr w:type="spellEnd"/>
      <w:r w:rsidRPr="005515C7">
        <w:rPr>
          <w:sz w:val="14"/>
        </w:rPr>
        <w:t xml:space="preserve"> on a growing population. . . . Currently, the globe is adding over 77 million people a year at a pace of 1.15% annually, but slowing. Still, that's 77 million more mouths to feed, 77 million more pairs of shoes to make, 77 million more little economic units of demand—houses, furniture, cars, roads, oil—more, more, more . . . capitalism depends upon find demand and if there ever comes a time when population growth slows, then the world's most efficient economic system will be tested." (Emphasis added)</w:t>
      </w:r>
    </w:p>
    <w:p w:rsidR="00895A3B" w:rsidRPr="005515C7" w:rsidRDefault="00895A3B" w:rsidP="00895A3B">
      <w:pPr>
        <w:rPr>
          <w:sz w:val="14"/>
        </w:rPr>
      </w:pPr>
      <w:r w:rsidRPr="005515C7">
        <w:rPr>
          <w:sz w:val="14"/>
        </w:rPr>
        <w:t xml:space="preserve">The contemporary brand of </w:t>
      </w:r>
      <w:r w:rsidRPr="005515C7">
        <w:rPr>
          <w:rStyle w:val="StyleUnderline"/>
        </w:rPr>
        <w:t>capitalism</w:t>
      </w:r>
      <w:r w:rsidRPr="005515C7">
        <w:rPr>
          <w:sz w:val="14"/>
        </w:rPr>
        <w:t xml:space="preserve"> and mass consumption that </w:t>
      </w:r>
      <w:proofErr w:type="spellStart"/>
      <w:r w:rsidRPr="005515C7">
        <w:rPr>
          <w:sz w:val="14"/>
        </w:rPr>
        <w:t>en-vironmental</w:t>
      </w:r>
      <w:proofErr w:type="spellEnd"/>
      <w:r w:rsidRPr="005515C7">
        <w:rPr>
          <w:sz w:val="14"/>
        </w:rPr>
        <w:t xml:space="preserve"> scholars like Mazur and Gus </w:t>
      </w:r>
      <w:proofErr w:type="spellStart"/>
      <w:r w:rsidRPr="005515C7">
        <w:rPr>
          <w:sz w:val="14"/>
        </w:rPr>
        <w:t>Speth</w:t>
      </w:r>
      <w:proofErr w:type="spellEnd"/>
      <w:r w:rsidRPr="005515C7">
        <w:rPr>
          <w:sz w:val="14"/>
        </w:rPr>
        <w:t xml:space="preserve"> decry </w:t>
      </w:r>
      <w:r w:rsidRPr="005515C7">
        <w:rPr>
          <w:rStyle w:val="StyleUnderline"/>
        </w:rPr>
        <w:t>is highly reliant on population growth for its continued growth and functioning</w:t>
      </w:r>
      <w:r w:rsidRPr="005515C7">
        <w:rPr>
          <w:sz w:val="14"/>
        </w:rPr>
        <w:t xml:space="preserve">. </w:t>
      </w:r>
      <w:r w:rsidRPr="005515C7">
        <w:rPr>
          <w:rStyle w:val="StyleUnderline"/>
        </w:rPr>
        <w:t>If its epicenter is indeed the U</w:t>
      </w:r>
      <w:r w:rsidRPr="005515C7">
        <w:rPr>
          <w:sz w:val="14"/>
        </w:rPr>
        <w:t xml:space="preserve">nited </w:t>
      </w:r>
      <w:r w:rsidRPr="005515C7">
        <w:rPr>
          <w:rStyle w:val="StyleUnderline"/>
        </w:rPr>
        <w:t>S</w:t>
      </w:r>
      <w:r w:rsidRPr="005515C7">
        <w:rPr>
          <w:sz w:val="14"/>
        </w:rPr>
        <w:t xml:space="preserve">tates, </w:t>
      </w:r>
      <w:r w:rsidRPr="005515C7">
        <w:rPr>
          <w:rStyle w:val="StyleUnderline"/>
        </w:rPr>
        <w:t>it seems no accident that the U.S. Cham-</w:t>
      </w:r>
      <w:proofErr w:type="spellStart"/>
      <w:r w:rsidRPr="005515C7">
        <w:rPr>
          <w:rStyle w:val="StyleUnderline"/>
        </w:rPr>
        <w:t>ber</w:t>
      </w:r>
      <w:proofErr w:type="spellEnd"/>
      <w:r w:rsidRPr="005515C7">
        <w:rPr>
          <w:rStyle w:val="StyleUnderline"/>
        </w:rPr>
        <w:t xml:space="preserve"> of Commerce</w:t>
      </w:r>
      <w:r w:rsidRPr="005515C7">
        <w:rPr>
          <w:sz w:val="14"/>
        </w:rPr>
        <w:t xml:space="preserve">, fielding the largest number of lobbyists in Washington, D.C., </w:t>
      </w:r>
      <w:r w:rsidRPr="005515C7">
        <w:rPr>
          <w:rStyle w:val="StyleUnderline"/>
        </w:rPr>
        <w:t>pushes relentlessly for ever-higher levels of immigration</w:t>
      </w:r>
      <w:r w:rsidRPr="005515C7">
        <w:rPr>
          <w:sz w:val="14"/>
        </w:rPr>
        <w:t xml:space="preserve">, or that the Wall Street </w:t>
      </w:r>
      <w:proofErr w:type="spellStart"/>
      <w:r w:rsidRPr="005515C7">
        <w:rPr>
          <w:sz w:val="14"/>
        </w:rPr>
        <w:t>fournal</w:t>
      </w:r>
      <w:proofErr w:type="spellEnd"/>
      <w:r w:rsidRPr="005515C7">
        <w:rPr>
          <w:sz w:val="14"/>
        </w:rPr>
        <w:t xml:space="preserve"> editorial page tends to cheer on their efforts.</w:t>
      </w:r>
    </w:p>
    <w:p w:rsidR="00895A3B" w:rsidRPr="005515C7" w:rsidRDefault="00895A3B" w:rsidP="00895A3B">
      <w:pPr>
        <w:rPr>
          <w:sz w:val="14"/>
        </w:rPr>
      </w:pPr>
      <w:r w:rsidRPr="005515C7">
        <w:rPr>
          <w:sz w:val="14"/>
        </w:rPr>
        <w:t xml:space="preserve">Consciously </w:t>
      </w:r>
      <w:r w:rsidRPr="005515C7">
        <w:rPr>
          <w:rStyle w:val="StyleUnderline"/>
        </w:rPr>
        <w:t>ratcheting up the population of the U</w:t>
      </w:r>
      <w:r w:rsidRPr="005515C7">
        <w:rPr>
          <w:sz w:val="14"/>
        </w:rPr>
        <w:t xml:space="preserve">nited </w:t>
      </w:r>
      <w:r w:rsidRPr="005515C7">
        <w:rPr>
          <w:rStyle w:val="StyleUnderline"/>
        </w:rPr>
        <w:t>S</w:t>
      </w:r>
      <w:r w:rsidRPr="005515C7">
        <w:rPr>
          <w:sz w:val="14"/>
        </w:rPr>
        <w:t>tates—</w:t>
      </w:r>
      <w:proofErr w:type="spellStart"/>
      <w:r w:rsidRPr="005515C7">
        <w:rPr>
          <w:sz w:val="14"/>
        </w:rPr>
        <w:t>inten¬tional</w:t>
      </w:r>
      <w:proofErr w:type="spellEnd"/>
      <w:r w:rsidRPr="005515C7">
        <w:rPr>
          <w:sz w:val="14"/>
        </w:rPr>
        <w:t xml:space="preserve"> policy changes have quad</w:t>
      </w:r>
      <w:r w:rsidRPr="005515C7">
        <w:rPr>
          <w:rStyle w:val="StyleUnderline"/>
        </w:rPr>
        <w:t>rupled legal levels of immigration in recent decades</w:t>
      </w:r>
      <w:r w:rsidRPr="005515C7">
        <w:rPr>
          <w:sz w:val="14"/>
        </w:rPr>
        <w:t>—</w:t>
      </w:r>
      <w:r w:rsidRPr="005515C7">
        <w:rPr>
          <w:rStyle w:val="StyleUnderline"/>
        </w:rPr>
        <w:t>hardly helps</w:t>
      </w:r>
      <w:r w:rsidRPr="005515C7">
        <w:rPr>
          <w:sz w:val="14"/>
        </w:rPr>
        <w:t xml:space="preserve"> subvert </w:t>
      </w:r>
      <w:r w:rsidRPr="005515C7">
        <w:rPr>
          <w:rStyle w:val="StyleUnderline"/>
        </w:rPr>
        <w:t>the status quo of the U.S. growth economy</w:t>
      </w:r>
      <w:r w:rsidRPr="005515C7">
        <w:rPr>
          <w:sz w:val="14"/>
        </w:rPr>
        <w:t xml:space="preserve">. Rather, that economy is sustained and strengthened by population growth. Criticizing U.S.-based capitalism and the damage its resource </w:t>
      </w:r>
      <w:proofErr w:type="spellStart"/>
      <w:r w:rsidRPr="005515C7">
        <w:rPr>
          <w:sz w:val="14"/>
        </w:rPr>
        <w:t>consump-tion</w:t>
      </w:r>
      <w:proofErr w:type="spellEnd"/>
      <w:r w:rsidRPr="005515C7">
        <w:rPr>
          <w:sz w:val="14"/>
        </w:rPr>
        <w:t xml:space="preserve"> and wastes inflict on the global environment, while ignoring policies that lead to rapid domestic population growth, </w:t>
      </w:r>
      <w:proofErr w:type="gramStart"/>
      <w:r w:rsidRPr="005515C7">
        <w:rPr>
          <w:sz w:val="14"/>
        </w:rPr>
        <w:t>is</w:t>
      </w:r>
      <w:proofErr w:type="gramEnd"/>
      <w:r w:rsidRPr="005515C7">
        <w:rPr>
          <w:sz w:val="14"/>
        </w:rPr>
        <w:t xml:space="preserve"> strategically futile.</w:t>
      </w:r>
    </w:p>
    <w:p w:rsidR="00895A3B" w:rsidRPr="005515C7" w:rsidRDefault="00895A3B" w:rsidP="00895A3B">
      <w:pPr>
        <w:rPr>
          <w:sz w:val="14"/>
        </w:rPr>
      </w:pPr>
      <w:r w:rsidRPr="005515C7">
        <w:rPr>
          <w:sz w:val="14"/>
        </w:rPr>
        <w:t>HARD   CHOICES   FOR   FUNDAMENTAL   CHANGE</w:t>
      </w:r>
    </w:p>
    <w:p w:rsidR="00895A3B" w:rsidRPr="005515C7" w:rsidRDefault="00895A3B" w:rsidP="00895A3B">
      <w:pPr>
        <w:rPr>
          <w:rStyle w:val="StyleUnderline"/>
        </w:rPr>
      </w:pPr>
      <w:r w:rsidRPr="005515C7">
        <w:rPr>
          <w:rStyle w:val="StyleUnderline"/>
        </w:rPr>
        <w:t>Migration involves people seeking to improve their personal welfare or that of their loved ones</w:t>
      </w:r>
      <w:r w:rsidRPr="005515C7">
        <w:rPr>
          <w:sz w:val="14"/>
        </w:rPr>
        <w:t xml:space="preserve">. The significant </w:t>
      </w:r>
      <w:r w:rsidRPr="005515C7">
        <w:rPr>
          <w:rStyle w:val="StyleUnderline"/>
        </w:rPr>
        <w:t>demand for migration into the U</w:t>
      </w:r>
      <w:r w:rsidRPr="005515C7">
        <w:rPr>
          <w:sz w:val="14"/>
        </w:rPr>
        <w:t xml:space="preserve">nited </w:t>
      </w:r>
      <w:r w:rsidRPr="005515C7">
        <w:rPr>
          <w:rStyle w:val="StyleUnderline"/>
        </w:rPr>
        <w:t>S</w:t>
      </w:r>
      <w:r w:rsidRPr="005515C7">
        <w:rPr>
          <w:sz w:val="14"/>
        </w:rPr>
        <w:t xml:space="preserve">tates </w:t>
      </w:r>
      <w:r w:rsidRPr="005515C7">
        <w:rPr>
          <w:rStyle w:val="StyleUnderline"/>
        </w:rPr>
        <w:t>speaks clearly of unequal opportunities around the globe</w:t>
      </w:r>
      <w:r w:rsidRPr="005515C7">
        <w:rPr>
          <w:sz w:val="14"/>
        </w:rPr>
        <w:t xml:space="preserve">. The pent-up demand for immigration into the United States and its causes should not remain unexamined or unaddressed—but neither can this demand stand as a rationale for ignoring the effects on U.S. population levels, were that demand fully satisfied. </w:t>
      </w:r>
      <w:r w:rsidRPr="005515C7">
        <w:rPr>
          <w:rStyle w:val="StyleUnderline"/>
        </w:rPr>
        <w:t>A</w:t>
      </w:r>
      <w:r w:rsidRPr="005515C7">
        <w:rPr>
          <w:sz w:val="14"/>
        </w:rPr>
        <w:t xml:space="preserve"> 2010 </w:t>
      </w:r>
      <w:r>
        <w:rPr>
          <w:rStyle w:val="StyleUnderline"/>
        </w:rPr>
        <w:t>Gallop poll indicated that</w:t>
      </w:r>
      <w:r w:rsidRPr="005515C7">
        <w:rPr>
          <w:rStyle w:val="StyleUnderline"/>
        </w:rPr>
        <w:t xml:space="preserve"> 165 million people would immigrate immediately </w:t>
      </w:r>
      <w:r w:rsidRPr="005515C7">
        <w:rPr>
          <w:sz w:val="14"/>
        </w:rPr>
        <w:t xml:space="preserve">into the United States </w:t>
      </w:r>
      <w:r w:rsidRPr="005515C7">
        <w:rPr>
          <w:rStyle w:val="Emphasis"/>
        </w:rPr>
        <w:t>if they had the means</w:t>
      </w:r>
      <w:r w:rsidRPr="005515C7">
        <w:rPr>
          <w:sz w:val="14"/>
        </w:rPr>
        <w:t xml:space="preserve"> (Gallop 2009</w:t>
      </w:r>
      <w:r w:rsidRPr="005515C7">
        <w:rPr>
          <w:rStyle w:val="StyleUnderline"/>
        </w:rPr>
        <w:t xml:space="preserve">); this would result in an instant 50 </w:t>
      </w:r>
      <w:proofErr w:type="gramStart"/>
      <w:r w:rsidRPr="005515C7">
        <w:rPr>
          <w:rStyle w:val="StyleUnderline"/>
        </w:rPr>
        <w:t>Per</w:t>
      </w:r>
      <w:proofErr w:type="gramEnd"/>
      <w:r w:rsidRPr="005515C7">
        <w:rPr>
          <w:rStyle w:val="StyleUnderline"/>
        </w:rPr>
        <w:t>^ cent increase in the American population</w:t>
      </w:r>
      <w:r w:rsidRPr="005515C7">
        <w:rPr>
          <w:sz w:val="14"/>
        </w:rPr>
        <w:t>. Beyond the obvious social an environmental ill effects this would cause—such as physical infrastructure being overwhelmed, skyrocketing unemployment, and great destruction of remaining wildlife habitat—</w:t>
      </w:r>
      <w:r w:rsidRPr="005515C7">
        <w:rPr>
          <w:rStyle w:val="StyleUnderline"/>
        </w:rPr>
        <w:t>there would</w:t>
      </w:r>
      <w:r>
        <w:rPr>
          <w:rStyle w:val="StyleUnderline"/>
        </w:rPr>
        <w:t xml:space="preserve"> also be adverse global implica</w:t>
      </w:r>
      <w:r w:rsidRPr="005515C7">
        <w:rPr>
          <w:rStyle w:val="StyleUnderline"/>
        </w:rPr>
        <w:t xml:space="preserve">tions, given Americans' </w:t>
      </w:r>
      <w:r w:rsidRPr="005515C7">
        <w:rPr>
          <w:rStyle w:val="Emphasis"/>
        </w:rPr>
        <w:t>high per capita consumption</w:t>
      </w:r>
      <w:r w:rsidRPr="005515C7">
        <w:rPr>
          <w:rStyle w:val="StyleUnderline"/>
        </w:rPr>
        <w:t xml:space="preserve"> of global resources and the </w:t>
      </w:r>
      <w:r w:rsidRPr="005515C7">
        <w:rPr>
          <w:rStyle w:val="Emphasis"/>
        </w:rPr>
        <w:t>rise in carbon dioxide emissions</w:t>
      </w:r>
      <w:r w:rsidRPr="005515C7">
        <w:rPr>
          <w:rStyle w:val="StyleUnderline"/>
        </w:rPr>
        <w:t xml:space="preserve"> and other pollutants concomitant with U.S. energy use.</w:t>
      </w:r>
    </w:p>
    <w:p w:rsidR="00895A3B" w:rsidRPr="005515C7" w:rsidRDefault="00895A3B" w:rsidP="00895A3B">
      <w:pPr>
        <w:rPr>
          <w:sz w:val="14"/>
        </w:rPr>
      </w:pPr>
      <w:r w:rsidRPr="005515C7">
        <w:rPr>
          <w:sz w:val="14"/>
        </w:rPr>
        <w:t xml:space="preserve">Of course, </w:t>
      </w:r>
      <w:r w:rsidRPr="005515C7">
        <w:rPr>
          <w:rStyle w:val="StyleUnderline"/>
        </w:rPr>
        <w:t>environmentalists</w:t>
      </w:r>
      <w:r w:rsidRPr="005515C7">
        <w:rPr>
          <w:sz w:val="14"/>
        </w:rPr>
        <w:t xml:space="preserve"> have long </w:t>
      </w:r>
      <w:r w:rsidRPr="008F0A0C">
        <w:rPr>
          <w:rStyle w:val="StyleUnderline"/>
        </w:rPr>
        <w:t>a</w:t>
      </w:r>
      <w:r w:rsidRPr="005515C7">
        <w:rPr>
          <w:rStyle w:val="StyleUnderline"/>
        </w:rPr>
        <w:t>spired to change Americans' consumer patterns</w:t>
      </w:r>
      <w:r w:rsidRPr="005515C7">
        <w:rPr>
          <w:sz w:val="14"/>
        </w:rPr>
        <w:t xml:space="preserve"> and environmentally costly lifestyles. </w:t>
      </w:r>
      <w:r w:rsidRPr="005515C7">
        <w:rPr>
          <w:rStyle w:val="StyleUnderline"/>
        </w:rPr>
        <w:t xml:space="preserve">Yet there is </w:t>
      </w:r>
      <w:r w:rsidRPr="005515C7">
        <w:rPr>
          <w:rStyle w:val="Emphasis"/>
        </w:rPr>
        <w:t>little evidence</w:t>
      </w:r>
      <w:r w:rsidRPr="005515C7">
        <w:rPr>
          <w:rStyle w:val="StyleUnderline"/>
        </w:rPr>
        <w:t xml:space="preserve"> that Americans are</w:t>
      </w:r>
      <w:r w:rsidRPr="005515C7">
        <w:rPr>
          <w:sz w:val="14"/>
        </w:rPr>
        <w:t xml:space="preserve">, as yet, </w:t>
      </w:r>
      <w:r w:rsidRPr="005515C7">
        <w:rPr>
          <w:rStyle w:val="StyleUnderline"/>
        </w:rPr>
        <w:t>willing to make significant changes in this regard</w:t>
      </w:r>
      <w:r w:rsidRPr="005515C7">
        <w:rPr>
          <w:sz w:val="14"/>
        </w:rPr>
        <w:t xml:space="preserve">. Studies of consumer patterns, such as those of sociologist Juliet </w:t>
      </w:r>
      <w:proofErr w:type="spellStart"/>
      <w:r w:rsidRPr="005515C7">
        <w:rPr>
          <w:sz w:val="14"/>
        </w:rPr>
        <w:t>Schor</w:t>
      </w:r>
      <w:proofErr w:type="spellEnd"/>
      <w:r w:rsidRPr="005515C7">
        <w:rPr>
          <w:sz w:val="14"/>
        </w:rPr>
        <w:t xml:space="preserve"> (1999), indicate a trend in the opposite direction: </w:t>
      </w:r>
      <w:r w:rsidRPr="005515C7">
        <w:rPr>
          <w:rStyle w:val="StyleUnderline"/>
        </w:rPr>
        <w:t>Americans continue to aspire to high levels of material prosperity and to equate well-being and happiness with consumer spending power and monetary wealth</w:t>
      </w:r>
      <w:r w:rsidRPr="005515C7">
        <w:rPr>
          <w:sz w:val="14"/>
        </w:rPr>
        <w:t xml:space="preserve">. The federal government, moreover, is determined to accelerate economic growth as quickly as possible: domestic consumption is approximately nineteen million barrels of oil per day (USEIA </w:t>
      </w:r>
      <w:proofErr w:type="spellStart"/>
      <w:r w:rsidRPr="005515C7">
        <w:rPr>
          <w:sz w:val="14"/>
        </w:rPr>
        <w:t>n.d.</w:t>
      </w:r>
      <w:proofErr w:type="spellEnd"/>
      <w:r w:rsidRPr="005515C7">
        <w:rPr>
          <w:sz w:val="14"/>
        </w:rPr>
        <w:t xml:space="preserve">), greater than the combined total of the European Union and Japan just a few years ago (USCIA 2009). </w:t>
      </w:r>
      <w:r w:rsidRPr="005515C7">
        <w:rPr>
          <w:rStyle w:val="StyleUnderline"/>
        </w:rPr>
        <w:t>Greenhouse gas emissions were accelerating prior to</w:t>
      </w:r>
      <w:r w:rsidRPr="005515C7">
        <w:rPr>
          <w:sz w:val="14"/>
        </w:rPr>
        <w:t xml:space="preserve"> the 20</w:t>
      </w:r>
      <w:r w:rsidRPr="005515C7">
        <w:rPr>
          <w:rStyle w:val="StyleUnderline"/>
        </w:rPr>
        <w:t>08</w:t>
      </w:r>
      <w:r w:rsidRPr="005515C7">
        <w:rPr>
          <w:sz w:val="14"/>
        </w:rPr>
        <w:t xml:space="preserve"> recession, </w:t>
      </w:r>
      <w:r w:rsidRPr="005515C7">
        <w:rPr>
          <w:rStyle w:val="StyleUnderline"/>
        </w:rPr>
        <w:t>and 7.2 million acres of land and the habitat it provided</w:t>
      </w:r>
      <w:r w:rsidRPr="005515C7">
        <w:rPr>
          <w:sz w:val="14"/>
        </w:rPr>
        <w:t>— an area nearly the size of Maryland—</w:t>
      </w:r>
      <w:r w:rsidRPr="005515C7">
        <w:rPr>
          <w:rStyle w:val="StyleUnderline"/>
        </w:rPr>
        <w:t xml:space="preserve">were developed between the years 2002 and 2007 </w:t>
      </w:r>
      <w:r w:rsidRPr="005515C7">
        <w:rPr>
          <w:sz w:val="14"/>
        </w:rPr>
        <w:t>(USNRCS 2009).</w:t>
      </w:r>
    </w:p>
    <w:p w:rsidR="00895A3B" w:rsidRPr="005515C7" w:rsidRDefault="00895A3B" w:rsidP="00895A3B">
      <w:pPr>
        <w:rPr>
          <w:rStyle w:val="StyleUnderline"/>
        </w:rPr>
      </w:pPr>
      <w:r w:rsidRPr="005515C7">
        <w:rPr>
          <w:sz w:val="14"/>
        </w:rPr>
        <w:t xml:space="preserve">Unfortunately, it </w:t>
      </w:r>
      <w:r w:rsidRPr="005515C7">
        <w:rPr>
          <w:rStyle w:val="StyleUnderline"/>
        </w:rPr>
        <w:t xml:space="preserve">is a safe assumption that the majority of new </w:t>
      </w:r>
      <w:proofErr w:type="spellStart"/>
      <w:r w:rsidRPr="005515C7">
        <w:rPr>
          <w:rStyle w:val="StyleUnderline"/>
        </w:rPr>
        <w:t>Ameri</w:t>
      </w:r>
      <w:proofErr w:type="spellEnd"/>
      <w:r w:rsidRPr="005515C7">
        <w:rPr>
          <w:rStyle w:val="StyleUnderline"/>
        </w:rPr>
        <w:t>-cans</w:t>
      </w:r>
      <w:r w:rsidRPr="005515C7">
        <w:rPr>
          <w:sz w:val="14"/>
        </w:rPr>
        <w:t xml:space="preserve">, whether native born or immigrant, </w:t>
      </w:r>
      <w:r w:rsidRPr="005515C7">
        <w:rPr>
          <w:rStyle w:val="StyleUnderline"/>
        </w:rPr>
        <w:t>will, in the foreseeable future,</w:t>
      </w:r>
      <w:r w:rsidRPr="005515C7">
        <w:rPr>
          <w:sz w:val="14"/>
        </w:rPr>
        <w:t xml:space="preserve"> </w:t>
      </w:r>
      <w:r w:rsidRPr="005515C7">
        <w:rPr>
          <w:rStyle w:val="Emphasis"/>
        </w:rPr>
        <w:t>follow the ecologically destructive cons</w:t>
      </w:r>
      <w:r>
        <w:rPr>
          <w:rStyle w:val="Emphasis"/>
        </w:rPr>
        <w:t>umer patterns of today's Ameri</w:t>
      </w:r>
      <w:r w:rsidRPr="005515C7">
        <w:rPr>
          <w:rStyle w:val="Emphasis"/>
        </w:rPr>
        <w:t>cans</w:t>
      </w:r>
      <w:r w:rsidRPr="005515C7">
        <w:rPr>
          <w:sz w:val="14"/>
        </w:rPr>
        <w:t xml:space="preserve">. </w:t>
      </w:r>
      <w:r w:rsidRPr="005515C7">
        <w:rPr>
          <w:rStyle w:val="StyleUnderline"/>
        </w:rPr>
        <w:t>It does not bode well for the U.S. environment, or Earth's, that there will be significantly more Americans in the twenty-first century if current population growth continues.</w:t>
      </w:r>
    </w:p>
    <w:p w:rsidR="00895A3B" w:rsidRPr="005515C7" w:rsidRDefault="00895A3B" w:rsidP="00895A3B">
      <w:pPr>
        <w:rPr>
          <w:rStyle w:val="StyleUnderline"/>
        </w:rPr>
      </w:pPr>
      <w:r w:rsidRPr="005515C7">
        <w:rPr>
          <w:sz w:val="14"/>
        </w:rPr>
        <w:t xml:space="preserve">If we are serious about sustainability, </w:t>
      </w:r>
      <w:r w:rsidRPr="005515C7">
        <w:rPr>
          <w:rStyle w:val="StyleUnderline"/>
        </w:rPr>
        <w:t xml:space="preserve">we must consider the merits of US. </w:t>
      </w:r>
      <w:proofErr w:type="gramStart"/>
      <w:r w:rsidRPr="005515C7">
        <w:rPr>
          <w:rStyle w:val="StyleUnderline"/>
        </w:rPr>
        <w:t>population</w:t>
      </w:r>
      <w:proofErr w:type="gramEnd"/>
      <w:r w:rsidRPr="005515C7">
        <w:rPr>
          <w:rStyle w:val="StyleUnderline"/>
        </w:rPr>
        <w:t xml:space="preserve"> stabilization, partly through further limitations on </w:t>
      </w:r>
      <w:proofErr w:type="spellStart"/>
      <w:r w:rsidRPr="005515C7">
        <w:rPr>
          <w:rStyle w:val="StyleUnderline"/>
        </w:rPr>
        <w:t>im</w:t>
      </w:r>
      <w:proofErr w:type="spellEnd"/>
      <w:r w:rsidRPr="005515C7">
        <w:rPr>
          <w:rStyle w:val="StyleUnderline"/>
        </w:rPr>
        <w:t>-migration</w:t>
      </w:r>
      <w:r w:rsidRPr="005515C7">
        <w:rPr>
          <w:sz w:val="14"/>
        </w:rPr>
        <w:t xml:space="preserve">. I say "further limitations" because currently, huge as annual "immigration is, the U.S. government provides only a fraction of immigrant invitations each year relative to the total demand. In other words, </w:t>
      </w:r>
      <w:r w:rsidRPr="005515C7">
        <w:rPr>
          <w:rStyle w:val="StyleUnderline"/>
        </w:rPr>
        <w:t xml:space="preserve">emigration is already limited. </w:t>
      </w:r>
      <w:r w:rsidRPr="005515C7">
        <w:rPr>
          <w:sz w:val="14"/>
        </w:rPr>
        <w:t xml:space="preserve">The </w:t>
      </w:r>
      <w:r w:rsidRPr="005515C7">
        <w:rPr>
          <w:rStyle w:val="StyleUnderline"/>
        </w:rPr>
        <w:t>question is where to set the levels</w:t>
      </w:r>
      <w:r w:rsidRPr="005515C7">
        <w:rPr>
          <w:sz w:val="14"/>
        </w:rPr>
        <w:t xml:space="preserve">, and is a highly contentious one. </w:t>
      </w:r>
      <w:r w:rsidRPr="005515C7">
        <w:rPr>
          <w:rStyle w:val="StyleUnderline"/>
        </w:rPr>
        <w:t xml:space="preserve">Do we turn away even more people than we already do, as part of a comprehensive strategy toward demographic </w:t>
      </w:r>
      <w:proofErr w:type="spellStart"/>
      <w:r w:rsidRPr="005515C7">
        <w:rPr>
          <w:rStyle w:val="StyleUnderline"/>
        </w:rPr>
        <w:t>stabil</w:t>
      </w:r>
      <w:proofErr w:type="spellEnd"/>
      <w:r w:rsidRPr="005515C7">
        <w:rPr>
          <w:rStyle w:val="StyleUnderline"/>
        </w:rPr>
        <w:t>-Or do we accept more immigrants and acquiesce to massive domestic Population increase, with all its environmental implications?</w:t>
      </w:r>
    </w:p>
    <w:p w:rsidR="00895A3B" w:rsidRPr="005515C7" w:rsidRDefault="00895A3B" w:rsidP="00895A3B">
      <w:pPr>
        <w:rPr>
          <w:rStyle w:val="StyleUnderline"/>
        </w:rPr>
      </w:pPr>
      <w:r w:rsidRPr="005515C7">
        <w:rPr>
          <w:sz w:val="14"/>
        </w:rPr>
        <w:t>Many current environmental leaders appear to believe that the more People the U.S. accepts, the more equitable our nation is (Garcia 2003; ""</w:t>
      </w:r>
      <w:proofErr w:type="spellStart"/>
      <w:r w:rsidRPr="005515C7">
        <w:rPr>
          <w:sz w:val="14"/>
        </w:rPr>
        <w:t>itific</w:t>
      </w:r>
      <w:proofErr w:type="spellEnd"/>
      <w:r w:rsidRPr="005515C7">
        <w:rPr>
          <w:sz w:val="14"/>
        </w:rPr>
        <w:t xml:space="preserve"> American 2008). This perception, however, has been cogently challenged, considering how high immigration levels have damaged employment security and driven down wages for poor Americans in recent years (U.S. Commission 1997; </w:t>
      </w:r>
      <w:proofErr w:type="spellStart"/>
      <w:r w:rsidRPr="005515C7">
        <w:rPr>
          <w:sz w:val="14"/>
        </w:rPr>
        <w:t>Borjas</w:t>
      </w:r>
      <w:proofErr w:type="spellEnd"/>
      <w:r w:rsidRPr="005515C7">
        <w:rPr>
          <w:sz w:val="14"/>
        </w:rPr>
        <w:t xml:space="preserve"> 1999). Harming poor American </w:t>
      </w:r>
      <w:proofErr w:type="spellStart"/>
      <w:r w:rsidRPr="005515C7">
        <w:rPr>
          <w:sz w:val="14"/>
        </w:rPr>
        <w:t>citi¬zens</w:t>
      </w:r>
      <w:proofErr w:type="spellEnd"/>
      <w:r w:rsidRPr="005515C7">
        <w:rPr>
          <w:sz w:val="14"/>
        </w:rPr>
        <w:t xml:space="preserve"> in order to help poor citizens from other countries, while benefiting wealthy American capitalists, seems ethically dubious (</w:t>
      </w:r>
      <w:proofErr w:type="spellStart"/>
      <w:r w:rsidRPr="005515C7">
        <w:rPr>
          <w:sz w:val="14"/>
        </w:rPr>
        <w:t>Macedo</w:t>
      </w:r>
      <w:proofErr w:type="spellEnd"/>
      <w:r w:rsidRPr="005515C7">
        <w:rPr>
          <w:sz w:val="14"/>
        </w:rPr>
        <w:t xml:space="preserve"> 2007). In any case, </w:t>
      </w:r>
      <w:r w:rsidRPr="005515C7">
        <w:rPr>
          <w:rStyle w:val="StyleUnderline"/>
        </w:rPr>
        <w:t>it is clear that key sustainability goals,</w:t>
      </w:r>
      <w:r w:rsidRPr="005515C7">
        <w:rPr>
          <w:sz w:val="14"/>
        </w:rPr>
        <w:t xml:space="preserve"> such as slowing global climate change or setting aside sufficient habitat to prevent species extinctions, </w:t>
      </w:r>
      <w:r w:rsidRPr="005515C7">
        <w:rPr>
          <w:rStyle w:val="StyleUnderline"/>
        </w:rPr>
        <w:t xml:space="preserve">are either made more difficult or </w:t>
      </w:r>
      <w:r w:rsidRPr="005515C7">
        <w:rPr>
          <w:rStyle w:val="Emphasis"/>
        </w:rPr>
        <w:t>become impossible</w:t>
      </w:r>
      <w:r w:rsidRPr="005515C7">
        <w:rPr>
          <w:rStyle w:val="StyleUnderline"/>
        </w:rPr>
        <w:t xml:space="preserve"> to achieve, in the context of an ever-growing American population.</w:t>
      </w:r>
    </w:p>
    <w:p w:rsidR="00895A3B" w:rsidRPr="005515C7" w:rsidRDefault="00895A3B" w:rsidP="00895A3B">
      <w:pPr>
        <w:rPr>
          <w:sz w:val="14"/>
        </w:rPr>
      </w:pPr>
      <w:r w:rsidRPr="005515C7">
        <w:rPr>
          <w:sz w:val="14"/>
        </w:rPr>
        <w:t>Interestingly, many American environmental leaders who acquiesce in rapid domestic population growth continue to advocate for global population stabilization. A prime example is Carl Pope, former chairman of the Sierra Club (Pope 1998). The problem with global population stabilization as a stand-alone goal is that there is no way to deliver a program "globally," but only through discreet units such as nations or communities. What these advocates seek, then, is planetary population stabilization via fertility-related initiatives aimed at nations other than the United States, Supporting rapid population growth policies at home, along with policies to stabilize populations abroad, has yet to be explained in an ecologically coherent manner—and even appears hypocritical. It also suggests these leaders are operating under the assumption that achieving global replacement-level fertility will result automatically and finally in the stabilization of population in the United States. As previously explained, this assumption is mistaken.</w:t>
      </w:r>
    </w:p>
    <w:p w:rsidR="00895A3B" w:rsidRPr="005515C7" w:rsidRDefault="00895A3B" w:rsidP="00895A3B">
      <w:pPr>
        <w:rPr>
          <w:sz w:val="14"/>
        </w:rPr>
      </w:pPr>
      <w:r w:rsidRPr="005515C7">
        <w:rPr>
          <w:sz w:val="14"/>
        </w:rPr>
        <w:t xml:space="preserve">There is an alternative position, however. In the last half century, prominent environmentalists such as David Brower and Gaylord Nelson have argued that the United States should support the stabilization or reduction of the global population, by simultaneously supporting </w:t>
      </w:r>
      <w:proofErr w:type="spellStart"/>
      <w:r w:rsidRPr="005515C7">
        <w:rPr>
          <w:sz w:val="14"/>
        </w:rPr>
        <w:t>noncoercive</w:t>
      </w:r>
      <w:proofErr w:type="spellEnd"/>
      <w:r w:rsidRPr="005515C7">
        <w:rPr>
          <w:sz w:val="14"/>
        </w:rPr>
        <w:t xml:space="preserve"> initiatives to reduce fertility abroad while curbing American population growth through reducing immigration levels. There is ample room to work on reducing U.S. fertility levels, too, through improved family planning services and other policy measures. Forty-six percent of pregnancies in the United States are unintended.</w:t>
      </w:r>
    </w:p>
    <w:p w:rsidR="00895A3B" w:rsidRPr="008F0A0C" w:rsidRDefault="00895A3B" w:rsidP="00895A3B">
      <w:pPr>
        <w:rPr>
          <w:rStyle w:val="StyleUnderline"/>
        </w:rPr>
      </w:pPr>
      <w:r w:rsidRPr="008F0A0C">
        <w:rPr>
          <w:rStyle w:val="StyleUnderline"/>
        </w:rPr>
        <w:t>The U</w:t>
      </w:r>
      <w:r w:rsidRPr="005515C7">
        <w:rPr>
          <w:sz w:val="14"/>
        </w:rPr>
        <w:t xml:space="preserve">nited </w:t>
      </w:r>
      <w:r w:rsidRPr="008F0A0C">
        <w:rPr>
          <w:rStyle w:val="StyleUnderline"/>
        </w:rPr>
        <w:t>S</w:t>
      </w:r>
      <w:r w:rsidRPr="005515C7">
        <w:rPr>
          <w:sz w:val="14"/>
        </w:rPr>
        <w:t xml:space="preserve">tates </w:t>
      </w:r>
      <w:r w:rsidRPr="008F0A0C">
        <w:rPr>
          <w:rStyle w:val="StyleUnderline"/>
        </w:rPr>
        <w:t xml:space="preserve">remains an agent of </w:t>
      </w:r>
      <w:r w:rsidRPr="008F0A0C">
        <w:rPr>
          <w:rStyle w:val="Emphasis"/>
        </w:rPr>
        <w:t>great influence</w:t>
      </w:r>
      <w:r w:rsidRPr="008F0A0C">
        <w:rPr>
          <w:rStyle w:val="StyleUnderline"/>
        </w:rPr>
        <w:t xml:space="preserve"> in the international community</w:t>
      </w:r>
      <w:r w:rsidRPr="005515C7">
        <w:rPr>
          <w:sz w:val="14"/>
        </w:rPr>
        <w:t xml:space="preserve">. </w:t>
      </w:r>
      <w:r w:rsidRPr="008F0A0C">
        <w:rPr>
          <w:rStyle w:val="StyleUnderline"/>
        </w:rPr>
        <w:t>Both through foreign aid and</w:t>
      </w:r>
      <w:r w:rsidRPr="005515C7">
        <w:rPr>
          <w:sz w:val="14"/>
        </w:rPr>
        <w:t xml:space="preserve"> by </w:t>
      </w:r>
      <w:r w:rsidRPr="008F0A0C">
        <w:rPr>
          <w:rStyle w:val="StyleUnderline"/>
        </w:rPr>
        <w:t xml:space="preserve">setting </w:t>
      </w:r>
      <w:r w:rsidRPr="008F0A0C">
        <w:rPr>
          <w:rStyle w:val="Emphasis"/>
        </w:rPr>
        <w:t>stability goa</w:t>
      </w:r>
      <w:r>
        <w:rPr>
          <w:rStyle w:val="Emphasis"/>
        </w:rPr>
        <w:t>l</w:t>
      </w:r>
      <w:r w:rsidRPr="008F0A0C">
        <w:rPr>
          <w:rStyle w:val="Emphasis"/>
        </w:rPr>
        <w:t>s</w:t>
      </w:r>
      <w:r w:rsidRPr="008F0A0C">
        <w:rPr>
          <w:rStyle w:val="StyleUnderline"/>
        </w:rPr>
        <w:t xml:space="preserve"> for our national population</w:t>
      </w:r>
      <w:r w:rsidRPr="005515C7">
        <w:rPr>
          <w:sz w:val="14"/>
        </w:rPr>
        <w:t xml:space="preserve">, </w:t>
      </w:r>
      <w:r w:rsidRPr="008F0A0C">
        <w:rPr>
          <w:rStyle w:val="StyleUnderline"/>
        </w:rPr>
        <w:t>much could be accomplished to move world toward population stabilization.</w:t>
      </w:r>
    </w:p>
    <w:p w:rsidR="00895A3B" w:rsidRPr="005515C7" w:rsidRDefault="00895A3B" w:rsidP="00895A3B">
      <w:pPr>
        <w:rPr>
          <w:sz w:val="14"/>
        </w:rPr>
      </w:pPr>
      <w:r w:rsidRPr="005515C7">
        <w:rPr>
          <w:sz w:val="14"/>
        </w:rPr>
        <w:t xml:space="preserve">Self-identified cosmopolitans or "global </w:t>
      </w:r>
      <w:r w:rsidRPr="005515C7">
        <w:rPr>
          <w:rStyle w:val="StyleUnderline"/>
        </w:rPr>
        <w:t>environmentalists</w:t>
      </w:r>
      <w:r w:rsidRPr="005515C7">
        <w:rPr>
          <w:sz w:val="14"/>
        </w:rPr>
        <w:t xml:space="preserve">" </w:t>
      </w:r>
      <w:r w:rsidRPr="005515C7">
        <w:rPr>
          <w:rStyle w:val="StyleUnderline"/>
        </w:rPr>
        <w:t>contradict themselves when supporting policies that guarantee</w:t>
      </w:r>
      <w:r w:rsidRPr="005515C7">
        <w:rPr>
          <w:sz w:val="14"/>
        </w:rPr>
        <w:t xml:space="preserve"> rapid </w:t>
      </w:r>
      <w:r w:rsidRPr="005515C7">
        <w:rPr>
          <w:rStyle w:val="StyleUnderline"/>
        </w:rPr>
        <w:t>population growth in the U</w:t>
      </w:r>
      <w:r w:rsidRPr="005515C7">
        <w:rPr>
          <w:sz w:val="14"/>
        </w:rPr>
        <w:t xml:space="preserve">nited </w:t>
      </w:r>
      <w:r w:rsidRPr="005515C7">
        <w:rPr>
          <w:rStyle w:val="StyleUnderline"/>
        </w:rPr>
        <w:t>S</w:t>
      </w:r>
      <w:r w:rsidRPr="005515C7">
        <w:rPr>
          <w:sz w:val="14"/>
        </w:rPr>
        <w:t xml:space="preserve">tates. </w:t>
      </w:r>
      <w:r w:rsidRPr="005515C7">
        <w:rPr>
          <w:rStyle w:val="StyleUnderline"/>
        </w:rPr>
        <w:t xml:space="preserve">Not only do such policies fail to force change on America as an influential agent in the international community, but they also fail to secure a massive landscape </w:t>
      </w:r>
      <w:r w:rsidRPr="005515C7">
        <w:rPr>
          <w:sz w:val="14"/>
        </w:rPr>
        <w:t xml:space="preserve">(45 percent of North America) </w:t>
      </w:r>
      <w:r w:rsidRPr="005515C7">
        <w:rPr>
          <w:rStyle w:val="StyleUnderline"/>
        </w:rPr>
        <w:t>and the conscious efforts of 310 million people in the global sustainability struggle</w:t>
      </w:r>
      <w:r w:rsidRPr="005515C7">
        <w:rPr>
          <w:sz w:val="14"/>
        </w:rPr>
        <w:t xml:space="preserve">. </w:t>
      </w:r>
      <w:r w:rsidRPr="005515C7">
        <w:rPr>
          <w:rStyle w:val="StyleUnderline"/>
        </w:rPr>
        <w:t xml:space="preserve">It is nonsensical to describe a planet-scale sustainability mission, </w:t>
      </w:r>
      <w:r w:rsidRPr="005515C7">
        <w:rPr>
          <w:sz w:val="14"/>
        </w:rPr>
        <w:t>which posits population stabilization as a fundamental component of that mission—</w:t>
      </w:r>
      <w:r w:rsidRPr="005515C7">
        <w:rPr>
          <w:rStyle w:val="StyleUnderline"/>
        </w:rPr>
        <w:t>and then immediately exempt a significant portion of the planet from that agenda</w:t>
      </w:r>
      <w:r w:rsidRPr="005515C7">
        <w:rPr>
          <w:sz w:val="14"/>
        </w:rPr>
        <w:t>.</w:t>
      </w:r>
    </w:p>
    <w:p w:rsidR="00895A3B" w:rsidRPr="004B36E8" w:rsidRDefault="00895A3B" w:rsidP="00895A3B">
      <w:pPr>
        <w:pStyle w:val="Heading4"/>
      </w:pPr>
      <w:r>
        <w:t>The US uses 30 times more resources than developing countries while setting a global model</w:t>
      </w:r>
    </w:p>
    <w:p w:rsidR="00895A3B" w:rsidRDefault="00895A3B" w:rsidP="00895A3B">
      <w:pPr>
        <w:rPr>
          <w:rStyle w:val="Style13ptBold"/>
        </w:rPr>
      </w:pPr>
      <w:proofErr w:type="spellStart"/>
      <w:r>
        <w:rPr>
          <w:rStyle w:val="Style13ptBold"/>
        </w:rPr>
        <w:t>Cafaro</w:t>
      </w:r>
      <w:proofErr w:type="spellEnd"/>
      <w:r>
        <w:rPr>
          <w:rStyle w:val="Style13ptBold"/>
        </w:rPr>
        <w:t xml:space="preserve"> et al 09</w:t>
      </w:r>
    </w:p>
    <w:p w:rsidR="00895A3B" w:rsidRPr="008A059F" w:rsidRDefault="00895A3B" w:rsidP="00895A3B">
      <w:pPr>
        <w:rPr>
          <w:szCs w:val="16"/>
        </w:rPr>
      </w:pPr>
      <w:r w:rsidRPr="008A059F">
        <w:rPr>
          <w:szCs w:val="16"/>
        </w:rPr>
        <w:t xml:space="preserve">Philip, Philosophy Professor at Colorado State University, centering on environmental ethics. He is a faculty member at CSU’s school of global environmental sustainability and past president for the International Society for Environmental Ethics, Steven </w:t>
      </w:r>
      <w:proofErr w:type="spellStart"/>
      <w:r w:rsidRPr="008A059F">
        <w:rPr>
          <w:szCs w:val="16"/>
        </w:rPr>
        <w:t>Camarota</w:t>
      </w:r>
      <w:proofErr w:type="spellEnd"/>
      <w:r w:rsidRPr="008A059F">
        <w:rPr>
          <w:szCs w:val="16"/>
        </w:rPr>
        <w:t xml:space="preserve">, Director of Research at the CIS, Andrew </w:t>
      </w:r>
      <w:proofErr w:type="spellStart"/>
      <w:r w:rsidRPr="008A059F">
        <w:rPr>
          <w:szCs w:val="16"/>
        </w:rPr>
        <w:t>Lightm</w:t>
      </w:r>
      <w:proofErr w:type="spellEnd"/>
      <w:r w:rsidRPr="008A059F">
        <w:rPr>
          <w:szCs w:val="16"/>
        </w:rPr>
        <w:t xml:space="preserve"> Senior Fellow at the Center for American Progress, Don </w:t>
      </w:r>
      <w:proofErr w:type="spellStart"/>
      <w:r w:rsidRPr="008A059F">
        <w:rPr>
          <w:szCs w:val="16"/>
        </w:rPr>
        <w:t>Weeden</w:t>
      </w:r>
      <w:proofErr w:type="spellEnd"/>
      <w:r w:rsidRPr="008A059F">
        <w:rPr>
          <w:szCs w:val="16"/>
        </w:rPr>
        <w:t xml:space="preserve">, Director of the </w:t>
      </w:r>
      <w:proofErr w:type="spellStart"/>
      <w:r w:rsidRPr="008A059F">
        <w:rPr>
          <w:szCs w:val="16"/>
        </w:rPr>
        <w:t>Weeden</w:t>
      </w:r>
      <w:proofErr w:type="spellEnd"/>
      <w:r w:rsidRPr="008A059F">
        <w:rPr>
          <w:szCs w:val="16"/>
        </w:rPr>
        <w:t xml:space="preserve"> foundation, 8/31/09 (“Panel Transcript: Immigration, Population, and the Environment”, </w:t>
      </w:r>
      <w:hyperlink r:id="rId47" w:history="1">
        <w:r w:rsidRPr="008A059F">
          <w:rPr>
            <w:rStyle w:val="Hyperlink"/>
            <w:szCs w:val="16"/>
          </w:rPr>
          <w:t>https://cis.org/Panel-Transcript-Immigration-Population-and-Environment</w:t>
        </w:r>
      </w:hyperlink>
      <w:r w:rsidRPr="008A059F">
        <w:rPr>
          <w:szCs w:val="16"/>
        </w:rPr>
        <w:t>, Accessed 7/6/18)//DG</w:t>
      </w:r>
    </w:p>
    <w:p w:rsidR="00895A3B" w:rsidRPr="008F0A0C" w:rsidRDefault="00895A3B" w:rsidP="00895A3B">
      <w:r w:rsidRPr="008F0A0C">
        <w:t xml:space="preserve">In fact, </w:t>
      </w:r>
      <w:r w:rsidRPr="00B951AE">
        <w:rPr>
          <w:rStyle w:val="StyleUnderline"/>
        </w:rPr>
        <w:t>there’s a growing body of research</w:t>
      </w:r>
      <w:r w:rsidRPr="008F0A0C">
        <w:t xml:space="preserve">, some of which Phil referred to, </w:t>
      </w:r>
      <w:r w:rsidRPr="00B951AE">
        <w:rPr>
          <w:rStyle w:val="StyleUnderline"/>
        </w:rPr>
        <w:t>that links population growth and environmental impact</w:t>
      </w:r>
      <w:r w:rsidRPr="008F0A0C">
        <w:t xml:space="preserve">, </w:t>
      </w:r>
      <w:r w:rsidRPr="00B951AE">
        <w:rPr>
          <w:rStyle w:val="StyleUnderline"/>
        </w:rPr>
        <w:t>including</w:t>
      </w:r>
      <w:r w:rsidRPr="008F0A0C">
        <w:t xml:space="preserve"> studies on </w:t>
      </w:r>
      <w:r w:rsidRPr="00B951AE">
        <w:rPr>
          <w:rStyle w:val="StyleUnderline"/>
        </w:rPr>
        <w:t>sprawl</w:t>
      </w:r>
      <w:r w:rsidRPr="008F0A0C">
        <w:t xml:space="preserve">, </w:t>
      </w:r>
      <w:r w:rsidRPr="00B951AE">
        <w:rPr>
          <w:rStyle w:val="StyleUnderline"/>
        </w:rPr>
        <w:t>energy use</w:t>
      </w:r>
      <w:r w:rsidRPr="008F0A0C">
        <w:t xml:space="preserve"> </w:t>
      </w:r>
      <w:r w:rsidRPr="00B951AE">
        <w:rPr>
          <w:rStyle w:val="StyleUnderline"/>
        </w:rPr>
        <w:t>and</w:t>
      </w:r>
      <w:r w:rsidRPr="008F0A0C">
        <w:t xml:space="preserve"> a broad set of </w:t>
      </w:r>
      <w:r w:rsidRPr="00B951AE">
        <w:rPr>
          <w:rStyle w:val="StyleUnderline"/>
        </w:rPr>
        <w:t>other natural resource issues.</w:t>
      </w:r>
      <w:r w:rsidRPr="008F0A0C">
        <w:t xml:space="preserve"> Now, </w:t>
      </w:r>
      <w:r w:rsidRPr="00B951AE">
        <w:rPr>
          <w:rStyle w:val="StyleUnderline"/>
        </w:rPr>
        <w:t>I often frame the immigration population issue in terms of environmental sustainability</w:t>
      </w:r>
      <w:r w:rsidRPr="008F0A0C">
        <w:t>. And one of the most useful tools for doing so is the concept of the ecological footprint, which calculates how much land and water area individuals require to consume and absorb waste.</w:t>
      </w:r>
    </w:p>
    <w:p w:rsidR="00895A3B" w:rsidRPr="008F0A0C" w:rsidRDefault="00895A3B" w:rsidP="00895A3B">
      <w:pPr>
        <w:rPr>
          <w:u w:val="single"/>
        </w:rPr>
      </w:pPr>
      <w:r w:rsidRPr="008F0A0C">
        <w:t xml:space="preserve">The originator of this concept, the Global Footprint Network, has recently classified individual countries worldwide as either ecological creditor or debtor countries, based on their aggregate footprints and the bio-capacity in-country. Eighty percent of the world’s population lives in countries which are ecological debtors. And the world requires, in terms of resources, 1.3 planets. </w:t>
      </w:r>
      <w:r w:rsidRPr="00B951AE">
        <w:rPr>
          <w:rStyle w:val="StyleUnderline"/>
        </w:rPr>
        <w:t>We’re in overshoot. This is what environmental scientists are telling us.</w:t>
      </w:r>
    </w:p>
    <w:p w:rsidR="00895A3B" w:rsidRPr="008F0A0C" w:rsidRDefault="00895A3B" w:rsidP="00895A3B">
      <w:pPr>
        <w:rPr>
          <w:u w:val="single"/>
        </w:rPr>
      </w:pPr>
      <w:r w:rsidRPr="00B951AE">
        <w:rPr>
          <w:rStyle w:val="StyleUnderline"/>
        </w:rPr>
        <w:t>The U.S</w:t>
      </w:r>
      <w:r w:rsidRPr="008F0A0C">
        <w:t xml:space="preserve">., as you would probably expect, </w:t>
      </w:r>
      <w:r w:rsidRPr="00B951AE">
        <w:rPr>
          <w:rStyle w:val="StyleUnderline"/>
        </w:rPr>
        <w:t>is one of those debtor countries</w:t>
      </w:r>
      <w:r w:rsidRPr="008F0A0C">
        <w:t xml:space="preserve">. And </w:t>
      </w:r>
      <w:r w:rsidRPr="00B951AE">
        <w:rPr>
          <w:rStyle w:val="StyleUnderline"/>
        </w:rPr>
        <w:t>the world</w:t>
      </w:r>
      <w:r w:rsidRPr="008F0A0C">
        <w:t xml:space="preserve"> as a whole, I mentioned, </w:t>
      </w:r>
      <w:r w:rsidRPr="00B951AE">
        <w:rPr>
          <w:rStyle w:val="StyleUnderline"/>
        </w:rPr>
        <w:t>is in ecological debt.</w:t>
      </w:r>
      <w:r w:rsidRPr="008F0A0C">
        <w:t xml:space="preserve"> But </w:t>
      </w:r>
      <w:r w:rsidRPr="00B951AE">
        <w:rPr>
          <w:rStyle w:val="StyleUnderline"/>
        </w:rPr>
        <w:t xml:space="preserve">we’re consuming </w:t>
      </w:r>
      <w:r w:rsidRPr="00B951AE">
        <w:rPr>
          <w:rStyle w:val="Emphasis"/>
        </w:rPr>
        <w:t>double the resources</w:t>
      </w:r>
      <w:r w:rsidRPr="00B951AE">
        <w:rPr>
          <w:rStyle w:val="StyleUnderline"/>
        </w:rPr>
        <w:t xml:space="preserve"> available within our borders</w:t>
      </w:r>
      <w:r w:rsidRPr="008F0A0C">
        <w:t xml:space="preserve">. Indeed, </w:t>
      </w:r>
      <w:r w:rsidRPr="00B951AE">
        <w:rPr>
          <w:rStyle w:val="StyleUnderline"/>
        </w:rPr>
        <w:t xml:space="preserve">we have a very high per capita footprint, estimated at about 25 acres, and that’s double that of the Japanese and the Europeans. And </w:t>
      </w:r>
      <w:r w:rsidRPr="00B951AE">
        <w:rPr>
          <w:rStyle w:val="Emphasis"/>
        </w:rPr>
        <w:t>it’s 30 times</w:t>
      </w:r>
      <w:r w:rsidRPr="00B951AE">
        <w:rPr>
          <w:rStyle w:val="StyleUnderline"/>
        </w:rPr>
        <w:t xml:space="preserve"> that of many developing countries.</w:t>
      </w:r>
    </w:p>
    <w:p w:rsidR="00895A3B" w:rsidRPr="00B951AE" w:rsidRDefault="00895A3B" w:rsidP="00895A3B">
      <w:pPr>
        <w:rPr>
          <w:rStyle w:val="StyleUnderline"/>
        </w:rPr>
      </w:pPr>
      <w:r w:rsidRPr="008F0A0C">
        <w:t xml:space="preserve">But in a world of growing resource scarcity, </w:t>
      </w:r>
      <w:r w:rsidRPr="00B951AE">
        <w:rPr>
          <w:rStyle w:val="StyleUnderline"/>
        </w:rPr>
        <w:t>we’ll be less able to access bio-capacity from other nations</w:t>
      </w:r>
      <w:r w:rsidRPr="008F0A0C">
        <w:t xml:space="preserve">. I mean currently, </w:t>
      </w:r>
      <w:r w:rsidRPr="00B951AE">
        <w:rPr>
          <w:rStyle w:val="StyleUnderline"/>
        </w:rPr>
        <w:t>the way we maintain our lifestyle is that we import bio-capacity, mainly from the developing world, we draw down on our resource reserves, such as aquifers, forests and we also degrade the environment</w:t>
      </w:r>
      <w:r w:rsidRPr="008F0A0C">
        <w:t xml:space="preserve">. As resource pressures escalate around the world, </w:t>
      </w:r>
      <w:r w:rsidRPr="00B951AE">
        <w:rPr>
          <w:rStyle w:val="StyleUnderline"/>
        </w:rPr>
        <w:t>it’s ecological wealth that is likely to emerge as the critical factor in terms of a country’s competitiveness and its people’s quality of life.</w:t>
      </w:r>
    </w:p>
    <w:p w:rsidR="00895A3B" w:rsidRPr="008F0A0C" w:rsidRDefault="00895A3B" w:rsidP="00895A3B">
      <w:r w:rsidRPr="008F0A0C">
        <w:t xml:space="preserve">In terms of ethical considerations, like what Phil said about climate change, </w:t>
      </w:r>
      <w:r w:rsidRPr="00B951AE">
        <w:rPr>
          <w:rStyle w:val="StyleUnderline"/>
        </w:rPr>
        <w:t xml:space="preserve">we take a disproportionate part of the global ecological pie </w:t>
      </w:r>
      <w:r w:rsidRPr="008F0A0C">
        <w:t xml:space="preserve">– now </w:t>
      </w:r>
      <w:r w:rsidRPr="00B951AE">
        <w:rPr>
          <w:rStyle w:val="Emphasis"/>
        </w:rPr>
        <w:t>about 25 percent</w:t>
      </w:r>
      <w:r w:rsidRPr="008F0A0C">
        <w:t xml:space="preserve"> </w:t>
      </w:r>
      <w:r w:rsidRPr="00B951AE">
        <w:rPr>
          <w:rStyle w:val="StyleUnderline"/>
        </w:rPr>
        <w:t>of the total</w:t>
      </w:r>
      <w:r w:rsidRPr="008F0A0C">
        <w:t xml:space="preserve">. </w:t>
      </w:r>
      <w:r w:rsidRPr="00B951AE">
        <w:rPr>
          <w:rStyle w:val="StyleUnderline"/>
        </w:rPr>
        <w:t>Does not fairness demand that the developed world, particularly the U</w:t>
      </w:r>
      <w:r w:rsidRPr="008F0A0C">
        <w:t xml:space="preserve">nited </w:t>
      </w:r>
      <w:r w:rsidRPr="00B951AE">
        <w:rPr>
          <w:rStyle w:val="StyleUnderline"/>
        </w:rPr>
        <w:t>S</w:t>
      </w:r>
      <w:r w:rsidRPr="008F0A0C">
        <w:t xml:space="preserve">tates, </w:t>
      </w:r>
      <w:r w:rsidRPr="00B951AE">
        <w:rPr>
          <w:rStyle w:val="StyleUnderline"/>
        </w:rPr>
        <w:t>create some ecological room</w:t>
      </w:r>
      <w:r w:rsidRPr="008F0A0C">
        <w:t xml:space="preserve"> for the 3 billion people who make less than $2 a day and aspire to gain a few rungs in the affluence ladder?</w:t>
      </w:r>
    </w:p>
    <w:p w:rsidR="00895A3B" w:rsidRPr="008F0A0C" w:rsidRDefault="00895A3B" w:rsidP="00895A3B">
      <w:r w:rsidRPr="008F0A0C">
        <w:t xml:space="preserve">I think </w:t>
      </w:r>
      <w:r w:rsidRPr="00B951AE">
        <w:rPr>
          <w:rStyle w:val="StyleUnderline"/>
        </w:rPr>
        <w:t>it’s fair to say</w:t>
      </w:r>
      <w:r w:rsidRPr="008F0A0C">
        <w:t xml:space="preserve">, as a country, </w:t>
      </w:r>
      <w:r w:rsidRPr="00B951AE">
        <w:rPr>
          <w:rStyle w:val="Emphasis"/>
        </w:rPr>
        <w:t>we’ve become bloated</w:t>
      </w:r>
      <w:r w:rsidRPr="00B951AE">
        <w:rPr>
          <w:rStyle w:val="StyleUnderline"/>
        </w:rPr>
        <w:t xml:space="preserve"> in our resource consumption and </w:t>
      </w:r>
      <w:r w:rsidRPr="00B951AE">
        <w:rPr>
          <w:rStyle w:val="Emphasis"/>
        </w:rPr>
        <w:t>the last thing we need</w:t>
      </w:r>
      <w:r w:rsidRPr="00B951AE">
        <w:rPr>
          <w:rStyle w:val="StyleUnderline"/>
        </w:rPr>
        <w:t xml:space="preserve"> is to grow by another 135 million Americans in the next few decades</w:t>
      </w:r>
      <w:r w:rsidRPr="008F0A0C">
        <w:t xml:space="preserve">. Rather, </w:t>
      </w:r>
      <w:r w:rsidRPr="00B951AE">
        <w:rPr>
          <w:rStyle w:val="StyleUnderline"/>
        </w:rPr>
        <w:t>we need to stabilize</w:t>
      </w:r>
      <w:r w:rsidRPr="008F0A0C">
        <w:t xml:space="preserve"> </w:t>
      </w:r>
      <w:r w:rsidRPr="00B951AE">
        <w:rPr>
          <w:rStyle w:val="StyleUnderline"/>
        </w:rPr>
        <w:t>and</w:t>
      </w:r>
      <w:r w:rsidRPr="008F0A0C">
        <w:t xml:space="preserve"> ultimately </w:t>
      </w:r>
      <w:r w:rsidRPr="00B951AE">
        <w:rPr>
          <w:rStyle w:val="StyleUnderline"/>
        </w:rPr>
        <w:t>reduce our aggregate consumption while making a transition to a clean energy economy</w:t>
      </w:r>
      <w:r w:rsidRPr="008F0A0C">
        <w:t xml:space="preserve">. </w:t>
      </w:r>
      <w:r w:rsidRPr="00B951AE">
        <w:rPr>
          <w:rStyle w:val="Emphasis"/>
        </w:rPr>
        <w:t>We need to set an example</w:t>
      </w:r>
      <w:r w:rsidRPr="008F0A0C">
        <w:t xml:space="preserve"> </w:t>
      </w:r>
      <w:r w:rsidRPr="00B951AE">
        <w:rPr>
          <w:rStyle w:val="StyleUnderline"/>
        </w:rPr>
        <w:t>for the rest of the world. And we can only do this by stabilizing our population as soon as possible</w:t>
      </w:r>
      <w:r w:rsidRPr="008F0A0C">
        <w:t>. (Applause.)</w:t>
      </w:r>
    </w:p>
    <w:p w:rsidR="00895A3B" w:rsidRPr="00406146" w:rsidRDefault="00895A3B" w:rsidP="00895A3B">
      <w:pPr>
        <w:pStyle w:val="Heading4"/>
      </w:pPr>
      <w:r>
        <w:t xml:space="preserve">Immigrants in the US consume </w:t>
      </w:r>
      <w:r w:rsidRPr="007D263E">
        <w:rPr>
          <w:u w:val="single"/>
        </w:rPr>
        <w:t>net more resources</w:t>
      </w:r>
      <w:r>
        <w:t xml:space="preserve"> while remittances mean countries are net more </w:t>
      </w:r>
      <w:proofErr w:type="spellStart"/>
      <w:r>
        <w:t>courrupt</w:t>
      </w:r>
      <w:proofErr w:type="spellEnd"/>
    </w:p>
    <w:p w:rsidR="00895A3B" w:rsidRDefault="00895A3B" w:rsidP="00895A3B">
      <w:pPr>
        <w:rPr>
          <w:rStyle w:val="Style13ptBold"/>
        </w:rPr>
      </w:pPr>
      <w:proofErr w:type="spellStart"/>
      <w:r>
        <w:rPr>
          <w:rStyle w:val="Style13ptBold"/>
        </w:rPr>
        <w:t>Cafaro</w:t>
      </w:r>
      <w:proofErr w:type="spellEnd"/>
      <w:r>
        <w:rPr>
          <w:rStyle w:val="Style13ptBold"/>
        </w:rPr>
        <w:t xml:space="preserve"> Staples 9</w:t>
      </w:r>
    </w:p>
    <w:p w:rsidR="00895A3B" w:rsidRPr="000273E3" w:rsidRDefault="00895A3B" w:rsidP="00895A3B">
      <w:pPr>
        <w:rPr>
          <w:szCs w:val="16"/>
        </w:rPr>
      </w:pPr>
      <w:r w:rsidRPr="000273E3">
        <w:rPr>
          <w:szCs w:val="16"/>
        </w:rPr>
        <w:t xml:space="preserve">Philip </w:t>
      </w:r>
      <w:proofErr w:type="spellStart"/>
      <w:r w:rsidRPr="000273E3">
        <w:rPr>
          <w:szCs w:val="16"/>
        </w:rPr>
        <w:t>Cafaro</w:t>
      </w:r>
      <w:proofErr w:type="spellEnd"/>
      <w:r w:rsidRPr="000273E3">
        <w:rPr>
          <w:szCs w:val="16"/>
        </w:rPr>
        <w:t xml:space="preserve">, Professor at Colorado State University, centering on environmental ethics. He is a faculty member at CSU’s school of global environmental sustainability and past president for the International Society for Environmental Ethics, Winthrop Staples III, biologist researching the North American lynx and the Amur leopard. He also worked to recover the American chestnut and as a bear technician in Denali National Park before beginning graduate studies in environmental philosophy, Spring 2009 (“The Environmental Argument for Reducing Immigration into the United States”, </w:t>
      </w:r>
      <w:hyperlink r:id="rId48" w:history="1">
        <w:r w:rsidRPr="000273E3">
          <w:rPr>
            <w:rStyle w:val="Hyperlink"/>
            <w:szCs w:val="16"/>
          </w:rPr>
          <w:t>https://philpapers.org/rec/STATEA</w:t>
        </w:r>
      </w:hyperlink>
      <w:r>
        <w:rPr>
          <w:szCs w:val="16"/>
        </w:rPr>
        <w:t>, Accessed 7/6</w:t>
      </w:r>
      <w:r w:rsidRPr="000273E3">
        <w:rPr>
          <w:szCs w:val="16"/>
        </w:rPr>
        <w:t>/18)//DG</w:t>
      </w:r>
    </w:p>
    <w:p w:rsidR="00895A3B" w:rsidRPr="007D263E" w:rsidRDefault="00895A3B" w:rsidP="00895A3B">
      <w:pPr>
        <w:rPr>
          <w:rStyle w:val="StyleUnderline"/>
        </w:rPr>
      </w:pPr>
      <w:r w:rsidRPr="00952299">
        <w:t xml:space="preserve">Let us be clear: </w:t>
      </w:r>
      <w:r w:rsidRPr="00C23162">
        <w:rPr>
          <w:rStyle w:val="StyleUnderline"/>
        </w:rPr>
        <w:t>Advocates</w:t>
      </w:r>
      <w:r w:rsidRPr="00952299">
        <w:t xml:space="preserve"> for international action </w:t>
      </w:r>
      <w:r w:rsidRPr="00C23162">
        <w:rPr>
          <w:rStyle w:val="StyleUnderline"/>
        </w:rPr>
        <w:t>are correct that</w:t>
      </w:r>
      <w:r w:rsidRPr="00952299">
        <w:t xml:space="preserve"> </w:t>
      </w:r>
      <w:r w:rsidRPr="00C23162">
        <w:rPr>
          <w:rStyle w:val="StyleUnderline"/>
        </w:rPr>
        <w:t>wealthy countries should help poor countries stabilize their populations</w:t>
      </w:r>
      <w:r w:rsidRPr="00952299">
        <w:t xml:space="preserve">. </w:t>
      </w:r>
      <w:r w:rsidRPr="00C23162">
        <w:rPr>
          <w:rStyle w:val="StyleUnderline"/>
        </w:rPr>
        <w:t>However</w:t>
      </w:r>
      <w:r w:rsidRPr="00952299">
        <w:t>, "</w:t>
      </w:r>
      <w:r w:rsidRPr="00C23162">
        <w:rPr>
          <w:rStyle w:val="Emphasis"/>
        </w:rPr>
        <w:t>think globally, don't act locally</w:t>
      </w:r>
      <w:r w:rsidRPr="00952299">
        <w:t xml:space="preserve">" </w:t>
      </w:r>
      <w:r w:rsidRPr="00C23162">
        <w:rPr>
          <w:rStyle w:val="StyleUnderline"/>
        </w:rPr>
        <w:t xml:space="preserve">is </w:t>
      </w:r>
      <w:r w:rsidRPr="00C23162">
        <w:rPr>
          <w:rStyle w:val="Emphasis"/>
        </w:rPr>
        <w:t>terrible advice</w:t>
      </w:r>
      <w:r w:rsidRPr="00952299">
        <w:t xml:space="preserve">. </w:t>
      </w:r>
      <w:r w:rsidRPr="00C23162">
        <w:rPr>
          <w:rStyle w:val="StyleUnderline"/>
        </w:rPr>
        <w:t>It is possible and necessary to work on multiple levels at once</w:t>
      </w:r>
      <w:r w:rsidRPr="00952299">
        <w:t xml:space="preserve">. We can make more generous contributions to the United Nations Population Fund and cut back on national immigration levels and limit local building permits. </w:t>
      </w:r>
      <w:r w:rsidRPr="007D263E">
        <w:rPr>
          <w:rStyle w:val="StyleUnderline"/>
        </w:rPr>
        <w:t>Efforts at one level and in one place can only strengthen efforts at other levels and in other places</w:t>
      </w:r>
      <w:r w:rsidRPr="00952299">
        <w:t xml:space="preserve">. Meanwhile, </w:t>
      </w:r>
      <w:r w:rsidRPr="007D263E">
        <w:rPr>
          <w:rStyle w:val="StyleUnderline"/>
        </w:rPr>
        <w:t>population growth is a problem in America right now</w:t>
      </w:r>
      <w:r w:rsidRPr="00952299">
        <w:t xml:space="preserve">. If you live in the United States, </w:t>
      </w:r>
      <w:r w:rsidRPr="007D263E">
        <w:rPr>
          <w:rStyle w:val="StyleUnderline"/>
        </w:rPr>
        <w:t xml:space="preserve">the chances are good that your community is threatened by environmentally damaging development that is being caused </w:t>
      </w:r>
      <w:r w:rsidRPr="00952299">
        <w:t>(or justified, in the planning stages</w:t>
      </w:r>
      <w:r w:rsidRPr="007D263E">
        <w:rPr>
          <w:rStyle w:val="StyleUnderline"/>
        </w:rPr>
        <w:t>) by population growth.</w:t>
      </w:r>
    </w:p>
    <w:p w:rsidR="00895A3B" w:rsidRPr="00952299" w:rsidRDefault="00895A3B" w:rsidP="00895A3B">
      <w:r w:rsidRPr="00952299">
        <w:t xml:space="preserve">But why should this matter? Some </w:t>
      </w:r>
      <w:r w:rsidRPr="007D263E">
        <w:rPr>
          <w:rStyle w:val="StyleUnderline"/>
        </w:rPr>
        <w:t xml:space="preserve">environmentalists argue that immigration </w:t>
      </w:r>
      <w:r w:rsidRPr="007D263E">
        <w:rPr>
          <w:rStyle w:val="Emphasis"/>
        </w:rPr>
        <w:t>just moves people around</w:t>
      </w:r>
      <w:r w:rsidRPr="00952299">
        <w:t xml:space="preserve">, </w:t>
      </w:r>
      <w:r w:rsidRPr="007D263E">
        <w:rPr>
          <w:rStyle w:val="StyleUnderline"/>
        </w:rPr>
        <w:t>so it is</w:t>
      </w:r>
      <w:r w:rsidRPr="00952299">
        <w:t xml:space="preserve"> (or may be) </w:t>
      </w:r>
      <w:r w:rsidRPr="007D263E">
        <w:rPr>
          <w:rStyle w:val="Emphasis"/>
        </w:rPr>
        <w:t>environmentally neutral</w:t>
      </w:r>
      <w:r w:rsidRPr="00952299">
        <w:t xml:space="preserve">, </w:t>
      </w:r>
      <w:r w:rsidRPr="007D263E">
        <w:rPr>
          <w:rStyle w:val="StyleUnderline"/>
        </w:rPr>
        <w:t xml:space="preserve">or even </w:t>
      </w:r>
      <w:r w:rsidRPr="007D263E">
        <w:rPr>
          <w:rStyle w:val="Emphasis"/>
        </w:rPr>
        <w:t>benign</w:t>
      </w:r>
      <w:r w:rsidRPr="00952299">
        <w:t xml:space="preserve">. </w:t>
      </w:r>
      <w:r w:rsidRPr="007D263E">
        <w:rPr>
          <w:rStyle w:val="StyleUnderline"/>
        </w:rPr>
        <w:t>As one reader of an earlier version of this paper commented</w:t>
      </w:r>
      <w:r w:rsidRPr="00952299">
        <w:t>: "</w:t>
      </w:r>
      <w:r w:rsidRPr="007D263E">
        <w:rPr>
          <w:rStyle w:val="StyleUnderline"/>
        </w:rPr>
        <w:t xml:space="preserve">Efforts to reduce overpopulation in New York </w:t>
      </w:r>
      <w:r w:rsidRPr="00952299">
        <w:t xml:space="preserve">or the United States </w:t>
      </w:r>
      <w:r w:rsidRPr="007D263E">
        <w:rPr>
          <w:rStyle w:val="StyleUnderline"/>
        </w:rPr>
        <w:t>do not help alleviate overpopulation worldwide, because people who aren't let in have to go someplace else</w:t>
      </w:r>
      <w:r w:rsidRPr="00952299">
        <w:t>." Added another reader: "Ecological damage may be worse if people remain in their home countries rather than immigrating to the United States. Immigration restrictions seem to privilege the U.S.'s wild places over other, perhaps more biodiverse, places around the world."</w:t>
      </w:r>
    </w:p>
    <w:p w:rsidR="00895A3B" w:rsidRPr="00952299" w:rsidRDefault="00895A3B" w:rsidP="00895A3B">
      <w:r w:rsidRPr="00952299">
        <w:t xml:space="preserve">Although one of us has spent time overseas working to protect endangered species, we plead guilty to a special concern for America's wildlife and wild lands. But we don't apologize for it. Environmentalism necessarily involves love, connection, and efforts to protect particular places. Environmentalists should think long and hard before advocating anything that weakens this "local focus," because a passionate connection to places that are "near and dear" to us is how environmentalism works, in Boston or Beijing. This doesn't involve believing American (or Chinese) landscapes are more valuable than others. It involves acting as though they are the most important landscapes in the world and using our most accessible political levers to protect them. Although questions about the justice of moral particularism are vexed, we believe that a large degree of "environmental particularism" is justified, on both ethical and pragmatic grounds.30 </w:t>
      </w:r>
      <w:proofErr w:type="gramStart"/>
      <w:r w:rsidRPr="00952299">
        <w:t>At</w:t>
      </w:r>
      <w:proofErr w:type="gramEnd"/>
      <w:r w:rsidRPr="00952299">
        <w:t xml:space="preserve"> a time when Americans move on average once every six years, arguing that we should further downplay our ties to particular places and communities is a bad idea. That some environmentalists would even consider it shows how attempts to avoid population issues tend to warp our judgment.</w:t>
      </w:r>
    </w:p>
    <w:p w:rsidR="00895A3B" w:rsidRPr="007D263E" w:rsidRDefault="00895A3B" w:rsidP="00895A3B">
      <w:pPr>
        <w:rPr>
          <w:rStyle w:val="StyleUnderline"/>
        </w:rPr>
      </w:pPr>
      <w:r w:rsidRPr="00952299">
        <w:t xml:space="preserve">However, </w:t>
      </w:r>
      <w:r w:rsidRPr="007D263E">
        <w:rPr>
          <w:rStyle w:val="StyleUnderline"/>
        </w:rPr>
        <w:t xml:space="preserve">cosmopolitan ethical </w:t>
      </w:r>
      <w:proofErr w:type="gramStart"/>
      <w:r w:rsidRPr="007D263E">
        <w:rPr>
          <w:rStyle w:val="StyleUnderline"/>
        </w:rPr>
        <w:t>universalists</w:t>
      </w:r>
      <w:proofErr w:type="gramEnd"/>
      <w:r w:rsidRPr="00952299">
        <w:t xml:space="preserve"> who reject our parochial concern for protecting America's native species and unique landscapes, </w:t>
      </w:r>
      <w:r w:rsidRPr="007D263E">
        <w:rPr>
          <w:rStyle w:val="StyleUnderline"/>
        </w:rPr>
        <w:t>should still support our proposal to reduce immigration into the U</w:t>
      </w:r>
      <w:r w:rsidRPr="00952299">
        <w:t xml:space="preserve">nited </w:t>
      </w:r>
      <w:r w:rsidRPr="007D263E">
        <w:rPr>
          <w:rStyle w:val="StyleUnderline"/>
        </w:rPr>
        <w:t>S</w:t>
      </w:r>
      <w:r w:rsidRPr="00952299">
        <w:t xml:space="preserve">tates, </w:t>
      </w:r>
      <w:r w:rsidRPr="007D263E">
        <w:rPr>
          <w:rStyle w:val="StyleUnderline"/>
        </w:rPr>
        <w:t>since doing so would also benefit the rest of the world</w:t>
      </w:r>
      <w:r w:rsidRPr="00952299">
        <w:t xml:space="preserve">. This is because </w:t>
      </w:r>
      <w:r w:rsidRPr="007D263E">
        <w:rPr>
          <w:rStyle w:val="StyleUnderline"/>
        </w:rPr>
        <w:t>moving people to America,</w:t>
      </w:r>
      <w:r w:rsidRPr="00952299">
        <w:t xml:space="preserve"> </w:t>
      </w:r>
      <w:r w:rsidRPr="007D263E">
        <w:rPr>
          <w:rStyle w:val="Emphasis"/>
        </w:rPr>
        <w:t>far from being environmentally benign</w:t>
      </w:r>
      <w:r w:rsidRPr="00952299">
        <w:t xml:space="preserve"> or neutral, </w:t>
      </w:r>
      <w:r w:rsidRPr="007D263E">
        <w:rPr>
          <w:rStyle w:val="Emphasis"/>
        </w:rPr>
        <w:t>increases</w:t>
      </w:r>
      <w:r w:rsidRPr="007D263E">
        <w:rPr>
          <w:rStyle w:val="StyleUnderline"/>
        </w:rPr>
        <w:t xml:space="preserve"> overall global </w:t>
      </w:r>
      <w:r w:rsidRPr="007D263E">
        <w:rPr>
          <w:rStyle w:val="Emphasis"/>
        </w:rPr>
        <w:t>resource consumption</w:t>
      </w:r>
      <w:r w:rsidRPr="007D263E">
        <w:rPr>
          <w:rStyle w:val="StyleUnderline"/>
        </w:rPr>
        <w:t xml:space="preserve"> and pollution.</w:t>
      </w:r>
      <w:r w:rsidRPr="00952299">
        <w:t xml:space="preserve"> </w:t>
      </w:r>
      <w:r w:rsidRPr="007D263E">
        <w:rPr>
          <w:rStyle w:val="StyleUnderline"/>
        </w:rPr>
        <w:t>This</w:t>
      </w:r>
      <w:r w:rsidRPr="00952299">
        <w:t xml:space="preserve"> in turn </w:t>
      </w:r>
      <w:r w:rsidRPr="007D263E">
        <w:rPr>
          <w:rStyle w:val="StyleUnderline"/>
        </w:rPr>
        <w:t>threatens to weaken the already-stressed global ecosystem services</w:t>
      </w:r>
      <w:r w:rsidRPr="00952299">
        <w:t xml:space="preserve"> that </w:t>
      </w:r>
      <w:r w:rsidRPr="007D263E">
        <w:rPr>
          <w:rStyle w:val="StyleUnderline"/>
        </w:rPr>
        <w:t>we all depend upon</w:t>
      </w:r>
      <w:r w:rsidRPr="00952299">
        <w:t xml:space="preserve"> - </w:t>
      </w:r>
      <w:r w:rsidRPr="007D263E">
        <w:rPr>
          <w:rStyle w:val="StyleUnderline"/>
        </w:rPr>
        <w:t>with the world's poorest people facing the greatest danger from possible ecological failures.</w:t>
      </w:r>
    </w:p>
    <w:p w:rsidR="00895A3B" w:rsidRPr="00952299" w:rsidRDefault="00895A3B" w:rsidP="00895A3B">
      <w:pPr>
        <w:rPr>
          <w:u w:val="single"/>
        </w:rPr>
      </w:pPr>
      <w:r w:rsidRPr="007D263E">
        <w:rPr>
          <w:rStyle w:val="StyleUnderline"/>
        </w:rPr>
        <w:t>Consider Table 2</w:t>
      </w:r>
      <w:r w:rsidRPr="00952299">
        <w:t xml:space="preserve"> (see tables at the end of the article), </w:t>
      </w:r>
      <w:r w:rsidRPr="007D263E">
        <w:rPr>
          <w:rStyle w:val="StyleUnderline"/>
        </w:rPr>
        <w:t>which compares the average Americans' "ecological footprint" with averages from our 10 largest immigration "source" countries</w:t>
      </w:r>
      <w:r w:rsidRPr="00952299">
        <w:t xml:space="preserve">. On average, </w:t>
      </w:r>
      <w:r w:rsidRPr="007D263E">
        <w:rPr>
          <w:rStyle w:val="StyleUnderline"/>
        </w:rPr>
        <w:t>immigrating from nine of these 10 countries greatly increases an individual's ecological footprint</w:t>
      </w:r>
      <w:r w:rsidRPr="00952299">
        <w:t xml:space="preserve"> - and the ecological footprints of his or her descendants </w:t>
      </w:r>
      <w:r w:rsidRPr="007D263E">
        <w:rPr>
          <w:rStyle w:val="Emphasis"/>
        </w:rPr>
        <w:t>- by 100 percent to 1,000 percent or more</w:t>
      </w:r>
      <w:r w:rsidRPr="00952299">
        <w:t xml:space="preserve">. </w:t>
      </w:r>
      <w:r w:rsidRPr="007D263E">
        <w:rPr>
          <w:rStyle w:val="StyleUnderline"/>
        </w:rPr>
        <w:t>In the case of Mexico</w:t>
      </w:r>
      <w:r w:rsidRPr="00952299">
        <w:t xml:space="preserve">, which accounts for nearly a third of all immigration to America, </w:t>
      </w:r>
      <w:r w:rsidRPr="007D263E">
        <w:rPr>
          <w:rStyle w:val="StyleUnderline"/>
        </w:rPr>
        <w:t xml:space="preserve">immigration increases individuals' consumption and pollution approximately </w:t>
      </w:r>
      <w:r w:rsidRPr="007D263E">
        <w:rPr>
          <w:rStyle w:val="Emphasis"/>
        </w:rPr>
        <w:t>350 percent</w:t>
      </w:r>
      <w:r w:rsidRPr="00952299">
        <w:t xml:space="preserve">.31 </w:t>
      </w:r>
      <w:r w:rsidRPr="007D263E">
        <w:rPr>
          <w:rStyle w:val="StyleUnderline"/>
        </w:rPr>
        <w:t>There probably are cases where immigrants consume more but do less ecological damage</w:t>
      </w:r>
      <w:r w:rsidRPr="00952299">
        <w:t xml:space="preserve"> than they would have had they remained in their countries of origin (slash-and-burn agriculturalists inhabiting biologically-rich forests?), </w:t>
      </w:r>
      <w:r w:rsidRPr="007D263E">
        <w:rPr>
          <w:rStyle w:val="StyleUnderline"/>
        </w:rPr>
        <w:t xml:space="preserve">but clearly these are the </w:t>
      </w:r>
      <w:r w:rsidRPr="007D263E">
        <w:rPr>
          <w:rStyle w:val="Emphasis"/>
        </w:rPr>
        <w:t>exceptions</w:t>
      </w:r>
      <w:r w:rsidRPr="00952299">
        <w:t xml:space="preserve">. </w:t>
      </w:r>
      <w:r w:rsidRPr="007D263E">
        <w:rPr>
          <w:rStyle w:val="StyleUnderline"/>
        </w:rPr>
        <w:t>More Americans is bad news for America's native flora and fauna</w:t>
      </w:r>
      <w:r w:rsidRPr="00952299">
        <w:t xml:space="preserve">. But </w:t>
      </w:r>
      <w:r w:rsidRPr="007D263E">
        <w:rPr>
          <w:rStyle w:val="StyleUnderline"/>
        </w:rPr>
        <w:t xml:space="preserve">given global warming, it is also bad news for poor people living in the Sahel or in the </w:t>
      </w:r>
      <w:proofErr w:type="spellStart"/>
      <w:r w:rsidRPr="007D263E">
        <w:rPr>
          <w:rStyle w:val="StyleUnderline"/>
        </w:rPr>
        <w:t>Bhramaputra</w:t>
      </w:r>
      <w:proofErr w:type="spellEnd"/>
      <w:r w:rsidRPr="007D263E">
        <w:rPr>
          <w:rStyle w:val="StyleUnderline"/>
        </w:rPr>
        <w:t xml:space="preserve"> Delta.</w:t>
      </w:r>
    </w:p>
    <w:p w:rsidR="00895A3B" w:rsidRDefault="00895A3B" w:rsidP="00895A3B">
      <w:r w:rsidRPr="00952299">
        <w:t xml:space="preserve">Now, if emigration helped America's source countries get their own demographic houses in order, or opened up an ecological space that they used to create more sustainable or just societies, a case might be made for continuing to allow mass immigration into the United States. Instead, </w:t>
      </w:r>
      <w:r w:rsidRPr="007D263E">
        <w:rPr>
          <w:rStyle w:val="StyleUnderline"/>
        </w:rPr>
        <w:t>America's permissive immigration policies appear to enable demographic and ecological irresponsibility and continuing social injustice</w:t>
      </w:r>
      <w:r w:rsidRPr="00952299">
        <w:t xml:space="preserve">. As an example, </w:t>
      </w:r>
      <w:r w:rsidRPr="007D263E">
        <w:rPr>
          <w:rStyle w:val="StyleUnderline"/>
        </w:rPr>
        <w:t>consider Guatemala</w:t>
      </w:r>
      <w:r w:rsidRPr="00952299">
        <w:t xml:space="preserve">, </w:t>
      </w:r>
      <w:r w:rsidRPr="007D263E">
        <w:rPr>
          <w:rStyle w:val="StyleUnderline"/>
        </w:rPr>
        <w:t>where</w:t>
      </w:r>
      <w:r w:rsidRPr="00952299">
        <w:t xml:space="preserve"> currently about </w:t>
      </w:r>
      <w:r w:rsidRPr="007D263E">
        <w:rPr>
          <w:rStyle w:val="StyleUnderline"/>
        </w:rPr>
        <w:t>10 percent of the</w:t>
      </w:r>
      <w:r w:rsidRPr="00952299">
        <w:t xml:space="preserve"> adult </w:t>
      </w:r>
      <w:r w:rsidRPr="007D263E">
        <w:rPr>
          <w:rStyle w:val="StyleUnderline"/>
        </w:rPr>
        <w:t>population lives</w:t>
      </w:r>
      <w:r w:rsidRPr="00952299">
        <w:t xml:space="preserve"> and works </w:t>
      </w:r>
      <w:r w:rsidRPr="007D263E">
        <w:rPr>
          <w:rStyle w:val="StyleUnderline"/>
        </w:rPr>
        <w:t>in the U</w:t>
      </w:r>
      <w:r w:rsidRPr="00952299">
        <w:t xml:space="preserve">nited </w:t>
      </w:r>
      <w:r w:rsidRPr="007D263E">
        <w:rPr>
          <w:rStyle w:val="StyleUnderline"/>
        </w:rPr>
        <w:t>S</w:t>
      </w:r>
      <w:r w:rsidRPr="00952299">
        <w:t xml:space="preserve">tates, and a recent poll showed that most young Guatemalans hope to do so in the future. </w:t>
      </w:r>
      <w:r w:rsidRPr="007D263E">
        <w:rPr>
          <w:rStyle w:val="StyleUnderline"/>
        </w:rPr>
        <w:t>Guatemalan women's</w:t>
      </w:r>
      <w:r w:rsidRPr="00952299">
        <w:t xml:space="preserve"> TFR </w:t>
      </w:r>
      <w:r w:rsidRPr="007D263E">
        <w:rPr>
          <w:rStyle w:val="StyleUnderline"/>
        </w:rPr>
        <w:t>averaged 4.6 children</w:t>
      </w:r>
      <w:r w:rsidRPr="00952299">
        <w:t xml:space="preserve"> in 2005, for an annual growth rate of 2.4 percent per year.32 </w:t>
      </w:r>
      <w:r w:rsidRPr="00406146">
        <w:rPr>
          <w:rStyle w:val="StyleUnderline"/>
        </w:rPr>
        <w:t>The Guatemalan government outlaws abortion</w:t>
      </w:r>
      <w:r w:rsidRPr="00952299">
        <w:t xml:space="preserve"> (except when a mother's life is at risk) </w:t>
      </w:r>
      <w:r w:rsidRPr="00406146">
        <w:rPr>
          <w:rStyle w:val="StyleUnderline"/>
        </w:rPr>
        <w:t>and does little to encourage contraception</w:t>
      </w:r>
      <w:r w:rsidRPr="00952299">
        <w:t xml:space="preserve">. </w:t>
      </w:r>
      <w:r w:rsidRPr="00406146">
        <w:rPr>
          <w:rStyle w:val="StyleUnderline"/>
        </w:rPr>
        <w:t>Guatemala has high deforestation rates and a highly inequitable distribution of wealth.</w:t>
      </w:r>
      <w:r w:rsidRPr="00952299">
        <w:t xml:space="preserve"> But </w:t>
      </w:r>
      <w:r w:rsidRPr="00406146">
        <w:rPr>
          <w:rStyle w:val="StyleUnderline"/>
        </w:rPr>
        <w:t xml:space="preserve">there is </w:t>
      </w:r>
      <w:r w:rsidRPr="00406146">
        <w:rPr>
          <w:rStyle w:val="Emphasis"/>
        </w:rPr>
        <w:t>little effort to change any of this</w:t>
      </w:r>
      <w:r w:rsidRPr="00406146">
        <w:rPr>
          <w:rStyle w:val="StyleUnderline"/>
        </w:rPr>
        <w:t xml:space="preserve">, perhaps because the negative effects of local overpopulation are </w:t>
      </w:r>
      <w:r w:rsidRPr="00406146">
        <w:rPr>
          <w:rStyle w:val="Emphasis"/>
        </w:rPr>
        <w:t>lessened through immigration</w:t>
      </w:r>
      <w:r w:rsidRPr="00406146">
        <w:rPr>
          <w:rStyle w:val="StyleUnderline"/>
        </w:rPr>
        <w:t xml:space="preserve"> and counterbalanced, for many individuals, </w:t>
      </w:r>
      <w:r w:rsidRPr="00406146">
        <w:rPr>
          <w:rStyle w:val="Emphasis"/>
        </w:rPr>
        <w:t xml:space="preserve">by the positive incentives of having more remittances </w:t>
      </w:r>
      <w:r w:rsidRPr="00406146">
        <w:rPr>
          <w:rStyle w:val="StyleUnderline"/>
        </w:rPr>
        <w:t>from family members in the U</w:t>
      </w:r>
      <w:r w:rsidRPr="00952299">
        <w:t xml:space="preserve">nited </w:t>
      </w:r>
      <w:r w:rsidRPr="00406146">
        <w:rPr>
          <w:rStyle w:val="StyleUnderline"/>
        </w:rPr>
        <w:t>S</w:t>
      </w:r>
      <w:r w:rsidRPr="00952299">
        <w:t>tates.</w:t>
      </w:r>
    </w:p>
    <w:p w:rsidR="00895A3B" w:rsidRDefault="00895A3B" w:rsidP="00895A3B">
      <w:pPr>
        <w:pStyle w:val="Heading3"/>
      </w:pPr>
      <w:r>
        <w:t xml:space="preserve">! – </w:t>
      </w:r>
      <w:proofErr w:type="gramStart"/>
      <w:r>
        <w:t>comparative</w:t>
      </w:r>
      <w:proofErr w:type="gramEnd"/>
    </w:p>
    <w:p w:rsidR="00895A3B" w:rsidRPr="00E427A0" w:rsidRDefault="00895A3B" w:rsidP="00895A3B">
      <w:pPr>
        <w:pStyle w:val="Heading4"/>
      </w:pPr>
      <w:proofErr w:type="spellStart"/>
      <w:r>
        <w:t>Overpop</w:t>
      </w:r>
      <w:proofErr w:type="spellEnd"/>
      <w:r w:rsidRPr="00E427A0">
        <w:t xml:space="preserve"> comparatively outweighs every other threat</w:t>
      </w:r>
    </w:p>
    <w:p w:rsidR="00895A3B" w:rsidRDefault="00895A3B" w:rsidP="00895A3B">
      <w:bookmarkStart w:id="2" w:name="_Hlk518736302"/>
      <w:r w:rsidRPr="007C3971">
        <w:rPr>
          <w:rStyle w:val="Style13ptBold"/>
        </w:rPr>
        <w:t>PM 17</w:t>
      </w:r>
      <w:r>
        <w:t xml:space="preserve"> - Population Matters, citing polling of 50 Nobel laureates, survey conducted by Times Higher Education, 9-6-2017, "Nobel laureates: population growth a major threat", https://www.populationmatters.org/nobel-scientists-cite-overpopulation-and-environmental-destruction-as-greatest-threats-facing-humanity/ -- CR</w:t>
      </w:r>
    </w:p>
    <w:p w:rsidR="00895A3B" w:rsidRPr="00835176" w:rsidRDefault="00895A3B" w:rsidP="00895A3B">
      <w:r w:rsidRPr="00427FFC">
        <w:rPr>
          <w:rStyle w:val="StyleUnderline"/>
        </w:rPr>
        <w:t>A survey</w:t>
      </w:r>
      <w:r w:rsidRPr="00835176">
        <w:t xml:space="preserve"> carried out by Times Higher Education, in association with the Lindau Nobel Laureate Meetings, </w:t>
      </w:r>
      <w:r w:rsidRPr="00427FFC">
        <w:rPr>
          <w:rStyle w:val="StyleUnderline"/>
        </w:rPr>
        <w:t xml:space="preserve">drew responses from almost a quarter of </w:t>
      </w:r>
      <w:r w:rsidRPr="005C588B">
        <w:rPr>
          <w:rStyle w:val="Emphasis"/>
        </w:rPr>
        <w:t>living Nobel Prize winners</w:t>
      </w:r>
      <w:r w:rsidRPr="00835176">
        <w:t xml:space="preserve"> for chemistry, physics, physiology, medicine and economics. Nobel Laureates were asked to respond to the questions: “</w:t>
      </w:r>
      <w:r w:rsidRPr="00427FFC">
        <w:rPr>
          <w:rStyle w:val="Emphasis"/>
        </w:rPr>
        <w:t>What is the biggest threat to humankind</w:t>
      </w:r>
      <w:r w:rsidRPr="00835176">
        <w:t xml:space="preserve">, in your view? And is there anything science can do to mitigate it?” Threats facing humanity </w:t>
      </w:r>
      <w:r w:rsidRPr="00427FFC">
        <w:rPr>
          <w:rStyle w:val="Emphasis"/>
        </w:rPr>
        <w:t>One in three</w:t>
      </w:r>
      <w:r w:rsidRPr="00835176">
        <w:t xml:space="preserve"> respondents </w:t>
      </w:r>
      <w:r w:rsidRPr="00427FFC">
        <w:rPr>
          <w:rStyle w:val="Emphasis"/>
        </w:rPr>
        <w:t>cited population growth and environmental degradation</w:t>
      </w:r>
      <w:r w:rsidRPr="00427FFC">
        <w:rPr>
          <w:rStyle w:val="StyleUnderline"/>
        </w:rPr>
        <w:t>, making this the highest-ranking threat in comparison to all other responses</w:t>
      </w:r>
      <w:r w:rsidRPr="00835176">
        <w:t xml:space="preserve"> “Climate change [and providing] sufficient </w:t>
      </w:r>
      <w:r w:rsidRPr="00427FFC">
        <w:rPr>
          <w:rStyle w:val="StyleUnderline"/>
        </w:rPr>
        <w:t>food and</w:t>
      </w:r>
      <w:r w:rsidRPr="00835176">
        <w:t xml:space="preserve"> fresh </w:t>
      </w:r>
      <w:r w:rsidRPr="00427FFC">
        <w:rPr>
          <w:rStyle w:val="StyleUnderline"/>
        </w:rPr>
        <w:t>water for the growing global population</w:t>
      </w:r>
      <w:r w:rsidRPr="00835176">
        <w:t xml:space="preserve">… </w:t>
      </w:r>
      <w:r w:rsidRPr="00427FFC">
        <w:rPr>
          <w:rStyle w:val="StyleUnderline"/>
        </w:rPr>
        <w:t>are serious problems facing humankind</w:t>
      </w:r>
      <w:r w:rsidRPr="00835176">
        <w:t xml:space="preserve">,” responded one Laureate. “Science is needed to address these problems and also to educate the public to create the political will to solve these problems.” Other respondents who cited environmental issues also mentioned concerns over feeding and supplying water, as well as opposition to genetically-modified products given their potential to boost agricultural output. </w:t>
      </w:r>
      <w:r w:rsidRPr="00427FFC">
        <w:rPr>
          <w:rStyle w:val="Emphasis"/>
        </w:rPr>
        <w:t>Threats</w:t>
      </w:r>
      <w:r w:rsidRPr="00835176">
        <w:t xml:space="preserve"> also mentioned </w:t>
      </w:r>
      <w:r w:rsidRPr="00427FFC">
        <w:rPr>
          <w:rStyle w:val="Emphasis"/>
        </w:rPr>
        <w:t xml:space="preserve">which </w:t>
      </w:r>
      <w:r w:rsidRPr="005C588B">
        <w:rPr>
          <w:rStyle w:val="Emphasis"/>
          <w:sz w:val="28"/>
        </w:rPr>
        <w:t>ranked lower</w:t>
      </w:r>
      <w:r w:rsidRPr="00835176">
        <w:t xml:space="preserve"> </w:t>
      </w:r>
      <w:r w:rsidRPr="00427FFC">
        <w:rPr>
          <w:rStyle w:val="Emphasis"/>
        </w:rPr>
        <w:t>compared to population growth</w:t>
      </w:r>
      <w:r w:rsidRPr="00835176">
        <w:t xml:space="preserve"> </w:t>
      </w:r>
      <w:r w:rsidRPr="00427FFC">
        <w:rPr>
          <w:rStyle w:val="StyleUnderline"/>
        </w:rPr>
        <w:t xml:space="preserve">included </w:t>
      </w:r>
      <w:r w:rsidRPr="005C588B">
        <w:rPr>
          <w:rStyle w:val="Emphasis"/>
          <w:sz w:val="28"/>
        </w:rPr>
        <w:t>nuclear war</w:t>
      </w:r>
      <w:r w:rsidRPr="00427FFC">
        <w:rPr>
          <w:rStyle w:val="Emphasis"/>
        </w:rPr>
        <w:t>,</w:t>
      </w:r>
      <w:r w:rsidRPr="00427FFC">
        <w:rPr>
          <w:rStyle w:val="StyleUnderline"/>
        </w:rPr>
        <w:t xml:space="preserve"> infectious </w:t>
      </w:r>
      <w:r w:rsidRPr="005C588B">
        <w:rPr>
          <w:rStyle w:val="Emphasis"/>
          <w:sz w:val="28"/>
        </w:rPr>
        <w:t>disease</w:t>
      </w:r>
      <w:r w:rsidRPr="00427FFC">
        <w:rPr>
          <w:rStyle w:val="StyleUnderline"/>
        </w:rPr>
        <w:t xml:space="preserve"> breakouts,</w:t>
      </w:r>
      <w:r w:rsidRPr="00835176">
        <w:t xml:space="preserve"> ignorant leaders (including </w:t>
      </w:r>
      <w:r w:rsidRPr="00427FFC">
        <w:rPr>
          <w:rStyle w:val="StyleUnderline"/>
        </w:rPr>
        <w:t xml:space="preserve">Donald </w:t>
      </w:r>
      <w:r w:rsidRPr="005C588B">
        <w:rPr>
          <w:rStyle w:val="Emphasis"/>
          <w:sz w:val="28"/>
        </w:rPr>
        <w:t>Trump</w:t>
      </w:r>
      <w:r w:rsidRPr="00427FFC">
        <w:rPr>
          <w:rStyle w:val="StyleUnderline"/>
        </w:rPr>
        <w:t xml:space="preserve">), as well as </w:t>
      </w:r>
      <w:r w:rsidRPr="00427FFC">
        <w:rPr>
          <w:rStyle w:val="Emphasis"/>
        </w:rPr>
        <w:t>artificial intelligence.</w:t>
      </w:r>
      <w:r>
        <w:rPr>
          <w:rStyle w:val="Emphasis"/>
        </w:rPr>
        <w:t xml:space="preserve"> </w:t>
      </w:r>
      <w:r w:rsidRPr="00835176">
        <w:t>Taking action According to John Gill, editor of Times Higher Education, “</w:t>
      </w:r>
      <w:r w:rsidRPr="005C588B">
        <w:rPr>
          <w:rStyle w:val="StyleUnderline"/>
        </w:rPr>
        <w:t xml:space="preserve">There is a </w:t>
      </w:r>
      <w:r w:rsidRPr="005C588B">
        <w:rPr>
          <w:rStyle w:val="Emphasis"/>
        </w:rPr>
        <w:t xml:space="preserve">consensus </w:t>
      </w:r>
      <w:r w:rsidRPr="005C588B">
        <w:rPr>
          <w:rStyle w:val="StyleUnderline"/>
        </w:rPr>
        <w:t xml:space="preserve">that heading off these dangers requires political will and </w:t>
      </w:r>
      <w:r w:rsidRPr="005C588B">
        <w:rPr>
          <w:rStyle w:val="Emphasis"/>
        </w:rPr>
        <w:t>action</w:t>
      </w:r>
      <w:r w:rsidRPr="00835176">
        <w:t xml:space="preserve">, the </w:t>
      </w:r>
      <w:proofErr w:type="spellStart"/>
      <w:r w:rsidRPr="00835176">
        <w:t>prioritisation</w:t>
      </w:r>
      <w:proofErr w:type="spellEnd"/>
      <w:r w:rsidRPr="00835176">
        <w:t xml:space="preserve"> of education on a global scale, and above all avoiding the risk of inaction through complacency.”</w:t>
      </w:r>
    </w:p>
    <w:bookmarkEnd w:id="2"/>
    <w:p w:rsidR="00895A3B" w:rsidRPr="00E427A0" w:rsidRDefault="00895A3B" w:rsidP="00895A3B"/>
    <w:p w:rsidR="00441562" w:rsidRDefault="00441562" w:rsidP="00441562">
      <w:pPr>
        <w:pStyle w:val="Heading3"/>
      </w:pPr>
      <w:r>
        <w:t xml:space="preserve">! – </w:t>
      </w:r>
      <w:proofErr w:type="gramStart"/>
      <w:r>
        <w:t>turns</w:t>
      </w:r>
      <w:proofErr w:type="gramEnd"/>
      <w:r>
        <w:t xml:space="preserve"> everything</w:t>
      </w:r>
    </w:p>
    <w:p w:rsidR="00441562" w:rsidRPr="000475F7" w:rsidRDefault="00441562" w:rsidP="00441562">
      <w:pPr>
        <w:pStyle w:val="Heading4"/>
      </w:pPr>
      <w:r>
        <w:t>Overpopulation outweighs warming and triggers a laundry list of impacts</w:t>
      </w:r>
    </w:p>
    <w:p w:rsidR="00441562" w:rsidRPr="000475F7" w:rsidRDefault="00441562" w:rsidP="00441562">
      <w:r w:rsidRPr="000475F7">
        <w:t xml:space="preserve">Stephen </w:t>
      </w:r>
      <w:r w:rsidRPr="002D7246">
        <w:rPr>
          <w:rStyle w:val="Style13ptBold"/>
        </w:rPr>
        <w:t>Emmott 15</w:t>
      </w:r>
      <w:r w:rsidRPr="000475F7">
        <w:t xml:space="preserve">, Stephen Emmott is professor of computational science at the University of Oxford, and head of computational science at Microsoft, The Guardian, </w:t>
      </w:r>
      <w:proofErr w:type="gramStart"/>
      <w:r w:rsidRPr="000475F7">
        <w:t>12</w:t>
      </w:r>
      <w:proofErr w:type="gramEnd"/>
      <w:r w:rsidRPr="000475F7">
        <w:t>-4-2015, "</w:t>
      </w:r>
      <w:r w:rsidRPr="00D069B3">
        <w:rPr>
          <w:rStyle w:val="StyleUnderline"/>
        </w:rPr>
        <w:t>Though climate change is a crisis,</w:t>
      </w:r>
      <w:r w:rsidRPr="000475F7">
        <w:t xml:space="preserve"> </w:t>
      </w:r>
      <w:r w:rsidRPr="00D069B3">
        <w:rPr>
          <w:rStyle w:val="Emphasis"/>
        </w:rPr>
        <w:t>the population threat is even worse</w:t>
      </w:r>
      <w:r w:rsidRPr="000475F7">
        <w:t>", https://www.theguardian.com/commentisfree/2015/dec/04/climate-change-population-crisis-paris-summit -- CR</w:t>
      </w:r>
    </w:p>
    <w:p w:rsidR="00441562" w:rsidRPr="00895A3B" w:rsidRDefault="00441562" w:rsidP="00441562">
      <w:pPr>
        <w:rPr>
          <w:sz w:val="14"/>
        </w:rPr>
      </w:pPr>
      <w:r w:rsidRPr="000475F7">
        <w:rPr>
          <w:sz w:val="14"/>
        </w:rPr>
        <w:t xml:space="preserve">The perennial cry: </w:t>
      </w:r>
      <w:r w:rsidRPr="00D069B3">
        <w:rPr>
          <w:rStyle w:val="StyleUnderline"/>
        </w:rPr>
        <w:t>we need to talk about climate change</w:t>
      </w:r>
      <w:r w:rsidRPr="000475F7">
        <w:rPr>
          <w:sz w:val="14"/>
        </w:rPr>
        <w:t xml:space="preserve">. And this week, with world leaders in Paris, we have been. But only up to a point. For </w:t>
      </w:r>
      <w:r w:rsidRPr="00D069B3">
        <w:rPr>
          <w:rStyle w:val="StyleUnderline"/>
        </w:rPr>
        <w:t>the likely impact of the rising global population is almost entirely absen</w:t>
      </w:r>
      <w:r w:rsidRPr="000475F7">
        <w:rPr>
          <w:sz w:val="14"/>
        </w:rPr>
        <w:t xml:space="preserve">t, not only from the debate about climate change, but also from that about </w:t>
      </w:r>
      <w:r w:rsidRPr="00D069B3">
        <w:rPr>
          <w:rStyle w:val="StyleUnderline"/>
        </w:rPr>
        <w:t xml:space="preserve">loss of </w:t>
      </w:r>
      <w:r w:rsidRPr="00D069B3">
        <w:rPr>
          <w:rStyle w:val="Emphasis"/>
        </w:rPr>
        <w:t>biological diversity</w:t>
      </w:r>
      <w:r w:rsidRPr="00D069B3">
        <w:rPr>
          <w:rStyle w:val="StyleUnderline"/>
        </w:rPr>
        <w:t xml:space="preserve">, </w:t>
      </w:r>
      <w:r w:rsidRPr="00D069B3">
        <w:rPr>
          <w:rStyle w:val="Emphasis"/>
        </w:rPr>
        <w:t>food</w:t>
      </w:r>
      <w:r w:rsidRPr="00D069B3">
        <w:rPr>
          <w:rStyle w:val="StyleUnderline"/>
        </w:rPr>
        <w:t xml:space="preserve"> and </w:t>
      </w:r>
      <w:r w:rsidRPr="00D069B3">
        <w:rPr>
          <w:rStyle w:val="Emphasis"/>
        </w:rPr>
        <w:t>water security</w:t>
      </w:r>
      <w:r w:rsidRPr="00D069B3">
        <w:rPr>
          <w:rStyle w:val="StyleUnderline"/>
        </w:rPr>
        <w:t xml:space="preserve">, </w:t>
      </w:r>
      <w:r w:rsidRPr="00D069B3">
        <w:rPr>
          <w:rStyle w:val="Emphasis"/>
        </w:rPr>
        <w:t>disease</w:t>
      </w:r>
      <w:r w:rsidRPr="00D069B3">
        <w:rPr>
          <w:rStyle w:val="StyleUnderline"/>
        </w:rPr>
        <w:t xml:space="preserve">, </w:t>
      </w:r>
      <w:r w:rsidRPr="00D069B3">
        <w:rPr>
          <w:rStyle w:val="Emphasis"/>
        </w:rPr>
        <w:t>pollution</w:t>
      </w:r>
      <w:r w:rsidRPr="00D069B3">
        <w:rPr>
          <w:rStyle w:val="StyleUnderline"/>
        </w:rPr>
        <w:t xml:space="preserve"> and </w:t>
      </w:r>
      <w:r w:rsidRPr="00D069B3">
        <w:rPr>
          <w:rStyle w:val="Emphasis"/>
        </w:rPr>
        <w:t>energy.</w:t>
      </w:r>
      <w:r w:rsidRPr="000475F7">
        <w:rPr>
          <w:sz w:val="14"/>
        </w:rPr>
        <w:t xml:space="preserve"> </w:t>
      </w:r>
      <w:r w:rsidRPr="00D069B3">
        <w:rPr>
          <w:rStyle w:val="StyleUnderline"/>
        </w:rPr>
        <w:t>Let’s just remind ourselves of the population statistics of the past half century</w:t>
      </w:r>
      <w:r w:rsidRPr="000475F7">
        <w:rPr>
          <w:sz w:val="14"/>
        </w:rPr>
        <w:t xml:space="preserve">. In just over half my lifetime, the world’s population has more than doubled, from 3 billion people to now more than 7 billion. The ability to feed some of this growing population has in no small part been a consequence of the advent of the green revolution: that is, the </w:t>
      </w:r>
      <w:proofErr w:type="spellStart"/>
      <w:r w:rsidRPr="000475F7">
        <w:rPr>
          <w:sz w:val="14"/>
        </w:rPr>
        <w:t>industrialisation</w:t>
      </w:r>
      <w:proofErr w:type="spellEnd"/>
      <w:r w:rsidRPr="000475F7">
        <w:rPr>
          <w:sz w:val="14"/>
        </w:rPr>
        <w:t xml:space="preserve"> and intensification of agriculture and the entire food production system. </w:t>
      </w:r>
      <w:r w:rsidRPr="00D069B3">
        <w:rPr>
          <w:rStyle w:val="StyleUnderline"/>
        </w:rPr>
        <w:t>Producing all this food requires a lot of water.</w:t>
      </w:r>
      <w:r w:rsidRPr="000475F7">
        <w:rPr>
          <w:sz w:val="14"/>
        </w:rPr>
        <w:t xml:space="preserve"> In fact, approximately 70% of all usable water on Earth is now used for food production. And almost 40% of the entire (ice free) land surface of the planet is now dedicated to agriculture. </w:t>
      </w:r>
      <w:r w:rsidRPr="00D069B3">
        <w:rPr>
          <w:rStyle w:val="StyleUnderline"/>
        </w:rPr>
        <w:t>The green revolution made more food, and that made food much cheaper</w:t>
      </w:r>
      <w:r w:rsidRPr="000475F7">
        <w:rPr>
          <w:sz w:val="14"/>
        </w:rPr>
        <w:t xml:space="preserve">. As a result of this – and increasing </w:t>
      </w:r>
      <w:proofErr w:type="spellStart"/>
      <w:r w:rsidRPr="000475F7">
        <w:rPr>
          <w:sz w:val="14"/>
        </w:rPr>
        <w:t>industrialisation</w:t>
      </w:r>
      <w:proofErr w:type="spellEnd"/>
      <w:r w:rsidRPr="000475F7">
        <w:rPr>
          <w:sz w:val="14"/>
        </w:rPr>
        <w:t xml:space="preserve"> and </w:t>
      </w:r>
      <w:proofErr w:type="spellStart"/>
      <w:r w:rsidRPr="000475F7">
        <w:rPr>
          <w:sz w:val="14"/>
        </w:rPr>
        <w:t>globalisation</w:t>
      </w:r>
      <w:proofErr w:type="spellEnd"/>
      <w:r w:rsidRPr="000475F7">
        <w:rPr>
          <w:sz w:val="14"/>
        </w:rPr>
        <w:t xml:space="preserve"> over the same period – </w:t>
      </w:r>
      <w:r w:rsidRPr="00D069B3">
        <w:rPr>
          <w:rStyle w:val="StyleUnderline"/>
        </w:rPr>
        <w:t>those of us in</w:t>
      </w:r>
      <w:r w:rsidRPr="000475F7">
        <w:rPr>
          <w:sz w:val="14"/>
        </w:rPr>
        <w:t xml:space="preserve"> Europe, </w:t>
      </w:r>
      <w:r w:rsidRPr="00D069B3">
        <w:rPr>
          <w:rStyle w:val="StyleUnderline"/>
        </w:rPr>
        <w:t>North America</w:t>
      </w:r>
      <w:r w:rsidRPr="000475F7">
        <w:rPr>
          <w:sz w:val="14"/>
        </w:rPr>
        <w:t xml:space="preserve"> and Japan have </w:t>
      </w:r>
      <w:r w:rsidRPr="00D069B3">
        <w:rPr>
          <w:rStyle w:val="StyleUnderline"/>
        </w:rPr>
        <w:t xml:space="preserve">had much </w:t>
      </w:r>
      <w:r w:rsidRPr="00D069B3">
        <w:rPr>
          <w:rStyle w:val="Emphasis"/>
        </w:rPr>
        <w:t>more money</w:t>
      </w:r>
      <w:r w:rsidRPr="00D069B3">
        <w:rPr>
          <w:rStyle w:val="StyleUnderline"/>
        </w:rPr>
        <w:t xml:space="preserve"> to </w:t>
      </w:r>
      <w:r w:rsidRPr="00D069B3">
        <w:rPr>
          <w:rStyle w:val="Emphasis"/>
        </w:rPr>
        <w:t>spend on consumption</w:t>
      </w:r>
      <w:r w:rsidRPr="000475F7">
        <w:rPr>
          <w:sz w:val="14"/>
        </w:rPr>
        <w:t xml:space="preserve">. In fact, </w:t>
      </w:r>
      <w:r w:rsidRPr="00D069B3">
        <w:rPr>
          <w:rStyle w:val="StyleUnderline"/>
        </w:rPr>
        <w:t xml:space="preserve">we embarked upon the creation of an unprecedented consumer culture </w:t>
      </w:r>
      <w:r w:rsidRPr="000475F7">
        <w:rPr>
          <w:sz w:val="14"/>
        </w:rPr>
        <w:t xml:space="preserve">– of clothes, televisions, electronics, mobile phones, cars and holidays. All the food and other things we have been producing and consuming require a lot of energy – to generate the basic materials, manufacturing, transport, use, and disposal. As a result our use of oil, coal and gas has increased dramatically to meet rocketing demand for energy consumption. </w:t>
      </w:r>
      <w:r w:rsidRPr="00D069B3">
        <w:rPr>
          <w:rStyle w:val="StyleUnderline"/>
        </w:rPr>
        <w:t>We are now starting to see the first signs of the impact this is having on our life support system</w:t>
      </w:r>
      <w:r w:rsidRPr="000475F7">
        <w:rPr>
          <w:sz w:val="14"/>
        </w:rPr>
        <w:t xml:space="preserve">: </w:t>
      </w:r>
      <w:r w:rsidRPr="00D069B3">
        <w:rPr>
          <w:rStyle w:val="Emphasis"/>
        </w:rPr>
        <w:t>Earth.</w:t>
      </w:r>
      <w:r w:rsidRPr="000475F7">
        <w:rPr>
          <w:sz w:val="14"/>
        </w:rPr>
        <w:t xml:space="preserve"> </w:t>
      </w:r>
      <w:r w:rsidRPr="00D069B3">
        <w:rPr>
          <w:rStyle w:val="StyleUnderline"/>
        </w:rPr>
        <w:t xml:space="preserve">Agricultural intensification is causing serious </w:t>
      </w:r>
      <w:r w:rsidRPr="00D069B3">
        <w:rPr>
          <w:rStyle w:val="Emphasis"/>
        </w:rPr>
        <w:t>soil degradation</w:t>
      </w:r>
      <w:r w:rsidRPr="00D069B3">
        <w:rPr>
          <w:rStyle w:val="StyleUnderline"/>
        </w:rPr>
        <w:t xml:space="preserve"> and </w:t>
      </w:r>
      <w:r w:rsidRPr="00D069B3">
        <w:rPr>
          <w:rStyle w:val="Emphasis"/>
        </w:rPr>
        <w:t>depletion of groundwater</w:t>
      </w:r>
      <w:r w:rsidRPr="00D069B3">
        <w:rPr>
          <w:rStyle w:val="StyleUnderline"/>
        </w:rPr>
        <w:t xml:space="preserve"> in some of the most agriculturally intensive and important areas of the planet</w:t>
      </w:r>
      <w:r w:rsidRPr="000475F7">
        <w:rPr>
          <w:sz w:val="14"/>
        </w:rPr>
        <w:t xml:space="preserve">. Land use for agriculture, </w:t>
      </w:r>
      <w:proofErr w:type="spellStart"/>
      <w:r w:rsidRPr="000475F7">
        <w:rPr>
          <w:sz w:val="14"/>
        </w:rPr>
        <w:t>urbanisation</w:t>
      </w:r>
      <w:proofErr w:type="spellEnd"/>
      <w:r w:rsidRPr="000475F7">
        <w:rPr>
          <w:sz w:val="14"/>
        </w:rPr>
        <w:t xml:space="preserve"> and infrastructure (</w:t>
      </w:r>
      <w:proofErr w:type="spellStart"/>
      <w:r w:rsidRPr="000475F7">
        <w:rPr>
          <w:sz w:val="14"/>
        </w:rPr>
        <w:t>eg</w:t>
      </w:r>
      <w:proofErr w:type="spellEnd"/>
      <w:r w:rsidRPr="000475F7">
        <w:rPr>
          <w:sz w:val="14"/>
        </w:rPr>
        <w:t xml:space="preserve"> roads) continues to cause loss of habitat for much of the world’s biodiversity. It is not just terrestrial ecosystems that are being degraded. </w:t>
      </w:r>
      <w:r w:rsidRPr="00D069B3">
        <w:rPr>
          <w:rStyle w:val="StyleUnderline"/>
        </w:rPr>
        <w:t xml:space="preserve">Many of the world’s </w:t>
      </w:r>
      <w:r w:rsidRPr="00D069B3">
        <w:rPr>
          <w:rStyle w:val="Emphasis"/>
        </w:rPr>
        <w:t>marine ecosystems</w:t>
      </w:r>
      <w:r w:rsidRPr="00D069B3">
        <w:rPr>
          <w:rStyle w:val="StyleUnderline"/>
        </w:rPr>
        <w:t xml:space="preserve"> are being </w:t>
      </w:r>
      <w:r w:rsidRPr="00D069B3">
        <w:rPr>
          <w:rStyle w:val="Emphasis"/>
        </w:rPr>
        <w:t>rapidly degraded</w:t>
      </w:r>
      <w:r w:rsidRPr="00D069B3">
        <w:rPr>
          <w:rStyle w:val="StyleUnderline"/>
        </w:rPr>
        <w:t xml:space="preserve"> by </w:t>
      </w:r>
      <w:r w:rsidRPr="00D069B3">
        <w:rPr>
          <w:rStyle w:val="Emphasis"/>
        </w:rPr>
        <w:t>overfishing, pollution</w:t>
      </w:r>
      <w:r w:rsidRPr="00D069B3">
        <w:rPr>
          <w:rStyle w:val="StyleUnderline"/>
        </w:rPr>
        <w:t xml:space="preserve"> and ocean </w:t>
      </w:r>
      <w:r w:rsidRPr="00D069B3">
        <w:rPr>
          <w:rStyle w:val="Emphasis"/>
        </w:rPr>
        <w:t>acidification</w:t>
      </w:r>
      <w:r w:rsidRPr="000475F7">
        <w:rPr>
          <w:sz w:val="14"/>
        </w:rPr>
        <w:t xml:space="preserve">. Demand for energy by our increasing population over the past half-century has led to an accumulation of atmospheric carbon dioxide, the concentration of which – now 400 parts per million – has not been present on this planet for several million years. And yes, the result of this – of all our activities and consumption – is the emerging change in our climate apparent in the rise in global average temperature and, more importantly, the frequency of extreme weather events: heat waves, floods, droughts. The climate change now emerging is predominantly a consequence of the past activities of fewer than 3 billion people; not the current activities of 7 billion of us. Overpopulation, overconsumption – in pictures Critics of the book in which I lay out this problem, Ten Billion, have sought to remind me that, in fact, the fertility rate has been declining since the 1960s. And that we will in any event </w:t>
      </w:r>
      <w:proofErr w:type="spellStart"/>
      <w:r w:rsidRPr="000475F7">
        <w:rPr>
          <w:sz w:val="14"/>
        </w:rPr>
        <w:t>technologise</w:t>
      </w:r>
      <w:proofErr w:type="spellEnd"/>
      <w:r w:rsidRPr="000475F7">
        <w:rPr>
          <w:sz w:val="14"/>
        </w:rPr>
        <w:t xml:space="preserve"> our way out of the problems we now face. And that I am therefore being alarmist in my claims that climate change, ecosystem degradation, land degradation, and risks to food and water security are going to get worse. I know the global fertility rate has been dropping. Yet </w:t>
      </w:r>
      <w:r w:rsidRPr="00D069B3">
        <w:rPr>
          <w:rStyle w:val="StyleUnderline"/>
        </w:rPr>
        <w:t>the global population has more than doubled over</w:t>
      </w:r>
      <w:r w:rsidRPr="000475F7">
        <w:rPr>
          <w:sz w:val="14"/>
        </w:rPr>
        <w:t xml:space="preserve"> the 50 years in which the fertility rate has been declining, and the UN projects that there are set to be at least 10 </w:t>
      </w:r>
      <w:r w:rsidRPr="000475F7">
        <w:rPr>
          <w:rStyle w:val="StyleUnderline"/>
        </w:rPr>
        <w:t>billion</w:t>
      </w:r>
      <w:r w:rsidRPr="000475F7">
        <w:rPr>
          <w:sz w:val="14"/>
        </w:rPr>
        <w:t xml:space="preserve"> of us in just a few decades. Moreover, population growth in many counties is rising rapidly. According to the United Nations, the population of Afghanistan is projected to grow by 242% in the next 80 years; the population of Iraq by 344%; Nigeria by over 400% – to possibly more than 900 million people – and that of Malawi and Niger by more than 700%. This is not just a “developing countries” issue. The United States is projected to grow by more than 40% from 315 million to 450 million people in the next 80 years. According to the Office for National Statistics, the UK population is projected to grow from 64 million in 2014 to 85 million in the next 80 years. That is like adding the inhabitants of 20 new cities the size of Birmingham to the UK. Most of the evidence points to our current “business as usual” trajectory of </w:t>
      </w:r>
      <w:r w:rsidRPr="000475F7">
        <w:rPr>
          <w:rStyle w:val="StyleUnderline"/>
        </w:rPr>
        <w:t>growth and consumption, leading to all of our problems getting worse; potentially much worse</w:t>
      </w:r>
      <w:r w:rsidRPr="000475F7">
        <w:rPr>
          <w:sz w:val="14"/>
        </w:rPr>
        <w:t xml:space="preserve">. According to the US government’s Energy Information Authority, global energy demand is likely to triple this century, as </w:t>
      </w:r>
      <w:r w:rsidRPr="000475F7">
        <w:rPr>
          <w:rStyle w:val="StyleUnderline"/>
        </w:rPr>
        <w:t>both population and energy demand per capita increase sharply, with much of that energy demand continuing to be met chiefly by oil, coal and gas, even under optimistic scenarios of growth in “renewable” energy technologies</w:t>
      </w:r>
      <w:r w:rsidRPr="000475F7">
        <w:rPr>
          <w:sz w:val="14"/>
        </w:rPr>
        <w:t xml:space="preserve">. </w:t>
      </w:r>
      <w:r w:rsidRPr="000475F7">
        <w:rPr>
          <w:rStyle w:val="Emphasis"/>
        </w:rPr>
        <w:t>Demand for food is set to double</w:t>
      </w:r>
      <w:r w:rsidRPr="000475F7">
        <w:rPr>
          <w:sz w:val="14"/>
        </w:rPr>
        <w:t xml:space="preserve"> by 2050 as a result of increasing population and consumption per capita – especially as more people move to an increasingly meat-based diet. So-called “rational optimists” are quick to claim that this demand will be easily met without significant further appropriation of land for agricultural use thanks to the ongoing “miracle” of the green revolution. This ignores the fact that </w:t>
      </w:r>
      <w:r w:rsidRPr="000475F7">
        <w:rPr>
          <w:rStyle w:val="StyleUnderline"/>
        </w:rPr>
        <w:t xml:space="preserve">soil degradation and erosion are increasing rapidly in many parts of the world; </w:t>
      </w:r>
      <w:r w:rsidRPr="000475F7">
        <w:rPr>
          <w:sz w:val="14"/>
        </w:rPr>
        <w:t xml:space="preserve">that </w:t>
      </w:r>
      <w:r w:rsidRPr="000475F7">
        <w:rPr>
          <w:rStyle w:val="StyleUnderline"/>
        </w:rPr>
        <w:t>many of the world’s crops are increasingly at risk from</w:t>
      </w:r>
      <w:r w:rsidRPr="000475F7">
        <w:rPr>
          <w:sz w:val="14"/>
        </w:rPr>
        <w:t xml:space="preserve"> novel (primarily</w:t>
      </w:r>
      <w:r w:rsidRPr="000475F7">
        <w:rPr>
          <w:rStyle w:val="Emphasis"/>
        </w:rPr>
        <w:t>) fungal pathogens</w:t>
      </w:r>
      <w:r w:rsidRPr="000475F7">
        <w:rPr>
          <w:sz w:val="14"/>
        </w:rPr>
        <w:t xml:space="preserve">; </w:t>
      </w:r>
      <w:r w:rsidRPr="000475F7">
        <w:rPr>
          <w:rStyle w:val="StyleUnderline"/>
        </w:rPr>
        <w:t xml:space="preserve">and that climate and crop models showing the number of extreme weather events associated with predicted future climate change are projected to have </w:t>
      </w:r>
      <w:r w:rsidRPr="000475F7">
        <w:rPr>
          <w:rStyle w:val="Emphasis"/>
        </w:rPr>
        <w:t xml:space="preserve">potentially devastating effects </w:t>
      </w:r>
      <w:r w:rsidRPr="000475F7">
        <w:rPr>
          <w:rStyle w:val="StyleUnderline"/>
        </w:rPr>
        <w:t>on crops in significant parts of the world</w:t>
      </w:r>
      <w:r w:rsidRPr="000475F7">
        <w:rPr>
          <w:sz w:val="14"/>
        </w:rPr>
        <w:t xml:space="preserve">. Indeed, </w:t>
      </w:r>
      <w:r w:rsidRPr="000475F7">
        <w:rPr>
          <w:rStyle w:val="StyleUnderline"/>
        </w:rPr>
        <w:t>there are ample reasons to be concerned that we may be heading towards unprecedented food crises</w:t>
      </w:r>
      <w:r w:rsidRPr="000475F7">
        <w:rPr>
          <w:sz w:val="14"/>
        </w:rPr>
        <w:t xml:space="preserve"> over the coming decades, with consequent extremely deleterious risks to the health of hundreds of millions, perhaps </w:t>
      </w:r>
      <w:r w:rsidRPr="000475F7">
        <w:rPr>
          <w:rStyle w:val="Emphasis"/>
        </w:rPr>
        <w:t>billions</w:t>
      </w:r>
      <w:r w:rsidRPr="000475F7">
        <w:rPr>
          <w:sz w:val="14"/>
        </w:rPr>
        <w:t xml:space="preserve">, of people. Furthermore, in many parts of the world where population is increasing rapidly, there is a rise in the number of people living in close quarters with pigs and poultry (not to mention the increasing consumption of “bush meat”). And as a consequence we are greatly increasing the risk of a novel pathogen crossing the species barrier and creating a truly terrifying global pandemic. Remarkably, collectively, we seem to want to deny all of this: that </w:t>
      </w:r>
      <w:r w:rsidRPr="000475F7">
        <w:rPr>
          <w:rStyle w:val="StyleUnderline"/>
        </w:rPr>
        <w:t xml:space="preserve">we are the drivers of the main problems facing us this century; and that, as </w:t>
      </w:r>
      <w:r w:rsidRPr="000475F7">
        <w:rPr>
          <w:rStyle w:val="Emphasis"/>
        </w:rPr>
        <w:t>we continue to grow</w:t>
      </w:r>
      <w:r w:rsidRPr="000475F7">
        <w:rPr>
          <w:rStyle w:val="StyleUnderline"/>
        </w:rPr>
        <w:t xml:space="preserve">, </w:t>
      </w:r>
      <w:r w:rsidRPr="000475F7">
        <w:rPr>
          <w:rStyle w:val="Emphasis"/>
        </w:rPr>
        <w:t>these problems are set to get worse</w:t>
      </w:r>
      <w:r w:rsidRPr="000475F7">
        <w:rPr>
          <w:rStyle w:val="StyleUnderline"/>
        </w:rPr>
        <w:t xml:space="preserve">. </w:t>
      </w:r>
      <w:r w:rsidRPr="000475F7">
        <w:rPr>
          <w:sz w:val="14"/>
        </w:rPr>
        <w:t xml:space="preserve">Climate change, extreme weather events, pollution, ecosystem degradation – the fundamental alteration of every component of the complex system we rely upon for our survival – are due to the activities of the rising human population. There are no simple solutions: but leaders at the Paris summit cannot even begin to tackle climate change unless they </w:t>
      </w:r>
      <w:proofErr w:type="spellStart"/>
      <w:r w:rsidRPr="000475F7">
        <w:rPr>
          <w:sz w:val="14"/>
        </w:rPr>
        <w:t>recognise</w:t>
      </w:r>
      <w:proofErr w:type="spellEnd"/>
      <w:r w:rsidRPr="000475F7">
        <w:rPr>
          <w:sz w:val="14"/>
        </w:rPr>
        <w:t xml:space="preserve"> that its parent – </w:t>
      </w:r>
      <w:r w:rsidRPr="000475F7">
        <w:rPr>
          <w:rStyle w:val="Emphasis"/>
        </w:rPr>
        <w:t>our increasing population</w:t>
      </w:r>
      <w:r w:rsidRPr="000475F7">
        <w:rPr>
          <w:sz w:val="14"/>
        </w:rPr>
        <w:t xml:space="preserve"> – </w:t>
      </w:r>
      <w:r w:rsidRPr="000475F7">
        <w:rPr>
          <w:rStyle w:val="Emphasis"/>
        </w:rPr>
        <w:t>is creating a greater looming crisis.</w:t>
      </w:r>
    </w:p>
    <w:p w:rsidR="00441562" w:rsidRDefault="00441562" w:rsidP="00441562">
      <w:pPr>
        <w:pStyle w:val="Heading4"/>
      </w:pPr>
      <w:proofErr w:type="spellStart"/>
      <w:r>
        <w:t>Overpop</w:t>
      </w:r>
      <w:proofErr w:type="spellEnd"/>
      <w:r>
        <w:t xml:space="preserve"> turns every impact</w:t>
      </w:r>
    </w:p>
    <w:p w:rsidR="00441562" w:rsidRPr="00C60187" w:rsidRDefault="00441562" w:rsidP="00441562">
      <w:r w:rsidRPr="00C60187">
        <w:rPr>
          <w:rStyle w:val="Style13ptBold"/>
        </w:rPr>
        <w:t>Walker 15</w:t>
      </w:r>
      <w:r>
        <w:t xml:space="preserve"> – JD @ U Illinois (Robert, “Four Out of Five Scientists Agree: Population Matters,” </w:t>
      </w:r>
      <w:r w:rsidRPr="00C60187">
        <w:rPr>
          <w:i/>
        </w:rPr>
        <w:t>Free Inquiry</w:t>
      </w:r>
      <w:r>
        <w:t>, 35.4)</w:t>
      </w:r>
    </w:p>
    <w:p w:rsidR="00441562" w:rsidRDefault="00441562" w:rsidP="00441562">
      <w:r>
        <w:t xml:space="preserve">Just as there are climate deniers, there will always be population deniers who refuse to acknowledge the impact population growth has on the planet. But that should not deter scientists from speaking out. Population, in one form or another, touches a whole host of scientific concerns, including climate change. Recent studies indicate slowing population growth could make a major contribution to slowing and ultimately reducing greenhouse gas emissions. Indeed, </w:t>
      </w:r>
      <w:r w:rsidRPr="00895A3B">
        <w:rPr>
          <w:rStyle w:val="StyleUnderline"/>
        </w:rPr>
        <w:t>if world population grows, as currently projected</w:t>
      </w:r>
      <w:r>
        <w:t xml:space="preserve">, from 7.2 billion to 9.6 billion over the next thirty-five years, </w:t>
      </w:r>
      <w:r w:rsidRPr="00895A3B">
        <w:rPr>
          <w:rStyle w:val="StyleUnderline"/>
        </w:rPr>
        <w:t>it is hard to imagine that we will succeed in meeting the ambitious targets that must be achieved to avoid the worst effects of climate change</w:t>
      </w:r>
      <w:r>
        <w:t xml:space="preserve">. The unwillingness of scientists to talk about population is shared by other professions. </w:t>
      </w:r>
      <w:r w:rsidRPr="00895A3B">
        <w:rPr>
          <w:rStyle w:val="StyleUnderline"/>
        </w:rPr>
        <w:t xml:space="preserve">Many of those working overseas to alleviate poverty and hunger are similarly reticent to speak about population. The evidence, however, is clear: high fertility rates serve to </w:t>
      </w:r>
      <w:r w:rsidRPr="00895A3B">
        <w:rPr>
          <w:rStyle w:val="Emphasis"/>
        </w:rPr>
        <w:t>perpetuate poverty, exacerbate food security and water scarcity, accelerate deforestation</w:t>
      </w:r>
      <w:r w:rsidRPr="00895A3B">
        <w:rPr>
          <w:rStyle w:val="StyleUnderline"/>
        </w:rPr>
        <w:t>, and make it more difficult to improve living standards</w:t>
      </w:r>
      <w:r>
        <w:t xml:space="preserve">. </w:t>
      </w:r>
      <w:r w:rsidRPr="00895A3B">
        <w:rPr>
          <w:rStyle w:val="StyleUnderline"/>
        </w:rPr>
        <w:t xml:space="preserve">Population growth, in other words, is a </w:t>
      </w:r>
      <w:r w:rsidRPr="00895A3B">
        <w:rPr>
          <w:rStyle w:val="Emphasis"/>
        </w:rPr>
        <w:t>challenge multiplier</w:t>
      </w:r>
      <w:r w:rsidRPr="00895A3B">
        <w:rPr>
          <w:rStyle w:val="StyleUnderline"/>
        </w:rPr>
        <w:t>, and for many developing countries, the challenges are formidable</w:t>
      </w:r>
      <w:r>
        <w:t>.</w:t>
      </w:r>
    </w:p>
    <w:p w:rsidR="004B38F2" w:rsidRDefault="00441562" w:rsidP="004B38F2">
      <w:pPr>
        <w:pStyle w:val="Heading3"/>
      </w:pPr>
      <w:r>
        <w:t xml:space="preserve">! – </w:t>
      </w:r>
      <w:proofErr w:type="gramStart"/>
      <w:r>
        <w:t>violent</w:t>
      </w:r>
      <w:proofErr w:type="gramEnd"/>
      <w:r>
        <w:t xml:space="preserve"> depopulation</w:t>
      </w:r>
    </w:p>
    <w:p w:rsidR="004B38F2" w:rsidRDefault="004B38F2" w:rsidP="004B38F2">
      <w:pPr>
        <w:pStyle w:val="Heading4"/>
      </w:pPr>
      <w:r>
        <w:t>Population growth leads to violent depopulation, and tech doesn’t solve</w:t>
      </w:r>
    </w:p>
    <w:p w:rsidR="004B38F2" w:rsidRPr="004B38F2" w:rsidRDefault="004B38F2" w:rsidP="004B38F2">
      <w:proofErr w:type="spellStart"/>
      <w:r w:rsidRPr="00441562">
        <w:rPr>
          <w:rStyle w:val="Style13ptBold"/>
        </w:rPr>
        <w:t>Lochead</w:t>
      </w:r>
      <w:proofErr w:type="spellEnd"/>
      <w:r w:rsidRPr="00441562">
        <w:rPr>
          <w:rStyle w:val="Style13ptBold"/>
        </w:rPr>
        <w:t xml:space="preserve"> 16</w:t>
      </w:r>
      <w:r>
        <w:t xml:space="preserve"> - Washington correspondent for the San Francisco Chronicle, where she has covered national politics and policy for 22 years (Carolyn, “Why is linking population growth to environmental stress politically taboo</w:t>
      </w:r>
      <w:proofErr w:type="gramStart"/>
      <w:r>
        <w:t>?,</w:t>
      </w:r>
      <w:proofErr w:type="gramEnd"/>
      <w:r>
        <w:t>” http://churchandstate.org.uk/2016/08/why-linking-population-growth-to-environmental-stress-politically-taboo/)</w:t>
      </w:r>
    </w:p>
    <w:p w:rsidR="00441562" w:rsidRDefault="00441562" w:rsidP="00441562">
      <w:r>
        <w:t>People have been predicting disaster for centuries, including 18th century scholar Thomas Malthus and Stanford University ecologist Paul Ehrlich, who in 1968 with his wife Anne predicted famines from runaway population growth in "The Population Bomb."</w:t>
      </w:r>
      <w:r w:rsidR="004B38F2">
        <w:t xml:space="preserve"> </w:t>
      </w:r>
      <w:r>
        <w:t>Ehrlich said he was right because at least 2 billion people are malnourished.</w:t>
      </w:r>
      <w:r w:rsidR="004B38F2">
        <w:t xml:space="preserve"> </w:t>
      </w:r>
      <w:r>
        <w:t>"</w:t>
      </w:r>
      <w:r w:rsidRPr="004B38F2">
        <w:rPr>
          <w:rStyle w:val="StyleUnderline"/>
        </w:rPr>
        <w:t>You'll find plenty of people who will tell you not to worry, technology will take care of it</w:t>
      </w:r>
      <w:r>
        <w:t>," Ehrlich said. "</w:t>
      </w:r>
      <w:r w:rsidRPr="004B38F2">
        <w:rPr>
          <w:rStyle w:val="StyleUnderline"/>
        </w:rPr>
        <w:t xml:space="preserve">We'll feed, house, clothe and so on 9.5 billion people, give them happy lives with no problem at all. That's exactly the line that Anne and I got when there were 3.5 billion people on the planet. ... The answer is, </w:t>
      </w:r>
      <w:r w:rsidRPr="004B38F2">
        <w:rPr>
          <w:rStyle w:val="Emphasis"/>
        </w:rPr>
        <w:t>they haven't done it.</w:t>
      </w:r>
      <w:r>
        <w:t>"</w:t>
      </w:r>
      <w:r w:rsidR="004B38F2">
        <w:t xml:space="preserve"> </w:t>
      </w:r>
      <w:r>
        <w:t>Touchy strategy on growth</w:t>
      </w:r>
      <w:r w:rsidR="004B38F2">
        <w:t xml:space="preserve"> </w:t>
      </w:r>
      <w:proofErr w:type="gramStart"/>
      <w:r>
        <w:t>Reducing</w:t>
      </w:r>
      <w:proofErr w:type="gramEnd"/>
      <w:r>
        <w:t xml:space="preserve"> population growth was central to the U.S. environmental movement at its birth in 1970, spurred in part by Ehrlich's book.</w:t>
      </w:r>
      <w:r w:rsidR="004B38F2">
        <w:t xml:space="preserve"> </w:t>
      </w:r>
      <w:r>
        <w:t>Most environmental groups now steer clear of the subject.</w:t>
      </w:r>
      <w:r w:rsidR="004B38F2">
        <w:t xml:space="preserve"> </w:t>
      </w:r>
      <w:r>
        <w:t>Forced sterilizations in India in the 1970s and China's coercive one-child policy angered feminists and tainted family planning efforts.</w:t>
      </w:r>
      <w:r w:rsidR="004B38F2">
        <w:t xml:space="preserve"> </w:t>
      </w:r>
      <w:r>
        <w:t>Liberals argue that blaming environmental problems on population growth is to "blame the poor." They say the United States and other capitalist societies consume too much.</w:t>
      </w:r>
      <w:r w:rsidR="004B38F2">
        <w:t xml:space="preserve"> </w:t>
      </w:r>
      <w:r>
        <w:t>Conservatives and religious groups who oppose abortion and celebrate reproduction attack family planning at home and abroad. This summer a House Appropriations panel again slashed money for family planning aid.</w:t>
      </w:r>
      <w:r w:rsidR="004B38F2">
        <w:t xml:space="preserve"> </w:t>
      </w:r>
      <w:r w:rsidRPr="004B38F2">
        <w:rPr>
          <w:rStyle w:val="StyleUnderline"/>
        </w:rPr>
        <w:t>Population and consumption each drive ecological damage</w:t>
      </w:r>
      <w:r>
        <w:t>.</w:t>
      </w:r>
      <w:r w:rsidR="004B38F2">
        <w:t xml:space="preserve"> </w:t>
      </w:r>
      <w:r>
        <w:t>"Even in poorer nations that don't have the impact that the average American has on the planet, population as it grows squeezes out other species because people need space to live, and the other species need space to live," said Jeffrey McKee, an anthropologist at Ohio State University. "At some point they come into juxtaposition, and something has to give. So far, it hasn't been us."</w:t>
      </w:r>
      <w:r w:rsidR="004B38F2">
        <w:t xml:space="preserve"> </w:t>
      </w:r>
      <w:r>
        <w:t>Population momentum</w:t>
      </w:r>
      <w:r w:rsidR="004B38F2">
        <w:t xml:space="preserve"> </w:t>
      </w:r>
      <w:r>
        <w:t>Plummeting fertility rates, from 4.9 births per woman in the 1960s to the current 2.6, led to the belief that worries about population were overblown.</w:t>
      </w:r>
      <w:r w:rsidR="004B38F2">
        <w:t xml:space="preserve"> </w:t>
      </w:r>
      <w:r>
        <w:t>The drop surprised demographers. Half the world - including Japan and Western Europe but also China, Vietnam, Brazil and other emerging economies - is below the 2.1 fertility rate needed for zero growth. The United States, the world's third-largest country behind China and India, and the only rich country still growing rapidly, recently saw its birth rate fall to 1.9.</w:t>
      </w:r>
      <w:r w:rsidR="004B38F2">
        <w:t xml:space="preserve"> </w:t>
      </w:r>
      <w:r>
        <w:t>Press coverage has stressed a "birth dearth" that threatens economic growth and elderly retirements, prompting fears that the human species could contract to 1 billion by 2300 because of a failure to reproduce.</w:t>
      </w:r>
      <w:r w:rsidR="004B38F2">
        <w:t xml:space="preserve"> </w:t>
      </w:r>
      <w:r>
        <w:t>But an important exception to falling fertility rates is sub-Saharan Africa, along with such places as Afghanistan and Yemen, where birth rates remain exceptionally high. U.N. demographers sharply raised their population projections last year, adding another billion people by century's end, to nearly 11 billion, because African fertility rates have peaked at more than five births per woman.</w:t>
      </w:r>
      <w:r w:rsidR="004B38F2">
        <w:t xml:space="preserve"> </w:t>
      </w:r>
      <w:r>
        <w:t>From now until 2050, poor countries will add the equivalent of a city of 1 million people every five days, said a report last year by the Royal Society, a British scientific organization.</w:t>
      </w:r>
      <w:r w:rsidR="004B38F2">
        <w:t xml:space="preserve"> </w:t>
      </w:r>
      <w:r>
        <w:t>Population momentum ensures that absolute numbers will keep rising for decades despite falling birth rates. That's because the exponential growth that took just 12 years to add the last billion in 2011 - and will take just 14 more years to add the next billion - means growth is building from a large base of people, many in their child-bearing years.</w:t>
      </w:r>
      <w:r w:rsidR="004B38F2">
        <w:t xml:space="preserve"> </w:t>
      </w:r>
      <w:r>
        <w:t xml:space="preserve">Falling birth rates have lulled people into complacency, said J. Joseph </w:t>
      </w:r>
      <w:proofErr w:type="spellStart"/>
      <w:r>
        <w:t>Speidel</w:t>
      </w:r>
      <w:proofErr w:type="spellEnd"/>
      <w:r>
        <w:t>, a professor at UCSF's Bixby Center on Global Reproductive Health. "The annual increment is rising quite dramatically," he said. "We are still adding about 84 million people a year to the planet."</w:t>
      </w:r>
      <w:r w:rsidR="004B38F2">
        <w:t xml:space="preserve"> </w:t>
      </w:r>
      <w:r>
        <w:t xml:space="preserve">Although rich countries will have problems supporting their elderly, "I'd sure rather have the problems of Spain or Sweden than Nigeria or Niger," </w:t>
      </w:r>
      <w:proofErr w:type="spellStart"/>
      <w:r>
        <w:t>Speidel</w:t>
      </w:r>
      <w:proofErr w:type="spellEnd"/>
      <w:r>
        <w:t xml:space="preserve"> said.</w:t>
      </w:r>
      <w:r w:rsidR="004B38F2">
        <w:t xml:space="preserve"> </w:t>
      </w:r>
      <w:r>
        <w:t>Unintended births</w:t>
      </w:r>
      <w:r w:rsidR="004B38F2">
        <w:t xml:space="preserve"> </w:t>
      </w:r>
      <w:r>
        <w:t xml:space="preserve">More than 40 percent of the world's 208 million pregnancies each year are unplanned, according to the </w:t>
      </w:r>
      <w:proofErr w:type="spellStart"/>
      <w:r>
        <w:t>Guttmacher</w:t>
      </w:r>
      <w:proofErr w:type="spellEnd"/>
      <w:r>
        <w:t xml:space="preserve"> Institute, a family planning research group. Half of U.S. pregnancies, about 3 million a year, are unintended, according to the National Campaign to Prevent Teen and Unplanned Pregnancy, a Washington advocacy group. About half of them end in abortion.</w:t>
      </w:r>
      <w:r w:rsidR="004B38F2">
        <w:t xml:space="preserve"> </w:t>
      </w:r>
      <w:r>
        <w:t xml:space="preserve">Across cultures, from Iran to Thailand to California, voluntary access to contraception has slashed fertility rates, </w:t>
      </w:r>
      <w:proofErr w:type="spellStart"/>
      <w:r>
        <w:t>Speidel</w:t>
      </w:r>
      <w:proofErr w:type="spellEnd"/>
      <w:r>
        <w:t xml:space="preserve"> said. But discussion of population growth remains taboo.</w:t>
      </w:r>
      <w:r w:rsidR="004B38F2">
        <w:t xml:space="preserve"> </w:t>
      </w:r>
      <w:r>
        <w:t>"Many young people on university campuses have been taught over the past 15 years that the connection between population growth and the environment is not an acceptable subject for discussion," said Martha Campbell, director of International Population Dialogue at UC Berkeley's School of Public Health, in a recent essay.</w:t>
      </w:r>
      <w:r w:rsidR="004B38F2">
        <w:t xml:space="preserve"> </w:t>
      </w:r>
      <w:r>
        <w:t>Campbell argued that voluntary contraception is not coercive, but blocking women from controlling how many children they have is coercive. When given a chance, she said, women across cultures choose to provide a better life for fewer children.</w:t>
      </w:r>
      <w:r w:rsidR="004B38F2">
        <w:t xml:space="preserve"> </w:t>
      </w:r>
      <w:r>
        <w:t xml:space="preserve">The </w:t>
      </w:r>
      <w:proofErr w:type="spellStart"/>
      <w:r>
        <w:t>Guttmacher</w:t>
      </w:r>
      <w:proofErr w:type="spellEnd"/>
      <w:r>
        <w:t xml:space="preserve"> Institute said it would cost an extra $4.1 billion a year, little more than a rounding error in the $3.8 trillion U.S. budget, to provide birth control to all 222 million women in the world who want to limit their pregnancies but lack access to contraception.</w:t>
      </w:r>
      <w:r w:rsidR="004B38F2">
        <w:t xml:space="preserve"> </w:t>
      </w:r>
      <w:r>
        <w:t>"</w:t>
      </w:r>
      <w:r w:rsidRPr="004B38F2">
        <w:rPr>
          <w:rStyle w:val="StyleUnderline"/>
        </w:rPr>
        <w:t xml:space="preserve">What many of us really worry about is that there will be this </w:t>
      </w:r>
      <w:r w:rsidRPr="004B38F2">
        <w:rPr>
          <w:rStyle w:val="Emphasis"/>
        </w:rPr>
        <w:t>crash landing</w:t>
      </w:r>
      <w:r w:rsidRPr="004B38F2">
        <w:rPr>
          <w:rStyle w:val="StyleUnderline"/>
        </w:rPr>
        <w:t>, from a planet with 9 billion, rapidly down to 5 or so</w:t>
      </w:r>
      <w:r>
        <w:t>," said ecologist Harte.</w:t>
      </w:r>
      <w:r w:rsidR="004B38F2">
        <w:t xml:space="preserve"> </w:t>
      </w:r>
      <w:r>
        <w:t>"</w:t>
      </w:r>
      <w:r w:rsidRPr="004B38F2">
        <w:rPr>
          <w:rStyle w:val="StyleUnderline"/>
        </w:rPr>
        <w:t>The landing will result from methods of population reduction that none of us want to see, like famine, disease and war</w:t>
      </w:r>
      <w:r>
        <w:t>," he added. "</w:t>
      </w:r>
      <w:r w:rsidRPr="004B38F2">
        <w:rPr>
          <w:rStyle w:val="StyleUnderline"/>
        </w:rPr>
        <w:t xml:space="preserve">I don't think anybody has described a workable trajectory that gets us up to 9 and then </w:t>
      </w:r>
      <w:r w:rsidRPr="004B38F2">
        <w:rPr>
          <w:rStyle w:val="Emphasis"/>
        </w:rPr>
        <w:t>softly</w:t>
      </w:r>
      <w:r w:rsidRPr="004B38F2">
        <w:rPr>
          <w:rStyle w:val="StyleUnderline"/>
        </w:rPr>
        <w:t xml:space="preserve"> back down to 5."</w:t>
      </w:r>
    </w:p>
    <w:p w:rsidR="00441562" w:rsidRDefault="00441562" w:rsidP="00441562">
      <w:pPr>
        <w:pStyle w:val="Heading4"/>
      </w:pPr>
      <w:r>
        <w:t>Every life saved now is 10 dead in the crunch</w:t>
      </w:r>
    </w:p>
    <w:p w:rsidR="00441562" w:rsidRPr="008915CE" w:rsidRDefault="00441562" w:rsidP="00441562">
      <w:r>
        <w:rPr>
          <w:rStyle w:val="Style13ptBold"/>
        </w:rPr>
        <w:t xml:space="preserve">Ehrlich </w:t>
      </w:r>
      <w:r w:rsidRPr="00EC3DCF">
        <w:rPr>
          <w:rStyle w:val="Style13ptBold"/>
        </w:rPr>
        <w:t>74</w:t>
      </w:r>
      <w:r w:rsidRPr="008915CE">
        <w:t> – Professor of Biology @ Stanford (Paul, New York Times) </w:t>
      </w:r>
    </w:p>
    <w:p w:rsidR="00441562" w:rsidRPr="008915CE" w:rsidRDefault="00441562" w:rsidP="00441562">
      <w:pPr>
        <w:shd w:val="clear" w:color="auto" w:fill="FFFFFF"/>
        <w:rPr>
          <w:rFonts w:ascii="Georgia" w:eastAsia="Times New Roman" w:hAnsi="Georgia"/>
          <w:color w:val="222222"/>
          <w:sz w:val="22"/>
        </w:rPr>
      </w:pPr>
      <w:r w:rsidRPr="008915CE">
        <w:rPr>
          <w:rFonts w:ascii="Georgia" w:eastAsia="Times New Roman" w:hAnsi="Georgia"/>
          <w:color w:val="222222"/>
          <w:sz w:val="22"/>
        </w:rPr>
        <w:t> </w:t>
      </w:r>
    </w:p>
    <w:p w:rsidR="00441562" w:rsidRPr="00DF7C5A" w:rsidRDefault="00441562" w:rsidP="00441562">
      <w:pPr>
        <w:rPr>
          <w:sz w:val="22"/>
        </w:rPr>
      </w:pPr>
      <w:r w:rsidRPr="008915CE">
        <w:t>Furthermore, there are other pernicious fallacies in the “what we as Americans can do about the world population program” game.  Let’s start with a fallacy that the authors helped to create-the idea that we might successfully pressure governments of developing countries into launching effective population control programs.  In the first edition of our book “The Population Bomb,” it was suggested that the United States try to use its food aid as a lever to get recalcitrant governments moving on population control programs.  </w:t>
      </w:r>
      <w:r w:rsidRPr="008915CE">
        <w:rPr>
          <w:rFonts w:eastAsia="SimSun"/>
          <w:sz w:val="22"/>
          <w:u w:val="single"/>
          <w:lang w:eastAsia="zh-CN"/>
        </w:rPr>
        <w:t>The logic then (as today) was impeccable. </w:t>
      </w:r>
      <w:r w:rsidRPr="008915CE">
        <w:rPr>
          <w:rFonts w:hint="eastAsia"/>
          <w:sz w:val="22"/>
          <w:u w:val="single"/>
          <w:lang w:eastAsia="zh-CN"/>
        </w:rPr>
        <w:t> </w:t>
      </w:r>
      <w:r w:rsidRPr="008915CE">
        <w:rPr>
          <w:rFonts w:eastAsia="SimSun"/>
          <w:sz w:val="22"/>
          <w:u w:val="single"/>
          <w:lang w:eastAsia="zh-CN"/>
        </w:rPr>
        <w:t>If you deluded people into thinking that either the U.S could</w:t>
      </w:r>
      <w:r w:rsidRPr="008915CE">
        <w:t> (or would) </w:t>
      </w:r>
      <w:r w:rsidRPr="008915CE">
        <w:rPr>
          <w:rFonts w:eastAsia="SimSun"/>
          <w:sz w:val="22"/>
          <w:u w:val="single"/>
          <w:lang w:eastAsia="zh-CN"/>
        </w:rPr>
        <w:t>supply food in perpetuity</w:t>
      </w:r>
      <w:r w:rsidRPr="008915CE">
        <w:t> for any number of people, you were doing evil.  Sooner or later, </w:t>
      </w:r>
      <w:r w:rsidRPr="008915CE">
        <w:rPr>
          <w:sz w:val="22"/>
          <w:u w:val="single"/>
        </w:rPr>
        <w:t>population </w:t>
      </w:r>
      <w:r w:rsidRPr="008915CE">
        <w:rPr>
          <w:rFonts w:eastAsia="SimSun"/>
          <w:sz w:val="22"/>
          <w:u w:val="single"/>
          <w:lang w:eastAsia="zh-CN"/>
        </w:rPr>
        <w:t>growth would</w:t>
      </w:r>
      <w:r w:rsidRPr="008915CE">
        <w:t> completely </w:t>
      </w:r>
      <w:r w:rsidRPr="008915CE">
        <w:rPr>
          <w:rFonts w:eastAsia="SimSun"/>
          <w:sz w:val="22"/>
          <w:u w:val="single"/>
          <w:lang w:eastAsia="zh-CN"/>
        </w:rPr>
        <w:t>outstrip the capacity of the</w:t>
      </w:r>
      <w:r w:rsidRPr="008915CE">
        <w:rPr>
          <w:rFonts w:hint="eastAsia"/>
          <w:sz w:val="22"/>
          <w:u w:val="single"/>
          <w:lang w:eastAsia="zh-CN"/>
        </w:rPr>
        <w:t> </w:t>
      </w:r>
      <w:r w:rsidRPr="008915CE">
        <w:rPr>
          <w:sz w:val="20"/>
          <w:szCs w:val="20"/>
          <w:u w:val="single"/>
          <w:bdr w:val="single" w:sz="8" w:space="0" w:color="auto" w:frame="1"/>
        </w:rPr>
        <w:t>U</w:t>
      </w:r>
      <w:r w:rsidRPr="008915CE">
        <w:t>nited </w:t>
      </w:r>
      <w:r w:rsidRPr="008915CE">
        <w:rPr>
          <w:sz w:val="20"/>
          <w:szCs w:val="20"/>
          <w:u w:val="single"/>
          <w:bdr w:val="single" w:sz="8" w:space="0" w:color="auto" w:frame="1"/>
        </w:rPr>
        <w:t>S</w:t>
      </w:r>
      <w:r w:rsidRPr="008915CE">
        <w:t>tates or any other nation </w:t>
      </w:r>
      <w:r w:rsidRPr="008915CE">
        <w:rPr>
          <w:rFonts w:eastAsia="SimSun"/>
          <w:sz w:val="22"/>
          <w:u w:val="single"/>
          <w:lang w:eastAsia="zh-CN"/>
        </w:rPr>
        <w:t>to supply food.</w:t>
      </w:r>
      <w:r w:rsidRPr="008915CE">
        <w:rPr>
          <w:sz w:val="22"/>
          <w:u w:val="single"/>
        </w:rPr>
        <w:t>  </w:t>
      </w:r>
      <w:r w:rsidRPr="008915CE">
        <w:rPr>
          <w:sz w:val="20"/>
          <w:szCs w:val="20"/>
          <w:u w:val="single"/>
          <w:bdr w:val="single" w:sz="8" w:space="0" w:color="auto" w:frame="1"/>
        </w:rPr>
        <w:t>For every 1,000 people saved today</w:t>
      </w:r>
      <w:r w:rsidRPr="008915CE">
        <w:t>, perhaps </w:t>
      </w:r>
      <w:r w:rsidRPr="008915CE">
        <w:rPr>
          <w:sz w:val="20"/>
          <w:szCs w:val="20"/>
          <w:u w:val="single"/>
          <w:bdr w:val="single" w:sz="8" w:space="0" w:color="auto" w:frame="1"/>
        </w:rPr>
        <w:t>10,000 would die when the crunch came.</w:t>
      </w:r>
      <w:r w:rsidRPr="008915CE">
        <w:rPr>
          <w:sz w:val="22"/>
          <w:u w:val="single"/>
        </w:rPr>
        <w:t>  </w:t>
      </w:r>
      <w:r w:rsidRPr="008915CE">
        <w:rPr>
          <w:rFonts w:eastAsia="SimSun"/>
          <w:sz w:val="22"/>
          <w:u w:val="single"/>
          <w:lang w:eastAsia="zh-CN"/>
        </w:rPr>
        <w:t>Simply sending food to</w:t>
      </w:r>
      <w:r w:rsidRPr="008915CE">
        <w:t> hungry nations with </w:t>
      </w:r>
      <w:r w:rsidRPr="008915CE">
        <w:rPr>
          <w:rFonts w:eastAsia="SimSun"/>
          <w:sz w:val="22"/>
          <w:u w:val="single"/>
          <w:lang w:eastAsia="zh-CN"/>
        </w:rPr>
        <w:t>population explosions is analogous to a physician prescribing aspirin as a treatment for</w:t>
      </w:r>
      <w:r w:rsidRPr="008915CE">
        <w:t> a patient with operable </w:t>
      </w:r>
      <w:r w:rsidRPr="008915CE">
        <w:rPr>
          <w:rFonts w:eastAsia="SimSun"/>
          <w:sz w:val="22"/>
          <w:u w:val="single"/>
          <w:lang w:eastAsia="zh-CN"/>
        </w:rPr>
        <w:t>cancer-in deferring something unpleasant, disaster is entrained.</w:t>
      </w:r>
      <w:r w:rsidRPr="008915CE">
        <w:t>  Yes, send some good- but insist that population control measure be instituted.  But despite the logic, no one in the U.S. Government paid the slightest heed to that suggestion ( or to related proposals by William and Paul Paddock in their 1968 book, “Famine-1975!”) , and the point is now moot, since we have no more surplus food.</w:t>
      </w:r>
    </w:p>
    <w:p w:rsidR="00895A3B" w:rsidRDefault="00895A3B" w:rsidP="00895A3B">
      <w:pPr>
        <w:pStyle w:val="Heading3"/>
      </w:pPr>
      <w:r>
        <w:t xml:space="preserve">! – </w:t>
      </w:r>
      <w:proofErr w:type="gramStart"/>
      <w:r>
        <w:t>bio-d</w:t>
      </w:r>
      <w:proofErr w:type="gramEnd"/>
    </w:p>
    <w:p w:rsidR="00CF7E39" w:rsidRDefault="00CF7E39" w:rsidP="00CF7E39">
      <w:pPr>
        <w:pStyle w:val="Heading4"/>
      </w:pPr>
      <w:r>
        <w:t>It’s impossible to solve environmental catastrophes without limiting population growth</w:t>
      </w:r>
    </w:p>
    <w:p w:rsidR="00CF7E39" w:rsidRDefault="00CF7E39" w:rsidP="00CF7E39">
      <w:r w:rsidRPr="00142EAD">
        <w:rPr>
          <w:rStyle w:val="Style13ptBold"/>
        </w:rPr>
        <w:t>McKee 15</w:t>
      </w:r>
      <w:r>
        <w:t xml:space="preserve"> – PhD, professor of anthropology at The Ohio State University (Jeff, “Seven Billion Wolves: Why the Human Head Count Matters,” Free Inquiry, 35.4)</w:t>
      </w:r>
      <w:r w:rsidR="00142EAD">
        <w:t>//BB</w:t>
      </w:r>
    </w:p>
    <w:p w:rsidR="00142EAD" w:rsidRPr="00CF7E39" w:rsidRDefault="00142EAD" w:rsidP="00CF7E39"/>
    <w:p w:rsidR="00CF7E39" w:rsidRPr="00CF7E39" w:rsidRDefault="00CF7E39" w:rsidP="00CF7E39">
      <w:r>
        <w:t>It turns out that these two trends—</w:t>
      </w:r>
      <w:r w:rsidRPr="00142EAD">
        <w:rPr>
          <w:rStyle w:val="StyleUnderline"/>
        </w:rPr>
        <w:t>human population growth and extinctions of plants and animals</w:t>
      </w:r>
      <w:r>
        <w:t>—</w:t>
      </w:r>
      <w:r w:rsidRPr="00142EAD">
        <w:rPr>
          <w:rStyle w:val="StyleUnderline"/>
        </w:rPr>
        <w:t>are closely related</w:t>
      </w:r>
      <w:r>
        <w:t xml:space="preserve">. Although the relation is entirely logical, and written about often, there has been little empirical analysis. It needed scientific verification. In the year 2000, </w:t>
      </w:r>
      <w:r w:rsidRPr="00142EAD">
        <w:rPr>
          <w:rStyle w:val="StyleUnderline"/>
        </w:rPr>
        <w:t>my colleagues and I gathered data from 144 continental nations on human population densities and the number of species of mammals and birds that were threatened with extinction. We found a frighteningly close correlation. From these data, it was possible to derive a fairly accurate equation that predicted the number of threatened species on the basis of just two variables: human population density and the number of species present in each country</w:t>
      </w:r>
      <w:r>
        <w:t xml:space="preserve">. </w:t>
      </w:r>
      <w:r w:rsidRPr="00142EAD">
        <w:rPr>
          <w:rStyle w:val="StyleUnderline"/>
        </w:rPr>
        <w:t>Basically, more people and more animals packed together in the same space were bound to come into competition</w:t>
      </w:r>
      <w:r>
        <w:t xml:space="preserve">, and the humans </w:t>
      </w:r>
      <w:proofErr w:type="gramStart"/>
      <w:r>
        <w:t>won .</w:t>
      </w:r>
      <w:proofErr w:type="gramEnd"/>
      <w:r>
        <w:t xml:space="preserve"> . . </w:t>
      </w:r>
      <w:proofErr w:type="gramStart"/>
      <w:r>
        <w:t>for</w:t>
      </w:r>
      <w:proofErr w:type="gramEnd"/>
      <w:r>
        <w:t xml:space="preserve"> now.</w:t>
      </w:r>
      <w:r w:rsidR="00142EAD">
        <w:t xml:space="preserve"> </w:t>
      </w:r>
      <w:r>
        <w:t xml:space="preserve">In 2010, we revisited that equation with updated data to see if our model held true. Hypothetically, if a nation’s population density had risen, then its numbers of threatened species of mammals and birds should have increased as well. We found that </w:t>
      </w:r>
      <w:r w:rsidRPr="00142EAD">
        <w:rPr>
          <w:rStyle w:val="StyleUnderline"/>
        </w:rPr>
        <w:t>our equation had accurately predicted the rise in the number of threatened species, based upon human population growth</w:t>
      </w:r>
      <w:r>
        <w:t xml:space="preserve">. While we celebrated our scientific success as the tables and graphs confirmed the model, our joy quickly turned to despair as the implications set in. </w:t>
      </w:r>
      <w:r w:rsidRPr="00142EAD">
        <w:rPr>
          <w:rStyle w:val="StyleUnderline"/>
        </w:rPr>
        <w:t>G</w:t>
      </w:r>
      <w:r w:rsidR="00142EAD" w:rsidRPr="00142EAD">
        <w:rPr>
          <w:rStyle w:val="StyleUnderline"/>
        </w:rPr>
        <w:t>reat science can mean bad news</w:t>
      </w:r>
      <w:r w:rsidR="00142EAD">
        <w:t xml:space="preserve">. </w:t>
      </w:r>
      <w:r w:rsidRPr="00142EAD">
        <w:rPr>
          <w:rStyle w:val="StyleUnderline"/>
        </w:rPr>
        <w:t xml:space="preserve">Should these current trends hold, they paint a dire picture for our </w:t>
      </w:r>
      <w:proofErr w:type="gramStart"/>
      <w:r w:rsidRPr="00142EAD">
        <w:rPr>
          <w:rStyle w:val="StyleUnderline"/>
        </w:rPr>
        <w:t>future</w:t>
      </w:r>
      <w:r>
        <w:t>.</w:t>
      </w:r>
      <w:proofErr w:type="gramEnd"/>
      <w:r>
        <w:t xml:space="preserve"> The average nation should expect nearly 11 percent more threatened species of mammals and birds by 2050. This is on the basis of </w:t>
      </w:r>
      <w:r w:rsidRPr="00142EAD">
        <w:rPr>
          <w:rStyle w:val="StyleUnderline"/>
        </w:rPr>
        <w:t>human population growth alone</w:t>
      </w:r>
      <w:r>
        <w:t xml:space="preserve">, not counting factors such as global climate change that </w:t>
      </w:r>
      <w:r w:rsidRPr="00142EAD">
        <w:rPr>
          <w:rStyle w:val="StyleUnderline"/>
        </w:rPr>
        <w:t>will exacerbate the extinction problems.</w:t>
      </w:r>
      <w:r w:rsidR="00142EAD">
        <w:t xml:space="preserve"> </w:t>
      </w:r>
      <w:r w:rsidRPr="00142EAD">
        <w:rPr>
          <w:rStyle w:val="StyleUnderline"/>
        </w:rPr>
        <w:t>Longer-term studies show that the impacts of humans and their predecessors have been felt by other species for nearly two million years</w:t>
      </w:r>
      <w:r>
        <w:t>. Species extinctions accelerated in the past ten thousand years with the origins of agriculture and is still picking up speed today. These trends have been detailed in my 2003 book, Sparing Nature—The Conflict between Human Population Growth and Earth’s Biodiversity. Yet even in my lifetime, the human species has more than doubled in population size to over seven billion people, and we have gone fast into Earth’s sixth mass extinction. A conservative estimate would be that we are losing at least one species per hour.</w:t>
      </w:r>
      <w:r w:rsidR="00142EAD">
        <w:t xml:space="preserve"> </w:t>
      </w:r>
      <w:r>
        <w:t>This should be cause for great consternation, but few people other than academics and a handful of others even talk about it. The topic of human overpopulation is not a common subject of political or social discourse, and in some quarters it is even considered impolite. We don’t want to talk about it because we are humans, and the subject conjures up such complicated issues as cultural norms, reproductive responsibility, family rights, family planning, birth “control,” abortion, and more.</w:t>
      </w:r>
      <w:r w:rsidR="00142EAD">
        <w:t xml:space="preserve"> </w:t>
      </w:r>
      <w:r>
        <w:t>So I decided to think about this issue on a different level and use a thought experiment in which we take humans, along with all of their cultural and emotional baggage, out of the equation. Let’s substitute some other animal for humans and see where it takes us. My first thought was seven billion lions. That’s fun to envision, but it just doesn’t work, because lions are such different creatures from humans. I decided against other primates. They are much closer to us biologically, but we need to think further outside the box.</w:t>
      </w:r>
      <w:r w:rsidR="00142EAD">
        <w:t xml:space="preserve"> </w:t>
      </w:r>
      <w:r>
        <w:t>So I settled on wolves—seven billion wolves on planet Earth. Why wolves? Well, they are similar to humans in many ways. They are about the same body mass and eat about the same weight of food per day as humans. Wolves are also social and territorial, like most humans. They are not an exact match for our species, as we will see, but they are useful for getting us beyond our discomfort with discussing human overpopulation.</w:t>
      </w:r>
      <w:r w:rsidR="00142EAD">
        <w:t xml:space="preserve"> </w:t>
      </w:r>
      <w:r>
        <w:t>With all that in mind, I embarked upon the thought experiment. I took the lowest pack size and the lowest territory size for a pack, calculating individual wolf needs across the total land surface area of Earth. On that basis, I figured that we would need 464 planet Earths to sustain seven billion wolves. That didn’t make sense to me, and it probably doesn’t to you. But I like to play with numbers, so I recalculated greater wolf efficiency with the maximum number of wolves in the smallest territory, according to the best wolf data I could find. In this latter scenario, seven billion wolves would need only 112 planets with the land surface area of Earth. Keep in mind that in this simple thought experiment we have wolves living in deserts, mountains, Antarctica, and so on. But it is clear that seven billion wolves would be a problem.</w:t>
      </w:r>
      <w:r w:rsidR="00142EAD">
        <w:t xml:space="preserve"> </w:t>
      </w:r>
      <w:r>
        <w:t>So how do humans get away with having so many people on just one planet, if we have a similar body size and a similar amount of daily food consumption? There are many potential explanations, but here we’ll concentrate on only a few. First of all, we eat lower on the food chain. A wolf can’t live on nuts and berries, so it needs more territory to find meat. Second, we have agriculture to concentrate nature’s energy into a host of consumable foods. Wolves are not likely to domesticate the animals they eat. We also have artificial energy to do a lot of our work for us. A pack of wolves can’t use fossil fuels to carpool to the site of a kill or even harness a horse to get there.</w:t>
      </w:r>
      <w:r w:rsidR="00142EAD">
        <w:t xml:space="preserve"> </w:t>
      </w:r>
      <w:r>
        <w:t>One could take this thought experiment much further, but I want to get to the main points. I just asked how we were getting away with such large numbers when wolves could not. Well, the fact of the matter is that we are not getting away with anything, not even for ourselves. Over 11 percent of humans around the globe are undernourished. More than 10 percent of our population lacks access to safe drinking water. Despite the best efforts of many, such statistics grow worse on a daily basis for the simple reason that we cannot keep up with 210,000 more people each day.</w:t>
      </w:r>
      <w:r w:rsidR="00142EAD">
        <w:t xml:space="preserve"> </w:t>
      </w:r>
      <w:r>
        <w:t xml:space="preserve">We are also not doing well for the other species on this planet. </w:t>
      </w:r>
      <w:r w:rsidRPr="00142EAD">
        <w:rPr>
          <w:rStyle w:val="StyleUnderline"/>
        </w:rPr>
        <w:t>Mass extinctions seem to move in slow motion</w:t>
      </w:r>
      <w:r>
        <w:t xml:space="preserve"> in the framework of a human lifetime, </w:t>
      </w:r>
      <w:r w:rsidRPr="00142EAD">
        <w:rPr>
          <w:rStyle w:val="StyleUnderline"/>
        </w:rPr>
        <w:t>but in geological time, what is happening today is a mere instant of an eon</w:t>
      </w:r>
      <w:r>
        <w:t xml:space="preserve">. </w:t>
      </w:r>
      <w:r w:rsidRPr="00142EAD">
        <w:rPr>
          <w:rStyle w:val="StyleUnderline"/>
        </w:rPr>
        <w:t xml:space="preserve">Yet in this </w:t>
      </w:r>
      <w:proofErr w:type="spellStart"/>
      <w:r w:rsidRPr="00142EAD">
        <w:rPr>
          <w:rStyle w:val="StyleUnderline"/>
        </w:rPr>
        <w:t>eyeblink</w:t>
      </w:r>
      <w:proofErr w:type="spellEnd"/>
      <w:r w:rsidRPr="00142EAD">
        <w:rPr>
          <w:rStyle w:val="StyleUnderline"/>
        </w:rPr>
        <w:t xml:space="preserve"> moment, we are truncating millions of years of biological evolution</w:t>
      </w:r>
      <w:r>
        <w:t>. Our own species has evolved to live in the here and now, to react quickly to the threat of a nearby predator, and to seize an opportunity at the moment it presents itself to gather food, slake our thirsts, or have sex. The long-term consequences were of no concern to our evolutionary ancestors, and so they tended to be far from the forefront of our human minds.</w:t>
      </w:r>
      <w:r w:rsidR="00142EAD">
        <w:t xml:space="preserve"> </w:t>
      </w:r>
      <w:r>
        <w:t>Yet if wolves were overrunning the planet in the way we humans are, the animal extinctions would probably happen more quickly, and it might better awaken the human instinct for survival. We would cull the wolves or plot ways to disrupt their reproduction. Already, we cull elephants in South Africa’s Kruger National Park, because their unbridled population growth would wreak havoc on the ecosystem. Yes, African elephants, endangered by humans elsewhere on the continent, need smaller populations for the parks ecosystems to be sustainable. Why can’t we see our own havoc on the global ecosystem and act responsibly?</w:t>
      </w:r>
      <w:r w:rsidR="00142EAD">
        <w:t xml:space="preserve"> </w:t>
      </w:r>
      <w:r>
        <w:t xml:space="preserve">Finding responsibility is not all that difficult. </w:t>
      </w:r>
      <w:r w:rsidRPr="00142EAD">
        <w:rPr>
          <w:rStyle w:val="StyleUnderline"/>
        </w:rPr>
        <w:t>No, we don’t need to cull humans. I tell my students that there are two ways to curb the growth of the human population: increase the death rate or decrease the birthrate</w:t>
      </w:r>
      <w:r>
        <w:t xml:space="preserve">. The vast majority of those students join me in preferring the latter. </w:t>
      </w:r>
      <w:r w:rsidRPr="00142EAD">
        <w:rPr>
          <w:rStyle w:val="StyleUnderline"/>
        </w:rPr>
        <w:t>Let’s disrupt our reproductive patterns with the responsibility that comes with knowledge</w:t>
      </w:r>
      <w:r>
        <w:t xml:space="preserve">. </w:t>
      </w:r>
      <w:r w:rsidRPr="00142EAD">
        <w:rPr>
          <w:rStyle w:val="Emphasis"/>
        </w:rPr>
        <w:t>Our head count matters to the sustainability of our planet, and we can reduce that by simply reproducing less</w:t>
      </w:r>
      <w:r>
        <w:t xml:space="preserve">. </w:t>
      </w:r>
      <w:r w:rsidRPr="00142EAD">
        <w:rPr>
          <w:rStyle w:val="Emphasis"/>
        </w:rPr>
        <w:t>Reducing the number of babies born is easy</w:t>
      </w:r>
      <w:r>
        <w:t>, because we know how they are made. Reproductive responsibility is not tough science.</w:t>
      </w:r>
      <w:r w:rsidR="00142EAD">
        <w:t xml:space="preserve"> </w:t>
      </w:r>
      <w:r w:rsidRPr="00142EAD">
        <w:rPr>
          <w:rStyle w:val="StyleUnderline"/>
        </w:rPr>
        <w:t>If we are to minimize the consequences of the mass extinction we are in, conservation efforts must continue</w:t>
      </w:r>
      <w:r>
        <w:t xml:space="preserve"> and even expand, </w:t>
      </w:r>
      <w:r w:rsidRPr="00142EAD">
        <w:rPr>
          <w:rStyle w:val="Emphasis"/>
        </w:rPr>
        <w:t>but it is now clear that all conservation must factor in the effects of our growing human population</w:t>
      </w:r>
      <w:r>
        <w:t xml:space="preserve">. </w:t>
      </w:r>
      <w:r w:rsidRPr="00142EAD">
        <w:rPr>
          <w:rStyle w:val="StyleUnderline"/>
        </w:rPr>
        <w:t xml:space="preserve">Environmentalists and conservationists tend to dislike my suggestion that if we don’t curb the rate of human population growth, </w:t>
      </w:r>
      <w:r w:rsidRPr="00142EAD">
        <w:rPr>
          <w:rStyle w:val="Emphasis"/>
        </w:rPr>
        <w:t>all of their noble efforts will come to naught</w:t>
      </w:r>
      <w:r>
        <w:t>. But they would be the first to act in the prevention of such a calamity as seven billion wolves. Seven billion humans is too many as well.</w:t>
      </w:r>
    </w:p>
    <w:p w:rsidR="00441562" w:rsidRDefault="00441562" w:rsidP="00441562">
      <w:pPr>
        <w:pStyle w:val="Heading4"/>
      </w:pPr>
      <w:r>
        <w:t>This risk is existential</w:t>
      </w:r>
    </w:p>
    <w:p w:rsidR="00441562" w:rsidRPr="00487808" w:rsidRDefault="00441562" w:rsidP="00441562">
      <w:proofErr w:type="spellStart"/>
      <w:r w:rsidRPr="00487808">
        <w:rPr>
          <w:rStyle w:val="Style13ptBold"/>
        </w:rPr>
        <w:t>Sajid</w:t>
      </w:r>
      <w:proofErr w:type="spellEnd"/>
      <w:r w:rsidRPr="00487808">
        <w:rPr>
          <w:rStyle w:val="Style13ptBold"/>
        </w:rPr>
        <w:t xml:space="preserve"> 15</w:t>
      </w:r>
      <w:r w:rsidRPr="00487808">
        <w:t xml:space="preserve"> – </w:t>
      </w:r>
      <w:proofErr w:type="spellStart"/>
      <w:r w:rsidRPr="00487808">
        <w:t>Laiba</w:t>
      </w:r>
      <w:proofErr w:type="spellEnd"/>
      <w:r w:rsidRPr="00487808">
        <w:t xml:space="preserve"> </w:t>
      </w:r>
      <w:proofErr w:type="spellStart"/>
      <w:r w:rsidRPr="00487808">
        <w:t>Sajid</w:t>
      </w:r>
      <w:proofErr w:type="spellEnd"/>
      <w:r w:rsidRPr="00487808">
        <w:t>, Columnist at Voice of Journalists, 2015 (“</w:t>
      </w:r>
      <w:r w:rsidRPr="00487808">
        <w:rPr>
          <w:u w:val="single"/>
        </w:rPr>
        <w:t>Deforestation</w:t>
      </w:r>
      <w:r w:rsidRPr="00487808">
        <w:t xml:space="preserve">: </w:t>
      </w:r>
      <w:r w:rsidRPr="00487808">
        <w:rPr>
          <w:rStyle w:val="Emphasis"/>
        </w:rPr>
        <w:t>An existential threat to the world</w:t>
      </w:r>
      <w:r w:rsidRPr="00487808">
        <w:t xml:space="preserve">,” </w:t>
      </w:r>
      <w:r w:rsidRPr="00487808">
        <w:rPr>
          <w:i/>
        </w:rPr>
        <w:t>VOJ</w:t>
      </w:r>
      <w:r w:rsidRPr="00487808">
        <w:t>, April 26</w:t>
      </w:r>
      <w:r w:rsidRPr="00487808">
        <w:rPr>
          <w:vertAlign w:val="superscript"/>
        </w:rPr>
        <w:t>th</w:t>
      </w:r>
      <w:r w:rsidRPr="00487808">
        <w:t xml:space="preserve">, </w:t>
      </w:r>
      <w:hyperlink r:id="rId49" w:history="1">
        <w:r w:rsidRPr="00487808">
          <w:rPr>
            <w:rStyle w:val="Hyperlink"/>
          </w:rPr>
          <w:t>https://www.voj.news/deforestation-an-existential-threat-to-the-world/</w:t>
        </w:r>
      </w:hyperlink>
      <w:r w:rsidRPr="00487808">
        <w:t xml:space="preserve">, </w:t>
      </w:r>
      <w:proofErr w:type="spellStart"/>
      <w:r w:rsidRPr="00487808">
        <w:t>AIvackovic</w:t>
      </w:r>
      <w:proofErr w:type="spellEnd"/>
      <w:r w:rsidRPr="00487808">
        <w:t>)</w:t>
      </w:r>
    </w:p>
    <w:p w:rsidR="00441562" w:rsidRPr="00441562" w:rsidRDefault="00441562" w:rsidP="00441562">
      <w:r w:rsidRPr="00441562">
        <w:t>“</w:t>
      </w:r>
      <w:r w:rsidRPr="00441562">
        <w:rPr>
          <w:sz w:val="22"/>
          <w:u w:val="single"/>
        </w:rPr>
        <w:t>Forests</w:t>
      </w:r>
      <w:r w:rsidRPr="00441562">
        <w:t xml:space="preserve"> are the </w:t>
      </w:r>
      <w:r w:rsidRPr="00441562">
        <w:rPr>
          <w:sz w:val="22"/>
          <w:u w:val="single"/>
        </w:rPr>
        <w:t>worlds air-conditioning system</w:t>
      </w:r>
      <w:r w:rsidRPr="00441562">
        <w:t xml:space="preserve">, the </w:t>
      </w:r>
      <w:r w:rsidRPr="00441562">
        <w:rPr>
          <w:sz w:val="22"/>
          <w:u w:val="single"/>
        </w:rPr>
        <w:t>lungs of the planet</w:t>
      </w:r>
      <w:r w:rsidRPr="00441562">
        <w:t xml:space="preserve"> </w:t>
      </w:r>
      <w:r w:rsidRPr="00441562">
        <w:rPr>
          <w:sz w:val="22"/>
          <w:u w:val="single"/>
        </w:rPr>
        <w:t>and</w:t>
      </w:r>
      <w:r w:rsidRPr="00441562">
        <w:t xml:space="preserve"> </w:t>
      </w:r>
      <w:r w:rsidRPr="00441562">
        <w:rPr>
          <w:sz w:val="22"/>
          <w:u w:val="single"/>
        </w:rPr>
        <w:t>we are on the verge of switching it off</w:t>
      </w:r>
      <w:r w:rsidRPr="00441562">
        <w:t xml:space="preserve">”. </w:t>
      </w:r>
      <w:r w:rsidRPr="00441562">
        <w:rPr>
          <w:sz w:val="22"/>
          <w:u w:val="single"/>
        </w:rPr>
        <w:t>Deforestation</w:t>
      </w:r>
      <w:r w:rsidRPr="00441562">
        <w:t xml:space="preserve"> </w:t>
      </w:r>
      <w:r w:rsidRPr="00441562">
        <w:rPr>
          <w:sz w:val="22"/>
          <w:u w:val="single"/>
        </w:rPr>
        <w:t>is</w:t>
      </w:r>
      <w:r w:rsidRPr="00441562">
        <w:t xml:space="preserve"> </w:t>
      </w:r>
      <w:r w:rsidRPr="00441562">
        <w:rPr>
          <w:sz w:val="22"/>
          <w:u w:val="single"/>
        </w:rPr>
        <w:t>cleaning Earth forests on a massive</w:t>
      </w:r>
      <w:r w:rsidRPr="00441562">
        <w:t xml:space="preserve"> </w:t>
      </w:r>
      <w:r w:rsidRPr="00441562">
        <w:rPr>
          <w:sz w:val="22"/>
          <w:u w:val="single"/>
        </w:rPr>
        <w:t>scale</w:t>
      </w:r>
      <w:r w:rsidRPr="00441562">
        <w:t xml:space="preserve">, </w:t>
      </w:r>
      <w:r w:rsidRPr="00441562">
        <w:rPr>
          <w:sz w:val="22"/>
          <w:u w:val="single"/>
        </w:rPr>
        <w:t>resulting in damages to</w:t>
      </w:r>
      <w:r w:rsidRPr="00441562">
        <w:t xml:space="preserve"> the </w:t>
      </w:r>
      <w:r w:rsidRPr="00441562">
        <w:rPr>
          <w:sz w:val="22"/>
          <w:u w:val="single"/>
        </w:rPr>
        <w:t>quality of the land</w:t>
      </w:r>
      <w:r w:rsidRPr="00441562">
        <w:t xml:space="preserve"> </w:t>
      </w:r>
      <w:r w:rsidRPr="00441562">
        <w:rPr>
          <w:sz w:val="22"/>
          <w:u w:val="single"/>
        </w:rPr>
        <w:t>and</w:t>
      </w:r>
      <w:r w:rsidRPr="00441562">
        <w:t xml:space="preserve"> our </w:t>
      </w:r>
      <w:r w:rsidRPr="00441562">
        <w:rPr>
          <w:sz w:val="22"/>
          <w:u w:val="single"/>
        </w:rPr>
        <w:t>overall environment</w:t>
      </w:r>
      <w:r w:rsidRPr="00441562">
        <w:t xml:space="preserve">. </w:t>
      </w:r>
      <w:r w:rsidRPr="00441562">
        <w:rPr>
          <w:sz w:val="22"/>
          <w:u w:val="single"/>
        </w:rPr>
        <w:t>Forests</w:t>
      </w:r>
      <w:r w:rsidRPr="00441562">
        <w:t xml:space="preserve"> still </w:t>
      </w:r>
      <w:r w:rsidRPr="00441562">
        <w:rPr>
          <w:sz w:val="22"/>
          <w:u w:val="single"/>
        </w:rPr>
        <w:t>cover</w:t>
      </w:r>
      <w:r w:rsidRPr="00441562">
        <w:t xml:space="preserve"> about </w:t>
      </w:r>
      <w:r w:rsidRPr="00441562">
        <w:rPr>
          <w:rStyle w:val="Emphasis"/>
        </w:rPr>
        <w:t>30 percent</w:t>
      </w:r>
      <w:r w:rsidRPr="00441562">
        <w:rPr>
          <w:sz w:val="22"/>
          <w:u w:val="single"/>
        </w:rPr>
        <w:t xml:space="preserve"> of the world</w:t>
      </w:r>
      <w:r w:rsidRPr="00441562">
        <w:t xml:space="preserve"> </w:t>
      </w:r>
      <w:r w:rsidRPr="00441562">
        <w:rPr>
          <w:sz w:val="22"/>
          <w:u w:val="single"/>
        </w:rPr>
        <w:t>however</w:t>
      </w:r>
      <w:r w:rsidRPr="00441562">
        <w:t xml:space="preserve"> </w:t>
      </w:r>
      <w:r w:rsidRPr="00441562">
        <w:rPr>
          <w:sz w:val="22"/>
          <w:u w:val="single"/>
        </w:rPr>
        <w:t>swaths</w:t>
      </w:r>
      <w:r w:rsidRPr="00441562">
        <w:t xml:space="preserve"> of area, roughly </w:t>
      </w:r>
      <w:r w:rsidRPr="00441562">
        <w:rPr>
          <w:sz w:val="22"/>
          <w:u w:val="single"/>
        </w:rPr>
        <w:t>the size of Panama</w:t>
      </w:r>
      <w:r w:rsidRPr="00441562">
        <w:t xml:space="preserve">, is </w:t>
      </w:r>
      <w:r w:rsidRPr="00441562">
        <w:rPr>
          <w:sz w:val="22"/>
          <w:u w:val="single"/>
        </w:rPr>
        <w:t>lost each and every year due to deforestation</w:t>
      </w:r>
      <w:r w:rsidRPr="00441562">
        <w:t xml:space="preserve">. According to research, </w:t>
      </w:r>
      <w:r w:rsidRPr="00441562">
        <w:rPr>
          <w:sz w:val="22"/>
          <w:u w:val="single"/>
        </w:rPr>
        <w:t xml:space="preserve">deforestation is the </w:t>
      </w:r>
      <w:r w:rsidRPr="00441562">
        <w:rPr>
          <w:rStyle w:val="Emphasis"/>
        </w:rPr>
        <w:t>first connection</w:t>
      </w:r>
      <w:r w:rsidRPr="00441562">
        <w:rPr>
          <w:sz w:val="22"/>
          <w:u w:val="single"/>
        </w:rPr>
        <w:t xml:space="preserve"> in a </w:t>
      </w:r>
      <w:r w:rsidRPr="00441562">
        <w:rPr>
          <w:rStyle w:val="Emphasis"/>
        </w:rPr>
        <w:t>chain of environmental degradation hazards</w:t>
      </w:r>
      <w:r w:rsidRPr="00441562">
        <w:t xml:space="preserve">. </w:t>
      </w:r>
      <w:r w:rsidRPr="00441562">
        <w:rPr>
          <w:sz w:val="22"/>
          <w:u w:val="single"/>
        </w:rPr>
        <w:t xml:space="preserve">Deforestation affect the </w:t>
      </w:r>
      <w:r w:rsidRPr="00441562">
        <w:rPr>
          <w:rStyle w:val="Emphasis"/>
        </w:rPr>
        <w:t>climate</w:t>
      </w:r>
      <w:r w:rsidRPr="00441562">
        <w:t xml:space="preserve"> in more than one ways. </w:t>
      </w:r>
      <w:r w:rsidRPr="00441562">
        <w:rPr>
          <w:sz w:val="22"/>
          <w:u w:val="single"/>
        </w:rPr>
        <w:t xml:space="preserve">Trees release essential </w:t>
      </w:r>
      <w:r w:rsidRPr="00441562">
        <w:rPr>
          <w:rStyle w:val="Emphasis"/>
        </w:rPr>
        <w:t>oxygen gas</w:t>
      </w:r>
      <w:r w:rsidRPr="00441562">
        <w:rPr>
          <w:sz w:val="22"/>
          <w:u w:val="single"/>
        </w:rPr>
        <w:t xml:space="preserve"> into our environment</w:t>
      </w:r>
      <w:r w:rsidRPr="00441562">
        <w:t xml:space="preserve">. </w:t>
      </w:r>
      <w:r w:rsidRPr="00441562">
        <w:rPr>
          <w:sz w:val="22"/>
          <w:u w:val="single"/>
        </w:rPr>
        <w:t>They provide</w:t>
      </w:r>
      <w:r w:rsidRPr="00441562">
        <w:t xml:space="preserve"> the required </w:t>
      </w:r>
      <w:r w:rsidRPr="00441562">
        <w:rPr>
          <w:sz w:val="22"/>
          <w:u w:val="single"/>
        </w:rPr>
        <w:t>shade</w:t>
      </w:r>
      <w:r w:rsidRPr="00441562">
        <w:t xml:space="preserve"> </w:t>
      </w:r>
      <w:r w:rsidRPr="00441562">
        <w:rPr>
          <w:sz w:val="22"/>
          <w:u w:val="single"/>
        </w:rPr>
        <w:t xml:space="preserve">that keeps the </w:t>
      </w:r>
      <w:r w:rsidRPr="00441562">
        <w:rPr>
          <w:rStyle w:val="Emphasis"/>
        </w:rPr>
        <w:t>soil moist</w:t>
      </w:r>
      <w:r w:rsidRPr="00441562">
        <w:t xml:space="preserve">. </w:t>
      </w:r>
      <w:r w:rsidRPr="00441562">
        <w:rPr>
          <w:sz w:val="22"/>
          <w:u w:val="single"/>
        </w:rPr>
        <w:t xml:space="preserve">They keep the land intact and protects it from </w:t>
      </w:r>
      <w:r w:rsidRPr="00441562">
        <w:rPr>
          <w:rStyle w:val="Emphasis"/>
        </w:rPr>
        <w:t>erosion</w:t>
      </w:r>
      <w:r w:rsidRPr="00441562">
        <w:t xml:space="preserve">. However, the </w:t>
      </w:r>
      <w:r w:rsidRPr="00441562">
        <w:rPr>
          <w:sz w:val="22"/>
          <w:u w:val="single"/>
        </w:rPr>
        <w:t>incessant cutting forests without making up for the lost trees is a direct threat to our environment</w:t>
      </w:r>
      <w:r w:rsidRPr="00441562">
        <w:t xml:space="preserve">. </w:t>
      </w:r>
      <w:r w:rsidRPr="00441562">
        <w:rPr>
          <w:rStyle w:val="Emphasis"/>
        </w:rPr>
        <w:t>Several species</w:t>
      </w:r>
      <w:r w:rsidRPr="00441562">
        <w:t xml:space="preserve"> are </w:t>
      </w:r>
      <w:r w:rsidRPr="00441562">
        <w:rPr>
          <w:sz w:val="22"/>
          <w:u w:val="single"/>
        </w:rPr>
        <w:t>finding it difficult to survive</w:t>
      </w:r>
      <w:r w:rsidRPr="00441562">
        <w:t xml:space="preserve"> or adapt to new habitats. Forests are natural habitats for different animals. And </w:t>
      </w:r>
      <w:r w:rsidRPr="00441562">
        <w:rPr>
          <w:sz w:val="22"/>
          <w:u w:val="single"/>
        </w:rPr>
        <w:t>with the destruction of these forests</w:t>
      </w:r>
      <w:r w:rsidRPr="00441562">
        <w:t xml:space="preserve">, </w:t>
      </w:r>
      <w:r w:rsidRPr="00441562">
        <w:rPr>
          <w:rStyle w:val="Emphasis"/>
        </w:rPr>
        <w:t>we endanger all those species</w:t>
      </w:r>
      <w:r w:rsidRPr="00441562">
        <w:t xml:space="preserve">. </w:t>
      </w:r>
      <w:r w:rsidRPr="00441562">
        <w:rPr>
          <w:sz w:val="22"/>
          <w:u w:val="single"/>
        </w:rPr>
        <w:t>They</w:t>
      </w:r>
      <w:r w:rsidRPr="00441562">
        <w:t xml:space="preserve"> lose their habitat </w:t>
      </w:r>
      <w:r w:rsidRPr="00441562">
        <w:rPr>
          <w:sz w:val="22"/>
          <w:u w:val="single"/>
        </w:rPr>
        <w:t>and are</w:t>
      </w:r>
      <w:r w:rsidRPr="00441562">
        <w:t xml:space="preserve"> forced to move to new location. Some of them </w:t>
      </w:r>
      <w:r w:rsidRPr="00441562">
        <w:rPr>
          <w:sz w:val="22"/>
          <w:u w:val="single"/>
        </w:rPr>
        <w:t>are</w:t>
      </w:r>
      <w:r w:rsidRPr="00441562">
        <w:t xml:space="preserve"> even </w:t>
      </w:r>
      <w:r w:rsidRPr="00441562">
        <w:rPr>
          <w:sz w:val="22"/>
          <w:u w:val="single"/>
        </w:rPr>
        <w:t xml:space="preserve">pushed to </w:t>
      </w:r>
      <w:r w:rsidRPr="00441562">
        <w:rPr>
          <w:rStyle w:val="Emphasis"/>
        </w:rPr>
        <w:t>extinction</w:t>
      </w:r>
      <w:r w:rsidRPr="00441562">
        <w:t xml:space="preserve"> as they find it hard to survive with their natural habitat taken away from them. Our world has lost so many species of plants and animals in last couple of decades. </w:t>
      </w:r>
      <w:r w:rsidRPr="00441562">
        <w:rPr>
          <w:sz w:val="22"/>
          <w:u w:val="single"/>
        </w:rPr>
        <w:t>Trees play a major role in controlling global warming</w:t>
      </w:r>
      <w:r w:rsidRPr="00441562">
        <w:t xml:space="preserve">. The </w:t>
      </w:r>
      <w:r w:rsidRPr="00441562">
        <w:rPr>
          <w:sz w:val="22"/>
          <w:u w:val="single"/>
        </w:rPr>
        <w:t>trees utilize the greenhouse gases</w:t>
      </w:r>
      <w:r w:rsidRPr="00441562">
        <w:t xml:space="preserve">, </w:t>
      </w:r>
      <w:r w:rsidRPr="00441562">
        <w:rPr>
          <w:sz w:val="22"/>
          <w:u w:val="single"/>
        </w:rPr>
        <w:t>restoring</w:t>
      </w:r>
      <w:r w:rsidRPr="00441562">
        <w:t xml:space="preserve"> the </w:t>
      </w:r>
      <w:r w:rsidRPr="00441562">
        <w:rPr>
          <w:sz w:val="22"/>
          <w:u w:val="single"/>
        </w:rPr>
        <w:t>balance in the atmosphere</w:t>
      </w:r>
      <w:r w:rsidRPr="00441562">
        <w:t xml:space="preserve">. </w:t>
      </w:r>
      <w:r w:rsidRPr="00441562">
        <w:rPr>
          <w:sz w:val="22"/>
          <w:u w:val="single"/>
        </w:rPr>
        <w:t>With</w:t>
      </w:r>
      <w:r w:rsidRPr="00441562">
        <w:t xml:space="preserve"> </w:t>
      </w:r>
      <w:r w:rsidRPr="00441562">
        <w:rPr>
          <w:sz w:val="22"/>
          <w:u w:val="single"/>
        </w:rPr>
        <w:t>constant deforestation</w:t>
      </w:r>
      <w:r w:rsidRPr="00441562">
        <w:t xml:space="preserve">, the </w:t>
      </w:r>
      <w:r w:rsidRPr="00441562">
        <w:rPr>
          <w:sz w:val="22"/>
          <w:u w:val="single"/>
        </w:rPr>
        <w:t xml:space="preserve">ratio of greenhouse gases in the atmosphere has </w:t>
      </w:r>
      <w:r w:rsidRPr="00441562">
        <w:rPr>
          <w:rStyle w:val="Emphasis"/>
        </w:rPr>
        <w:t>increased</w:t>
      </w:r>
      <w:r w:rsidRPr="00441562">
        <w:t xml:space="preserve">, </w:t>
      </w:r>
      <w:r w:rsidRPr="00441562">
        <w:rPr>
          <w:rStyle w:val="Emphasis"/>
        </w:rPr>
        <w:t>adding to our global warming woes</w:t>
      </w:r>
      <w:r w:rsidRPr="00441562">
        <w:t>.</w:t>
      </w:r>
    </w:p>
    <w:p w:rsidR="00895A3B" w:rsidRPr="00895A3B" w:rsidRDefault="00895A3B" w:rsidP="00895A3B">
      <w:pPr>
        <w:pStyle w:val="Heading4"/>
      </w:pPr>
      <w:r>
        <w:t>It’s the single greatest environmental risk</w:t>
      </w:r>
    </w:p>
    <w:p w:rsidR="00895A3B" w:rsidRPr="00487808" w:rsidRDefault="00895A3B" w:rsidP="00895A3B">
      <w:r w:rsidRPr="00487808">
        <w:rPr>
          <w:rStyle w:val="Style13ptBold"/>
        </w:rPr>
        <w:t>CBD 9</w:t>
      </w:r>
      <w:r w:rsidRPr="00487808">
        <w:t xml:space="preserve"> – Center for Biological Diversity, last cited in 2009 (“Human Population Growth and Climate Change,” </w:t>
      </w:r>
      <w:r w:rsidRPr="00487808">
        <w:rPr>
          <w:i/>
        </w:rPr>
        <w:t>Center for Biological Diversity</w:t>
      </w:r>
      <w:r w:rsidRPr="00487808">
        <w:t xml:space="preserve">, </w:t>
      </w:r>
      <w:hyperlink r:id="rId50" w:history="1">
        <w:r w:rsidRPr="00487808">
          <w:rPr>
            <w:rStyle w:val="Hyperlink"/>
          </w:rPr>
          <w:t>https://www.biologicaldiversity.org/programs/population_and_sustainability/climate/</w:t>
        </w:r>
      </w:hyperlink>
      <w:r w:rsidRPr="00487808">
        <w:t xml:space="preserve">, </w:t>
      </w:r>
      <w:proofErr w:type="spellStart"/>
      <w:r w:rsidRPr="00487808">
        <w:t>AIvackovic</w:t>
      </w:r>
      <w:proofErr w:type="spellEnd"/>
      <w:r w:rsidRPr="00487808">
        <w:t>)</w:t>
      </w:r>
    </w:p>
    <w:p w:rsidR="00895A3B" w:rsidRPr="00487808" w:rsidRDefault="00895A3B" w:rsidP="00895A3B">
      <w:r w:rsidRPr="00487808">
        <w:t xml:space="preserve">The </w:t>
      </w:r>
      <w:r w:rsidRPr="00487808">
        <w:rPr>
          <w:rStyle w:val="Emphasis"/>
        </w:rPr>
        <w:t>largest single threat</w:t>
      </w:r>
      <w:r w:rsidRPr="00487808">
        <w:rPr>
          <w:u w:val="single"/>
        </w:rPr>
        <w:t xml:space="preserve"> to the </w:t>
      </w:r>
      <w:r w:rsidRPr="00487808">
        <w:rPr>
          <w:rStyle w:val="Emphasis"/>
        </w:rPr>
        <w:t>ecology</w:t>
      </w:r>
      <w:r w:rsidRPr="00487808">
        <w:rPr>
          <w:u w:val="single"/>
        </w:rPr>
        <w:t xml:space="preserve"> and </w:t>
      </w:r>
      <w:r w:rsidRPr="00487808">
        <w:rPr>
          <w:rStyle w:val="Emphasis"/>
        </w:rPr>
        <w:t>biodiversity</w:t>
      </w:r>
      <w:r w:rsidRPr="00487808">
        <w:rPr>
          <w:u w:val="single"/>
        </w:rPr>
        <w:t xml:space="preserve"> of the planet in the decades to come will be</w:t>
      </w:r>
      <w:r w:rsidRPr="00487808">
        <w:t xml:space="preserve"> </w:t>
      </w:r>
      <w:r w:rsidRPr="00487808">
        <w:rPr>
          <w:rStyle w:val="Emphasis"/>
        </w:rPr>
        <w:t>global climate disruption</w:t>
      </w:r>
      <w:r w:rsidRPr="00487808">
        <w:rPr>
          <w:u w:val="single"/>
        </w:rPr>
        <w:t xml:space="preserve"> due to the buildup of </w:t>
      </w:r>
      <w:r w:rsidRPr="00487808">
        <w:rPr>
          <w:rStyle w:val="Emphasis"/>
        </w:rPr>
        <w:t>human-generated greenhouse gases</w:t>
      </w:r>
      <w:r w:rsidRPr="00487808">
        <w:rPr>
          <w:u w:val="single"/>
        </w:rPr>
        <w:t xml:space="preserve"> in the atmosphere</w:t>
      </w:r>
      <w:r w:rsidRPr="00487808">
        <w:t xml:space="preserve">. </w:t>
      </w:r>
      <w:r w:rsidRPr="00487808">
        <w:rPr>
          <w:u w:val="single"/>
        </w:rPr>
        <w:t>People</w:t>
      </w:r>
      <w:r w:rsidRPr="00487808">
        <w:t xml:space="preserve"> around the world </w:t>
      </w:r>
      <w:r w:rsidRPr="00487808">
        <w:rPr>
          <w:u w:val="single"/>
        </w:rPr>
        <w:t xml:space="preserve">are </w:t>
      </w:r>
      <w:r w:rsidRPr="00487808">
        <w:rPr>
          <w:rStyle w:val="Emphasis"/>
        </w:rPr>
        <w:t>beginning to address the problem</w:t>
      </w:r>
      <w:r w:rsidRPr="00487808">
        <w:rPr>
          <w:u w:val="single"/>
        </w:rPr>
        <w:t xml:space="preserve"> by reducing their carbon footprint through </w:t>
      </w:r>
      <w:r w:rsidRPr="00487808">
        <w:rPr>
          <w:rStyle w:val="Emphasis"/>
        </w:rPr>
        <w:t>less consumption</w:t>
      </w:r>
      <w:r w:rsidRPr="00487808">
        <w:rPr>
          <w:u w:val="single"/>
        </w:rPr>
        <w:t xml:space="preserve"> and </w:t>
      </w:r>
      <w:r w:rsidRPr="00487808">
        <w:rPr>
          <w:rStyle w:val="Emphasis"/>
        </w:rPr>
        <w:t>better technology</w:t>
      </w:r>
      <w:r w:rsidRPr="00487808">
        <w:t xml:space="preserve">. </w:t>
      </w:r>
      <w:r w:rsidRPr="00487808">
        <w:rPr>
          <w:rStyle w:val="Emphasis"/>
        </w:rPr>
        <w:t>But</w:t>
      </w:r>
      <w:r w:rsidRPr="00487808">
        <w:t xml:space="preserve"> </w:t>
      </w:r>
      <w:r w:rsidRPr="00487808">
        <w:rPr>
          <w:rStyle w:val="Emphasis"/>
        </w:rPr>
        <w:t>unsustainable human population growth</w:t>
      </w:r>
      <w:r w:rsidRPr="00487808">
        <w:rPr>
          <w:u w:val="single"/>
        </w:rPr>
        <w:t xml:space="preserve"> can </w:t>
      </w:r>
      <w:r w:rsidRPr="00487808">
        <w:rPr>
          <w:rStyle w:val="Emphasis"/>
        </w:rPr>
        <w:t>overwhelm those efforts</w:t>
      </w:r>
      <w:r w:rsidRPr="00487808">
        <w:t xml:space="preserve">, leading us to conclude that </w:t>
      </w:r>
      <w:r w:rsidRPr="00487808">
        <w:rPr>
          <w:u w:val="single"/>
        </w:rPr>
        <w:t>we not only need smaller footprints</w:t>
      </w:r>
      <w:r w:rsidRPr="00487808">
        <w:t xml:space="preserve">, </w:t>
      </w:r>
      <w:r w:rsidRPr="00487808">
        <w:rPr>
          <w:u w:val="single"/>
        </w:rPr>
        <w:t>but fewer feet</w:t>
      </w:r>
      <w:r w:rsidRPr="00487808">
        <w:t>.</w:t>
      </w:r>
    </w:p>
    <w:p w:rsidR="00895A3B" w:rsidRPr="00487808" w:rsidRDefault="00895A3B" w:rsidP="00895A3B">
      <w:r w:rsidRPr="00487808">
        <w:t xml:space="preserve">Portland, </w:t>
      </w:r>
      <w:r w:rsidRPr="00487808">
        <w:rPr>
          <w:u w:val="single"/>
        </w:rPr>
        <w:t>Oregon</w:t>
      </w:r>
      <w:r w:rsidRPr="00487808">
        <w:t xml:space="preserve">, for example, </w:t>
      </w:r>
      <w:r w:rsidRPr="00487808">
        <w:rPr>
          <w:u w:val="single"/>
        </w:rPr>
        <w:t>decreased its combined per-capita</w:t>
      </w:r>
      <w:r w:rsidRPr="00487808">
        <w:t xml:space="preserve"> </w:t>
      </w:r>
      <w:r w:rsidRPr="00487808">
        <w:rPr>
          <w:u w:val="single"/>
        </w:rPr>
        <w:t>residential</w:t>
      </w:r>
      <w:r w:rsidRPr="00487808">
        <w:t xml:space="preserve"> </w:t>
      </w:r>
      <w:r w:rsidRPr="00487808">
        <w:rPr>
          <w:u w:val="single"/>
        </w:rPr>
        <w:t>energy and car</w:t>
      </w:r>
      <w:r w:rsidRPr="00487808">
        <w:t xml:space="preserve"> driving </w:t>
      </w:r>
      <w:r w:rsidRPr="00487808">
        <w:rPr>
          <w:u w:val="single"/>
        </w:rPr>
        <w:t>carbon footprint by 5 percent</w:t>
      </w:r>
      <w:r w:rsidRPr="00487808">
        <w:t xml:space="preserve"> between 2000 and 2005. </w:t>
      </w:r>
      <w:r w:rsidRPr="00487808">
        <w:rPr>
          <w:u w:val="single"/>
        </w:rPr>
        <w:t>During this same period</w:t>
      </w:r>
      <w:r w:rsidRPr="00487808">
        <w:t xml:space="preserve">, however, </w:t>
      </w:r>
      <w:r w:rsidRPr="00487808">
        <w:rPr>
          <w:u w:val="single"/>
        </w:rPr>
        <w:t>its population grew by 8 percent</w:t>
      </w:r>
      <w:r w:rsidRPr="00487808">
        <w:t>.</w:t>
      </w:r>
    </w:p>
    <w:p w:rsidR="00895A3B" w:rsidRPr="00487808" w:rsidRDefault="00895A3B" w:rsidP="00895A3B">
      <w:r w:rsidRPr="00487808">
        <w:t xml:space="preserve">A </w:t>
      </w:r>
      <w:r w:rsidRPr="00487808">
        <w:rPr>
          <w:u w:val="single"/>
        </w:rPr>
        <w:t>2009 study of the relationship between population growth and global warming determined</w:t>
      </w:r>
      <w:r w:rsidRPr="00487808">
        <w:t xml:space="preserve"> that the “</w:t>
      </w:r>
      <w:r w:rsidRPr="00487808">
        <w:rPr>
          <w:rStyle w:val="Emphasis"/>
        </w:rPr>
        <w:t>carbon legacy</w:t>
      </w:r>
      <w:r w:rsidRPr="00487808">
        <w:t xml:space="preserve">” </w:t>
      </w:r>
      <w:r w:rsidRPr="00487808">
        <w:rPr>
          <w:u w:val="single"/>
        </w:rPr>
        <w:t>of just one child can produce</w:t>
      </w:r>
      <w:r w:rsidRPr="00487808">
        <w:t xml:space="preserve"> </w:t>
      </w:r>
      <w:r w:rsidRPr="00487808">
        <w:rPr>
          <w:rStyle w:val="Emphasis"/>
        </w:rPr>
        <w:t>20 times more greenhouse gas</w:t>
      </w:r>
      <w:r w:rsidRPr="00487808">
        <w:t xml:space="preserve"> </w:t>
      </w:r>
      <w:r w:rsidRPr="00487808">
        <w:rPr>
          <w:u w:val="single"/>
        </w:rPr>
        <w:t xml:space="preserve">than a person will </w:t>
      </w:r>
      <w:r w:rsidRPr="00487808">
        <w:rPr>
          <w:rStyle w:val="Emphasis"/>
        </w:rPr>
        <w:t>save</w:t>
      </w:r>
      <w:r w:rsidRPr="00487808">
        <w:t xml:space="preserve"> </w:t>
      </w:r>
      <w:r w:rsidRPr="00487808">
        <w:rPr>
          <w:u w:val="single"/>
        </w:rPr>
        <w:t>by driving</w:t>
      </w:r>
      <w:r w:rsidRPr="00487808">
        <w:t xml:space="preserve"> a </w:t>
      </w:r>
      <w:r w:rsidRPr="00487808">
        <w:rPr>
          <w:u w:val="single"/>
        </w:rPr>
        <w:t>high-mileage car</w:t>
      </w:r>
      <w:r w:rsidRPr="00487808">
        <w:t xml:space="preserve">, </w:t>
      </w:r>
      <w:r w:rsidRPr="00487808">
        <w:rPr>
          <w:u w:val="single"/>
        </w:rPr>
        <w:t>recycling</w:t>
      </w:r>
      <w:r w:rsidRPr="00487808">
        <w:t xml:space="preserve">, </w:t>
      </w:r>
      <w:r w:rsidRPr="00487808">
        <w:rPr>
          <w:u w:val="single"/>
        </w:rPr>
        <w:t>using energy-efficient appliances</w:t>
      </w:r>
      <w:r w:rsidRPr="00487808">
        <w:t xml:space="preserve"> and </w:t>
      </w:r>
      <w:r w:rsidRPr="00487808">
        <w:rPr>
          <w:u w:val="single"/>
        </w:rPr>
        <w:t>light bulbs</w:t>
      </w:r>
      <w:r w:rsidRPr="00487808">
        <w:t xml:space="preserve">, </w:t>
      </w:r>
      <w:r w:rsidRPr="00487808">
        <w:rPr>
          <w:u w:val="single"/>
        </w:rPr>
        <w:t>etc</w:t>
      </w:r>
      <w:r w:rsidRPr="00487808">
        <w:t xml:space="preserve">. </w:t>
      </w:r>
      <w:r w:rsidRPr="00487808">
        <w:rPr>
          <w:u w:val="single"/>
        </w:rPr>
        <w:t>Each child born in the</w:t>
      </w:r>
      <w:r w:rsidRPr="00487808">
        <w:t xml:space="preserve"> </w:t>
      </w:r>
      <w:r w:rsidRPr="00487808">
        <w:rPr>
          <w:rStyle w:val="Emphasis"/>
        </w:rPr>
        <w:t>U</w:t>
      </w:r>
      <w:r w:rsidRPr="00487808">
        <w:t xml:space="preserve">nited </w:t>
      </w:r>
      <w:r w:rsidRPr="00487808">
        <w:rPr>
          <w:rStyle w:val="Emphasis"/>
        </w:rPr>
        <w:t>S</w:t>
      </w:r>
      <w:r w:rsidRPr="00487808">
        <w:t xml:space="preserve">tates </w:t>
      </w:r>
      <w:r w:rsidRPr="00487808">
        <w:rPr>
          <w:u w:val="single"/>
        </w:rPr>
        <w:t>will add</w:t>
      </w:r>
      <w:r w:rsidRPr="00487808">
        <w:t xml:space="preserve"> about </w:t>
      </w:r>
      <w:r w:rsidRPr="00487808">
        <w:rPr>
          <w:rStyle w:val="Emphasis"/>
        </w:rPr>
        <w:t>9,441 metric tons of carbon dioxide</w:t>
      </w:r>
      <w:r w:rsidRPr="00487808">
        <w:t xml:space="preserve"> to the carbon legacy of an average parent. The </w:t>
      </w:r>
      <w:r w:rsidRPr="00487808">
        <w:rPr>
          <w:u w:val="single"/>
        </w:rPr>
        <w:t>study concludes</w:t>
      </w:r>
      <w:r w:rsidRPr="00487808">
        <w:t xml:space="preserve">, “Clearly, the </w:t>
      </w:r>
      <w:r w:rsidRPr="00487808">
        <w:rPr>
          <w:u w:val="single"/>
        </w:rPr>
        <w:t xml:space="preserve">potential savings from </w:t>
      </w:r>
      <w:r w:rsidRPr="00487808">
        <w:rPr>
          <w:rStyle w:val="Emphasis"/>
        </w:rPr>
        <w:t>reduced reproduction</w:t>
      </w:r>
      <w:r w:rsidRPr="00487808">
        <w:rPr>
          <w:u w:val="single"/>
        </w:rPr>
        <w:t xml:space="preserve"> are </w:t>
      </w:r>
      <w:r w:rsidRPr="00487808">
        <w:rPr>
          <w:rStyle w:val="Emphasis"/>
        </w:rPr>
        <w:t>huge</w:t>
      </w:r>
      <w:r w:rsidRPr="00487808">
        <w:t xml:space="preserve"> compared to the savings that can be achieved by changes in lifestyle.”</w:t>
      </w:r>
    </w:p>
    <w:p w:rsidR="00895A3B" w:rsidRPr="00487808" w:rsidRDefault="00895A3B" w:rsidP="00895A3B">
      <w:r w:rsidRPr="00487808">
        <w:t xml:space="preserve">One of the study’s authors, Paul </w:t>
      </w:r>
      <w:proofErr w:type="spellStart"/>
      <w:r w:rsidRPr="00487808">
        <w:rPr>
          <w:u w:val="single"/>
        </w:rPr>
        <w:t>Murtaugh</w:t>
      </w:r>
      <w:proofErr w:type="spellEnd"/>
      <w:r w:rsidRPr="00487808">
        <w:t xml:space="preserve">, </w:t>
      </w:r>
      <w:r w:rsidRPr="00487808">
        <w:rPr>
          <w:u w:val="single"/>
        </w:rPr>
        <w:t>warned</w:t>
      </w:r>
      <w:r w:rsidRPr="00487808">
        <w:t xml:space="preserve"> that: “</w:t>
      </w:r>
      <w:r w:rsidRPr="00487808">
        <w:rPr>
          <w:u w:val="single"/>
        </w:rPr>
        <w:t>In discussions about climate change</w:t>
      </w:r>
      <w:r w:rsidRPr="00487808">
        <w:t xml:space="preserve">, </w:t>
      </w:r>
      <w:r w:rsidRPr="00487808">
        <w:rPr>
          <w:u w:val="single"/>
        </w:rPr>
        <w:t>we tend to focus on the carbon emissions</w:t>
      </w:r>
      <w:r w:rsidRPr="00487808">
        <w:t xml:space="preserve"> </w:t>
      </w:r>
      <w:r w:rsidRPr="00487808">
        <w:rPr>
          <w:u w:val="single"/>
        </w:rPr>
        <w:t xml:space="preserve">of an individual </w:t>
      </w:r>
      <w:r w:rsidRPr="00487808">
        <w:t xml:space="preserve">over his or her lifetime. Those are important issues and it's essential that they should be considered. </w:t>
      </w:r>
      <w:r w:rsidRPr="00487808">
        <w:rPr>
          <w:u w:val="single"/>
        </w:rPr>
        <w:t>But</w:t>
      </w:r>
      <w:r w:rsidRPr="00487808">
        <w:t xml:space="preserve"> an </w:t>
      </w:r>
      <w:r w:rsidRPr="00487808">
        <w:rPr>
          <w:u w:val="single"/>
        </w:rPr>
        <w:t xml:space="preserve">added challenge facing us is continuing </w:t>
      </w:r>
      <w:r w:rsidRPr="00487808">
        <w:rPr>
          <w:rStyle w:val="Emphasis"/>
        </w:rPr>
        <w:t>population growth</w:t>
      </w:r>
      <w:r w:rsidRPr="00487808">
        <w:rPr>
          <w:u w:val="single"/>
        </w:rPr>
        <w:t xml:space="preserve"> and increasing global </w:t>
      </w:r>
      <w:r w:rsidRPr="00487808">
        <w:rPr>
          <w:rStyle w:val="Emphasis"/>
        </w:rPr>
        <w:t>consumption of resources</w:t>
      </w:r>
      <w:r w:rsidRPr="00487808">
        <w:t xml:space="preserve">. . . . </w:t>
      </w:r>
      <w:r w:rsidRPr="00487808">
        <w:rPr>
          <w:u w:val="single"/>
        </w:rPr>
        <w:t>Future growth amplifies the consequences of people's reproductive choices today</w:t>
      </w:r>
      <w:r w:rsidRPr="00487808">
        <w:t>, the same way that compound interest amplifies a bank balance."</w:t>
      </w:r>
    </w:p>
    <w:p w:rsidR="00CF7E39" w:rsidRDefault="00CF7E39" w:rsidP="00CF7E39">
      <w:pPr>
        <w:pStyle w:val="Heading4"/>
      </w:pPr>
      <w:r>
        <w:t>Overpopulation causes environmental degradation---laundry list</w:t>
      </w:r>
    </w:p>
    <w:p w:rsidR="00CF7E39" w:rsidRDefault="00CF7E39" w:rsidP="00CF7E39">
      <w:r>
        <w:t xml:space="preserve">Norman A. </w:t>
      </w:r>
      <w:r w:rsidRPr="001C0388">
        <w:rPr>
          <w:rStyle w:val="Style13ptBold"/>
        </w:rPr>
        <w:t>Bishop 18</w:t>
      </w:r>
      <w:r>
        <w:t>, writer for Bozeman Daily Chronicle, citing Edwin S. Rubenstein, president of ESR Research, is an experienced business researcher, financial analyst, and economics journalist, Mr. Rubenstein has a B.A. from Johns Hopkins and a graduate degree in economics from Columbia University, 2-8-2018, "Earth's overpopulation exasperating climate change", https://www.bozemandailychronicle.com/opinions/letters_to_editor/earth-s-overpopulation-exasperating-climate-change/article_c811b4f6-1c1a-5083-9420-24afcbf82792.html -- CR</w:t>
      </w:r>
    </w:p>
    <w:p w:rsidR="00CF7E39" w:rsidRDefault="00CF7E39" w:rsidP="00CF7E39">
      <w:r w:rsidRPr="001C0388">
        <w:rPr>
          <w:rStyle w:val="StyleUnderline"/>
        </w:rPr>
        <w:t xml:space="preserve">Every </w:t>
      </w:r>
      <w:r w:rsidRPr="001C0388">
        <w:rPr>
          <w:rStyle w:val="Emphasis"/>
        </w:rPr>
        <w:t>social and environmental issue</w:t>
      </w:r>
      <w:r w:rsidRPr="001C0388">
        <w:rPr>
          <w:rStyle w:val="StyleUnderline"/>
        </w:rPr>
        <w:t xml:space="preserve"> is </w:t>
      </w:r>
      <w:r w:rsidRPr="001C0388">
        <w:rPr>
          <w:rStyle w:val="Emphasis"/>
        </w:rPr>
        <w:t>exacerbated by overpopulation</w:t>
      </w:r>
      <w:r w:rsidRPr="001C0388">
        <w:t xml:space="preserve">. Fifty years ago, there were 3.4 billion people living. Now that number is 7.6 billion. </w:t>
      </w:r>
      <w:r w:rsidRPr="001C0388">
        <w:rPr>
          <w:rStyle w:val="StyleUnderline"/>
        </w:rPr>
        <w:t>Human population has grown more in the last several decades than in the past three million years</w:t>
      </w:r>
      <w:r w:rsidRPr="001C0388">
        <w:t xml:space="preserve">. We add 80 million mouths to feed every year. At that rate, world population will grow to 12 billion by 2050. </w:t>
      </w:r>
      <w:r w:rsidRPr="001C0388">
        <w:rPr>
          <w:rStyle w:val="Emphasis"/>
        </w:rPr>
        <w:t>Five results</w:t>
      </w:r>
      <w:r w:rsidRPr="001C0388">
        <w:rPr>
          <w:rStyle w:val="StyleUnderline"/>
        </w:rPr>
        <w:t xml:space="preserve"> from overpopulation are</w:t>
      </w:r>
      <w:r w:rsidRPr="001C0388">
        <w:t xml:space="preserve">: </w:t>
      </w:r>
      <w:r w:rsidRPr="001C0388">
        <w:rPr>
          <w:rStyle w:val="Emphasis"/>
        </w:rPr>
        <w:t>1) hunger and starvation; 2) squandering natural resources</w:t>
      </w:r>
      <w:r w:rsidRPr="001C0388">
        <w:t xml:space="preserve"> until we run out; </w:t>
      </w:r>
      <w:r w:rsidRPr="001C0388">
        <w:rPr>
          <w:rStyle w:val="Emphasis"/>
        </w:rPr>
        <w:t xml:space="preserve">3) </w:t>
      </w:r>
      <w:proofErr w:type="spellStart"/>
      <w:r w:rsidRPr="001C0388">
        <w:rPr>
          <w:rStyle w:val="Emphasis"/>
        </w:rPr>
        <w:t>landscalping</w:t>
      </w:r>
      <w:proofErr w:type="spellEnd"/>
      <w:r w:rsidRPr="001C0388">
        <w:rPr>
          <w:rStyle w:val="Emphasis"/>
        </w:rPr>
        <w:t xml:space="preserve"> </w:t>
      </w:r>
      <w:r w:rsidRPr="001C0388">
        <w:t xml:space="preserve">and the loss of land fertility; </w:t>
      </w:r>
      <w:r w:rsidRPr="001C0388">
        <w:rPr>
          <w:rStyle w:val="Emphasis"/>
        </w:rPr>
        <w:t>4)</w:t>
      </w:r>
      <w:r w:rsidRPr="001C0388">
        <w:t xml:space="preserve"> cultural, economic, and </w:t>
      </w:r>
      <w:r w:rsidRPr="001C0388">
        <w:rPr>
          <w:rStyle w:val="Emphasis"/>
        </w:rPr>
        <w:t>political upheaval; and 5) harm to wild things</w:t>
      </w:r>
      <w:r w:rsidRPr="001C0388">
        <w:t xml:space="preserve">. In about 300 years, the acreage needed to feed humans has gone from less than 10 percent to nearly half of Earth’s land acres—more than a five-fold rise. </w:t>
      </w:r>
      <w:r w:rsidRPr="001C0388">
        <w:rPr>
          <w:rStyle w:val="StyleUnderline"/>
        </w:rPr>
        <w:t>Earth’s atmosphere, seas, and forests can’t soak up our industrial, transportation, and agricultural emissions of carbon dioxide, methane, and other greenhouse gases.</w:t>
      </w:r>
      <w:r w:rsidRPr="001C0388">
        <w:t xml:space="preserve"> Between 1990 and 2003, </w:t>
      </w:r>
      <w:r w:rsidRPr="001C0388">
        <w:rPr>
          <w:rStyle w:val="StyleUnderline"/>
        </w:rPr>
        <w:t xml:space="preserve">U.S. per capita greenhouse gas emissions went up by 3.2 percent. </w:t>
      </w:r>
      <w:r w:rsidRPr="001C0388">
        <w:t xml:space="preserve">But overall </w:t>
      </w:r>
      <w:r w:rsidRPr="001C0388">
        <w:rPr>
          <w:rStyle w:val="Emphasis"/>
        </w:rPr>
        <w:t xml:space="preserve">U.S. emissions went up 20.2 percent! </w:t>
      </w:r>
      <w:r w:rsidRPr="001C0388">
        <w:t xml:space="preserve">How can this be? </w:t>
      </w:r>
      <w:r w:rsidRPr="001C0388">
        <w:rPr>
          <w:rStyle w:val="Emphasis"/>
        </w:rPr>
        <w:t>Our population rose 16.1 percent</w:t>
      </w:r>
      <w:r w:rsidRPr="001C0388">
        <w:t xml:space="preserve">. So, </w:t>
      </w:r>
      <w:r w:rsidRPr="001C0388">
        <w:rPr>
          <w:rStyle w:val="StyleUnderline"/>
        </w:rPr>
        <w:t>unless we get a handle on population</w:t>
      </w:r>
      <w:r w:rsidRPr="001C0388">
        <w:t xml:space="preserve">, </w:t>
      </w:r>
      <w:r w:rsidRPr="001C0388">
        <w:rPr>
          <w:rStyle w:val="StyleUnderline"/>
        </w:rPr>
        <w:t xml:space="preserve">we’ll </w:t>
      </w:r>
      <w:r w:rsidRPr="001C0388">
        <w:rPr>
          <w:rStyle w:val="Emphasis"/>
        </w:rPr>
        <w:t>never succeed</w:t>
      </w:r>
      <w:r w:rsidRPr="001C0388">
        <w:rPr>
          <w:rStyle w:val="StyleUnderline"/>
        </w:rPr>
        <w:t xml:space="preserve"> in reducing greenhouse gas production.</w:t>
      </w:r>
      <w:r w:rsidRPr="001C0388">
        <w:t xml:space="preserve"> Economist Edwin S. Rubenstein recently wrote “</w:t>
      </w:r>
      <w:r w:rsidRPr="001C0388">
        <w:rPr>
          <w:rStyle w:val="StyleUnderline"/>
        </w:rPr>
        <w:t>The impact of U.S. population growth on global climate change</w:t>
      </w:r>
      <w:r w:rsidRPr="001C0388">
        <w:t xml:space="preserve">.” He concludes that, “Over the long run, </w:t>
      </w:r>
      <w:r w:rsidRPr="001C0388">
        <w:rPr>
          <w:rStyle w:val="Emphasis"/>
        </w:rPr>
        <w:t>U.S. population growth</w:t>
      </w:r>
      <w:r w:rsidRPr="001C0388">
        <w:rPr>
          <w:rStyle w:val="StyleUnderline"/>
        </w:rPr>
        <w:t xml:space="preserve"> is the </w:t>
      </w:r>
      <w:r w:rsidRPr="001C0388">
        <w:rPr>
          <w:rStyle w:val="Emphasis"/>
        </w:rPr>
        <w:t>most important factor</w:t>
      </w:r>
      <w:r w:rsidRPr="001C0388">
        <w:rPr>
          <w:rStyle w:val="StyleUnderline"/>
        </w:rPr>
        <w:t xml:space="preserve"> in </w:t>
      </w:r>
      <w:r w:rsidRPr="001C0388">
        <w:rPr>
          <w:rStyle w:val="Emphasis"/>
        </w:rPr>
        <w:t>CO2 emissions</w:t>
      </w:r>
      <w:r w:rsidRPr="001C0388">
        <w:rPr>
          <w:rStyle w:val="StyleUnderline"/>
        </w:rPr>
        <w:t xml:space="preserve"> emanating from this country.</w:t>
      </w:r>
      <w:r w:rsidRPr="00441562">
        <w:t>”</w:t>
      </w:r>
    </w:p>
    <w:p w:rsidR="00895A3B" w:rsidRDefault="00895A3B" w:rsidP="00895A3B"/>
    <w:p w:rsidR="00895A3B" w:rsidRPr="006F6073" w:rsidRDefault="00895A3B" w:rsidP="00895A3B"/>
    <w:p w:rsidR="00441562" w:rsidRDefault="00441562" w:rsidP="00441562">
      <w:pPr>
        <w:pStyle w:val="Heading3"/>
      </w:pPr>
      <w:r>
        <w:t>! – bio-d – tipping point</w:t>
      </w:r>
    </w:p>
    <w:p w:rsidR="00441562" w:rsidRDefault="00441562" w:rsidP="00441562">
      <w:pPr>
        <w:pStyle w:val="Heading4"/>
      </w:pPr>
      <w:r>
        <w:t>There’s an invisible threshold</w:t>
      </w:r>
    </w:p>
    <w:p w:rsidR="00441562" w:rsidRPr="007D3124" w:rsidRDefault="00441562" w:rsidP="00441562">
      <w:pPr>
        <w:rPr>
          <w:rStyle w:val="Style13ptBold"/>
          <w:b w:val="0"/>
        </w:rPr>
      </w:pPr>
      <w:proofErr w:type="spellStart"/>
      <w:r>
        <w:rPr>
          <w:rStyle w:val="Style13ptBold"/>
        </w:rPr>
        <w:t>barnosky</w:t>
      </w:r>
      <w:proofErr w:type="spellEnd"/>
      <w:r>
        <w:rPr>
          <w:rStyle w:val="Style13ptBold"/>
        </w:rPr>
        <w:t xml:space="preserve"> et al, 12 </w:t>
      </w:r>
      <w:r>
        <w:rPr>
          <w:rStyle w:val="Style13ptBold"/>
          <w:b w:val="0"/>
        </w:rPr>
        <w:t xml:space="preserve">[Anthony D. </w:t>
      </w:r>
      <w:proofErr w:type="spellStart"/>
      <w:r>
        <w:rPr>
          <w:rStyle w:val="Style13ptBold"/>
          <w:b w:val="0"/>
        </w:rPr>
        <w:t>Barnosky</w:t>
      </w:r>
      <w:proofErr w:type="spellEnd"/>
      <w:r>
        <w:rPr>
          <w:rStyle w:val="Style13ptBold"/>
          <w:b w:val="0"/>
        </w:rPr>
        <w:t xml:space="preserve">, Professor of Integrative Biology at the University of California Berkeley and Curator of Fossil Mammals in the Museum of Paleontology, “Approaching A state Shift in Earth’s Biosphere, </w:t>
      </w:r>
      <w:proofErr w:type="spellStart"/>
      <w:r>
        <w:rPr>
          <w:rStyle w:val="Style13ptBold"/>
          <w:b w:val="0"/>
        </w:rPr>
        <w:t>Macmillian</w:t>
      </w:r>
      <w:proofErr w:type="spellEnd"/>
      <w:r>
        <w:rPr>
          <w:rStyle w:val="Style13ptBold"/>
          <w:b w:val="0"/>
        </w:rPr>
        <w:t xml:space="preserve"> Vol 486, http://www.bascompte.net/content/publications/nature11018.pdf]</w:t>
      </w:r>
    </w:p>
    <w:p w:rsidR="00441562" w:rsidRDefault="00441562" w:rsidP="00441562">
      <w:r w:rsidRPr="00114DE1">
        <w:rPr>
          <w:rStyle w:val="Emphasis"/>
        </w:rPr>
        <w:t>Humans</w:t>
      </w:r>
      <w:r w:rsidRPr="00114DE1">
        <w:rPr>
          <w:rStyle w:val="StyleUnderline"/>
        </w:rPr>
        <w:t xml:space="preserve"> now </w:t>
      </w:r>
      <w:r w:rsidRPr="00114DE1">
        <w:rPr>
          <w:rStyle w:val="Emphasis"/>
        </w:rPr>
        <w:t>dominate Earth</w:t>
      </w:r>
      <w:r w:rsidRPr="00114DE1">
        <w:rPr>
          <w:rStyle w:val="StyleUnderline"/>
        </w:rPr>
        <w:t xml:space="preserve">, changing it in ways that </w:t>
      </w:r>
      <w:r w:rsidRPr="00114DE1">
        <w:rPr>
          <w:rStyle w:val="Emphasis"/>
        </w:rPr>
        <w:t>threaten its ability to sustain us</w:t>
      </w:r>
      <w:r w:rsidRPr="00114DE1">
        <w:rPr>
          <w:rStyle w:val="StyleUnderline"/>
        </w:rPr>
        <w:t xml:space="preserve"> and other species1</w:t>
      </w:r>
      <w:r w:rsidRPr="009410EA">
        <w:t xml:space="preserve">–3. </w:t>
      </w:r>
      <w:r w:rsidRPr="00114DE1">
        <w:rPr>
          <w:rStyle w:val="StyleUnderline"/>
        </w:rPr>
        <w:t>This realization has led to a growing interest in forecasting biological responses on all scales from local to global</w:t>
      </w:r>
      <w:r w:rsidRPr="009410EA">
        <w:t xml:space="preserve">4–7. However, most biological forecasting now depends on projecting recent trends into the future assuming various environmental </w:t>
      </w:r>
      <w:proofErr w:type="gramStart"/>
      <w:r w:rsidRPr="009410EA">
        <w:t>pressures5 ,</w:t>
      </w:r>
      <w:proofErr w:type="gramEnd"/>
      <w:r w:rsidRPr="009410EA">
        <w:t xml:space="preserve"> or on using species distribution models to predict how climatic changes may alter presently observed geographic ranges8,9. Present work recognizes that relying solely on such approaches will be insufficient to characterize fully the range of likely biological changes in the future, especially because complex interactions, feedbacks and their hard-</w:t>
      </w:r>
      <w:proofErr w:type="spellStart"/>
      <w:r w:rsidRPr="009410EA">
        <w:t>topredict</w:t>
      </w:r>
      <w:proofErr w:type="spellEnd"/>
      <w:r w:rsidRPr="009410EA">
        <w:t xml:space="preserve"> effects are not taken into account6</w:t>
      </w:r>
      <w:proofErr w:type="gramStart"/>
      <w:r w:rsidRPr="009410EA">
        <w:t>,8</w:t>
      </w:r>
      <w:proofErr w:type="gramEnd"/>
      <w:r w:rsidRPr="009410EA">
        <w:t xml:space="preserve">–11. </w:t>
      </w:r>
      <w:r w:rsidRPr="009410EA">
        <w:rPr>
          <w:rStyle w:val="StyleUnderline"/>
        </w:rPr>
        <w:t>Particularly important are recent demonstrations that ‘critical transitions’ caused by threshold effects are likely12</w:t>
      </w:r>
      <w:r w:rsidRPr="009410EA">
        <w:t xml:space="preserve">. </w:t>
      </w:r>
      <w:r w:rsidRPr="009410EA">
        <w:rPr>
          <w:rStyle w:val="StyleUnderline"/>
        </w:rPr>
        <w:t>Critical transitions lead to state shifts, which abruptly override trends and produce unanticipated biotic effects</w:t>
      </w:r>
      <w:r w:rsidRPr="009410EA">
        <w:t>. Although most previous work on threshold-induced state shifts has been theoretical or concerned with critical transitions in localized ecological systems over short time spans12–14, planetary-scale critical transitions that operate over centuries or millennia have also been postulated3</w:t>
      </w:r>
      <w:proofErr w:type="gramStart"/>
      <w:r w:rsidRPr="009410EA">
        <w:t>,12,15</w:t>
      </w:r>
      <w:proofErr w:type="gramEnd"/>
      <w:r w:rsidRPr="009410EA">
        <w:t xml:space="preserve">–18. </w:t>
      </w:r>
      <w:r w:rsidRPr="009410EA">
        <w:rPr>
          <w:rStyle w:val="StyleUnderline"/>
        </w:rPr>
        <w:t xml:space="preserve">Here we summarize evidence that such </w:t>
      </w:r>
      <w:proofErr w:type="spellStart"/>
      <w:r w:rsidRPr="009410EA">
        <w:rPr>
          <w:rStyle w:val="StyleUnderline"/>
        </w:rPr>
        <w:t>planetaryscale</w:t>
      </w:r>
      <w:proofErr w:type="spellEnd"/>
      <w:r w:rsidRPr="009410EA">
        <w:rPr>
          <w:rStyle w:val="StyleUnderline"/>
        </w:rPr>
        <w:t xml:space="preserve"> critical transitions have occurred previously in the biosphere, albeit rarely, and that humans are now forcing another such transition, with the potential to transform Earth rapidly and irreversibly into a state unknown in human experience</w:t>
      </w:r>
      <w:r w:rsidRPr="009410EA">
        <w:t xml:space="preserve">. Two conclusions emerge. First, to minimize biological surprises that would adversely impact humanity, it is essential to improve biological forecasting by anticipating critical transitions that can emerge on a planetary scale and understanding how such global </w:t>
      </w:r>
      <w:proofErr w:type="spellStart"/>
      <w:r w:rsidRPr="009410EA">
        <w:t>forcings</w:t>
      </w:r>
      <w:proofErr w:type="spellEnd"/>
      <w:r w:rsidRPr="009410EA">
        <w:t xml:space="preserve"> cause local changes. Second, as was also concluded in previous work, to prevent a global-scale state shift, or at least to guide it as best we can, it will be necessary to address the root causes of human-driven global change and to improve our management of biodiversity and ecosystem services3,15–17,19. Basics of state shift theory </w:t>
      </w:r>
      <w:proofErr w:type="gramStart"/>
      <w:r w:rsidRPr="009410EA">
        <w:rPr>
          <w:rStyle w:val="StyleUnderline"/>
        </w:rPr>
        <w:t>It</w:t>
      </w:r>
      <w:proofErr w:type="gramEnd"/>
      <w:r w:rsidRPr="009410EA">
        <w:rPr>
          <w:rStyle w:val="StyleUnderline"/>
        </w:rPr>
        <w:t xml:space="preserve"> is now well documented that biological systems on many scales can shift rapidly from an existing state to a radically different state12</w:t>
      </w:r>
      <w:r w:rsidRPr="009410EA">
        <w:t xml:space="preserve">. </w:t>
      </w:r>
      <w:r w:rsidRPr="009410EA">
        <w:rPr>
          <w:rStyle w:val="StyleUnderline"/>
        </w:rPr>
        <w:t>Biological ‘states’ are neither steady nor in equilibrium; rather, they are characterized by a defined range of deviations from a mean condition over a prescribed period of time</w:t>
      </w:r>
      <w:r w:rsidRPr="009410EA">
        <w:t xml:space="preserve">. The shift from one state to another can be caused by either a ‘threshold’ or ‘sledgehammer’ effect. </w:t>
      </w:r>
      <w:r w:rsidRPr="009410EA">
        <w:rPr>
          <w:rStyle w:val="StyleUnderline"/>
        </w:rPr>
        <w:t>State shifts resulting from threshold effects can be difficult to anticipate, because the critical threshold is reached as incremental changes accumulate and the threshold value generally is not known in advance.</w:t>
      </w:r>
      <w:r w:rsidRPr="009410EA">
        <w:t xml:space="preserve"> By contrast, a state shift caused by a sledgehammer effect—for example the clearing of a forest using a bulldozer—comes as no surprise. </w:t>
      </w:r>
      <w:r w:rsidRPr="009410EA">
        <w:rPr>
          <w:rStyle w:val="StyleUnderline"/>
        </w:rPr>
        <w:t>In both cases, the state shift is relatively abrupt and leads to new mean conditions outside the range of fluctuation evident in the previous state</w:t>
      </w:r>
      <w:r w:rsidRPr="009410EA">
        <w:t xml:space="preserve">. Threshold-induced state shifts, or critical transitions, can result from ‘fold bifurcations’ and can show hysteresis12. </w:t>
      </w:r>
      <w:r w:rsidRPr="009410EA">
        <w:rPr>
          <w:rStyle w:val="StyleUnderline"/>
        </w:rPr>
        <w:t>The net effect is that once a critical transition occurs, it is extremely difficult or even impossible for the system to return to its previous state.</w:t>
      </w:r>
      <w:r w:rsidRPr="009410EA">
        <w:t xml:space="preserve"> Critical transitions can also result from more complex bifurcations, which have a different character from fold bifurcations but which also lead to irreversible changes20. Recent theoretical work suggests that state shifts due to fold bifurcations are probably preceded by general phenomena that can be characterized mathematically: a deceleration in recovery from perturbations (‘critical slowing down’), an increase in variance in the pattern of </w:t>
      </w:r>
      <w:proofErr w:type="spellStart"/>
      <w:r w:rsidRPr="009410EA">
        <w:t>withinstate</w:t>
      </w:r>
      <w:proofErr w:type="spellEnd"/>
      <w:r w:rsidRPr="009410EA">
        <w:t xml:space="preserve"> fluctuations, an increase in autocorrelation between fluctuations, an increase in asymmetry of fluctuations and rapid back-and-forth shifts (‘flickering’) between states12</w:t>
      </w:r>
      <w:proofErr w:type="gramStart"/>
      <w:r w:rsidRPr="009410EA">
        <w:t>,14,18</w:t>
      </w:r>
      <w:proofErr w:type="gramEnd"/>
      <w:r w:rsidRPr="009410EA">
        <w:t>. These phenomena can theoretically be assessed within any temporally and spatially bounded system. Although such assessment is not yet straightforward12</w:t>
      </w:r>
      <w:proofErr w:type="gramStart"/>
      <w:r w:rsidRPr="009410EA">
        <w:t>,18,20</w:t>
      </w:r>
      <w:proofErr w:type="gramEnd"/>
      <w:r w:rsidRPr="009410EA">
        <w:t>, critical transitions and in some cases their warning signs have become evident in diverse biological investigations21, for example in assessing the dynamics of disease outbreaks22,23, populations14 and lake ecosystems12,13. Impending state shifts can also sometimes be determined by parameterizing relatively simple models20</w:t>
      </w:r>
      <w:proofErr w:type="gramStart"/>
      <w:r w:rsidRPr="009410EA">
        <w:t>,21</w:t>
      </w:r>
      <w:proofErr w:type="gramEnd"/>
      <w:r w:rsidRPr="009410EA">
        <w:t xml:space="preserve">. In </w:t>
      </w:r>
      <w:r w:rsidRPr="009410EA">
        <w:rPr>
          <w:rStyle w:val="StyleUnderline"/>
        </w:rPr>
        <w:t>the context of forecasting biological change, the realization that critical transitions and state shifts can occur on the global scale3</w:t>
      </w:r>
      <w:proofErr w:type="gramStart"/>
      <w:r w:rsidRPr="009410EA">
        <w:rPr>
          <w:rStyle w:val="StyleUnderline"/>
        </w:rPr>
        <w:t>,12,15</w:t>
      </w:r>
      <w:proofErr w:type="gramEnd"/>
      <w:r w:rsidRPr="009410EA">
        <w:rPr>
          <w:rStyle w:val="StyleUnderline"/>
        </w:rPr>
        <w:t>–18, as well as on smaller scales, is of great importance</w:t>
      </w:r>
      <w:r w:rsidRPr="009410EA">
        <w:t xml:space="preserve">. One key question is how to recognize a global-scale state shift. Another is whether global-scale state shifts are the cumulative result of many smaller-scale events that originate in local systems or instead require global-level </w:t>
      </w:r>
      <w:proofErr w:type="spellStart"/>
      <w:r w:rsidRPr="009410EA">
        <w:t>forcings</w:t>
      </w:r>
      <w:proofErr w:type="spellEnd"/>
      <w:r w:rsidRPr="009410EA">
        <w:t xml:space="preserve"> that emerge on the planetary scale and then percolate downwards to cause changes in local systems. </w:t>
      </w:r>
      <w:r w:rsidRPr="009410EA">
        <w:rPr>
          <w:rStyle w:val="StyleUnderline"/>
        </w:rPr>
        <w:t>Examining past global-scale state shifts provides useful insights into both of these issues</w:t>
      </w:r>
      <w:r w:rsidRPr="009410EA">
        <w:t>.</w:t>
      </w:r>
    </w:p>
    <w:p w:rsidR="00441562" w:rsidRPr="00B71B63" w:rsidRDefault="00441562" w:rsidP="00441562">
      <w:pPr>
        <w:pStyle w:val="Heading4"/>
      </w:pPr>
      <w:r>
        <w:t>Even if the time frame isn’t clear, there’s an invisible threshold that guarantees extinction</w:t>
      </w:r>
    </w:p>
    <w:p w:rsidR="00441562" w:rsidRPr="00F12177" w:rsidRDefault="00441562" w:rsidP="00441562">
      <w:pPr>
        <w:rPr>
          <w:rStyle w:val="Style13ptBold"/>
          <w:b w:val="0"/>
        </w:rPr>
      </w:pPr>
      <w:r>
        <w:rPr>
          <w:rStyle w:val="Style13ptBold"/>
        </w:rPr>
        <w:t xml:space="preserve">Sanders, 12 </w:t>
      </w:r>
      <w:r>
        <w:rPr>
          <w:rStyle w:val="Style13ptBold"/>
          <w:b w:val="0"/>
        </w:rPr>
        <w:t xml:space="preserve">[Robert Sanders, Manager of Science Communications at UC Berkeley, Media relations, 06.06.12, “Scientists uncover evidence of impending tipping point for Earth,” Berkley News, http://news.berkeley.edu/2012/06/06/scientists-uncover-evidence-of-impending-tipping-point-for-earth/] – </w:t>
      </w:r>
      <w:proofErr w:type="spellStart"/>
      <w:r>
        <w:rPr>
          <w:rStyle w:val="Style13ptBold"/>
          <w:b w:val="0"/>
        </w:rPr>
        <w:t>evachka</w:t>
      </w:r>
      <w:proofErr w:type="spellEnd"/>
      <w:r>
        <w:rPr>
          <w:rStyle w:val="Style13ptBold"/>
          <w:b w:val="0"/>
        </w:rPr>
        <w:t xml:space="preserve"> </w:t>
      </w:r>
    </w:p>
    <w:p w:rsidR="00441562" w:rsidRDefault="00441562" w:rsidP="00441562">
      <w:r>
        <w:rPr>
          <w:rStyle w:val="StyleUnderline"/>
        </w:rPr>
        <w:t xml:space="preserve">A </w:t>
      </w:r>
      <w:r w:rsidRPr="00EA4BC0">
        <w:rPr>
          <w:rStyle w:val="StyleUnderline"/>
        </w:rPr>
        <w:t xml:space="preserve">prestigious group of scientists from around the world is warning that </w:t>
      </w:r>
      <w:r w:rsidRPr="00F12177">
        <w:rPr>
          <w:rStyle w:val="StyleUnderline"/>
          <w:b/>
        </w:rPr>
        <w:t>population growth</w:t>
      </w:r>
      <w:r w:rsidRPr="00EA4BC0">
        <w:rPr>
          <w:rStyle w:val="StyleUnderline"/>
        </w:rPr>
        <w:t xml:space="preserve">, </w:t>
      </w:r>
      <w:r w:rsidRPr="00F12177">
        <w:rPr>
          <w:rStyle w:val="StyleUnderline"/>
          <w:b/>
        </w:rPr>
        <w:t>widespread destruction of natural ecosystems, and climate change may be driving Earth toward an irreversible change in the biosphere</w:t>
      </w:r>
      <w:r w:rsidRPr="00EA4BC0">
        <w:rPr>
          <w:rStyle w:val="StyleUnderline"/>
        </w:rPr>
        <w:t>, a planet-wide tipping point that would have destructive consequences absent adequate preparation and mitigation.</w:t>
      </w:r>
      <w:r>
        <w:rPr>
          <w:rStyle w:val="StyleUnderline"/>
        </w:rPr>
        <w:t xml:space="preserve"> </w:t>
      </w:r>
      <w:r w:rsidRPr="000A58B3">
        <w:rPr>
          <w:rStyle w:val="StyleUnderline"/>
        </w:rPr>
        <w:t xml:space="preserve">UC Berkeley professor Tony </w:t>
      </w:r>
      <w:proofErr w:type="spellStart"/>
      <w:r w:rsidRPr="000A58B3">
        <w:rPr>
          <w:rStyle w:val="StyleUnderline"/>
        </w:rPr>
        <w:t>Barnosky</w:t>
      </w:r>
      <w:proofErr w:type="spellEnd"/>
      <w:r w:rsidRPr="000A58B3">
        <w:rPr>
          <w:rStyle w:val="StyleUnderline"/>
        </w:rPr>
        <w:t xml:space="preserve"> explains how an increasing human population, coupled with climate change, could irreversibly alter Earth’s ecosystem.</w:t>
      </w:r>
      <w:r w:rsidRPr="00F12177">
        <w:t xml:space="preserve"> (Video produced by Roxanne </w:t>
      </w:r>
      <w:proofErr w:type="spellStart"/>
      <w:r w:rsidRPr="00F12177">
        <w:t>Makasdjian</w:t>
      </w:r>
      <w:proofErr w:type="spellEnd"/>
      <w:r w:rsidRPr="00F12177">
        <w:t xml:space="preserve">) “It really will be a new world, biologically, at that point,” warns Anthony </w:t>
      </w:r>
      <w:proofErr w:type="spellStart"/>
      <w:r w:rsidRPr="00F12177">
        <w:t>Barnosky</w:t>
      </w:r>
      <w:proofErr w:type="spellEnd"/>
      <w:r w:rsidRPr="00F12177">
        <w:t>, professor of integrative biology at the University of California, Berkeley, and lead author of a review paper appearing in the June 7 issue of the journal Nature. “</w:t>
      </w:r>
      <w:r w:rsidRPr="00302ADF">
        <w:rPr>
          <w:rStyle w:val="StyleUnderline"/>
        </w:rPr>
        <w:t>The data suggests that there will be a reduction in biodiversity and severe impacts on much of what we depend on to sustain our quality of life, including, for example, fisheries, agriculture, forest products and clean water. This could happen within just a few generations</w:t>
      </w:r>
      <w:r w:rsidRPr="00F12177">
        <w:t xml:space="preserve">.” </w:t>
      </w:r>
    </w:p>
    <w:p w:rsidR="00441562" w:rsidRPr="00B71B63" w:rsidRDefault="00441562" w:rsidP="00441562"/>
    <w:p w:rsidR="00441562" w:rsidRDefault="004B38F2" w:rsidP="004B38F2">
      <w:pPr>
        <w:pStyle w:val="Heading3"/>
      </w:pPr>
      <w:r>
        <w:t>AT bio-d resilient</w:t>
      </w:r>
    </w:p>
    <w:p w:rsidR="004B38F2" w:rsidRPr="004B38F2" w:rsidRDefault="004B38F2" w:rsidP="004B38F2">
      <w:pPr>
        <w:pStyle w:val="Heading4"/>
      </w:pPr>
      <w:r>
        <w:t xml:space="preserve">The environment isn’t resilient to </w:t>
      </w:r>
      <w:proofErr w:type="spellStart"/>
      <w:r>
        <w:t>overpop</w:t>
      </w:r>
      <w:proofErr w:type="spellEnd"/>
    </w:p>
    <w:p w:rsidR="004B38F2" w:rsidRPr="0032084E" w:rsidRDefault="004B38F2" w:rsidP="004B38F2">
      <w:proofErr w:type="spellStart"/>
      <w:r w:rsidRPr="00441562">
        <w:rPr>
          <w:rStyle w:val="Style13ptBold"/>
        </w:rPr>
        <w:t>Lochead</w:t>
      </w:r>
      <w:proofErr w:type="spellEnd"/>
      <w:r w:rsidRPr="00441562">
        <w:rPr>
          <w:rStyle w:val="Style13ptBold"/>
        </w:rPr>
        <w:t xml:space="preserve"> 16</w:t>
      </w:r>
      <w:r>
        <w:t xml:space="preserve"> - Washington correspondent for the San Francisco Chronicle, where she has covered national politics and policy for 22 years (Carolyn, “Why is linking population growth to environmental stress politically taboo</w:t>
      </w:r>
      <w:proofErr w:type="gramStart"/>
      <w:r>
        <w:t>?,</w:t>
      </w:r>
      <w:proofErr w:type="gramEnd"/>
      <w:r>
        <w:t>” http://churchandstate.org.uk/2016/08/why-linking-population-growth-to-environmental-stress-politically-taboo/)//BB</w:t>
      </w:r>
    </w:p>
    <w:p w:rsidR="004B38F2" w:rsidRDefault="004B38F2" w:rsidP="004B38F2"/>
    <w:p w:rsidR="004B38F2" w:rsidRPr="004B38F2" w:rsidRDefault="004B38F2" w:rsidP="004B38F2">
      <w:r>
        <w:t>“</w:t>
      </w:r>
      <w:r w:rsidRPr="004B38F2">
        <w:rPr>
          <w:rStyle w:val="StyleUnderline"/>
        </w:rPr>
        <w:t>The combination of climate change and 9 billion people to me is one that is just fraught with potential catastrophes</w:t>
      </w:r>
      <w:r>
        <w:t>,” said John Harte, a UC Berkeley ecosystem scientist. “</w:t>
      </w:r>
      <w:r w:rsidRPr="004B38F2">
        <w:rPr>
          <w:rStyle w:val="StyleUnderline"/>
        </w:rPr>
        <w:t>The evidence that humans are damaging their ecological life-support system is overwhelming</w:t>
      </w:r>
      <w:r>
        <w:t xml:space="preserve">,” said the report by the Millennium Alliance for Humanity and the Biosphere at Stanford. “By the time today’s children reach middle age, it is extremely likely that the Earth’s life-support systems, critical for human prosperity and existence, will be irretrievably damaged.” California Gov. Jerry Brown had the report translated into Chinese and delivered it to Chinese President Xi Jinping in June. A new epoch? So complete is human domination of earth that scientists use the term “Anthropocene” to describe a new geological epoch. The most obvious sign is climate change. People have altered the composition of the atmosphere by burning fossil fuels. But other human impacts, widely discussed by scientists, seldom reach the political arena. Residues from 100 million tons of synthetic chemical compounds produced each year are so pervasive that they commonly appear in polar bear tissues, whale blubber and the umbilical cords of babies. Each year, humans appropriate up to 40 percent of the earth’s biomass, the product of photosynthesis, earth’s basic energy conversion necessary to all life. Humans have converted more than 40 percent of the earth’s land to cities or farms. Roads and structures fragment most of the rest. Humans appropriate more than half the world’s fresh water. Ancient aquifers in the world’s bread baskets, including the Ogallala in the Great Plains, are being drained. Only 2 percent of major U.S. </w:t>
      </w:r>
      <w:proofErr w:type="gramStart"/>
      <w:r>
        <w:t>rivers</w:t>
      </w:r>
      <w:proofErr w:type="gramEnd"/>
      <w:r>
        <w:t xml:space="preserve"> run unimpeded. California’s Sacramento-San Joaquin River Delta has been entirely re-engineered. The last time the Colorado River reached the Sea of Cortez was in 1998. The Nile, Indus and Ganges rivers have been reduced to a trickle. Humans surpass nature as a source of nitrogen emissions, altering the planet’s nitrogen cycle. A quarter of known mammal species, 43 percent of amphibians, 29 percent of reptiles and 14 percent of birds are threatened. African elephants may be extinct within a decade. A third of world fisheries are exhausted or degraded. Forty percent of coral reefs and a third of mangroves have been destroyed or degraded. Most species of predator fish are in decline. Ocean acidification, a product of fossil fuel burning, is dissolving calcifying plankton at the base of the food chain. A garbage gyre at least twice the size of Texas swirls in the Pacific Ocean. “</w:t>
      </w:r>
      <w:r w:rsidRPr="004B38F2">
        <w:rPr>
          <w:rStyle w:val="StyleUnderline"/>
        </w:rPr>
        <w:t>We’re changing the ability of the planet to provide food and water</w:t>
      </w:r>
      <w:r>
        <w:t xml:space="preserve">,” Harte said. </w:t>
      </w:r>
      <w:r w:rsidRPr="004B38F2">
        <w:rPr>
          <w:rStyle w:val="StyleUnderline"/>
        </w:rPr>
        <w:t>Even scientists who doubt ecological collapse</w:t>
      </w:r>
      <w:r>
        <w:t xml:space="preserve">, such as Michele </w:t>
      </w:r>
      <w:proofErr w:type="spellStart"/>
      <w:r>
        <w:t>Marvier</w:t>
      </w:r>
      <w:proofErr w:type="spellEnd"/>
      <w:r>
        <w:t xml:space="preserve">, chair of environmental studies at Santa Clara University, </w:t>
      </w:r>
      <w:r w:rsidRPr="004B38F2">
        <w:rPr>
          <w:rStyle w:val="StyleUnderline"/>
        </w:rPr>
        <w:t>acknowledge that “humans dominate every flux and cycle of the planet’s ecology and geochemistry</w:t>
      </w:r>
      <w:r>
        <w:t xml:space="preserve">.” Water and food In December, the Interior Department said by mid-century the Colorado River will not support demand from the seven states it supplies, including California. The main reason is expected population growth from 40 million to as many as 76 million people. Among the remedies considered: towing icebergs from the Arctic to Southern California. "Phoenix continues to grow at one of the highest rates in the country," said Jerry </w:t>
      </w:r>
      <w:proofErr w:type="spellStart"/>
      <w:r>
        <w:t>Karnas</w:t>
      </w:r>
      <w:proofErr w:type="spellEnd"/>
      <w:r>
        <w:t xml:space="preserve">, population and sustainability director of the Center for Biological Diversity, the only national environmental group campaigning to limit population growth. "There is no discussion about what the future Phoenix is going to do when the Colorado River is done." </w:t>
      </w:r>
      <w:r w:rsidRPr="004B38F2">
        <w:rPr>
          <w:rStyle w:val="StyleUnderline"/>
        </w:rPr>
        <w:t xml:space="preserve">Ecosystems can endure large stresses. But multiple stresses can act </w:t>
      </w:r>
      <w:r w:rsidRPr="004B38F2">
        <w:rPr>
          <w:rStyle w:val="Emphasis"/>
        </w:rPr>
        <w:t>synergistically</w:t>
      </w:r>
      <w:r>
        <w:t xml:space="preserve">. </w:t>
      </w:r>
      <w:r w:rsidRPr="004B38F2">
        <w:rPr>
          <w:rStyle w:val="StyleUnderline"/>
        </w:rPr>
        <w:t>Take food.</w:t>
      </w:r>
      <w:r>
        <w:t xml:space="preserve"> The World Resources Institute, an environmental think tank, estimates that by mid-century the world will need 70 percent more food, because </w:t>
      </w:r>
      <w:r w:rsidRPr="004B38F2">
        <w:rPr>
          <w:rStyle w:val="StyleUnderline"/>
        </w:rPr>
        <w:t>as people grow wealthier they eat more meat, requiring more grain to feed livestock</w:t>
      </w:r>
      <w:r>
        <w:t xml:space="preserve">. </w:t>
      </w:r>
      <w:r w:rsidRPr="004B38F2">
        <w:rPr>
          <w:rStyle w:val="StyleUnderline"/>
        </w:rPr>
        <w:t>That will require converting more land to crops, even as urbanization destroys prime farmland</w:t>
      </w:r>
      <w:r>
        <w:t xml:space="preserve">. Farms are a big source of deforestation and a big emitter of greenhouse gases that cause climate change. Climate change reduces yields by increasing the frequency of droughts and floods. Lower yields will require conversion of more land to farms. Still, </w:t>
      </w:r>
      <w:r w:rsidRPr="004B38F2">
        <w:rPr>
          <w:rStyle w:val="StyleUnderline"/>
        </w:rPr>
        <w:t>nature has shown great resiliency</w:t>
      </w:r>
      <w:r>
        <w:t xml:space="preserve">, said Santa Clara University's </w:t>
      </w:r>
      <w:proofErr w:type="spellStart"/>
      <w:r>
        <w:t>Marvier</w:t>
      </w:r>
      <w:proofErr w:type="spellEnd"/>
      <w:r>
        <w:t>. Peregrine falcons nest in San Francisco skyscrapers. Coyotes roam Chicago. "</w:t>
      </w:r>
      <w:r w:rsidRPr="004B38F2">
        <w:rPr>
          <w:rStyle w:val="StyleUnderline"/>
        </w:rPr>
        <w:t>We can't just continue dumping nitrogen into the ocean at the same rate and expect everything to be fine,</w:t>
      </w:r>
      <w:r>
        <w:t xml:space="preserve">" </w:t>
      </w:r>
      <w:proofErr w:type="spellStart"/>
      <w:r>
        <w:t>Marvier</w:t>
      </w:r>
      <w:proofErr w:type="spellEnd"/>
      <w:r>
        <w:t xml:space="preserve"> said. "</w:t>
      </w:r>
      <w:r w:rsidRPr="004B38F2">
        <w:rPr>
          <w:rStyle w:val="Emphasis"/>
        </w:rPr>
        <w:t>The good news, though, is that when we do clean up our act, we tend to see some pretty amazing bounce back</w:t>
      </w:r>
      <w:r>
        <w:t xml:space="preserve">." </w:t>
      </w:r>
      <w:proofErr w:type="spellStart"/>
      <w:r>
        <w:t>Barnosky</w:t>
      </w:r>
      <w:proofErr w:type="spellEnd"/>
      <w:r>
        <w:t xml:space="preserve"> agreed that </w:t>
      </w:r>
      <w:r w:rsidRPr="004B38F2">
        <w:rPr>
          <w:rStyle w:val="StyleUnderline"/>
        </w:rPr>
        <w:t>natural systems are resilient</w:t>
      </w:r>
      <w:r>
        <w:t>. "</w:t>
      </w:r>
      <w:r w:rsidRPr="004B38F2">
        <w:rPr>
          <w:rStyle w:val="Emphasis"/>
        </w:rPr>
        <w:t>But you have to give them a chance to be resilient,"</w:t>
      </w:r>
      <w:r>
        <w:t xml:space="preserve"> he said. "Falcons can live in cities. But elephants can't."</w:t>
      </w:r>
    </w:p>
    <w:p w:rsidR="00163222" w:rsidRDefault="00163222" w:rsidP="00163222">
      <w:pPr>
        <w:pStyle w:val="Heading2"/>
      </w:pPr>
      <w:r>
        <w:t>DEFENSE OF DA</w:t>
      </w:r>
    </w:p>
    <w:p w:rsidR="00163222" w:rsidRDefault="00163222" w:rsidP="00163222">
      <w:pPr>
        <w:pStyle w:val="Heading3"/>
      </w:pPr>
      <w:r>
        <w:t>AT DA is unethical</w:t>
      </w:r>
    </w:p>
    <w:p w:rsidR="00163222" w:rsidRDefault="00163222" w:rsidP="00163222">
      <w:pPr>
        <w:pStyle w:val="Heading4"/>
      </w:pPr>
      <w:r>
        <w:t xml:space="preserve">Introducing this DA is </w:t>
      </w:r>
      <w:r w:rsidRPr="004E7E86">
        <w:rPr>
          <w:u w:val="single"/>
        </w:rPr>
        <w:t>ethical</w:t>
      </w:r>
      <w:r>
        <w:t xml:space="preserve">, and censoring it </w:t>
      </w:r>
      <w:r w:rsidRPr="004E7E86">
        <w:rPr>
          <w:u w:val="single"/>
        </w:rPr>
        <w:t>guarantees</w:t>
      </w:r>
      <w:r>
        <w:t xml:space="preserve"> violent environmental collapse---their criticism is tainted by </w:t>
      </w:r>
      <w:r w:rsidRPr="00DA4BFC">
        <w:rPr>
          <w:u w:val="single"/>
        </w:rPr>
        <w:t>pro-growth ideology</w:t>
      </w:r>
      <w:r>
        <w:t>, and don’t associate us with the historically problematic assumptions of the argument</w:t>
      </w:r>
    </w:p>
    <w:p w:rsidR="00163222" w:rsidRDefault="00163222" w:rsidP="00163222">
      <w:proofErr w:type="spellStart"/>
      <w:r w:rsidRPr="004A4903">
        <w:rPr>
          <w:rStyle w:val="Style13ptBold"/>
        </w:rPr>
        <w:t>Coole</w:t>
      </w:r>
      <w:proofErr w:type="spellEnd"/>
      <w:r w:rsidRPr="004A4903">
        <w:rPr>
          <w:rStyle w:val="Style13ptBold"/>
        </w:rPr>
        <w:t xml:space="preserve"> 13</w:t>
      </w:r>
      <w:r>
        <w:t xml:space="preserve"> – PhD, Professor of political science and theory (Diana, “Too many bodies? The return and disavowal of the population question,” </w:t>
      </w:r>
      <w:r w:rsidRPr="004A4903">
        <w:rPr>
          <w:i/>
        </w:rPr>
        <w:t>Environmental Politics</w:t>
      </w:r>
      <w:r>
        <w:t>, 22.2)//BB</w:t>
      </w:r>
    </w:p>
    <w:p w:rsidR="00163222" w:rsidRPr="004A4903" w:rsidRDefault="00163222" w:rsidP="00163222"/>
    <w:p w:rsidR="00163222" w:rsidRDefault="00163222" w:rsidP="00163222">
      <w:pPr>
        <w:rPr>
          <w:sz w:val="8"/>
        </w:rPr>
      </w:pPr>
      <w:r w:rsidRPr="00C4662E">
        <w:rPr>
          <w:sz w:val="8"/>
        </w:rPr>
        <w:t xml:space="preserve">In 1950 </w:t>
      </w:r>
      <w:r w:rsidRPr="00E85D51">
        <w:rPr>
          <w:rStyle w:val="StyleUnderline"/>
        </w:rPr>
        <w:t>world population</w:t>
      </w:r>
      <w:r w:rsidRPr="00C4662E">
        <w:rPr>
          <w:sz w:val="8"/>
        </w:rPr>
        <w:t xml:space="preserve"> had recently exceeded 2.5 billion. By 1990 it had doubled and by 2020 it will have tripled. October 2011 marked one among numerous demographic milestones on this expansive journey as the 7 billion threshold was crossed. This is in line with conclusions to the United Nations’ 2010 revision that ‘world population is expected to keep rising during the 21st century’, albeit more slowly during the latter part. It projects some 9.3 billion of us by 2050 and over 10 billion by the century’s end (United Nations 2010). Such an ongoing </w:t>
      </w:r>
      <w:r w:rsidRPr="00E85D51">
        <w:rPr>
          <w:rStyle w:val="StyleUnderline"/>
        </w:rPr>
        <w:t>increase surely conveys an alarming story to anyone</w:t>
      </w:r>
      <w:r>
        <w:rPr>
          <w:rStyle w:val="StyleUnderline"/>
        </w:rPr>
        <w:t xml:space="preserve"> </w:t>
      </w:r>
      <w:r w:rsidRPr="00E85D51">
        <w:rPr>
          <w:rStyle w:val="StyleUnderline"/>
        </w:rPr>
        <w:t>concerned about environmental sustainability and social wellbeing</w:t>
      </w:r>
      <w:r w:rsidRPr="00C4662E">
        <w:rPr>
          <w:sz w:val="8"/>
        </w:rPr>
        <w:t xml:space="preserve">. Or does it? I ask why </w:t>
      </w:r>
      <w:r w:rsidRPr="00E85D51">
        <w:rPr>
          <w:rStyle w:val="StyleUnderline"/>
        </w:rPr>
        <w:t>concerns about population growth and over-population have</w:t>
      </w:r>
      <w:r>
        <w:rPr>
          <w:rStyle w:val="StyleUnderline"/>
        </w:rPr>
        <w:t xml:space="preserve"> </w:t>
      </w:r>
      <w:r w:rsidRPr="00E85D51">
        <w:rPr>
          <w:rStyle w:val="StyleUnderline"/>
        </w:rPr>
        <w:t>virtually disappeared from the political agenda</w:t>
      </w:r>
      <w:r w:rsidRPr="00C4662E">
        <w:rPr>
          <w:sz w:val="8"/>
        </w:rPr>
        <w:t xml:space="preserve"> of developed countries, especially, </w:t>
      </w:r>
      <w:r w:rsidRPr="00E85D51">
        <w:rPr>
          <w:rStyle w:val="StyleUnderline"/>
        </w:rPr>
        <w:t>since the mid-1970s. Have they simply forgotten</w:t>
      </w:r>
      <w:r w:rsidRPr="00C4662E">
        <w:rPr>
          <w:sz w:val="8"/>
        </w:rPr>
        <w:t xml:space="preserve"> about, even resolved, the issue? </w:t>
      </w:r>
      <w:r w:rsidRPr="00E85D51">
        <w:rPr>
          <w:rStyle w:val="StyleUnderline"/>
        </w:rPr>
        <w:t>Or is it rather</w:t>
      </w:r>
      <w:r w:rsidRPr="00C4662E">
        <w:rPr>
          <w:sz w:val="8"/>
        </w:rPr>
        <w:t xml:space="preserve">, as my analysis suggests, </w:t>
      </w:r>
      <w:r w:rsidRPr="00E85D51">
        <w:rPr>
          <w:rStyle w:val="StyleUnderline"/>
        </w:rPr>
        <w:t xml:space="preserve">that </w:t>
      </w:r>
      <w:proofErr w:type="spellStart"/>
      <w:r w:rsidRPr="00E85D51">
        <w:rPr>
          <w:rStyle w:val="StyleUnderline"/>
        </w:rPr>
        <w:t>problematising</w:t>
      </w:r>
      <w:proofErr w:type="spellEnd"/>
      <w:r>
        <w:rPr>
          <w:rStyle w:val="StyleUnderline"/>
        </w:rPr>
        <w:t xml:space="preserve"> </w:t>
      </w:r>
      <w:r w:rsidRPr="00E85D51">
        <w:rPr>
          <w:rStyle w:val="StyleUnderline"/>
        </w:rPr>
        <w:t xml:space="preserve">it has been </w:t>
      </w:r>
      <w:r w:rsidRPr="00DA4BFC">
        <w:rPr>
          <w:rStyle w:val="Emphasis"/>
        </w:rPr>
        <w:t>foreclosed?</w:t>
      </w:r>
      <w:r w:rsidRPr="00C4662E">
        <w:rPr>
          <w:sz w:val="8"/>
        </w:rPr>
        <w:t xml:space="preserve"> For despite periodic eruptions of concern among democratic publics, </w:t>
      </w:r>
      <w:r w:rsidRPr="00E85D51">
        <w:rPr>
          <w:rStyle w:val="StyleUnderline"/>
        </w:rPr>
        <w:t>members of the policy community have been noticeably</w:t>
      </w:r>
      <w:r>
        <w:rPr>
          <w:rStyle w:val="StyleUnderline"/>
        </w:rPr>
        <w:t xml:space="preserve"> </w:t>
      </w:r>
      <w:r w:rsidRPr="00E85D51">
        <w:rPr>
          <w:rStyle w:val="StyleUnderline"/>
        </w:rPr>
        <w:t>reluctant to address these anxieties</w:t>
      </w:r>
      <w:r w:rsidRPr="00C4662E">
        <w:rPr>
          <w:sz w:val="8"/>
        </w:rPr>
        <w:t xml:space="preserve">. Even among critical theorists and Greens, </w:t>
      </w:r>
      <w:r w:rsidRPr="00E85D51">
        <w:rPr>
          <w:rStyle w:val="StyleUnderline"/>
        </w:rPr>
        <w:t>scant attention has been paid to the topic over recent decades</w:t>
      </w:r>
      <w:r w:rsidRPr="00C4662E">
        <w:rPr>
          <w:sz w:val="8"/>
        </w:rPr>
        <w:t xml:space="preserve">. Indeed, it is noticeable that </w:t>
      </w:r>
      <w:r w:rsidRPr="00E85D51">
        <w:rPr>
          <w:rStyle w:val="StyleUnderline"/>
        </w:rPr>
        <w:t>insofar as population numbers are mooted as a contributor to</w:t>
      </w:r>
      <w:r>
        <w:rPr>
          <w:rStyle w:val="StyleUnderline"/>
        </w:rPr>
        <w:t xml:space="preserve"> </w:t>
      </w:r>
      <w:r w:rsidRPr="00E85D51">
        <w:rPr>
          <w:rStyle w:val="StyleUnderline"/>
        </w:rPr>
        <w:t>socio-ecological problems</w:t>
      </w:r>
      <w:r w:rsidRPr="00C4662E">
        <w:rPr>
          <w:sz w:val="8"/>
        </w:rPr>
        <w:t xml:space="preserve"> – from environmental degradation and loss of biodiversity to food and water insecurity or deteriorating wellbeing – </w:t>
      </w:r>
      <w:r w:rsidRPr="00E85D51">
        <w:rPr>
          <w:rStyle w:val="Emphasis"/>
        </w:rPr>
        <w:t>preemptive</w:t>
      </w:r>
      <w:r>
        <w:rPr>
          <w:rStyle w:val="Emphasis"/>
        </w:rPr>
        <w:t xml:space="preserve"> </w:t>
      </w:r>
      <w:r w:rsidRPr="00E85D51">
        <w:rPr>
          <w:rStyle w:val="Emphasis"/>
        </w:rPr>
        <w:t>dismissals swiftly follow</w:t>
      </w:r>
      <w:r w:rsidRPr="00C4662E">
        <w:rPr>
          <w:sz w:val="8"/>
        </w:rPr>
        <w:t xml:space="preserve">. </w:t>
      </w:r>
      <w:r w:rsidRPr="00E85D51">
        <w:rPr>
          <w:rStyle w:val="StyleUnderline"/>
        </w:rPr>
        <w:t>The analysis</w:t>
      </w:r>
      <w:r w:rsidRPr="00C4662E">
        <w:rPr>
          <w:sz w:val="8"/>
        </w:rPr>
        <w:t xml:space="preserve"> that follows </w:t>
      </w:r>
      <w:r w:rsidRPr="00E85D51">
        <w:rPr>
          <w:rStyle w:val="StyleUnderline"/>
        </w:rPr>
        <w:t>identifies</w:t>
      </w:r>
      <w:r w:rsidRPr="00C4662E">
        <w:rPr>
          <w:sz w:val="8"/>
        </w:rPr>
        <w:t xml:space="preserve"> five categories of </w:t>
      </w:r>
      <w:r w:rsidRPr="00E85D51">
        <w:rPr>
          <w:rStyle w:val="StyleUnderline"/>
        </w:rPr>
        <w:t>silencing discourse</w:t>
      </w:r>
      <w:r w:rsidRPr="00C4662E">
        <w:rPr>
          <w:sz w:val="8"/>
        </w:rPr>
        <w:t>: population-shaming; population-</w:t>
      </w:r>
      <w:proofErr w:type="spellStart"/>
      <w:r w:rsidRPr="00C4662E">
        <w:rPr>
          <w:sz w:val="8"/>
        </w:rPr>
        <w:t>scepticism</w:t>
      </w:r>
      <w:proofErr w:type="spellEnd"/>
      <w:r w:rsidRPr="00C4662E">
        <w:rPr>
          <w:sz w:val="8"/>
        </w:rPr>
        <w:t>; population-</w:t>
      </w:r>
      <w:proofErr w:type="spellStart"/>
      <w:r w:rsidRPr="00C4662E">
        <w:rPr>
          <w:sz w:val="8"/>
        </w:rPr>
        <w:t>declinism</w:t>
      </w:r>
      <w:proofErr w:type="spellEnd"/>
      <w:r w:rsidRPr="00C4662E">
        <w:rPr>
          <w:sz w:val="8"/>
        </w:rPr>
        <w:t xml:space="preserve">; </w:t>
      </w:r>
      <w:proofErr w:type="spellStart"/>
      <w:r w:rsidRPr="00C4662E">
        <w:rPr>
          <w:sz w:val="8"/>
        </w:rPr>
        <w:t>populationdecomposing</w:t>
      </w:r>
      <w:proofErr w:type="spellEnd"/>
      <w:r w:rsidRPr="00C4662E">
        <w:rPr>
          <w:sz w:val="8"/>
        </w:rPr>
        <w:t xml:space="preserve"> and population-fatalism. These are analytic distinctions. In practice the discourses overlap or work in conjunction, </w:t>
      </w:r>
      <w:r w:rsidRPr="00E85D51">
        <w:rPr>
          <w:rStyle w:val="StyleUnderline"/>
        </w:rPr>
        <w:t>the most obvious factor</w:t>
      </w:r>
      <w:r>
        <w:rPr>
          <w:rStyle w:val="StyleUnderline"/>
        </w:rPr>
        <w:t xml:space="preserve"> </w:t>
      </w:r>
      <w:r w:rsidRPr="00C4662E">
        <w:rPr>
          <w:sz w:val="8"/>
        </w:rPr>
        <w:t xml:space="preserve">they share </w:t>
      </w:r>
      <w:r w:rsidRPr="00E85D51">
        <w:rPr>
          <w:rStyle w:val="StyleUnderline"/>
        </w:rPr>
        <w:t>being antipathy to the Malthusian equation</w:t>
      </w:r>
      <w:r w:rsidRPr="00C4662E">
        <w:rPr>
          <w:sz w:val="8"/>
        </w:rPr>
        <w:t xml:space="preserve"> between population growth and resource shortages. But these are not merely analytic categories; they are also profoundly political. Each has a distinctive genealogy in terms of its ideological and professional investments, the political interests it serves and the narratives in which it is embedded. The more that key demographic variables become amenable to policymaking, the greater the impact of the discourses that frame them. It is not my contention that </w:t>
      </w:r>
      <w:r w:rsidRPr="00E85D51">
        <w:rPr>
          <w:rStyle w:val="StyleUnderline"/>
        </w:rPr>
        <w:t>arguments for disavowing the population</w:t>
      </w:r>
      <w:r>
        <w:rPr>
          <w:rStyle w:val="StyleUnderline"/>
        </w:rPr>
        <w:t xml:space="preserve"> </w:t>
      </w:r>
      <w:r w:rsidRPr="00E85D51">
        <w:rPr>
          <w:rStyle w:val="StyleUnderline"/>
        </w:rPr>
        <w:t>question</w:t>
      </w:r>
      <w:r w:rsidRPr="00C4662E">
        <w:rPr>
          <w:sz w:val="8"/>
        </w:rPr>
        <w:t xml:space="preserve"> are simply specious; but I do think they </w:t>
      </w:r>
      <w:r w:rsidRPr="00E85D51">
        <w:rPr>
          <w:rStyle w:val="StyleUnderline"/>
        </w:rPr>
        <w:t>warrant critical investigation</w:t>
      </w:r>
      <w:r w:rsidRPr="00C4662E">
        <w:rPr>
          <w:sz w:val="8"/>
        </w:rPr>
        <w:t xml:space="preserve">. </w:t>
      </w:r>
      <w:r w:rsidRPr="00E85D51">
        <w:rPr>
          <w:rStyle w:val="StyleUnderline"/>
        </w:rPr>
        <w:t>Do they offer good enough reasons for excluding population talk from public</w:t>
      </w:r>
      <w:r>
        <w:rPr>
          <w:rStyle w:val="StyleUnderline"/>
        </w:rPr>
        <w:t xml:space="preserve"> </w:t>
      </w:r>
      <w:r w:rsidRPr="00E85D51">
        <w:rPr>
          <w:rStyle w:val="StyleUnderline"/>
        </w:rPr>
        <w:t>debate</w:t>
      </w:r>
      <w:r w:rsidRPr="00C4662E">
        <w:rPr>
          <w:sz w:val="8"/>
        </w:rPr>
        <w:t xml:space="preserve"> or for dismissing certain types of policy intervention? </w:t>
      </w:r>
      <w:r w:rsidRPr="00E85D51">
        <w:rPr>
          <w:rStyle w:val="StyleUnderline"/>
        </w:rPr>
        <w:t>For it is widely</w:t>
      </w:r>
      <w:r>
        <w:rPr>
          <w:rStyle w:val="StyleUnderline"/>
        </w:rPr>
        <w:t xml:space="preserve"> </w:t>
      </w:r>
      <w:r w:rsidRPr="00E85D51">
        <w:rPr>
          <w:rStyle w:val="StyleUnderline"/>
        </w:rPr>
        <w:t>acknowledged that more people, especially as they become more affluent,</w:t>
      </w:r>
      <w:r>
        <w:rPr>
          <w:rStyle w:val="StyleUnderline"/>
        </w:rPr>
        <w:t xml:space="preserve"> </w:t>
      </w:r>
      <w:r w:rsidRPr="00E85D51">
        <w:rPr>
          <w:rStyle w:val="StyleUnderline"/>
        </w:rPr>
        <w:t>exacerbate environmental dilemmas like climate change</w:t>
      </w:r>
      <w:r w:rsidRPr="00C4662E">
        <w:rPr>
          <w:sz w:val="8"/>
        </w:rPr>
        <w:t xml:space="preserve">. It is also plausible to interpret manifold expressions of public disquiet as diffuse responses to experiencing higher-density living </w:t>
      </w:r>
      <w:r w:rsidRPr="00E85D51">
        <w:rPr>
          <w:rStyle w:val="StyleUnderline"/>
        </w:rPr>
        <w:t>yet</w:t>
      </w:r>
      <w:r w:rsidRPr="00C4662E">
        <w:rPr>
          <w:sz w:val="8"/>
        </w:rPr>
        <w:t xml:space="preserve"> for whose articulation </w:t>
      </w:r>
      <w:r w:rsidRPr="00E85D51">
        <w:rPr>
          <w:rStyle w:val="StyleUnderline"/>
        </w:rPr>
        <w:t>no politically</w:t>
      </w:r>
      <w:r>
        <w:rPr>
          <w:rStyle w:val="StyleUnderline"/>
        </w:rPr>
        <w:t xml:space="preserve"> </w:t>
      </w:r>
      <w:r w:rsidRPr="00E85D51">
        <w:rPr>
          <w:rStyle w:val="StyleUnderline"/>
        </w:rPr>
        <w:t>acceptable discourse currently exists. In sum, there is surely a case for returning</w:t>
      </w:r>
      <w:r>
        <w:rPr>
          <w:rStyle w:val="StyleUnderline"/>
        </w:rPr>
        <w:t xml:space="preserve"> </w:t>
      </w:r>
      <w:r w:rsidRPr="00E85D51">
        <w:rPr>
          <w:rStyle w:val="StyleUnderline"/>
        </w:rPr>
        <w:t>to the population question</w:t>
      </w:r>
      <w:r w:rsidRPr="00C4662E">
        <w:rPr>
          <w:sz w:val="8"/>
        </w:rPr>
        <w:t xml:space="preserve"> by re-framing it in light of twenty-first-century conditions. But this will only be feasible insofar as certain historical legacies and current investments in this contentious matter have been addressed. Who is talking about whom? The focus of my analysis principally concerns population talk in developed countries. The issue of population numbers is a global and highly variable one but there are some good reasons for revisiting the topic in this context. Over recent decades there has been particular reluctance to pose the population question here, yet it is within these regions that the great narratives and overarching theories of population growth or </w:t>
      </w:r>
      <w:proofErr w:type="spellStart"/>
      <w:r w:rsidRPr="00C4662E">
        <w:rPr>
          <w:sz w:val="8"/>
        </w:rPr>
        <w:t>stabilisation</w:t>
      </w:r>
      <w:proofErr w:type="spellEnd"/>
      <w:r w:rsidRPr="00C4662E">
        <w:rPr>
          <w:sz w:val="8"/>
        </w:rPr>
        <w:t xml:space="preserve"> developed. Their views disproportionately influence current transnational discourses that frame global perceptions of demographic trends, as well as affecting these trends materially through aid for family planning. Furthermore, many developed countries have entered an unprecedented demographic phase of low fertility that brings the possibility, following centuries of population growth, of </w:t>
      </w:r>
      <w:proofErr w:type="spellStart"/>
      <w:r w:rsidRPr="00C4662E">
        <w:rPr>
          <w:sz w:val="8"/>
        </w:rPr>
        <w:t>stabilising</w:t>
      </w:r>
      <w:proofErr w:type="spellEnd"/>
      <w:r w:rsidRPr="00C4662E">
        <w:rPr>
          <w:sz w:val="8"/>
        </w:rPr>
        <w:t xml:space="preserve"> or reducing their own numbers. From an environmental perspective this would appear to be a desirable course, especially since it is among these affluent, high-consuming peoples that most per capita ecological damage is being done. As the United Nations Population Fund (UNFPA) acknowledges, most environmental problems ‘tend to be aggravated by population growth and greater population size’, with ‘slower population growth in both developed and developing countries’ being beneficial (UNFPA 2008, 2009, pp. 6, 19). Rekindling discussion about numbers thus appears timely. Yet </w:t>
      </w:r>
      <w:r w:rsidRPr="00E85D51">
        <w:rPr>
          <w:rStyle w:val="StyleUnderline"/>
        </w:rPr>
        <w:t>my analysis</w:t>
      </w:r>
      <w:r>
        <w:rPr>
          <w:rStyle w:val="StyleUnderline"/>
        </w:rPr>
        <w:t xml:space="preserve"> </w:t>
      </w:r>
      <w:r w:rsidRPr="00E85D51">
        <w:rPr>
          <w:rStyle w:val="StyleUnderline"/>
        </w:rPr>
        <w:t xml:space="preserve">shows how a taboo on considering the merits of population </w:t>
      </w:r>
      <w:proofErr w:type="spellStart"/>
      <w:r w:rsidRPr="00E85D51">
        <w:rPr>
          <w:rStyle w:val="StyleUnderline"/>
        </w:rPr>
        <w:t>stabilisation</w:t>
      </w:r>
      <w:proofErr w:type="spellEnd"/>
      <w:r w:rsidRPr="00E85D51">
        <w:rPr>
          <w:rStyle w:val="StyleUnderline"/>
        </w:rPr>
        <w:t xml:space="preserve"> is</w:t>
      </w:r>
      <w:r>
        <w:rPr>
          <w:rStyle w:val="StyleUnderline"/>
        </w:rPr>
        <w:t xml:space="preserve"> </w:t>
      </w:r>
      <w:r w:rsidRPr="00E85D51">
        <w:rPr>
          <w:rStyle w:val="StyleUnderline"/>
        </w:rPr>
        <w:t xml:space="preserve">complemented in developed countries by a policy framework that </w:t>
      </w:r>
      <w:proofErr w:type="spellStart"/>
      <w:r w:rsidRPr="00E85D51">
        <w:rPr>
          <w:rStyle w:val="StyleUnderline"/>
        </w:rPr>
        <w:t>favours</w:t>
      </w:r>
      <w:proofErr w:type="spellEnd"/>
      <w:r>
        <w:rPr>
          <w:rStyle w:val="StyleUnderline"/>
        </w:rPr>
        <w:t xml:space="preserve"> </w:t>
      </w:r>
      <w:r w:rsidRPr="00C4662E">
        <w:rPr>
          <w:sz w:val="8"/>
        </w:rPr>
        <w:t xml:space="preserve">higher birth rates and net inward </w:t>
      </w:r>
      <w:r w:rsidRPr="00E85D51">
        <w:rPr>
          <w:rStyle w:val="StyleUnderline"/>
        </w:rPr>
        <w:t>migration as a condition of sustained</w:t>
      </w:r>
      <w:r>
        <w:rPr>
          <w:rStyle w:val="StyleUnderline"/>
        </w:rPr>
        <w:t xml:space="preserve"> </w:t>
      </w:r>
      <w:r w:rsidRPr="00E85D51">
        <w:rPr>
          <w:rStyle w:val="StyleUnderline"/>
        </w:rPr>
        <w:t>economic growth.</w:t>
      </w:r>
      <w:r w:rsidRPr="00C4662E">
        <w:rPr>
          <w:sz w:val="8"/>
        </w:rPr>
        <w:t xml:space="preserve"> On the other hand, there are signs that the population question is resurfacing, suggesting that the reigning silence and disavowal of the topic just might be dissipating. In this case, </w:t>
      </w:r>
      <w:r w:rsidRPr="00E85D51">
        <w:rPr>
          <w:rStyle w:val="StyleUnderline"/>
        </w:rPr>
        <w:t>open and far-ranging public</w:t>
      </w:r>
      <w:r>
        <w:rPr>
          <w:rStyle w:val="StyleUnderline"/>
        </w:rPr>
        <w:t xml:space="preserve"> </w:t>
      </w:r>
      <w:r w:rsidRPr="00E85D51">
        <w:rPr>
          <w:rStyle w:val="StyleUnderline"/>
        </w:rPr>
        <w:t>debate about population matters is crucial</w:t>
      </w:r>
      <w:r w:rsidRPr="00C4662E">
        <w:rPr>
          <w:sz w:val="8"/>
        </w:rPr>
        <w:t xml:space="preserve">. Population talk in more developed countries operates at three levels: concerning their own demographics; concerning trends in developing countries; and regarding global numbers more generally. Regarding their own population size, first, it is helpful to </w:t>
      </w:r>
      <w:proofErr w:type="spellStart"/>
      <w:r w:rsidRPr="00C4662E">
        <w:rPr>
          <w:sz w:val="8"/>
        </w:rPr>
        <w:t>summarise</w:t>
      </w:r>
      <w:proofErr w:type="spellEnd"/>
      <w:r w:rsidRPr="00C4662E">
        <w:rPr>
          <w:sz w:val="8"/>
        </w:rPr>
        <w:t xml:space="preserve"> a few salient elements of Malthus’ argument in An Essay on the Principle of Population (2004 [1798]). Malthus claimed that while the means of subsistence develop in a linear manner, population grows exponentially. These different tempos reach a critical threshold as productive land is exhausted; a situation of disequilibrium he associated with more developed countries like Britain. Either population growth must thenceforth be reduced through rational means, notably by sexual abstinence, or, if these ‘preventive checks’ fail, more painful ‘positive checks’ will ensue as the unsustainable excess falls victim to famine, disease or war, thereby restoring balance (Malthus 2004). It is hardly surprising that such views should have provoked antagonism. Anti-</w:t>
      </w:r>
      <w:proofErr w:type="spellStart"/>
      <w:r w:rsidRPr="00C4662E">
        <w:rPr>
          <w:sz w:val="8"/>
        </w:rPr>
        <w:t>natalist</w:t>
      </w:r>
      <w:proofErr w:type="spellEnd"/>
      <w:r w:rsidRPr="00C4662E">
        <w:rPr>
          <w:sz w:val="8"/>
        </w:rPr>
        <w:t xml:space="preserve"> ideas about curtailing the proliferation of the human species challenged deep-seated traditional beliefs. In raising the </w:t>
      </w:r>
      <w:proofErr w:type="spellStart"/>
      <w:r w:rsidRPr="00C4662E">
        <w:rPr>
          <w:sz w:val="8"/>
        </w:rPr>
        <w:t>spectre</w:t>
      </w:r>
      <w:proofErr w:type="spellEnd"/>
      <w:r w:rsidRPr="00C4662E">
        <w:rPr>
          <w:sz w:val="8"/>
        </w:rPr>
        <w:t xml:space="preserve"> of excessive numbers, the population question crossed </w:t>
      </w:r>
      <w:proofErr w:type="spellStart"/>
      <w:r w:rsidRPr="00C4662E">
        <w:rPr>
          <w:sz w:val="8"/>
        </w:rPr>
        <w:t>vitalist</w:t>
      </w:r>
      <w:proofErr w:type="spellEnd"/>
      <w:r w:rsidRPr="00C4662E">
        <w:rPr>
          <w:sz w:val="8"/>
        </w:rPr>
        <w:t xml:space="preserve"> and religious taboos regarding the sanctity of life and privileging of human life. It challenged Enlightenment ideas about humans’ mastery of nature and political economists’ views on the engine of prosperity. It touched on some of humanity’s most fundamental ideas about the sacred, life and death, as well as on some of its most enduring identities and rituals regarding the family, marriage and sexuality. Demographic change entails three principal variables: fertility, mortality and migration. All provoke profound ethical questions, especially once the state involves itself </w:t>
      </w:r>
      <w:proofErr w:type="spellStart"/>
      <w:r w:rsidRPr="00C4662E">
        <w:rPr>
          <w:sz w:val="8"/>
        </w:rPr>
        <w:t>biopolitically</w:t>
      </w:r>
      <w:proofErr w:type="spellEnd"/>
      <w:r w:rsidRPr="00C4662E">
        <w:rPr>
          <w:sz w:val="8"/>
        </w:rPr>
        <w:t xml:space="preserve"> in their modification. During the 1960s, Malthusianism nevertheless acquired fresh resonance in advanced industrial countries where there was renewed anxiety about a population explosion (Ehrlich 1972, Meadows et al. 1972, Goldsmith and Allen 1972). Despite the post-war baby boom the rate of increase here was relatively modest, but the multiplication of increasing affluence by larger numbers suggested imminent catastrophe. The Malthusian alternative between choosing limits </w:t>
      </w:r>
      <w:proofErr w:type="gramStart"/>
      <w:r w:rsidRPr="00C4662E">
        <w:rPr>
          <w:sz w:val="8"/>
        </w:rPr>
        <w:t>or</w:t>
      </w:r>
      <w:proofErr w:type="gramEnd"/>
      <w:r w:rsidRPr="00C4662E">
        <w:rPr>
          <w:sz w:val="8"/>
        </w:rPr>
        <w:t xml:space="preserve"> facing disaster was widely rehearsed. New reproductive technologies and feminist challenges to conventional gender roles seemed to make population </w:t>
      </w:r>
      <w:proofErr w:type="spellStart"/>
      <w:r w:rsidRPr="00C4662E">
        <w:rPr>
          <w:sz w:val="8"/>
        </w:rPr>
        <w:t>stabilisation</w:t>
      </w:r>
      <w:proofErr w:type="spellEnd"/>
      <w:r w:rsidRPr="00C4662E">
        <w:rPr>
          <w:sz w:val="8"/>
        </w:rPr>
        <w:t xml:space="preserve"> more viable, yet the task of restoring equilibrium between population and environment seemed no less difficult given predilections for sustained economic growth. Reducing population nevertheless became integral to an environmental sensibility that </w:t>
      </w:r>
      <w:proofErr w:type="spellStart"/>
      <w:r w:rsidRPr="00C4662E">
        <w:rPr>
          <w:sz w:val="8"/>
        </w:rPr>
        <w:t>mobilised</w:t>
      </w:r>
      <w:proofErr w:type="spellEnd"/>
      <w:r w:rsidRPr="00C4662E">
        <w:rPr>
          <w:sz w:val="8"/>
        </w:rPr>
        <w:t xml:space="preserve"> new social movements and found common cause with new left critiques of consumer capitalism (Marcuse 1964, 1972). Limits-to-growth arguments accordingly provided the framework for a radical discourse in which economic and population growth were </w:t>
      </w:r>
      <w:proofErr w:type="spellStart"/>
      <w:r w:rsidRPr="00C4662E">
        <w:rPr>
          <w:sz w:val="8"/>
        </w:rPr>
        <w:t>recognised</w:t>
      </w:r>
      <w:proofErr w:type="spellEnd"/>
      <w:r w:rsidRPr="00C4662E">
        <w:rPr>
          <w:sz w:val="8"/>
        </w:rPr>
        <w:t xml:space="preserve"> as mutually reinforcing and equally exponential, thus exceeding the capacities of a finite planet. Restoring balance suggested a fundamental social transformation in which fewer people might use technology creatively to improve the quality of lives sustained by less toil, wasteful consumption or excessive reproduction but enriched by a more harmonious relationship with nature. By 1969 even President Richard Nixon was warning Congress that the domestic pressure of 200 million Americans was threatening democracy and education, privacy and living space, natural resources and the quality of the environment (Nixon 2006, pp. 775, 777). Official reports to both the American (1972) and British (1973) governments advised </w:t>
      </w:r>
      <w:proofErr w:type="spellStart"/>
      <w:r w:rsidRPr="00C4662E">
        <w:rPr>
          <w:sz w:val="8"/>
        </w:rPr>
        <w:t>stabilising</w:t>
      </w:r>
      <w:proofErr w:type="spellEnd"/>
      <w:r w:rsidRPr="00C4662E">
        <w:rPr>
          <w:sz w:val="8"/>
        </w:rPr>
        <w:t xml:space="preserve"> population numbers in the national interest. Yet this antigrowth orientation would shortly fall into abeyance, with the very language of limits or constraint being rejected. On a second level, developed countries express concern about population growth in developing countries, where most increase now occurs. I want to </w:t>
      </w:r>
      <w:proofErr w:type="spellStart"/>
      <w:r w:rsidRPr="00C4662E">
        <w:rPr>
          <w:sz w:val="8"/>
        </w:rPr>
        <w:t>emphasise</w:t>
      </w:r>
      <w:proofErr w:type="spellEnd"/>
      <w:r w:rsidRPr="00C4662E">
        <w:rPr>
          <w:sz w:val="8"/>
        </w:rPr>
        <w:t xml:space="preserve"> here the way this concern rebounded to reframe their own views on the population question. On the one hand, radical arguments for controlling fertility in economically advanced nations were complemented by support for population control policies in the global South, where they provoked accusations of racism. My account of population-shaming shows how third-world suspicion about </w:t>
      </w:r>
      <w:proofErr w:type="spellStart"/>
      <w:r w:rsidRPr="00C4662E">
        <w:rPr>
          <w:sz w:val="8"/>
        </w:rPr>
        <w:t>firstworld</w:t>
      </w:r>
      <w:proofErr w:type="spellEnd"/>
      <w:r w:rsidRPr="00C4662E">
        <w:rPr>
          <w:sz w:val="8"/>
        </w:rPr>
        <w:t xml:space="preserve"> motives rebounded to render the topic uncongenial to democratic publics. On the other hand, while many governments in developing countries still struggle to contain their burgeoning populations (United Nations 2011), new </w:t>
      </w:r>
      <w:proofErr w:type="spellStart"/>
      <w:r w:rsidRPr="00E85D51">
        <w:rPr>
          <w:rStyle w:val="StyleUnderline"/>
        </w:rPr>
        <w:t>antiMalthusian</w:t>
      </w:r>
      <w:proofErr w:type="spellEnd"/>
      <w:r w:rsidRPr="00C4662E">
        <w:rPr>
          <w:sz w:val="8"/>
        </w:rPr>
        <w:t xml:space="preserve"> </w:t>
      </w:r>
      <w:r w:rsidRPr="00E85D51">
        <w:rPr>
          <w:rStyle w:val="StyleUnderline"/>
        </w:rPr>
        <w:t>discourses</w:t>
      </w:r>
      <w:r w:rsidRPr="00C4662E">
        <w:rPr>
          <w:sz w:val="8"/>
        </w:rPr>
        <w:t xml:space="preserve"> in developed countries are helping to </w:t>
      </w:r>
      <w:r w:rsidRPr="00E85D51">
        <w:rPr>
          <w:rStyle w:val="StyleUnderline"/>
        </w:rPr>
        <w:t>reframe</w:t>
      </w:r>
      <w:r w:rsidRPr="00C4662E">
        <w:rPr>
          <w:sz w:val="8"/>
        </w:rPr>
        <w:t xml:space="preserve"> their </w:t>
      </w:r>
      <w:r w:rsidRPr="00E85D51">
        <w:rPr>
          <w:rStyle w:val="StyleUnderline"/>
        </w:rPr>
        <w:t>views</w:t>
      </w:r>
      <w:r w:rsidRPr="00C4662E">
        <w:rPr>
          <w:sz w:val="8"/>
        </w:rPr>
        <w:t xml:space="preserve">, </w:t>
      </w:r>
      <w:r w:rsidRPr="00E85D51">
        <w:rPr>
          <w:rStyle w:val="StyleUnderline"/>
        </w:rPr>
        <w:t>thanks to the circulation of transnational</w:t>
      </w:r>
      <w:r w:rsidRPr="00C4662E">
        <w:rPr>
          <w:sz w:val="8"/>
        </w:rPr>
        <w:t xml:space="preserve"> discourses through bodies like the United Nations or World Bank and via non-governmental </w:t>
      </w:r>
      <w:proofErr w:type="spellStart"/>
      <w:r w:rsidRPr="00C4662E">
        <w:rPr>
          <w:sz w:val="8"/>
        </w:rPr>
        <w:t>organisations</w:t>
      </w:r>
      <w:proofErr w:type="spellEnd"/>
      <w:r w:rsidRPr="00C4662E">
        <w:rPr>
          <w:sz w:val="8"/>
        </w:rPr>
        <w:t xml:space="preserve"> (NGOs) and academic currencies. So even here, </w:t>
      </w:r>
      <w:r w:rsidRPr="00E85D51">
        <w:rPr>
          <w:rStyle w:val="StyleUnderline"/>
        </w:rPr>
        <w:t>the</w:t>
      </w:r>
      <w:r w:rsidRPr="00C4662E">
        <w:rPr>
          <w:sz w:val="8"/>
        </w:rPr>
        <w:t xml:space="preserve"> epic </w:t>
      </w:r>
      <w:r w:rsidRPr="00E85D51">
        <w:rPr>
          <w:rStyle w:val="StyleUnderline"/>
        </w:rPr>
        <w:t>story of runaway population</w:t>
      </w:r>
      <w:r w:rsidRPr="00C4662E">
        <w:rPr>
          <w:sz w:val="8"/>
        </w:rPr>
        <w:t xml:space="preserve"> </w:t>
      </w:r>
      <w:r w:rsidRPr="00E85D51">
        <w:rPr>
          <w:rStyle w:val="StyleUnderline"/>
        </w:rPr>
        <w:t xml:space="preserve">growth that formerly </w:t>
      </w:r>
      <w:proofErr w:type="spellStart"/>
      <w:r w:rsidRPr="00E85D51">
        <w:rPr>
          <w:rStyle w:val="StyleUnderline"/>
        </w:rPr>
        <w:t>galvanised</w:t>
      </w:r>
      <w:proofErr w:type="spellEnd"/>
      <w:r w:rsidRPr="00E85D51">
        <w:rPr>
          <w:rStyle w:val="StyleUnderline"/>
        </w:rPr>
        <w:t xml:space="preserve"> efforts at fertility reduction has become </w:t>
      </w:r>
      <w:r w:rsidRPr="00E85D51">
        <w:rPr>
          <w:rStyle w:val="Emphasis"/>
        </w:rPr>
        <w:t>muted</w:t>
      </w:r>
      <w:r w:rsidRPr="00C4662E">
        <w:rPr>
          <w:sz w:val="8"/>
        </w:rPr>
        <w:t xml:space="preserve">: </w:t>
      </w:r>
      <w:r w:rsidRPr="00E85D51">
        <w:rPr>
          <w:rStyle w:val="StyleUnderline"/>
        </w:rPr>
        <w:t>despite regional demographic differences, discursive frameworks are increasingly</w:t>
      </w:r>
      <w:r>
        <w:rPr>
          <w:rStyle w:val="StyleUnderline"/>
        </w:rPr>
        <w:t xml:space="preserve"> </w:t>
      </w:r>
      <w:r w:rsidRPr="00E85D51">
        <w:rPr>
          <w:rStyle w:val="StyleUnderline"/>
        </w:rPr>
        <w:t xml:space="preserve">global and </w:t>
      </w:r>
      <w:r w:rsidRPr="00E85D51">
        <w:rPr>
          <w:rStyle w:val="Emphasis"/>
        </w:rPr>
        <w:t>hegemonic</w:t>
      </w:r>
      <w:r w:rsidRPr="00C4662E">
        <w:rPr>
          <w:sz w:val="8"/>
        </w:rPr>
        <w:t xml:space="preserve">. Finally, there are more generic concerns within developed countries about the effects of world population growth on the global environment. It is in this context of sustainability that renewed anxieties have recently been expressed in reports I classify as population-fatalist. These generally </w:t>
      </w:r>
      <w:proofErr w:type="spellStart"/>
      <w:r w:rsidRPr="00C4662E">
        <w:rPr>
          <w:sz w:val="8"/>
        </w:rPr>
        <w:t>recognise</w:t>
      </w:r>
      <w:proofErr w:type="spellEnd"/>
      <w:r w:rsidRPr="00C4662E">
        <w:rPr>
          <w:sz w:val="8"/>
        </w:rPr>
        <w:t xml:space="preserve"> that the multiplication of relatively small but expanding ecological footprints in poor countries plus the larger ones imprinted by richer individuals are collectively responsible for exacerbating phenomena like climate change (Wire 2009, O’Neill et al. 2010). As the Living Planet Report 2008 concludes, ‘with the world already in ecological overshoot, continued growth in population and per person footprint is clearly not a sustainable path’ (WWF 2008, p. 29). The All Party Parliamentary Group on Population, Development and Reproductive Health (UK) endorses the view that ‘world population growth poses serious threats to human health, socioeconomic development and the environment’ (APPG 2007, pp.1, 3). Yet while such claims suggest that world population numbers are hesitantly being re-</w:t>
      </w:r>
      <w:proofErr w:type="spellStart"/>
      <w:r w:rsidRPr="00C4662E">
        <w:rPr>
          <w:sz w:val="8"/>
        </w:rPr>
        <w:t>problematised</w:t>
      </w:r>
      <w:proofErr w:type="spellEnd"/>
      <w:r w:rsidRPr="00C4662E">
        <w:rPr>
          <w:sz w:val="8"/>
        </w:rPr>
        <w:t xml:space="preserve">, </w:t>
      </w:r>
      <w:r w:rsidRPr="00E85D51">
        <w:rPr>
          <w:rStyle w:val="StyleUnderline"/>
        </w:rPr>
        <w:t>demographic solutions are</w:t>
      </w:r>
      <w:r>
        <w:rPr>
          <w:rStyle w:val="StyleUnderline"/>
        </w:rPr>
        <w:t xml:space="preserve"> </w:t>
      </w:r>
      <w:r w:rsidRPr="00E85D51">
        <w:rPr>
          <w:rStyle w:val="StyleUnderline"/>
        </w:rPr>
        <w:t>routinely rejected as too controversial</w:t>
      </w:r>
      <w:r w:rsidRPr="00C4662E">
        <w:rPr>
          <w:sz w:val="8"/>
        </w:rPr>
        <w:t xml:space="preserve"> or inefficacious </w:t>
      </w:r>
      <w:r w:rsidRPr="00E85D51">
        <w:rPr>
          <w:rStyle w:val="StyleUnderline"/>
        </w:rPr>
        <w:t>to contemplate</w:t>
      </w:r>
      <w:r w:rsidRPr="00C4662E">
        <w:rPr>
          <w:sz w:val="8"/>
        </w:rPr>
        <w:t xml:space="preserve">. Population talk in developed nations is, in conclusion, a complicated matter because it is mediated by its policy applications in foreign contexts where wider geopolitical relationships imbue it with intense political and affective charge. Yet this interaction also engenders discursive convergence as transnational discourses circulate, thus endowing dominant frameworks with capacities to frame global perspectives. The significance of major world population and development conferences hosted by the UN warrants particular mention here. The prelude to each </w:t>
      </w:r>
      <w:proofErr w:type="spellStart"/>
      <w:r w:rsidRPr="00C4662E">
        <w:rPr>
          <w:sz w:val="8"/>
        </w:rPr>
        <w:t>mobilised</w:t>
      </w:r>
      <w:proofErr w:type="spellEnd"/>
      <w:r w:rsidRPr="00C4662E">
        <w:rPr>
          <w:sz w:val="8"/>
        </w:rPr>
        <w:t xml:space="preserve"> considerable ideological posturing and conflict, national policy statements and NGO activity, while they left in their wake important reports, action plans and agendas that would frame approaches over the ensuing period. Three such conferences – in Bucharest (1974), Mexico City (1984) and Cairo (1994) – have been particularly significant, to the extent that the name of their location is sufficient to identify the new paradigms exemplified there. Discourses of dismissal and disavowal Population-shaming </w:t>
      </w:r>
      <w:proofErr w:type="gramStart"/>
      <w:r w:rsidRPr="00C4662E">
        <w:rPr>
          <w:sz w:val="8"/>
        </w:rPr>
        <w:t>Among</w:t>
      </w:r>
      <w:proofErr w:type="gramEnd"/>
      <w:r w:rsidRPr="00C4662E">
        <w:rPr>
          <w:sz w:val="8"/>
        </w:rPr>
        <w:t xml:space="preserve"> my five silencing discourses, population-shaming is most indicative of the poisonous legacy of North/South relations. Like population-sceptics, its protagonists reject claims that there is an objective demographic growth problem. Rather than charging neo-Malthusians with misplaced anxiety, however, they suggest that ostensible concerns about over-population are a subterfuge for pursuing heinous ulterior motives (</w:t>
      </w:r>
      <w:proofErr w:type="spellStart"/>
      <w:r w:rsidRPr="00C4662E">
        <w:rPr>
          <w:sz w:val="8"/>
        </w:rPr>
        <w:t>Furedi</w:t>
      </w:r>
      <w:proofErr w:type="spellEnd"/>
      <w:r w:rsidRPr="00C4662E">
        <w:rPr>
          <w:sz w:val="8"/>
        </w:rPr>
        <w:t xml:space="preserve"> 1997). The humus of population-shaming is a pervasive suspicion that limiting population actually means limiting certain categories of people who are deemed redundant or undesirable. Those who persist in advancing such arguments risk public humiliation for playing a numbers game that is interpreted as a blame game: one in which the world’s problems are refracted through population growth and blamed on the incontinent fecundity of the less privileged, whether they be the poor, women or inhabitants of the global South. </w:t>
      </w:r>
      <w:r w:rsidRPr="00A03E31">
        <w:rPr>
          <w:rStyle w:val="StyleUnderline"/>
        </w:rPr>
        <w:t>Sometimes advocates of</w:t>
      </w:r>
      <w:r>
        <w:rPr>
          <w:rStyle w:val="StyleUnderline"/>
        </w:rPr>
        <w:t xml:space="preserve"> </w:t>
      </w:r>
      <w:r w:rsidRPr="00A03E31">
        <w:rPr>
          <w:rStyle w:val="StyleUnderline"/>
        </w:rPr>
        <w:t xml:space="preserve">population </w:t>
      </w:r>
      <w:proofErr w:type="spellStart"/>
      <w:r w:rsidRPr="00A03E31">
        <w:rPr>
          <w:rStyle w:val="StyleUnderline"/>
        </w:rPr>
        <w:t>stabilisation</w:t>
      </w:r>
      <w:proofErr w:type="spellEnd"/>
      <w:r w:rsidRPr="00A03E31">
        <w:rPr>
          <w:rStyle w:val="StyleUnderline"/>
        </w:rPr>
        <w:t xml:space="preserve"> are presented as misanthropic people-haters</w:t>
      </w:r>
      <w:r w:rsidRPr="00C4662E">
        <w:rPr>
          <w:sz w:val="8"/>
        </w:rPr>
        <w:t xml:space="preserve">, as when Murray </w:t>
      </w:r>
      <w:proofErr w:type="spellStart"/>
      <w:r w:rsidRPr="00C4662E">
        <w:rPr>
          <w:sz w:val="8"/>
        </w:rPr>
        <w:t>Bookchin</w:t>
      </w:r>
      <w:proofErr w:type="spellEnd"/>
      <w:r w:rsidRPr="00C4662E">
        <w:rPr>
          <w:sz w:val="8"/>
        </w:rPr>
        <w:t xml:space="preserve"> (1991, p. 123) asserts that deep ecology ‘blames ‘‘Humanity’’ as such for the ecological crisis – especially ordinary ‘‘consumers’’ and ‘‘breeders of children’’’. </w:t>
      </w:r>
      <w:r w:rsidRPr="00A03E31">
        <w:rPr>
          <w:rStyle w:val="StyleUnderline"/>
        </w:rPr>
        <w:t>Sometimes they are charged with misogyny, inasmuch</w:t>
      </w:r>
      <w:r>
        <w:rPr>
          <w:rStyle w:val="StyleUnderline"/>
        </w:rPr>
        <w:t xml:space="preserve"> </w:t>
      </w:r>
      <w:r w:rsidRPr="00A03E31">
        <w:rPr>
          <w:rStyle w:val="StyleUnderline"/>
        </w:rPr>
        <w:t>as women’s fertility is blamed</w:t>
      </w:r>
      <w:r w:rsidRPr="00C4662E">
        <w:rPr>
          <w:sz w:val="8"/>
        </w:rPr>
        <w:t xml:space="preserve"> for under-development or family planning </w:t>
      </w:r>
      <w:proofErr w:type="spellStart"/>
      <w:r w:rsidRPr="00C4662E">
        <w:rPr>
          <w:sz w:val="8"/>
        </w:rPr>
        <w:t>programmes</w:t>
      </w:r>
      <w:proofErr w:type="spellEnd"/>
      <w:r w:rsidRPr="00C4662E">
        <w:rPr>
          <w:sz w:val="8"/>
        </w:rPr>
        <w:t xml:space="preserve"> are credited with promulgating unsafe contraceptive procedures (Hartmann 1987, Rao 2004). </w:t>
      </w:r>
      <w:r w:rsidRPr="00A03E31">
        <w:rPr>
          <w:rStyle w:val="StyleUnderline"/>
        </w:rPr>
        <w:t>But the most serious charge concerns racism,</w:t>
      </w:r>
      <w:r>
        <w:rPr>
          <w:rStyle w:val="StyleUnderline"/>
        </w:rPr>
        <w:t xml:space="preserve"> </w:t>
      </w:r>
      <w:r w:rsidRPr="00A03E31">
        <w:rPr>
          <w:rStyle w:val="StyleUnderline"/>
        </w:rPr>
        <w:t>linked here to colonialism, eugenics and genocide</w:t>
      </w:r>
      <w:r w:rsidRPr="00C4662E">
        <w:rPr>
          <w:sz w:val="8"/>
        </w:rPr>
        <w:t xml:space="preserve">. As an article in the New Statesman (2004) states: ‘We dare not discuss population growth lest we be called racist’. </w:t>
      </w:r>
      <w:r w:rsidRPr="00A03E31">
        <w:rPr>
          <w:rStyle w:val="StyleUnderline"/>
        </w:rPr>
        <w:t>But why is this association so pervasive? Are environmental</w:t>
      </w:r>
      <w:r w:rsidRPr="00C4662E">
        <w:rPr>
          <w:sz w:val="8"/>
        </w:rPr>
        <w:t xml:space="preserve"> or wellbeing </w:t>
      </w:r>
      <w:r w:rsidRPr="00A03E31">
        <w:rPr>
          <w:rStyle w:val="StyleUnderline"/>
        </w:rPr>
        <w:t xml:space="preserve">arguments for reducing future numbers </w:t>
      </w:r>
      <w:r w:rsidRPr="00DA4BFC">
        <w:rPr>
          <w:rStyle w:val="Emphasis"/>
        </w:rPr>
        <w:t>necessarily</w:t>
      </w:r>
      <w:r w:rsidRPr="00C4662E">
        <w:rPr>
          <w:sz w:val="8"/>
        </w:rPr>
        <w:t xml:space="preserve">, even if unintentionally, </w:t>
      </w:r>
      <w:r w:rsidRPr="00DA4BFC">
        <w:rPr>
          <w:rStyle w:val="Emphasis"/>
        </w:rPr>
        <w:t>racist?</w:t>
      </w:r>
      <w:r w:rsidRPr="00A03E31">
        <w:rPr>
          <w:rStyle w:val="StyleUnderline"/>
        </w:rPr>
        <w:t xml:space="preserve"> Or is the connection a contingent one embedded in</w:t>
      </w:r>
      <w:r>
        <w:rPr>
          <w:rStyle w:val="StyleUnderline"/>
        </w:rPr>
        <w:t xml:space="preserve"> </w:t>
      </w:r>
      <w:r w:rsidRPr="00DA4BFC">
        <w:rPr>
          <w:rStyle w:val="Emphasis"/>
        </w:rPr>
        <w:t>particular histories?</w:t>
      </w:r>
      <w:r>
        <w:rPr>
          <w:rStyle w:val="StyleUnderline"/>
        </w:rPr>
        <w:t xml:space="preserve"> </w:t>
      </w:r>
      <w:r w:rsidRPr="00C4662E">
        <w:rPr>
          <w:sz w:val="8"/>
        </w:rPr>
        <w:t xml:space="preserve">In order to trace the genealogy of this association, analysis of a brief discussion in </w:t>
      </w:r>
      <w:proofErr w:type="spellStart"/>
      <w:r w:rsidRPr="00C4662E">
        <w:rPr>
          <w:sz w:val="8"/>
        </w:rPr>
        <w:t>Hardt</w:t>
      </w:r>
      <w:proofErr w:type="spellEnd"/>
      <w:r w:rsidRPr="00C4662E">
        <w:rPr>
          <w:sz w:val="8"/>
        </w:rPr>
        <w:t xml:space="preserve"> and </w:t>
      </w:r>
      <w:proofErr w:type="spellStart"/>
      <w:r w:rsidRPr="00C4662E">
        <w:rPr>
          <w:sz w:val="8"/>
        </w:rPr>
        <w:t>Negri’s</w:t>
      </w:r>
      <w:proofErr w:type="spellEnd"/>
      <w:r w:rsidRPr="00C4662E">
        <w:rPr>
          <w:sz w:val="8"/>
        </w:rPr>
        <w:t xml:space="preserve"> book Multitude is instructive (2004, pp. 165– 167). The relevant discussion occurs in chapter 2.2 where it concludes a subsection entitled ‘Global Apartheid’. ‘Finally’, they write, ‘we should add, as in a sinister cookbook, one final ingredient’ that completes the global topography of power and exploitation. ‘Most discussions of demographic explosions and population crises . . . are not really oriented toward either bettering the lives of the poor or maintaining a sustainable total global population in line with the capacities of the planet.’ Multitude’s provocative claims regarding their ‘real’ concerns rely on strategic signifiers that </w:t>
      </w:r>
      <w:proofErr w:type="spellStart"/>
      <w:r w:rsidRPr="00C4662E">
        <w:rPr>
          <w:sz w:val="8"/>
        </w:rPr>
        <w:t>pre´cis</w:t>
      </w:r>
      <w:proofErr w:type="spellEnd"/>
      <w:r w:rsidRPr="00C4662E">
        <w:rPr>
          <w:sz w:val="8"/>
        </w:rPr>
        <w:t xml:space="preserve"> a particular political past. Reconstructing this past can therefore help in assessing the contingency of the three linkages the authors make between population concern and racism. First, </w:t>
      </w:r>
      <w:r w:rsidRPr="00A03E31">
        <w:rPr>
          <w:rStyle w:val="StyleUnderline"/>
        </w:rPr>
        <w:t>despicable motives are attributed to population agencies</w:t>
      </w:r>
      <w:r w:rsidRPr="00C4662E">
        <w:rPr>
          <w:sz w:val="8"/>
        </w:rPr>
        <w:t xml:space="preserve">, </w:t>
      </w:r>
      <w:r w:rsidRPr="00A03E31">
        <w:rPr>
          <w:rStyle w:val="StyleUnderline"/>
        </w:rPr>
        <w:t>which are</w:t>
      </w:r>
      <w:r>
        <w:rPr>
          <w:rStyle w:val="StyleUnderline"/>
        </w:rPr>
        <w:t xml:space="preserve"> </w:t>
      </w:r>
      <w:r w:rsidRPr="00A03E31">
        <w:rPr>
          <w:rStyle w:val="StyleUnderline"/>
        </w:rPr>
        <w:t>condemned for disguising their real aims through humanitarian rhetoric</w:t>
      </w:r>
      <w:r w:rsidRPr="00C4662E">
        <w:rPr>
          <w:sz w:val="8"/>
        </w:rPr>
        <w:t xml:space="preserve">. </w:t>
      </w:r>
      <w:r w:rsidRPr="00A03E31">
        <w:rPr>
          <w:rStyle w:val="StyleUnderline"/>
        </w:rPr>
        <w:t>This</w:t>
      </w:r>
      <w:r w:rsidRPr="00C4662E">
        <w:rPr>
          <w:sz w:val="8"/>
        </w:rPr>
        <w:t xml:space="preserve"> </w:t>
      </w:r>
      <w:r w:rsidRPr="00A03E31">
        <w:rPr>
          <w:rStyle w:val="StyleUnderline"/>
        </w:rPr>
        <w:t>allegedly hides their true agenda (racism) and practices (coercive), which are</w:t>
      </w:r>
      <w:r>
        <w:rPr>
          <w:rStyle w:val="StyleUnderline"/>
        </w:rPr>
        <w:t xml:space="preserve"> </w:t>
      </w:r>
      <w:r w:rsidRPr="00A03E31">
        <w:rPr>
          <w:rStyle w:val="StyleUnderline"/>
        </w:rPr>
        <w:t>claimed ‘in fact’ to represent the dictates of</w:t>
      </w:r>
      <w:r w:rsidRPr="00C4662E">
        <w:rPr>
          <w:sz w:val="8"/>
        </w:rPr>
        <w:t xml:space="preserve"> international institutions and national </w:t>
      </w:r>
      <w:r w:rsidRPr="00A03E31">
        <w:rPr>
          <w:rStyle w:val="StyleUnderline"/>
        </w:rPr>
        <w:t>governments</w:t>
      </w:r>
      <w:r w:rsidRPr="00C4662E">
        <w:rPr>
          <w:sz w:val="8"/>
        </w:rPr>
        <w:t xml:space="preserve">. International agencies are charged not only with sponsoring compulsory </w:t>
      </w:r>
      <w:proofErr w:type="spellStart"/>
      <w:r w:rsidRPr="00C4662E">
        <w:rPr>
          <w:sz w:val="8"/>
        </w:rPr>
        <w:t>sterilisation</w:t>
      </w:r>
      <w:proofErr w:type="spellEnd"/>
      <w:r w:rsidRPr="00C4662E">
        <w:rPr>
          <w:sz w:val="8"/>
        </w:rPr>
        <w:t xml:space="preserve"> but also with ‘withholding from some populations aid for food or sanitation infrastructure’ with the specific aim of culling the world’s poor. Multinationals’ ‘thirst for profit’ is presented as complementary to a broader racist project in which ‘poverty and disease become indirect tools of population control’. In short, both sorts of Malthusian check are identified here: the preventive type being imposed coercively and the positive kind cynically being left to run its course. In the context of developing countries they acquire distinctly racist significance. Such charges are not unfounded, with India especially commending itself as the referent for </w:t>
      </w:r>
      <w:proofErr w:type="spellStart"/>
      <w:r w:rsidRPr="00C4662E">
        <w:rPr>
          <w:sz w:val="8"/>
        </w:rPr>
        <w:t>Hardt</w:t>
      </w:r>
      <w:proofErr w:type="spellEnd"/>
      <w:r w:rsidRPr="00C4662E">
        <w:rPr>
          <w:sz w:val="8"/>
        </w:rPr>
        <w:t xml:space="preserve"> and </w:t>
      </w:r>
      <w:proofErr w:type="spellStart"/>
      <w:r w:rsidRPr="00C4662E">
        <w:rPr>
          <w:sz w:val="8"/>
        </w:rPr>
        <w:t>Negri’s</w:t>
      </w:r>
      <w:proofErr w:type="spellEnd"/>
      <w:r w:rsidRPr="00C4662E">
        <w:rPr>
          <w:sz w:val="8"/>
        </w:rPr>
        <w:t xml:space="preserve"> invective. Mass famines there had sometimes been presented by colonial administrators as salutary checks on overpopulation. Neo-Malthusian views would subsequently persuade the new republic to initiate the world’s first family planning </w:t>
      </w:r>
      <w:proofErr w:type="spellStart"/>
      <w:r w:rsidRPr="00C4662E">
        <w:rPr>
          <w:sz w:val="8"/>
        </w:rPr>
        <w:t>programme</w:t>
      </w:r>
      <w:proofErr w:type="spellEnd"/>
      <w:r w:rsidRPr="00C4662E">
        <w:rPr>
          <w:sz w:val="8"/>
        </w:rPr>
        <w:t xml:space="preserve"> (1952) but it soon found itself dependent on foreign aid and mired in geopolitical interests. While at home Americans were fretting about the domestic effects of a population explosion on the environment, abroad their Cold War anxiety linked population growth to social instability and hence vulnerability to communism. Following disastrous harvests in the mid-1960s, food aid to India was used by the Johnson administration as leverage to insist on a robust family planning </w:t>
      </w:r>
      <w:proofErr w:type="spellStart"/>
      <w:r w:rsidRPr="00C4662E">
        <w:rPr>
          <w:sz w:val="8"/>
        </w:rPr>
        <w:t>programme</w:t>
      </w:r>
      <w:proofErr w:type="spellEnd"/>
      <w:r w:rsidRPr="00C4662E">
        <w:rPr>
          <w:sz w:val="8"/>
        </w:rPr>
        <w:t xml:space="preserve"> whose respect for human rights was noticeably deficient (Caldwell 1998, Rao 2004, Connelly 2006). These equations formed the basis for considerable hostility to the population establishment and its Western supporters, with opposition being eloquently rehearsed by third world delegates to Bucharest in 1974 (</w:t>
      </w:r>
      <w:proofErr w:type="spellStart"/>
      <w:r w:rsidRPr="00C4662E">
        <w:rPr>
          <w:sz w:val="8"/>
        </w:rPr>
        <w:t>Finkle</w:t>
      </w:r>
      <w:proofErr w:type="spellEnd"/>
      <w:r w:rsidRPr="00C4662E">
        <w:rPr>
          <w:sz w:val="8"/>
        </w:rPr>
        <w:t xml:space="preserve"> and Crane 1975, Hodgson 1998). They interpreted population policies advocated by the US government as neocolonial and racially-motivated while accusing the West of blaming population growth for poverty rather than </w:t>
      </w:r>
      <w:proofErr w:type="spellStart"/>
      <w:r w:rsidRPr="00C4662E">
        <w:rPr>
          <w:sz w:val="8"/>
        </w:rPr>
        <w:t>recognising</w:t>
      </w:r>
      <w:proofErr w:type="spellEnd"/>
      <w:r w:rsidRPr="00C4662E">
        <w:rPr>
          <w:sz w:val="8"/>
        </w:rPr>
        <w:t xml:space="preserve"> the international capitalist system as the principal cause of under-development. </w:t>
      </w:r>
      <w:r w:rsidRPr="00A03E31">
        <w:rPr>
          <w:rStyle w:val="StyleUnderline"/>
        </w:rPr>
        <w:t xml:space="preserve">By situating the population issue in the context of the mid-1970s, </w:t>
      </w:r>
      <w:proofErr w:type="spellStart"/>
      <w:r w:rsidRPr="00A03E31">
        <w:rPr>
          <w:rStyle w:val="StyleUnderline"/>
        </w:rPr>
        <w:t>Hardt</w:t>
      </w:r>
      <w:proofErr w:type="spellEnd"/>
      <w:r w:rsidRPr="00A03E31">
        <w:rPr>
          <w:rStyle w:val="StyleUnderline"/>
        </w:rPr>
        <w:t xml:space="preserve"> and</w:t>
      </w:r>
      <w:r>
        <w:rPr>
          <w:rStyle w:val="StyleUnderline"/>
        </w:rPr>
        <w:t xml:space="preserve"> </w:t>
      </w:r>
      <w:proofErr w:type="spellStart"/>
      <w:r w:rsidRPr="00A03E31">
        <w:rPr>
          <w:rStyle w:val="StyleUnderline"/>
        </w:rPr>
        <w:t>Negri</w:t>
      </w:r>
      <w:proofErr w:type="spellEnd"/>
      <w:r w:rsidRPr="00A03E31">
        <w:rPr>
          <w:rStyle w:val="StyleUnderline"/>
        </w:rPr>
        <w:t xml:space="preserve"> invoke genuine dangers</w:t>
      </w:r>
      <w:r w:rsidRPr="00C4662E">
        <w:rPr>
          <w:sz w:val="8"/>
        </w:rPr>
        <w:t xml:space="preserve"> of state interference in demographics. </w:t>
      </w:r>
      <w:r w:rsidRPr="00A03E31">
        <w:rPr>
          <w:rStyle w:val="StyleUnderline"/>
        </w:rPr>
        <w:t>But they</w:t>
      </w:r>
      <w:r>
        <w:rPr>
          <w:rStyle w:val="StyleUnderline"/>
        </w:rPr>
        <w:t xml:space="preserve"> </w:t>
      </w:r>
      <w:r w:rsidRPr="00A03E31">
        <w:rPr>
          <w:rStyle w:val="StyleUnderline"/>
        </w:rPr>
        <w:t>also draw on a particularly febrile period when population was a cipher for</w:t>
      </w:r>
      <w:r>
        <w:rPr>
          <w:rStyle w:val="StyleUnderline"/>
        </w:rPr>
        <w:t xml:space="preserve"> </w:t>
      </w:r>
      <w:r w:rsidRPr="00A03E31">
        <w:rPr>
          <w:rStyle w:val="StyleUnderline"/>
        </w:rPr>
        <w:t>broader ideological struggles</w:t>
      </w:r>
      <w:r w:rsidRPr="00C4662E">
        <w:rPr>
          <w:sz w:val="8"/>
        </w:rPr>
        <w:t xml:space="preserve">. Because </w:t>
      </w:r>
      <w:r w:rsidRPr="00A03E31">
        <w:rPr>
          <w:rStyle w:val="StyleUnderline"/>
        </w:rPr>
        <w:t>they</w:t>
      </w:r>
      <w:r w:rsidRPr="00C4662E">
        <w:rPr>
          <w:sz w:val="8"/>
        </w:rPr>
        <w:t xml:space="preserve"> are unspecific about these circumstances they imply that all family planning </w:t>
      </w:r>
      <w:proofErr w:type="spellStart"/>
      <w:r w:rsidRPr="00C4662E">
        <w:rPr>
          <w:sz w:val="8"/>
        </w:rPr>
        <w:t>programmes</w:t>
      </w:r>
      <w:proofErr w:type="spellEnd"/>
      <w:r w:rsidRPr="00C4662E">
        <w:rPr>
          <w:sz w:val="8"/>
        </w:rPr>
        <w:t xml:space="preserve"> with wider demographic goals are coercive and racially-motivated. Despite Multitude’s focus on the poor, its authors </w:t>
      </w:r>
      <w:r w:rsidRPr="00A03E31">
        <w:rPr>
          <w:rStyle w:val="StyleUnderline"/>
        </w:rPr>
        <w:t>ignore the bleak effects of rapid population</w:t>
      </w:r>
      <w:r>
        <w:rPr>
          <w:rStyle w:val="StyleUnderline"/>
        </w:rPr>
        <w:t xml:space="preserve"> </w:t>
      </w:r>
      <w:r w:rsidRPr="00A03E31">
        <w:rPr>
          <w:rStyle w:val="StyleUnderline"/>
        </w:rPr>
        <w:t>growth on the everyday lives of those who inhabit slums or the misery of</w:t>
      </w:r>
      <w:r>
        <w:rPr>
          <w:rStyle w:val="StyleUnderline"/>
        </w:rPr>
        <w:t xml:space="preserve"> </w:t>
      </w:r>
      <w:r w:rsidRPr="00A03E31">
        <w:rPr>
          <w:rStyle w:val="StyleUnderline"/>
        </w:rPr>
        <w:t>unwanted pregnancies for those whose need for contraception remains unmet</w:t>
      </w:r>
      <w:r>
        <w:rPr>
          <w:rStyle w:val="StyleUnderline"/>
        </w:rPr>
        <w:t xml:space="preserve"> </w:t>
      </w:r>
      <w:r w:rsidRPr="00C4662E">
        <w:rPr>
          <w:sz w:val="8"/>
        </w:rPr>
        <w:t xml:space="preserve">(Davis 2006, Stephenson et al. 2010). </w:t>
      </w:r>
      <w:r w:rsidRPr="00A03E31">
        <w:rPr>
          <w:rStyle w:val="StyleUnderline"/>
        </w:rPr>
        <w:t>Nor can they consider the global</w:t>
      </w:r>
      <w:r>
        <w:rPr>
          <w:rStyle w:val="StyleUnderline"/>
        </w:rPr>
        <w:t xml:space="preserve"> </w:t>
      </w:r>
      <w:r w:rsidRPr="00A03E31">
        <w:rPr>
          <w:rStyle w:val="StyleUnderline"/>
        </w:rPr>
        <w:t>consequences of increasingly affluent populations, since ecological concerns</w:t>
      </w:r>
      <w:r>
        <w:rPr>
          <w:rStyle w:val="StyleUnderline"/>
        </w:rPr>
        <w:t xml:space="preserve"> </w:t>
      </w:r>
      <w:r w:rsidRPr="00A03E31">
        <w:rPr>
          <w:rStyle w:val="StyleUnderline"/>
        </w:rPr>
        <w:t>have been ruled out as mere hypocrisy</w:t>
      </w:r>
      <w:r w:rsidRPr="00C4662E">
        <w:rPr>
          <w:sz w:val="8"/>
        </w:rPr>
        <w:t xml:space="preserve">. </w:t>
      </w:r>
      <w:r w:rsidRPr="00A03E31">
        <w:rPr>
          <w:rStyle w:val="StyleUnderline"/>
        </w:rPr>
        <w:t>A second association between population policy and racism is made via</w:t>
      </w:r>
      <w:r>
        <w:rPr>
          <w:rStyle w:val="StyleUnderline"/>
        </w:rPr>
        <w:t xml:space="preserve"> </w:t>
      </w:r>
      <w:r w:rsidRPr="00A03E31">
        <w:rPr>
          <w:rStyle w:val="StyleUnderline"/>
        </w:rPr>
        <w:t>allusions to eugenics</w:t>
      </w:r>
      <w:r w:rsidRPr="00C4662E">
        <w:rPr>
          <w:sz w:val="8"/>
        </w:rPr>
        <w:t xml:space="preserve">. </w:t>
      </w:r>
      <w:proofErr w:type="spellStart"/>
      <w:r w:rsidRPr="00C4662E">
        <w:rPr>
          <w:sz w:val="8"/>
        </w:rPr>
        <w:t>Hardt</w:t>
      </w:r>
      <w:proofErr w:type="spellEnd"/>
      <w:r w:rsidRPr="00C4662E">
        <w:rPr>
          <w:sz w:val="8"/>
        </w:rPr>
        <w:t xml:space="preserve"> and </w:t>
      </w:r>
      <w:proofErr w:type="spellStart"/>
      <w:r w:rsidRPr="00C4662E">
        <w:rPr>
          <w:sz w:val="8"/>
        </w:rPr>
        <w:t>Negri</w:t>
      </w:r>
      <w:proofErr w:type="spellEnd"/>
      <w:r w:rsidRPr="00C4662E">
        <w:rPr>
          <w:sz w:val="8"/>
        </w:rPr>
        <w:t xml:space="preserve"> condemn those who are ‘concerned primarily with which social groups reproduce and which do not’. For much of the twentieth century the project of improving the species’ genetic stock had influential adherents but by the 1920s, negative eugenics entailed </w:t>
      </w:r>
      <w:proofErr w:type="spellStart"/>
      <w:r w:rsidRPr="00C4662E">
        <w:rPr>
          <w:sz w:val="8"/>
        </w:rPr>
        <w:t>sterilising</w:t>
      </w:r>
      <w:proofErr w:type="spellEnd"/>
      <w:r w:rsidRPr="00C4662E">
        <w:rPr>
          <w:sz w:val="8"/>
        </w:rPr>
        <w:t xml:space="preserve"> the degenerate: the insane, the criminal, certain races. This policy gained its most notorious expression under Nazism as population policy became genocidal. The link in Multitude is undoubtedly reinforced by its authors’ indebtedness to Foucault, who explains that treating population as a matrix of different races permits the state to kill others as a condition of making life healthier (Foucault 2003, p. 245). In an age of colonial ambitions race accordingly justified genocide, while for eugenics </w:t>
      </w:r>
      <w:proofErr w:type="spellStart"/>
      <w:r w:rsidRPr="00C4662E">
        <w:rPr>
          <w:sz w:val="8"/>
        </w:rPr>
        <w:t>programmes</w:t>
      </w:r>
      <w:proofErr w:type="spellEnd"/>
      <w:r w:rsidRPr="00C4662E">
        <w:rPr>
          <w:sz w:val="8"/>
        </w:rPr>
        <w:t xml:space="preserve"> killing the enemy was a way to purify one’s own race. </w:t>
      </w:r>
      <w:r w:rsidRPr="00A03E31">
        <w:rPr>
          <w:rStyle w:val="StyleUnderline"/>
        </w:rPr>
        <w:t>Historically, such references remain very powerful. Yet again,</w:t>
      </w:r>
      <w:r>
        <w:rPr>
          <w:rStyle w:val="StyleUnderline"/>
        </w:rPr>
        <w:t xml:space="preserve"> </w:t>
      </w:r>
      <w:r w:rsidRPr="00A03E31">
        <w:rPr>
          <w:rStyle w:val="StyleUnderline"/>
        </w:rPr>
        <w:t xml:space="preserve">the link to population policy is specific and contingent. It is surely </w:t>
      </w:r>
      <w:r w:rsidRPr="00A03E31">
        <w:rPr>
          <w:rStyle w:val="Emphasis"/>
        </w:rPr>
        <w:t>not a good</w:t>
      </w:r>
      <w:r>
        <w:rPr>
          <w:rStyle w:val="Emphasis"/>
        </w:rPr>
        <w:t xml:space="preserve"> </w:t>
      </w:r>
      <w:r w:rsidRPr="00A03E31">
        <w:rPr>
          <w:rStyle w:val="Emphasis"/>
        </w:rPr>
        <w:t>enough reason to avoid population talk in the current century</w:t>
      </w:r>
      <w:r w:rsidRPr="00C4662E">
        <w:rPr>
          <w:sz w:val="8"/>
        </w:rPr>
        <w:t xml:space="preserve"> although it does provide a good explanation for our proclivity to do so. In a third linkage, </w:t>
      </w:r>
      <w:proofErr w:type="spellStart"/>
      <w:r w:rsidRPr="00C4662E">
        <w:rPr>
          <w:sz w:val="8"/>
        </w:rPr>
        <w:t>Hardt</w:t>
      </w:r>
      <w:proofErr w:type="spellEnd"/>
      <w:r w:rsidRPr="00C4662E">
        <w:rPr>
          <w:sz w:val="8"/>
        </w:rPr>
        <w:t xml:space="preserve"> and </w:t>
      </w:r>
      <w:proofErr w:type="spellStart"/>
      <w:r w:rsidRPr="00C4662E">
        <w:rPr>
          <w:sz w:val="8"/>
        </w:rPr>
        <w:t>Negri</w:t>
      </w:r>
      <w:proofErr w:type="spellEnd"/>
      <w:r w:rsidRPr="00C4662E">
        <w:rPr>
          <w:sz w:val="8"/>
        </w:rPr>
        <w:t xml:space="preserve"> refer to ‘racial panic’: a phenomenon elsewhere referred to as ‘race suicide’. In light of the decline of white European populations, they argue, perceptions of a demographic crisis primarily concern racial composition: the increasingly ‘darker color’ of European and world populations. ‘It is difficult’, they argue, ‘to separate most contemporary projects of population control from a kind of racial panic’. The term race suicide emerged early in the twentieth century when President Theodore Roosevelt condemned families who chose to produce merely two progeny: a nation that </w:t>
      </w:r>
      <w:proofErr w:type="spellStart"/>
      <w:r w:rsidRPr="00C4662E">
        <w:rPr>
          <w:sz w:val="8"/>
        </w:rPr>
        <w:t>wilfully</w:t>
      </w:r>
      <w:proofErr w:type="spellEnd"/>
      <w:r w:rsidRPr="00C4662E">
        <w:rPr>
          <w:sz w:val="8"/>
        </w:rPr>
        <w:t xml:space="preserve"> reduced its population in this way would deservedly commit race suicide, he maintained, adding that the differential fertility rates among Anglo-Saxons and immigrants might deliver an especially regrettable form of race suicide (Roosevelt 1903). </w:t>
      </w:r>
      <w:r w:rsidRPr="00A03E31">
        <w:rPr>
          <w:rStyle w:val="StyleUnderline"/>
        </w:rPr>
        <w:t>It is indeed the case that population</w:t>
      </w:r>
      <w:r>
        <w:rPr>
          <w:rStyle w:val="StyleUnderline"/>
        </w:rPr>
        <w:t xml:space="preserve"> </w:t>
      </w:r>
      <w:r w:rsidRPr="00A03E31">
        <w:rPr>
          <w:rStyle w:val="StyleUnderline"/>
        </w:rPr>
        <w:t xml:space="preserve">policies have </w:t>
      </w:r>
      <w:r w:rsidRPr="00DA4BFC">
        <w:rPr>
          <w:rStyle w:val="Emphasis"/>
        </w:rPr>
        <w:t>sometimes</w:t>
      </w:r>
      <w:r w:rsidRPr="00A03E31">
        <w:rPr>
          <w:rStyle w:val="StyleUnderline"/>
        </w:rPr>
        <w:t xml:space="preserve"> been motivated by nationalist or ethnic desires</w:t>
      </w:r>
      <w:r w:rsidRPr="00C4662E">
        <w:rPr>
          <w:sz w:val="8"/>
        </w:rPr>
        <w:t xml:space="preserve"> to increase a people’s powers by multiplying more strenuously than its competitors. </w:t>
      </w:r>
      <w:r w:rsidRPr="00A03E31">
        <w:rPr>
          <w:rStyle w:val="StyleUnderline"/>
        </w:rPr>
        <w:t>But</w:t>
      </w:r>
      <w:r w:rsidRPr="00C4662E">
        <w:rPr>
          <w:sz w:val="8"/>
        </w:rPr>
        <w:t xml:space="preserve"> this is not limited to white European populations; it is more typically associated with selective pro-</w:t>
      </w:r>
      <w:proofErr w:type="spellStart"/>
      <w:r w:rsidRPr="00C4662E">
        <w:rPr>
          <w:sz w:val="8"/>
        </w:rPr>
        <w:t>natalism</w:t>
      </w:r>
      <w:proofErr w:type="spellEnd"/>
      <w:r w:rsidRPr="00C4662E">
        <w:rPr>
          <w:sz w:val="8"/>
        </w:rPr>
        <w:t xml:space="preserve"> and </w:t>
      </w:r>
      <w:r w:rsidRPr="00A03E31">
        <w:rPr>
          <w:rStyle w:val="StyleUnderline"/>
        </w:rPr>
        <w:t>population concerns are</w:t>
      </w:r>
      <w:r>
        <w:rPr>
          <w:rStyle w:val="StyleUnderline"/>
        </w:rPr>
        <w:t xml:space="preserve"> </w:t>
      </w:r>
      <w:r w:rsidRPr="00DA4BFC">
        <w:rPr>
          <w:rStyle w:val="Emphasis"/>
          <w:sz w:val="28"/>
          <w:szCs w:val="28"/>
        </w:rPr>
        <w:t>not reducible to eugenic ambitions</w:t>
      </w:r>
      <w:r w:rsidRPr="00C4662E">
        <w:rPr>
          <w:sz w:val="8"/>
        </w:rPr>
        <w:t xml:space="preserve">, especially when it is the affluent who are most unsustainable. </w:t>
      </w:r>
      <w:proofErr w:type="spellStart"/>
      <w:r w:rsidRPr="00C4662E">
        <w:rPr>
          <w:sz w:val="8"/>
        </w:rPr>
        <w:t>Hardt</w:t>
      </w:r>
      <w:proofErr w:type="spellEnd"/>
      <w:r w:rsidRPr="00C4662E">
        <w:rPr>
          <w:sz w:val="8"/>
        </w:rPr>
        <w:t xml:space="preserve"> and </w:t>
      </w:r>
      <w:proofErr w:type="spellStart"/>
      <w:r w:rsidRPr="00C4662E">
        <w:rPr>
          <w:sz w:val="8"/>
        </w:rPr>
        <w:t>Negri</w:t>
      </w:r>
      <w:proofErr w:type="spellEnd"/>
      <w:r w:rsidRPr="00C4662E">
        <w:rPr>
          <w:sz w:val="8"/>
        </w:rPr>
        <w:t xml:space="preserve"> are helpful for illustrating how vulnerable demographic policies, especially those designed to achieve differential birth rates, are to racism and xenophobia and how susceptible to entanglement in broader geopolitical struggles. The warning remains salient inasmuch as such connections have acquired renewed resonance in light of unprecedented migration flows since the mid-1990s. In developed countries, immigration has replaced fertility as the principal demographic variable provoking public anxiety about population growth (United Nations 2000, Coleman 2010), with concerns about overcrowding and the environment again being interpreted as cloaks for racism. The connection certainly reinforces the sense in which population numbers are an inherently controversial issue. But does it not also show why </w:t>
      </w:r>
      <w:r w:rsidRPr="00A03E31">
        <w:rPr>
          <w:rStyle w:val="StyleUnderline"/>
        </w:rPr>
        <w:t>anxieties provoked by</w:t>
      </w:r>
      <w:r>
        <w:rPr>
          <w:rStyle w:val="StyleUnderline"/>
        </w:rPr>
        <w:t xml:space="preserve"> </w:t>
      </w:r>
      <w:r w:rsidRPr="00A03E31">
        <w:rPr>
          <w:rStyle w:val="StyleUnderline"/>
        </w:rPr>
        <w:t xml:space="preserve">demographic change </w:t>
      </w:r>
      <w:r w:rsidRPr="00DA4BFC">
        <w:rPr>
          <w:rStyle w:val="Emphasis"/>
          <w:sz w:val="28"/>
          <w:szCs w:val="28"/>
        </w:rPr>
        <w:t>must be subjected to public deliberation</w:t>
      </w:r>
      <w:r w:rsidRPr="00A03E31">
        <w:rPr>
          <w:rStyle w:val="StyleUnderline"/>
        </w:rPr>
        <w:t xml:space="preserve"> rather than being</w:t>
      </w:r>
      <w:r>
        <w:rPr>
          <w:rStyle w:val="StyleUnderline"/>
        </w:rPr>
        <w:t xml:space="preserve"> </w:t>
      </w:r>
      <w:r w:rsidRPr="00A03E31">
        <w:rPr>
          <w:rStyle w:val="StyleUnderline"/>
        </w:rPr>
        <w:t>summarily rejected as too shameful</w:t>
      </w:r>
      <w:r w:rsidRPr="00C4662E">
        <w:rPr>
          <w:sz w:val="8"/>
        </w:rPr>
        <w:t xml:space="preserve"> to acknowledge? Population-</w:t>
      </w:r>
      <w:proofErr w:type="spellStart"/>
      <w:r w:rsidRPr="00C4662E">
        <w:rPr>
          <w:sz w:val="8"/>
        </w:rPr>
        <w:t>scepticism</w:t>
      </w:r>
      <w:proofErr w:type="spellEnd"/>
      <w:r w:rsidRPr="00C4662E">
        <w:rPr>
          <w:sz w:val="8"/>
        </w:rPr>
        <w:t xml:space="preserve"> </w:t>
      </w:r>
      <w:proofErr w:type="gramStart"/>
      <w:r w:rsidRPr="00C4662E">
        <w:rPr>
          <w:sz w:val="8"/>
        </w:rPr>
        <w:t>Although</w:t>
      </w:r>
      <w:proofErr w:type="gramEnd"/>
      <w:r w:rsidRPr="00C4662E">
        <w:rPr>
          <w:sz w:val="8"/>
        </w:rPr>
        <w:t xml:space="preserve"> demography is for the most part an arid quantitative discipline, it also has its own narratives and these provide conduits for ideological investment. This section begins with a brief discussion of demographic transition theory (DTT), which is currently the dominant narrative and is responsible for population-</w:t>
      </w:r>
      <w:proofErr w:type="spellStart"/>
      <w:r w:rsidRPr="00C4662E">
        <w:rPr>
          <w:sz w:val="8"/>
        </w:rPr>
        <w:t>scepticism</w:t>
      </w:r>
      <w:proofErr w:type="spellEnd"/>
      <w:r w:rsidRPr="00C4662E">
        <w:rPr>
          <w:sz w:val="8"/>
        </w:rPr>
        <w:t xml:space="preserve"> among experts. By </w:t>
      </w:r>
      <w:proofErr w:type="spellStart"/>
      <w:r w:rsidRPr="00C4662E">
        <w:rPr>
          <w:sz w:val="8"/>
        </w:rPr>
        <w:t>scepticism</w:t>
      </w:r>
      <w:proofErr w:type="spellEnd"/>
      <w:r w:rsidRPr="00C4662E">
        <w:rPr>
          <w:sz w:val="8"/>
        </w:rPr>
        <w:t>, here, I mean doubt that there is any longer a population problem since fertility is declining almost everywhere. In the latter part of the section I consider a more political variant of population-</w:t>
      </w:r>
      <w:proofErr w:type="spellStart"/>
      <w:r w:rsidRPr="00C4662E">
        <w:rPr>
          <w:sz w:val="8"/>
        </w:rPr>
        <w:t>scepticism</w:t>
      </w:r>
      <w:proofErr w:type="spellEnd"/>
      <w:r w:rsidRPr="00C4662E">
        <w:rPr>
          <w:sz w:val="8"/>
        </w:rPr>
        <w:t xml:space="preserve"> that suggests population growth is not detrimental anyway. In this case I show how the population-</w:t>
      </w:r>
      <w:proofErr w:type="spellStart"/>
      <w:r w:rsidRPr="00C4662E">
        <w:rPr>
          <w:sz w:val="8"/>
        </w:rPr>
        <w:t>scepticism</w:t>
      </w:r>
      <w:proofErr w:type="spellEnd"/>
      <w:r w:rsidRPr="00C4662E">
        <w:rPr>
          <w:sz w:val="8"/>
        </w:rPr>
        <w:t xml:space="preserve"> promulgated by demographic revisionists has become entangled with neoliberal and social conservative values. Both variants of </w:t>
      </w:r>
      <w:proofErr w:type="spellStart"/>
      <w:r w:rsidRPr="00C4662E">
        <w:rPr>
          <w:sz w:val="8"/>
        </w:rPr>
        <w:t>populationscepticism</w:t>
      </w:r>
      <w:proofErr w:type="spellEnd"/>
      <w:r w:rsidRPr="00C4662E">
        <w:rPr>
          <w:sz w:val="8"/>
        </w:rPr>
        <w:t xml:space="preserve"> are hostile to an alternative Malthusian narrative. In the first case this is judged anachronistic; in the second it is rejected as predicated on fundamental misunderstandings of modernity’s capacities for sustained growth. DTT comprises one of the great narratives of </w:t>
      </w:r>
      <w:proofErr w:type="spellStart"/>
      <w:r w:rsidRPr="00C4662E">
        <w:rPr>
          <w:sz w:val="8"/>
        </w:rPr>
        <w:t>modernisation</w:t>
      </w:r>
      <w:proofErr w:type="spellEnd"/>
      <w:r w:rsidRPr="00C4662E">
        <w:rPr>
          <w:sz w:val="8"/>
        </w:rPr>
        <w:t xml:space="preserve"> (Kirk 1996, p. 384). As Lee and </w:t>
      </w:r>
      <w:proofErr w:type="spellStart"/>
      <w:r w:rsidRPr="00C4662E">
        <w:rPr>
          <w:sz w:val="8"/>
        </w:rPr>
        <w:t>Reher</w:t>
      </w:r>
      <w:proofErr w:type="spellEnd"/>
      <w:r w:rsidRPr="00C4662E">
        <w:rPr>
          <w:sz w:val="8"/>
        </w:rPr>
        <w:t xml:space="preserve"> (2011, p. 1) write of transition, this ‘historical process ranks as one of the most important changes affecting human society in the past half millennium, on a par with the spread of democratic government, the industrial revolution, the increase in urbanization, and the progressive increases in educational levels of human populations’. DTT identifies four demographic stages that are integral to </w:t>
      </w:r>
      <w:proofErr w:type="spellStart"/>
      <w:r w:rsidRPr="00C4662E">
        <w:rPr>
          <w:sz w:val="8"/>
        </w:rPr>
        <w:t>modernisation</w:t>
      </w:r>
      <w:proofErr w:type="spellEnd"/>
      <w:r w:rsidRPr="00C4662E">
        <w:rPr>
          <w:sz w:val="8"/>
        </w:rPr>
        <w:t xml:space="preserve">. Relatively stable populations with high fertility and mortality (DT 1) are disrupted by </w:t>
      </w:r>
      <w:proofErr w:type="spellStart"/>
      <w:r w:rsidRPr="00C4662E">
        <w:rPr>
          <w:sz w:val="8"/>
        </w:rPr>
        <w:t>biopolitical</w:t>
      </w:r>
      <w:proofErr w:type="spellEnd"/>
      <w:r w:rsidRPr="00C4662E">
        <w:rPr>
          <w:sz w:val="8"/>
        </w:rPr>
        <w:t xml:space="preserve"> regimes that reduce mortality rates. This causes rapid population growth because there is typically a lag before fertility drops correspondingly (DT 2). Thereafter, low mortality is matched by low fertility: the transition proper. Growth nevertheless continues thanks to the momentum of large, youthful populations (DT 3). Only in a final stage is transition completed as the population ages and growth stops, thereby restoring equilibrium albeit at a higher level (DT 4). This account stifles the population question by </w:t>
      </w:r>
      <w:proofErr w:type="spellStart"/>
      <w:r w:rsidRPr="00C4662E">
        <w:rPr>
          <w:sz w:val="8"/>
        </w:rPr>
        <w:t>contextualising</w:t>
      </w:r>
      <w:proofErr w:type="spellEnd"/>
      <w:r w:rsidRPr="00C4662E">
        <w:rPr>
          <w:sz w:val="8"/>
        </w:rPr>
        <w:t xml:space="preserve"> it. If population growth is caused by the second stage it is observed most anxiously in the third, yet by then fertility is already falling. While developed countries are currently in the final stage of transition, exponents of DTT maintain that most of their developing counterparts are advancing through the third stage and all are expected to follow suit. There is indeed considerable empirical evidence supporting fertility transition and the theory is useful for classifying the demographic situation in particular locations. It is nonetheless worth making some critical observations about the theory’s predictive powers and its relevance for the future, given that transition is routinely cited to justify demographic complacency. Critical theorists will </w:t>
      </w:r>
      <w:proofErr w:type="spellStart"/>
      <w:r w:rsidRPr="00C4662E">
        <w:rPr>
          <w:sz w:val="8"/>
        </w:rPr>
        <w:t>recognise</w:t>
      </w:r>
      <w:proofErr w:type="spellEnd"/>
      <w:r w:rsidRPr="00C4662E">
        <w:rPr>
          <w:sz w:val="8"/>
        </w:rPr>
        <w:t xml:space="preserve"> that DTT exemplifies modern grand narrative structure (</w:t>
      </w:r>
      <w:proofErr w:type="spellStart"/>
      <w:r w:rsidRPr="00C4662E">
        <w:rPr>
          <w:sz w:val="8"/>
        </w:rPr>
        <w:t>Szreter</w:t>
      </w:r>
      <w:proofErr w:type="spellEnd"/>
      <w:r w:rsidRPr="00C4662E">
        <w:rPr>
          <w:sz w:val="8"/>
        </w:rPr>
        <w:t xml:space="preserve"> 1993, </w:t>
      </w:r>
      <w:proofErr w:type="spellStart"/>
      <w:r w:rsidRPr="00C4662E">
        <w:rPr>
          <w:sz w:val="8"/>
        </w:rPr>
        <w:t>Greenhalgh</w:t>
      </w:r>
      <w:proofErr w:type="spellEnd"/>
      <w:r w:rsidRPr="00C4662E">
        <w:rPr>
          <w:sz w:val="8"/>
        </w:rPr>
        <w:t xml:space="preserve"> 1996), its rhythm of two phases of equilibrium punctuated by a hiatus being typical of such narratives. It claims universal applicability but European experience provides its template and ideal. A problem arises insofar as diverse transitional patterns are </w:t>
      </w:r>
      <w:proofErr w:type="spellStart"/>
      <w:r w:rsidRPr="00C4662E">
        <w:rPr>
          <w:sz w:val="8"/>
        </w:rPr>
        <w:t>classi</w:t>
      </w:r>
      <w:proofErr w:type="spellEnd"/>
      <w:r w:rsidRPr="00C4662E">
        <w:rPr>
          <w:sz w:val="8"/>
        </w:rPr>
        <w:t xml:space="preserve">- </w:t>
      </w:r>
      <w:proofErr w:type="spellStart"/>
      <w:r w:rsidRPr="00C4662E">
        <w:rPr>
          <w:sz w:val="8"/>
        </w:rPr>
        <w:t>fied</w:t>
      </w:r>
      <w:proofErr w:type="spellEnd"/>
      <w:r w:rsidRPr="00C4662E">
        <w:rPr>
          <w:sz w:val="8"/>
        </w:rPr>
        <w:t xml:space="preserve"> as manifestations of a deterministic mechanism guaranteeing that transition will everywhere be completed. This greatly enhances the </w:t>
      </w:r>
      <w:proofErr w:type="spellStart"/>
      <w:r w:rsidRPr="00C4662E">
        <w:rPr>
          <w:sz w:val="8"/>
        </w:rPr>
        <w:t>sceptical</w:t>
      </w:r>
      <w:proofErr w:type="spellEnd"/>
      <w:r w:rsidRPr="00C4662E">
        <w:rPr>
          <w:sz w:val="8"/>
        </w:rPr>
        <w:t xml:space="preserve"> potency of the theory but like other modern end-of-history arguments, it relies on dubious teleological assumptions to inflate its predictive claims. For example, DTT presupposes that secular, Western attitudes to contraception and family size will prevail, yet it is by no means certain that this can be relied upon in a multicultural world in which religious, patriarchal cultures are gaining relative demographic advantage (Norris and </w:t>
      </w:r>
      <w:proofErr w:type="spellStart"/>
      <w:r w:rsidRPr="00C4662E">
        <w:rPr>
          <w:sz w:val="8"/>
        </w:rPr>
        <w:t>Inglehart</w:t>
      </w:r>
      <w:proofErr w:type="spellEnd"/>
      <w:r w:rsidRPr="00C4662E">
        <w:rPr>
          <w:sz w:val="8"/>
        </w:rPr>
        <w:t xml:space="preserve"> 2004, Kaufmann 2010). It assumes there is no Malthusian trap whereby high fertility forecloses opportunities for development, for example by suppressing capital accumulation. While current projections are broadly congruent with DTT expectations, this is unsurprising inasmuch as projections must extrapolate from current trends, a practice that relies on assumptions themselves furnished by DTT optimism. Projections ‘must not be confused with current reality’ precisely because their ‘assumptions reflect the spirit of the era in which they are framed. To them are transmitted its hopes and fears’ (Le Bras 2008, p.153, van de </w:t>
      </w:r>
      <w:proofErr w:type="spellStart"/>
      <w:r w:rsidRPr="00C4662E">
        <w:rPr>
          <w:sz w:val="8"/>
        </w:rPr>
        <w:t>Kaa</w:t>
      </w:r>
      <w:proofErr w:type="spellEnd"/>
      <w:r w:rsidRPr="00C4662E">
        <w:rPr>
          <w:sz w:val="8"/>
        </w:rPr>
        <w:t xml:space="preserve"> 1996, ONS 2008, pp. 23, 24). Their uncertainty is indicated by the production of several variants. So while the UN’s oft-cited medium variant for 2100 is 10.1 billion, this increases to 27 billion were 2005–10 fertility rates to remain constant (United Nations 2010, p. 1). In short, there are no guarantees that fertility will decline universally or irreversibly. Ironically, since worldwide completion of transition relies on contingent factors such as the willingness of international donors to fund family planning </w:t>
      </w:r>
      <w:proofErr w:type="spellStart"/>
      <w:r w:rsidRPr="00C4662E">
        <w:rPr>
          <w:sz w:val="8"/>
        </w:rPr>
        <w:t>programmes</w:t>
      </w:r>
      <w:proofErr w:type="spellEnd"/>
      <w:r w:rsidRPr="00C4662E">
        <w:rPr>
          <w:sz w:val="8"/>
        </w:rPr>
        <w:t xml:space="preserve">, </w:t>
      </w:r>
      <w:proofErr w:type="spellStart"/>
      <w:r w:rsidRPr="00C4662E">
        <w:rPr>
          <w:sz w:val="8"/>
        </w:rPr>
        <w:t>populationscepticism</w:t>
      </w:r>
      <w:proofErr w:type="spellEnd"/>
      <w:r w:rsidRPr="00C4662E">
        <w:rPr>
          <w:sz w:val="8"/>
        </w:rPr>
        <w:t xml:space="preserve"> helps to </w:t>
      </w:r>
      <w:proofErr w:type="spellStart"/>
      <w:r w:rsidRPr="00C4662E">
        <w:rPr>
          <w:sz w:val="8"/>
        </w:rPr>
        <w:t>disincentivise</w:t>
      </w:r>
      <w:proofErr w:type="spellEnd"/>
      <w:r w:rsidRPr="00C4662E">
        <w:rPr>
          <w:sz w:val="8"/>
        </w:rPr>
        <w:t xml:space="preserve"> the very policies fertility decline depends on and to challenge projections’ accuracy. Let us assume, however, that population does </w:t>
      </w:r>
      <w:proofErr w:type="spellStart"/>
      <w:r w:rsidRPr="00C4662E">
        <w:rPr>
          <w:sz w:val="8"/>
        </w:rPr>
        <w:t>stabilise</w:t>
      </w:r>
      <w:proofErr w:type="spellEnd"/>
      <w:r w:rsidRPr="00C4662E">
        <w:rPr>
          <w:sz w:val="8"/>
        </w:rPr>
        <w:t xml:space="preserve"> around 10 billion or perhaps declines thereafter. Would this be a good enough reason for dismissing population growth anxieties, as sceptics do? Might environmentalists not still wonder whether such levels are sustainable or desirable, especially when coupled with aspirations for global economic development and equity and in light of current ecological challenges? Should those who currently urge </w:t>
      </w:r>
      <w:proofErr w:type="spellStart"/>
      <w:r w:rsidRPr="00C4662E">
        <w:rPr>
          <w:sz w:val="8"/>
        </w:rPr>
        <w:t>pronatalist</w:t>
      </w:r>
      <w:proofErr w:type="spellEnd"/>
      <w:r w:rsidRPr="00C4662E">
        <w:rPr>
          <w:sz w:val="8"/>
        </w:rPr>
        <w:t xml:space="preserve"> policies in order to increase the post-transitional birth rate as a driver of economic growth not be challenged to justify their arguments in relation to the longer-term wellbeing of future generations and the planet? There is an important distinction here between </w:t>
      </w:r>
      <w:proofErr w:type="spellStart"/>
      <w:r w:rsidRPr="00C4662E">
        <w:rPr>
          <w:sz w:val="8"/>
        </w:rPr>
        <w:t>scepticism</w:t>
      </w:r>
      <w:proofErr w:type="spellEnd"/>
      <w:r w:rsidRPr="00C4662E">
        <w:rPr>
          <w:sz w:val="8"/>
        </w:rPr>
        <w:t xml:space="preserve"> levelled at the prospect of continuing demographic growth and normative doubts regarding the social benefits of living at thickening densities. Yet it is partly to suppress such reflections on the merits of returning to smaller populations, I now suggest, that population-</w:t>
      </w:r>
      <w:proofErr w:type="spellStart"/>
      <w:r w:rsidRPr="00C4662E">
        <w:rPr>
          <w:sz w:val="8"/>
        </w:rPr>
        <w:t>scepticism</w:t>
      </w:r>
      <w:proofErr w:type="spellEnd"/>
      <w:r w:rsidRPr="00C4662E">
        <w:rPr>
          <w:sz w:val="8"/>
        </w:rPr>
        <w:t xml:space="preserve"> has been embraced by neoliberals as an antidote to limits-to-growth arguments. An excellent place to start disentangling this political dimension of population-</w:t>
      </w:r>
      <w:proofErr w:type="spellStart"/>
      <w:r w:rsidRPr="00C4662E">
        <w:rPr>
          <w:sz w:val="8"/>
        </w:rPr>
        <w:t>scepticism</w:t>
      </w:r>
      <w:proofErr w:type="spellEnd"/>
      <w:r w:rsidRPr="00C4662E">
        <w:rPr>
          <w:sz w:val="8"/>
        </w:rPr>
        <w:t xml:space="preserve"> is the ‘Policy Statement of the United States of America at the United Nations International Conference on Population’ (The Whitehouse 1984). My analysis is designed to show the high ideological stakes the population game had assumed by the 1980s as neoliberal interests invested in population-</w:t>
      </w:r>
      <w:proofErr w:type="spellStart"/>
      <w:r w:rsidRPr="00C4662E">
        <w:rPr>
          <w:sz w:val="8"/>
        </w:rPr>
        <w:t>scepticism</w:t>
      </w:r>
      <w:proofErr w:type="spellEnd"/>
      <w:r w:rsidRPr="00C4662E">
        <w:rPr>
          <w:sz w:val="8"/>
        </w:rPr>
        <w:t xml:space="preserve">. Despite developing countries’ antagonism to </w:t>
      </w:r>
      <w:proofErr w:type="spellStart"/>
      <w:r w:rsidRPr="00C4662E">
        <w:rPr>
          <w:sz w:val="8"/>
        </w:rPr>
        <w:t>Americanled</w:t>
      </w:r>
      <w:proofErr w:type="spellEnd"/>
      <w:r w:rsidRPr="00C4662E">
        <w:rPr>
          <w:sz w:val="8"/>
        </w:rPr>
        <w:t xml:space="preserve"> initiatives on population control in Bucharest, many had introduced </w:t>
      </w:r>
      <w:proofErr w:type="spellStart"/>
      <w:r w:rsidRPr="00C4662E">
        <w:rPr>
          <w:sz w:val="8"/>
        </w:rPr>
        <w:t>donordependent</w:t>
      </w:r>
      <w:proofErr w:type="spellEnd"/>
      <w:r w:rsidRPr="00C4662E">
        <w:rPr>
          <w:sz w:val="8"/>
        </w:rPr>
        <w:t xml:space="preserve">, national family planning </w:t>
      </w:r>
      <w:proofErr w:type="spellStart"/>
      <w:r w:rsidRPr="00C4662E">
        <w:rPr>
          <w:sz w:val="8"/>
        </w:rPr>
        <w:t>programmes</w:t>
      </w:r>
      <w:proofErr w:type="spellEnd"/>
      <w:r w:rsidRPr="00C4662E">
        <w:rPr>
          <w:sz w:val="8"/>
        </w:rPr>
        <w:t xml:space="preserve"> by the 1980s because they regarded population growth as detrimental to development. It was in this context that the intervention of the Reagan administration, in an official document preparatory for the Mexico City conference (1984), represented a dramatic shift in perspective. The Statement insists that </w:t>
      </w:r>
      <w:proofErr w:type="spellStart"/>
      <w:r w:rsidRPr="00C4662E">
        <w:rPr>
          <w:sz w:val="8"/>
        </w:rPr>
        <w:t>centralised</w:t>
      </w:r>
      <w:proofErr w:type="spellEnd"/>
      <w:r w:rsidRPr="00C4662E">
        <w:rPr>
          <w:sz w:val="8"/>
        </w:rPr>
        <w:t xml:space="preserve"> targets for reducing population have no place in ‘the right of couples to determine the size of their own families’ (The Whitehouse 1984, p. 578). Such arguments have affinity with </w:t>
      </w:r>
      <w:proofErr w:type="spellStart"/>
      <w:r w:rsidRPr="00C4662E">
        <w:rPr>
          <w:sz w:val="8"/>
        </w:rPr>
        <w:t>populationshaming</w:t>
      </w:r>
      <w:proofErr w:type="spellEnd"/>
      <w:r w:rsidRPr="00C4662E">
        <w:rPr>
          <w:sz w:val="8"/>
        </w:rPr>
        <w:t xml:space="preserve"> but with two important differences. From the neoliberal perspective it was East/West rather than North/South political relations that were at issue, while the link between population policy and coercion was made from the point of view of the political right rather than left. A dichotomy was now constructed between coercion and voluntarism, the implication being that reproductive rights are antithetical to state intervention because this is ipso facto coercive. Population-</w:t>
      </w:r>
      <w:proofErr w:type="spellStart"/>
      <w:r w:rsidRPr="00C4662E">
        <w:rPr>
          <w:sz w:val="8"/>
        </w:rPr>
        <w:t>scepticism</w:t>
      </w:r>
      <w:proofErr w:type="spellEnd"/>
      <w:r w:rsidRPr="00C4662E">
        <w:rPr>
          <w:sz w:val="8"/>
        </w:rPr>
        <w:t xml:space="preserve"> is advanced here by displacing the problem of population growth onto a </w:t>
      </w:r>
      <w:proofErr w:type="spellStart"/>
      <w:r w:rsidRPr="00C4662E">
        <w:rPr>
          <w:sz w:val="8"/>
        </w:rPr>
        <w:t>problematisation</w:t>
      </w:r>
      <w:proofErr w:type="spellEnd"/>
      <w:r w:rsidRPr="00C4662E">
        <w:rPr>
          <w:sz w:val="8"/>
        </w:rPr>
        <w:t xml:space="preserve"> of the (socialist) authoritarian state. While exponents of DTT are </w:t>
      </w:r>
      <w:proofErr w:type="spellStart"/>
      <w:r w:rsidRPr="00C4662E">
        <w:rPr>
          <w:sz w:val="8"/>
        </w:rPr>
        <w:t>sceptical</w:t>
      </w:r>
      <w:proofErr w:type="spellEnd"/>
      <w:r w:rsidRPr="00C4662E">
        <w:rPr>
          <w:sz w:val="8"/>
        </w:rPr>
        <w:t xml:space="preserve"> that population increase remains a problem since growth rates are slowing, the Whitehouse (1984, p. 576) advanced the bolder claim that growth is itself a ‘neutral phenomenon’. ‘The relationship between population growth and economic development is not necessarily a negative one’. Whether growth is an asset or an obstacle depends, rather, on exogenous factors among which state regulation of the economy is primary. Such claims are in fact relatively agnostic compared to the fully- fledged demographic revisionism that has become the </w:t>
      </w:r>
      <w:proofErr w:type="spellStart"/>
      <w:r w:rsidRPr="00C4662E">
        <w:rPr>
          <w:sz w:val="8"/>
        </w:rPr>
        <w:t>sceptical</w:t>
      </w:r>
      <w:proofErr w:type="spellEnd"/>
      <w:r w:rsidRPr="00C4662E">
        <w:rPr>
          <w:sz w:val="8"/>
        </w:rPr>
        <w:t xml:space="preserve"> mainstay of neoliberal, pro-growth arguments. Julian Simon (1977), one of demographic revisionism’s principal proponents, maintains that population growth is in the longer run beneficial for economic growth and the environment because more people are a spur to and resource for hard work, ingenuity and technological innovation. This approach continues to furnish the standard riposte to </w:t>
      </w:r>
      <w:proofErr w:type="spellStart"/>
      <w:r w:rsidRPr="00C4662E">
        <w:rPr>
          <w:sz w:val="8"/>
        </w:rPr>
        <w:t>limitsto</w:t>
      </w:r>
      <w:proofErr w:type="spellEnd"/>
      <w:r w:rsidRPr="00C4662E">
        <w:rPr>
          <w:sz w:val="8"/>
        </w:rPr>
        <w:t xml:space="preserve">-growth arguments: bigger populations are held to be sustainable because the inventiveness of more people will endow ecosystems with the resilience needed to accommodate them (see for example Australian Government 2011). Where population growth remains a problem, free markets were presented by the Reagan administration as a panacea. Thus ‘economic </w:t>
      </w:r>
      <w:proofErr w:type="spellStart"/>
      <w:r w:rsidRPr="00C4662E">
        <w:rPr>
          <w:sz w:val="8"/>
        </w:rPr>
        <w:t>statism</w:t>
      </w:r>
      <w:proofErr w:type="spellEnd"/>
      <w:r w:rsidRPr="00C4662E">
        <w:rPr>
          <w:sz w:val="8"/>
        </w:rPr>
        <w:t xml:space="preserve">’ not only hinders development by stifling individual initiative; it also disrupts ‘the natural mechanism’ for slowing population growth. This natural ‘controlling factor’ is glossed as ‘the adjustment, by individual families, of reproductive </w:t>
      </w:r>
      <w:proofErr w:type="spellStart"/>
      <w:r w:rsidRPr="00C4662E">
        <w:rPr>
          <w:sz w:val="8"/>
        </w:rPr>
        <w:t>behaviour</w:t>
      </w:r>
      <w:proofErr w:type="spellEnd"/>
      <w:r w:rsidRPr="00C4662E">
        <w:rPr>
          <w:sz w:val="8"/>
        </w:rPr>
        <w:t xml:space="preserve"> to economic opportunity and aspiration. Historically, as opportunities and the standard of living rise’, it is argued, ‘the birth rate falls’. This is allegedly because ‘economic freedom’ engenders ‘economically rational behavior’ that includes responsible fertility choices (The Whitehouse 1984, pp. 575–576). The invisible hand of competitive markets is thus complemented by a homeostatic demographic mechanism in which economic growth and population </w:t>
      </w:r>
      <w:proofErr w:type="spellStart"/>
      <w:r w:rsidRPr="00C4662E">
        <w:rPr>
          <w:sz w:val="8"/>
        </w:rPr>
        <w:t>stabilisation</w:t>
      </w:r>
      <w:proofErr w:type="spellEnd"/>
      <w:r w:rsidRPr="00C4662E">
        <w:rPr>
          <w:sz w:val="8"/>
        </w:rPr>
        <w:t xml:space="preserve"> are felicitously attuned through the medium of individual rational choice. The ideological intentions of the Statement were made clear by a </w:t>
      </w:r>
      <w:proofErr w:type="spellStart"/>
      <w:r w:rsidRPr="00C4662E">
        <w:rPr>
          <w:sz w:val="8"/>
        </w:rPr>
        <w:t>lightlycoded</w:t>
      </w:r>
      <w:proofErr w:type="spellEnd"/>
      <w:r w:rsidRPr="00C4662E">
        <w:rPr>
          <w:sz w:val="8"/>
        </w:rPr>
        <w:t xml:space="preserve"> attack on the American new left. The Whitehouse policy response to population is advertised as ‘measured, modulated’, as opposed to ‘an overreaction by some’. Overreaction (in response to imminent environmental crisis) was identified in 1984 as an unfortunate consequence of rapid population growth having coincided with two regrettable factors that ‘hindered families and nations’. The first was foreign socialism; the second involved the counter-culture’s alleged ‘anti-intellectualism’, attributed here to anxieties caused by the West’s rapid </w:t>
      </w:r>
      <w:proofErr w:type="spellStart"/>
      <w:r w:rsidRPr="00C4662E">
        <w:rPr>
          <w:sz w:val="8"/>
        </w:rPr>
        <w:t>modernisation</w:t>
      </w:r>
      <w:proofErr w:type="spellEnd"/>
      <w:r w:rsidRPr="00C4662E">
        <w:rPr>
          <w:sz w:val="8"/>
        </w:rPr>
        <w:t xml:space="preserve">. Cultural pessimism, rather than material concerns about sustainability, was thus identified as the source of domestic population anxiety. This interpretation left the way clear for a ‘rapid and responsible development of natural resources’, that is, the sustained economic growth through technologically-enhanced development that revisionists and neoliberals associated with population growth. For the radical right, in sum, the problem of population growth simply evaporated since in the West it had been merely a delusion of left-wing infantilism, while in poorer countries the solution lay in </w:t>
      </w:r>
      <w:proofErr w:type="spellStart"/>
      <w:r w:rsidRPr="00C4662E">
        <w:rPr>
          <w:sz w:val="8"/>
        </w:rPr>
        <w:t>liberalised</w:t>
      </w:r>
      <w:proofErr w:type="spellEnd"/>
      <w:r w:rsidRPr="00C4662E">
        <w:rPr>
          <w:sz w:val="8"/>
        </w:rPr>
        <w:t xml:space="preserve"> markets whose congenial effects on fertility choices would be complemented by the efficiency of </w:t>
      </w:r>
      <w:proofErr w:type="spellStart"/>
      <w:r w:rsidRPr="00C4662E">
        <w:rPr>
          <w:sz w:val="8"/>
        </w:rPr>
        <w:t>privatised</w:t>
      </w:r>
      <w:proofErr w:type="spellEnd"/>
      <w:r w:rsidRPr="00C4662E">
        <w:rPr>
          <w:sz w:val="8"/>
        </w:rPr>
        <w:t xml:space="preserve"> health services. Before leaving this category of population-</w:t>
      </w:r>
      <w:proofErr w:type="spellStart"/>
      <w:r w:rsidRPr="00C4662E">
        <w:rPr>
          <w:sz w:val="8"/>
        </w:rPr>
        <w:t>scepticism</w:t>
      </w:r>
      <w:proofErr w:type="spellEnd"/>
      <w:r w:rsidRPr="00C4662E">
        <w:rPr>
          <w:sz w:val="8"/>
        </w:rPr>
        <w:t xml:space="preserve"> it is important to notice how social conservatism was also incorporated. Once population growth had been discounted as a relevant issue it became easier for social conservatives to instigate changes that would not only undermine support for population policies but also direct funding away from family planning </w:t>
      </w:r>
      <w:proofErr w:type="spellStart"/>
      <w:r w:rsidRPr="00C4662E">
        <w:rPr>
          <w:sz w:val="8"/>
        </w:rPr>
        <w:t>programmes</w:t>
      </w:r>
      <w:proofErr w:type="spellEnd"/>
      <w:r w:rsidRPr="00C4662E">
        <w:rPr>
          <w:sz w:val="8"/>
        </w:rPr>
        <w:t xml:space="preserve">. The defining issue here was abortion. While abortion had been viewed as an integral part of family planning by much of the population establishment, the Reagan administration’s emphasis on human lives included the unborn whose rights coincided with its pro-life policy. Population policies must, the Whitehouse insisted, be ‘consistent with respect for human dignity and family values’, including religious values. Abortion was now scuttled into the category of disrespectful (‘repugnant’) coercion. ‘Attempts to use abortion, involuntary sterilization, or other coercive measures in family planning’, it stated, ‘must be shunned’ (The Whitehouse 1984, p. 578). This judgement was not merely rhetorical: it had immediate practical implications for family planning </w:t>
      </w:r>
      <w:proofErr w:type="spellStart"/>
      <w:r w:rsidRPr="00C4662E">
        <w:rPr>
          <w:sz w:val="8"/>
        </w:rPr>
        <w:t>organisations</w:t>
      </w:r>
      <w:proofErr w:type="spellEnd"/>
      <w:r w:rsidRPr="00C4662E">
        <w:rPr>
          <w:sz w:val="8"/>
        </w:rPr>
        <w:t xml:space="preserve">, NGOs, the UNFPA itself, which now lost US funding even if they only in principle supported abortion. By placing social and religious conservatism at the heart of American population policy, the Republicans gave </w:t>
      </w:r>
      <w:proofErr w:type="spellStart"/>
      <w:r w:rsidRPr="00C4662E">
        <w:rPr>
          <w:sz w:val="8"/>
        </w:rPr>
        <w:t>succour</w:t>
      </w:r>
      <w:proofErr w:type="spellEnd"/>
      <w:r w:rsidRPr="00C4662E">
        <w:rPr>
          <w:sz w:val="8"/>
        </w:rPr>
        <w:t xml:space="preserve"> to traditional antipathies to modern contraception and women’s reproductive autonomy while introducing an additional level of value-conflict into a field where secular attitudes had formerly dominated. This opened a new dimension in the population-silencing frame. Asking why population growth now attracts so little attention in the United States, Martha Campbell cites ‘anti-abortion activists, religious leaders and conservative think tanks’ as a major cause (Campbell 2007, p. 240). As religious voices have become more strident in a context of multiculturalist respect for diversity and neo-conservative support, espousing population concerns that imply anti-</w:t>
      </w:r>
      <w:proofErr w:type="spellStart"/>
      <w:r w:rsidRPr="00C4662E">
        <w:rPr>
          <w:sz w:val="8"/>
        </w:rPr>
        <w:t>natalism</w:t>
      </w:r>
      <w:proofErr w:type="spellEnd"/>
      <w:r w:rsidRPr="00C4662E">
        <w:rPr>
          <w:sz w:val="8"/>
        </w:rPr>
        <w:t xml:space="preserve"> has correspondingly become more risky. In conclusion, population-</w:t>
      </w:r>
      <w:proofErr w:type="spellStart"/>
      <w:r w:rsidRPr="00C4662E">
        <w:rPr>
          <w:sz w:val="8"/>
        </w:rPr>
        <w:t>scepticism</w:t>
      </w:r>
      <w:proofErr w:type="spellEnd"/>
      <w:r w:rsidRPr="00C4662E">
        <w:rPr>
          <w:sz w:val="8"/>
        </w:rPr>
        <w:t xml:space="preserve"> is espoused by experts who doubt that population growth remains problematic. Here I have merely suggested that complacency is unwarranted because of contingencies and uncertainties. But I have shown that </w:t>
      </w:r>
      <w:proofErr w:type="spellStart"/>
      <w:r w:rsidRPr="00C4662E">
        <w:rPr>
          <w:sz w:val="8"/>
        </w:rPr>
        <w:t>scepticism</w:t>
      </w:r>
      <w:proofErr w:type="spellEnd"/>
      <w:r w:rsidRPr="00C4662E">
        <w:rPr>
          <w:sz w:val="8"/>
        </w:rPr>
        <w:t xml:space="preserve"> also has a more political dimension inasmuch as it is reinforced by revisionist claims that population growth is advantageous: a view that is congruent with neoliberal desires for sustained economic growth and anathema to limits-to-growth arguments. It is evident that the Mexico City policy did represent a profound discursive shift regarding population trends, which were now interpreted through the lens of the American new right. To some extent population policy was merely one among several vehicles for expressing this ideological turn, but the links between population growth, economics and sexual reproduction also rendered this a compelling area for exhibiting new right values at home and for instantiating them in the international arena. Population-</w:t>
      </w:r>
      <w:proofErr w:type="spellStart"/>
      <w:r w:rsidRPr="00C4662E">
        <w:rPr>
          <w:sz w:val="8"/>
        </w:rPr>
        <w:t>declinism</w:t>
      </w:r>
      <w:proofErr w:type="spellEnd"/>
      <w:r w:rsidRPr="00C4662E">
        <w:rPr>
          <w:sz w:val="8"/>
        </w:rPr>
        <w:t xml:space="preserve"> Population-</w:t>
      </w:r>
      <w:proofErr w:type="spellStart"/>
      <w:r w:rsidRPr="00C4662E">
        <w:rPr>
          <w:sz w:val="8"/>
        </w:rPr>
        <w:t>declinism</w:t>
      </w:r>
      <w:proofErr w:type="spellEnd"/>
      <w:r w:rsidRPr="00C4662E">
        <w:rPr>
          <w:sz w:val="8"/>
        </w:rPr>
        <w:t xml:space="preserve"> is a corollary of population-</w:t>
      </w:r>
      <w:proofErr w:type="spellStart"/>
      <w:r w:rsidRPr="00C4662E">
        <w:rPr>
          <w:sz w:val="8"/>
        </w:rPr>
        <w:t>scepticism</w:t>
      </w:r>
      <w:proofErr w:type="spellEnd"/>
      <w:r w:rsidRPr="00C4662E">
        <w:rPr>
          <w:sz w:val="8"/>
        </w:rPr>
        <w:t xml:space="preserve"> in that it is an expression of the final stage of demographic transition. It warrants its own discursive category, however, because it differs from </w:t>
      </w:r>
      <w:proofErr w:type="spellStart"/>
      <w:r w:rsidRPr="00C4662E">
        <w:rPr>
          <w:sz w:val="8"/>
        </w:rPr>
        <w:t>scepticism</w:t>
      </w:r>
      <w:proofErr w:type="spellEnd"/>
      <w:r w:rsidRPr="00C4662E">
        <w:rPr>
          <w:sz w:val="8"/>
        </w:rPr>
        <w:t xml:space="preserve"> in two significant ways: regarding mood and policy implications. Its affective tenor is quite different from the dynamic, pro-growth bullishness of political </w:t>
      </w:r>
      <w:proofErr w:type="spellStart"/>
      <w:r w:rsidRPr="00C4662E">
        <w:rPr>
          <w:sz w:val="8"/>
        </w:rPr>
        <w:t>scepticism</w:t>
      </w:r>
      <w:proofErr w:type="spellEnd"/>
      <w:r w:rsidRPr="00C4662E">
        <w:rPr>
          <w:sz w:val="8"/>
        </w:rPr>
        <w:t xml:space="preserve">. A symptom of completing transition is that the population ages. This phenomenon engenders a sense of melancholia and loss connected to fears of relative decline; it is despondent about completing transition. </w:t>
      </w:r>
      <w:proofErr w:type="spellStart"/>
      <w:r w:rsidRPr="00C4662E">
        <w:rPr>
          <w:sz w:val="8"/>
        </w:rPr>
        <w:t>Populationdeclinism</w:t>
      </w:r>
      <w:proofErr w:type="spellEnd"/>
      <w:r w:rsidRPr="00C4662E">
        <w:rPr>
          <w:sz w:val="8"/>
        </w:rPr>
        <w:t xml:space="preserve"> is currently powerful in precluding enthusiasm for population </w:t>
      </w:r>
      <w:proofErr w:type="spellStart"/>
      <w:r w:rsidRPr="00C4662E">
        <w:rPr>
          <w:sz w:val="8"/>
        </w:rPr>
        <w:t>stabilisation</w:t>
      </w:r>
      <w:proofErr w:type="spellEnd"/>
      <w:r w:rsidRPr="00C4662E">
        <w:rPr>
          <w:sz w:val="8"/>
        </w:rPr>
        <w:t xml:space="preserve"> because rather than welcoming ageing as a sign that modernity’s enormous demographic expansion is ending, it promulgates images of enervation and decay in which the faltering powers and risk-averse outlooks ascribed to older people are attributed to whole regions (like ‘old Europe’). For declinists, low-fertility societies are destined to fail relative to more youthful, energetic competitors, with feebleness in the global economy accompanying weakness in the military theatre (Jackson and Howe 2008). The remedy is to encourage renewed growth. Such anxieties induce a second distinction between </w:t>
      </w:r>
      <w:proofErr w:type="spellStart"/>
      <w:r w:rsidRPr="00C4662E">
        <w:rPr>
          <w:sz w:val="8"/>
        </w:rPr>
        <w:t>declinism</w:t>
      </w:r>
      <w:proofErr w:type="spellEnd"/>
      <w:r w:rsidRPr="00C4662E">
        <w:rPr>
          <w:sz w:val="8"/>
        </w:rPr>
        <w:t xml:space="preserve"> and </w:t>
      </w:r>
      <w:proofErr w:type="spellStart"/>
      <w:r w:rsidRPr="00C4662E">
        <w:rPr>
          <w:sz w:val="8"/>
        </w:rPr>
        <w:t>scepticism</w:t>
      </w:r>
      <w:proofErr w:type="spellEnd"/>
      <w:r w:rsidRPr="00C4662E">
        <w:rPr>
          <w:sz w:val="8"/>
        </w:rPr>
        <w:t xml:space="preserve">. While the latter rejects state interference in influencing population numbers, regarding it as unnecessary, inefficacious and coercive, </w:t>
      </w:r>
      <w:proofErr w:type="spellStart"/>
      <w:r w:rsidRPr="00C4662E">
        <w:rPr>
          <w:sz w:val="8"/>
        </w:rPr>
        <w:t>populationdeclinists</w:t>
      </w:r>
      <w:proofErr w:type="spellEnd"/>
      <w:r w:rsidRPr="00C4662E">
        <w:rPr>
          <w:sz w:val="8"/>
        </w:rPr>
        <w:t xml:space="preserve"> do advocate interventionist policies. Unlike earlier limits-to-growth exponents, however, they promote pro-, rather than anti-, </w:t>
      </w:r>
      <w:proofErr w:type="spellStart"/>
      <w:r w:rsidRPr="00C4662E">
        <w:rPr>
          <w:sz w:val="8"/>
        </w:rPr>
        <w:t>natalism</w:t>
      </w:r>
      <w:proofErr w:type="spellEnd"/>
      <w:r w:rsidRPr="00C4662E">
        <w:rPr>
          <w:sz w:val="8"/>
        </w:rPr>
        <w:t xml:space="preserve">, alongside immigration, in order to rejuvenate developed world populations (Commission of the European Communities 2005, Dixon and Margolis 2006). In 2009 almost half the governments in these countries regarded their population growth as too low (United Nations 2009). The populations of the United States, United Kingdom and Australia, inter alia, are all projected to increase substantially by 2050, through a mix of natural growth and net migration. Yet the power of </w:t>
      </w:r>
      <w:proofErr w:type="spellStart"/>
      <w:r w:rsidRPr="00C4662E">
        <w:rPr>
          <w:sz w:val="8"/>
        </w:rPr>
        <w:t>declinism</w:t>
      </w:r>
      <w:proofErr w:type="spellEnd"/>
      <w:r w:rsidRPr="00C4662E">
        <w:rPr>
          <w:sz w:val="8"/>
        </w:rPr>
        <w:t xml:space="preserve"> is such that this is rarely complemented by consideration of whether upward trends enhance quality of life or the environmental systems on which it depends (Coleman and Rowthorn 2011). While policies to grow late-transitional populations are widely justified by ageing, demographic interventions actually seem unhelpful here. On the one hand, longer life expectancy inevitably entails more elderly people: a situation likely to persist worldwide as mortality declines. It need not be perceived in declinist terms but not doing so would require a radical change in current perceptions of older people and evaluations of the good life (</w:t>
      </w:r>
      <w:proofErr w:type="spellStart"/>
      <w:r w:rsidRPr="00C4662E">
        <w:rPr>
          <w:sz w:val="8"/>
        </w:rPr>
        <w:t>Coole</w:t>
      </w:r>
      <w:proofErr w:type="spellEnd"/>
      <w:r w:rsidRPr="00C4662E">
        <w:rPr>
          <w:sz w:val="8"/>
        </w:rPr>
        <w:t xml:space="preserve"> 2012a). On the other, the rhythm of transition and its effects on the age profile also produce an acute, if shorter-lived, hiatus, especially where fertility declines rapidly. In this latter case, several decades of exceptionally but temporarily high dependency ratios ensue as the last high-fertility cohort ages (currently the case with post-war baby-boomers). This age imbalance will even out as population levels </w:t>
      </w:r>
      <w:proofErr w:type="spellStart"/>
      <w:r w:rsidRPr="00C4662E">
        <w:rPr>
          <w:sz w:val="8"/>
        </w:rPr>
        <w:t>stabilise</w:t>
      </w:r>
      <w:proofErr w:type="spellEnd"/>
      <w:r w:rsidRPr="00C4662E">
        <w:rPr>
          <w:sz w:val="8"/>
        </w:rPr>
        <w:t xml:space="preserve">. In addition to ideological antipathy to this latter scenario, however, the initial period of ageing does pose genuine, if short-term, challenges for policymakers, and this is what provokes declinists to advocate population growth. In particular, as the age bulge moves through the population a ‘demographic dividend’ of a large working-age group becomes a demographic deficit. As this spur to increased productivity passes, the dominant economic-growth framework implies policies to replenish the </w:t>
      </w:r>
      <w:proofErr w:type="spellStart"/>
      <w:r w:rsidRPr="00C4662E">
        <w:rPr>
          <w:sz w:val="8"/>
        </w:rPr>
        <w:t>labour</w:t>
      </w:r>
      <w:proofErr w:type="spellEnd"/>
      <w:r w:rsidRPr="00C4662E">
        <w:rPr>
          <w:sz w:val="8"/>
        </w:rPr>
        <w:t xml:space="preserve"> force. In practice, however, </w:t>
      </w:r>
      <w:proofErr w:type="spellStart"/>
      <w:r w:rsidRPr="00C4662E">
        <w:rPr>
          <w:sz w:val="8"/>
        </w:rPr>
        <w:t>pronatalism</w:t>
      </w:r>
      <w:proofErr w:type="spellEnd"/>
      <w:r w:rsidRPr="00C4662E">
        <w:rPr>
          <w:sz w:val="8"/>
        </w:rPr>
        <w:t xml:space="preserve"> is largely irrelevant because the situation will be easing by the time new citizens become productive. Immigration achieves faster economic impact but it is ‘a fallacy that higher immigration counteracts population ageing’ (Productivity Commission 2011, p. 5, United Nations 2000, House of Lords 2008). In the longer term, both these demographic solutions reproduce the difficulties they are intended to resolve. Because new bodies and migrants also age, ceaseless additions would be needed to service and replace larger elderly cohorts. Yet tackling </w:t>
      </w:r>
      <w:r w:rsidRPr="00A03E31">
        <w:rPr>
          <w:rStyle w:val="StyleUnderline"/>
        </w:rPr>
        <w:t>challenges</w:t>
      </w:r>
      <w:r w:rsidRPr="00C4662E">
        <w:rPr>
          <w:sz w:val="8"/>
        </w:rPr>
        <w:t xml:space="preserve"> of more elderly people </w:t>
      </w:r>
      <w:r w:rsidRPr="00A03E31">
        <w:rPr>
          <w:rStyle w:val="StyleUnderline"/>
        </w:rPr>
        <w:t>will only be exacerbated if populations expand and ecological services</w:t>
      </w:r>
      <w:r>
        <w:rPr>
          <w:rStyle w:val="StyleUnderline"/>
        </w:rPr>
        <w:t xml:space="preserve"> </w:t>
      </w:r>
      <w:r w:rsidRPr="00A03E31">
        <w:rPr>
          <w:rStyle w:val="StyleUnderline"/>
        </w:rPr>
        <w:t>correspondingly deteriorate</w:t>
      </w:r>
      <w:r w:rsidRPr="00C4662E">
        <w:rPr>
          <w:sz w:val="8"/>
        </w:rPr>
        <w:t xml:space="preserve">. The principal danger of </w:t>
      </w:r>
      <w:proofErr w:type="spellStart"/>
      <w:r w:rsidRPr="00C4662E">
        <w:rPr>
          <w:sz w:val="8"/>
        </w:rPr>
        <w:t>declinism</w:t>
      </w:r>
      <w:proofErr w:type="spellEnd"/>
      <w:r w:rsidRPr="00C4662E">
        <w:rPr>
          <w:sz w:val="8"/>
        </w:rPr>
        <w:t xml:space="preserve"> is that it operates within a short timeframe that focuses on temporary fiscal and productivity challenges, yet its demographic remedies are likely to aggravate unsustainability later on. Population-decomposing </w:t>
      </w:r>
      <w:proofErr w:type="gramStart"/>
      <w:r w:rsidRPr="00C4662E">
        <w:rPr>
          <w:sz w:val="8"/>
        </w:rPr>
        <w:t>A</w:t>
      </w:r>
      <w:proofErr w:type="gramEnd"/>
      <w:r w:rsidRPr="00C4662E">
        <w:rPr>
          <w:sz w:val="8"/>
        </w:rPr>
        <w:t xml:space="preserve"> fourth category of silencing discourse combines several normative and methodological trends that collectively decompose the concept of population into its constituent parts. Aggregated, the idea of a population provides a framework for considering overall size, growth rates and density; disaggregated, it is devolved into individuals or households. Since the mid-1980s, and for reasons not unrelated to the ideological shifts of the period, discussion of demographics has increasingly assumed this latter form. As a result, with the notable exception of DTT, the broad narratives that were previously used to </w:t>
      </w:r>
      <w:proofErr w:type="spellStart"/>
      <w:r w:rsidRPr="00C4662E">
        <w:rPr>
          <w:sz w:val="8"/>
        </w:rPr>
        <w:t>problematise</w:t>
      </w:r>
      <w:proofErr w:type="spellEnd"/>
      <w:r w:rsidRPr="00C4662E">
        <w:rPr>
          <w:sz w:val="8"/>
        </w:rPr>
        <w:t xml:space="preserve"> and </w:t>
      </w:r>
      <w:proofErr w:type="spellStart"/>
      <w:r w:rsidRPr="00C4662E">
        <w:rPr>
          <w:sz w:val="8"/>
        </w:rPr>
        <w:t>politicise</w:t>
      </w:r>
      <w:proofErr w:type="spellEnd"/>
      <w:r w:rsidRPr="00C4662E">
        <w:rPr>
          <w:sz w:val="8"/>
        </w:rPr>
        <w:t xml:space="preserve"> general demographic trends have largely disintegrated. The ramifications of population growth they </w:t>
      </w:r>
      <w:proofErr w:type="spellStart"/>
      <w:r w:rsidRPr="00C4662E">
        <w:rPr>
          <w:sz w:val="8"/>
        </w:rPr>
        <w:t>dramatised</w:t>
      </w:r>
      <w:proofErr w:type="spellEnd"/>
      <w:r w:rsidRPr="00C4662E">
        <w:rPr>
          <w:sz w:val="8"/>
        </w:rPr>
        <w:t xml:space="preserve"> and the heroic interventions they sanctioned have therefore atrophied, too. As a consequence, decomposing population has had the discursive effect of foreclosing the </w:t>
      </w:r>
      <w:proofErr w:type="spellStart"/>
      <w:r w:rsidRPr="00C4662E">
        <w:rPr>
          <w:sz w:val="8"/>
        </w:rPr>
        <w:t>problematisation</w:t>
      </w:r>
      <w:proofErr w:type="spellEnd"/>
      <w:r w:rsidRPr="00C4662E">
        <w:rPr>
          <w:sz w:val="8"/>
        </w:rPr>
        <w:t xml:space="preserve"> of population by deconstructing it. Talking about population as a totality that can be planned and managed has come to be regarded as not only political dangerous but also methodologically crude. This is a more elusive discursive effect than the first three categories but it has been effective in disenfranchising the population question in three ways: normative, methodological and ontological. Normatively, population-decomposing has been effective in rejecting ‘the numbers game’. This is congruent with population-shaming and political </w:t>
      </w:r>
      <w:proofErr w:type="spellStart"/>
      <w:r w:rsidRPr="00C4662E">
        <w:rPr>
          <w:sz w:val="8"/>
        </w:rPr>
        <w:t>scepticism</w:t>
      </w:r>
      <w:proofErr w:type="spellEnd"/>
      <w:r w:rsidRPr="00C4662E">
        <w:rPr>
          <w:sz w:val="8"/>
        </w:rPr>
        <w:t xml:space="preserve"> but this argument is rather different in its aversion to referencing population size as such. The numbers game is played by those who worry that the mass of human flesh is unsustainable or that thickening population densities degrade wellbeing. Iconic texts like Paul Ehrlich’s The Population Bomb were explicit about population being a numbers game. In light of an imminent environmental crisis, Ehrlich (1972, preface) defined population control as ‘the conscious regulation of the numbers of human beings to meet the needs not just of individual families, but of society as a whole’. In other words, reproduction was understood as </w:t>
      </w:r>
      <w:proofErr w:type="gramStart"/>
      <w:r w:rsidRPr="00C4662E">
        <w:rPr>
          <w:sz w:val="8"/>
        </w:rPr>
        <w:t>an other</w:t>
      </w:r>
      <w:proofErr w:type="gramEnd"/>
      <w:r w:rsidRPr="00C4662E">
        <w:rPr>
          <w:sz w:val="8"/>
        </w:rPr>
        <w:t xml:space="preserve">-regarding act. Ehrlich (1972, p. 3f.) had concluded that ‘no matter how you slice it, population is a numbers game’. He was probably referring here to the need for statistical familiarity with the properties of exponential growth, but to critics his work suggested an equation between the numbers game and state-imposed coercion. As a consequence the focus on population size and growth rates, especially when linked to targets and sanctions, fell into disrepute. This antipathy is encapsulated in UNFPA’s observation that since the mid-1990s, there has been ‘a shift in population policy and </w:t>
      </w:r>
      <w:proofErr w:type="spellStart"/>
      <w:r w:rsidRPr="00C4662E">
        <w:rPr>
          <w:sz w:val="8"/>
        </w:rPr>
        <w:t>programmes</w:t>
      </w:r>
      <w:proofErr w:type="spellEnd"/>
      <w:r w:rsidRPr="00C4662E">
        <w:rPr>
          <w:sz w:val="8"/>
        </w:rPr>
        <w:t xml:space="preserve"> away from a focus on human numbers’ to a focus on ‘human lives’. Policies based on perceptions of a ‘race between numbers and resources’ are eschewed as synonymous with a ‘numbers game’ presented as antithetical to human rights (UNFPA, </w:t>
      </w:r>
      <w:proofErr w:type="spellStart"/>
      <w:r w:rsidRPr="00C4662E">
        <w:rPr>
          <w:sz w:val="8"/>
        </w:rPr>
        <w:t>n.d.</w:t>
      </w:r>
      <w:proofErr w:type="spellEnd"/>
      <w:r w:rsidRPr="00C4662E">
        <w:rPr>
          <w:sz w:val="8"/>
        </w:rPr>
        <w:t>, p. 4, UNFPA 2008, p. 1). In sum, even to focus on overall demographic quantities becomes anathema to personal choice and liberty. Reproduction is recast as a self-regarding act. One outcome has been to devolve population issues into matters of reproductive health and individual welfare entitlements. Of course, these measures are eminently worthy. But the change of emphasis they entail has helped to exclude discussions about overall numbers while supporting the view that population is best approached at an individual or familial level. At the Cairo International Conference on Population and Development (ICPD) (1994), this woman-</w:t>
      </w:r>
      <w:proofErr w:type="spellStart"/>
      <w:r w:rsidRPr="00C4662E">
        <w:rPr>
          <w:sz w:val="8"/>
        </w:rPr>
        <w:t>centred</w:t>
      </w:r>
      <w:proofErr w:type="spellEnd"/>
      <w:r w:rsidRPr="00C4662E">
        <w:rPr>
          <w:sz w:val="8"/>
        </w:rPr>
        <w:t xml:space="preserve"> perspective re-oriented the dominant population framework as legitimate demands by women dove-tailed with their antipathy to the population establishment. One outcome was to bolster </w:t>
      </w:r>
      <w:proofErr w:type="spellStart"/>
      <w:r w:rsidRPr="00C4662E">
        <w:rPr>
          <w:sz w:val="8"/>
        </w:rPr>
        <w:t>populationdecomposing</w:t>
      </w:r>
      <w:proofErr w:type="spellEnd"/>
      <w:r w:rsidRPr="00C4662E">
        <w:rPr>
          <w:sz w:val="8"/>
        </w:rPr>
        <w:t xml:space="preserve"> and its disavowal of the numbers game, provoking critics like Ehrlich (2008, p. 107) to lament the way environmental repercussions of population growth now succumbed to ‘a narrow focus on issues of reproductive rights and maternal and child health’. The focus is in no way reprehensible but it has had the effect of displacing population growth as a global environmental issue. Campbell (2007, pp. 237, 243) cites Cairo as ‘the turning point in removing the population subject from policy discourse’, noting that talking about population became politically incorrect thereafter because it was perceived as disadvantageous to women. This decomposing trend has been reinforced by the way aggregated population numbers have come to be regarded as methodologically and statistically crude, thus further undermining the possibility of advancing (neo-) Malthusian arguments. Figures at a more fine-grained level make less obvious headline news or dramatic narratives. Complementing new emphasis on demographic complexity is a widespread view that population dynamics such as age composition or </w:t>
      </w:r>
      <w:proofErr w:type="spellStart"/>
      <w:r w:rsidRPr="00C4662E">
        <w:rPr>
          <w:sz w:val="8"/>
        </w:rPr>
        <w:t>urbanisation</w:t>
      </w:r>
      <w:proofErr w:type="spellEnd"/>
      <w:r w:rsidRPr="00C4662E">
        <w:rPr>
          <w:sz w:val="8"/>
        </w:rPr>
        <w:t xml:space="preserve"> are more relevant for policymaking than broader trajectories of population size. This, too, dissolves narrative impact by translating demographic trends into numerous policy challenges. These disaggregating effects thus serve to de-</w:t>
      </w:r>
      <w:proofErr w:type="spellStart"/>
      <w:r w:rsidRPr="00C4662E">
        <w:rPr>
          <w:sz w:val="8"/>
        </w:rPr>
        <w:t>politicise</w:t>
      </w:r>
      <w:proofErr w:type="spellEnd"/>
      <w:r w:rsidRPr="00C4662E">
        <w:rPr>
          <w:sz w:val="8"/>
        </w:rPr>
        <w:t xml:space="preserve"> and de-</w:t>
      </w:r>
      <w:proofErr w:type="spellStart"/>
      <w:r w:rsidRPr="00C4662E">
        <w:rPr>
          <w:sz w:val="8"/>
        </w:rPr>
        <w:t>problematise</w:t>
      </w:r>
      <w:proofErr w:type="spellEnd"/>
      <w:r w:rsidRPr="00C4662E">
        <w:rPr>
          <w:sz w:val="8"/>
        </w:rPr>
        <w:t xml:space="preserve"> the issue because as data has been refined, the demographic phenomena that </w:t>
      </w:r>
      <w:proofErr w:type="spellStart"/>
      <w:r w:rsidRPr="00C4662E">
        <w:rPr>
          <w:sz w:val="8"/>
        </w:rPr>
        <w:t>mobilised</w:t>
      </w:r>
      <w:proofErr w:type="spellEnd"/>
      <w:r w:rsidRPr="00C4662E">
        <w:rPr>
          <w:sz w:val="8"/>
        </w:rPr>
        <w:t xml:space="preserve"> players of the numbers game are occluded. Demography as a discipline has itself, moreover, become more closely modelled on economics and concerned with economic data, thus sharing with economics its own movement away from macro-level approaches towards micro-level, statistical studies where individuals feature as rational agents making choices on the basis of cost–benefit analysis. Le Bras maintains that every branch of demographic analysis has been renewed in this direction over the past two decades. ‘In fertility studies, the dominant position is now occupied by microeconomic models of the family’ based on work by Gary Becker and George Schulz (Le Bras 2008, p. xi). Ehrlich also argues that as a discipline, demography ‘has largely diverged from environmental concerns and the broad analyses of social structures’ it formerly undertook. It now ‘focuses on measuring and modelling the dynamics of various populations’: a process judged valuable but peripheral to ‘the really big demographic issue’ of the environmental cost of population growth and its rectification (Ehrlich 2008, p. 103). It might also be noted that macro-level analysis was formerly associated with structural, Marxist approaches that have themselves fallen from grace as planning regimes have succumbed to more laissez-faire frameworks </w:t>
      </w:r>
      <w:proofErr w:type="spellStart"/>
      <w:r w:rsidRPr="00C4662E">
        <w:rPr>
          <w:sz w:val="8"/>
        </w:rPr>
        <w:t>emphasising</w:t>
      </w:r>
      <w:proofErr w:type="spellEnd"/>
      <w:r w:rsidRPr="00C4662E">
        <w:rPr>
          <w:sz w:val="8"/>
        </w:rPr>
        <w:t xml:space="preserve"> individual decision-making. In sum, the normative and methodological dimensions of population-decomposing together help to demolish the framework in which population numbers matter and in which society has an interest in and responsibility for sustainable levels. This makes it difficult to identify, </w:t>
      </w:r>
      <w:proofErr w:type="spellStart"/>
      <w:r w:rsidRPr="00C4662E">
        <w:rPr>
          <w:sz w:val="8"/>
        </w:rPr>
        <w:t>problematise</w:t>
      </w:r>
      <w:proofErr w:type="spellEnd"/>
      <w:r w:rsidRPr="00C4662E">
        <w:rPr>
          <w:sz w:val="8"/>
        </w:rPr>
        <w:t xml:space="preserve"> or debate population growth as a social issue amenable to democratic debate or collective action. A third component of population-decomposing is more ontological, yet it, too, plays its part in deconstructing population: in this case by de-</w:t>
      </w:r>
      <w:proofErr w:type="spellStart"/>
      <w:r w:rsidRPr="00C4662E">
        <w:rPr>
          <w:sz w:val="8"/>
        </w:rPr>
        <w:t>materialising</w:t>
      </w:r>
      <w:proofErr w:type="spellEnd"/>
      <w:r w:rsidRPr="00C4662E">
        <w:rPr>
          <w:sz w:val="8"/>
        </w:rPr>
        <w:t xml:space="preserve"> it. As advanced countries have developed service or digital economies, and as the more obviously material costs of </w:t>
      </w:r>
      <w:proofErr w:type="spellStart"/>
      <w:r w:rsidRPr="00C4662E">
        <w:rPr>
          <w:sz w:val="8"/>
        </w:rPr>
        <w:t>industrialisation</w:t>
      </w:r>
      <w:proofErr w:type="spellEnd"/>
      <w:r w:rsidRPr="00C4662E">
        <w:rPr>
          <w:sz w:val="8"/>
        </w:rPr>
        <w:t xml:space="preserve"> have become less </w:t>
      </w:r>
      <w:proofErr w:type="spellStart"/>
      <w:r w:rsidRPr="00C4662E">
        <w:rPr>
          <w:sz w:val="8"/>
        </w:rPr>
        <w:t>emphasised</w:t>
      </w:r>
      <w:proofErr w:type="spellEnd"/>
      <w:r w:rsidRPr="00C4662E">
        <w:rPr>
          <w:sz w:val="8"/>
        </w:rPr>
        <w:t xml:space="preserve">, so attention to the material needs and costs of more bodies, qua needy biological entities engaged in physical </w:t>
      </w:r>
      <w:proofErr w:type="spellStart"/>
      <w:r w:rsidRPr="00C4662E">
        <w:rPr>
          <w:sz w:val="8"/>
        </w:rPr>
        <w:t>labour</w:t>
      </w:r>
      <w:proofErr w:type="spellEnd"/>
      <w:r w:rsidRPr="00C4662E">
        <w:rPr>
          <w:sz w:val="8"/>
        </w:rPr>
        <w:t>, has also waned. Diane Coyle (1997) writes evocatively of a ‘weightless world’ and urges governments to embrace an age of de-</w:t>
      </w:r>
      <w:proofErr w:type="spellStart"/>
      <w:r w:rsidRPr="00C4662E">
        <w:rPr>
          <w:sz w:val="8"/>
        </w:rPr>
        <w:t>materialisation</w:t>
      </w:r>
      <w:proofErr w:type="spellEnd"/>
      <w:r w:rsidRPr="00C4662E">
        <w:rPr>
          <w:sz w:val="8"/>
        </w:rPr>
        <w:t xml:space="preserve">. This complements a tendency to understand social systems in virtual terms, with production and consumption re-figured as virtual flows of data, symbols and images that can be regarded as having little actual impact on the environment. Yet a corresponding emphasis on the human capital that drives the knowledge economy detracts from the space that embodied humans require and ignores the consumer durables – like cars, refrigerators, plastics, swimming pools – they desire. It permits an illicit substitution of the idea of sustained, indefinite growth for earlier recognition of the material limits of a finite planet. From a virtual viewpoint there is in this lightness of being no obvious limit to the numbers the earth can sustain or to their capacity to invent new technologies that will render resources infinitely elastic and felicitously ethereal. This surely rests on a dangerous illusion. Population-fatalism </w:t>
      </w:r>
      <w:proofErr w:type="gramStart"/>
      <w:r w:rsidRPr="00C4662E">
        <w:rPr>
          <w:sz w:val="8"/>
        </w:rPr>
        <w:t>In</w:t>
      </w:r>
      <w:proofErr w:type="gramEnd"/>
      <w:r w:rsidRPr="00C4662E">
        <w:rPr>
          <w:sz w:val="8"/>
        </w:rPr>
        <w:t xml:space="preserve"> a final discursive category, the term population-fatalism captures some contemporary British inquiries into challenges posed by population growth. Because these are testimony to renewed concern about expanding numbers, they are suggestive of a return of the population question. They are nonetheless distinctive precisely because their overall tone is not fatalistic: they are mainly confident that the challenges of 9 billion (70 million in the United Kingdom) can be met. But they are fatalist in treating population growth as a given; as an aggravating or critical factor they are powerless to change and reluctant to address. Instead, they identify challenges and calculate abatement costs. This distinguishes their arguments from: population-</w:t>
      </w:r>
      <w:proofErr w:type="spellStart"/>
      <w:r w:rsidRPr="00C4662E">
        <w:rPr>
          <w:sz w:val="8"/>
        </w:rPr>
        <w:t>scepticism</w:t>
      </w:r>
      <w:proofErr w:type="spellEnd"/>
      <w:r w:rsidRPr="00C4662E">
        <w:rPr>
          <w:sz w:val="8"/>
        </w:rPr>
        <w:t>, which does not see population growth as a problem; population-</w:t>
      </w:r>
      <w:proofErr w:type="spellStart"/>
      <w:r w:rsidRPr="00C4662E">
        <w:rPr>
          <w:sz w:val="8"/>
        </w:rPr>
        <w:t>declinism</w:t>
      </w:r>
      <w:proofErr w:type="spellEnd"/>
      <w:r w:rsidRPr="00C4662E">
        <w:rPr>
          <w:sz w:val="8"/>
        </w:rPr>
        <w:t xml:space="preserve">, which encourages population growth to foreclose shrinkage; population-decomposing, which disavows the very framework of numbers. But it shares their antipathy to </w:t>
      </w:r>
      <w:proofErr w:type="spellStart"/>
      <w:r w:rsidRPr="00C4662E">
        <w:rPr>
          <w:sz w:val="8"/>
        </w:rPr>
        <w:t>antinatalist</w:t>
      </w:r>
      <w:proofErr w:type="spellEnd"/>
      <w:r w:rsidRPr="00C4662E">
        <w:rPr>
          <w:sz w:val="8"/>
        </w:rPr>
        <w:t xml:space="preserve"> policy and is probably apprehensive about population-shaming. The Stern Review: The Economics of Climate Change is a good example of population-fatalism. </w:t>
      </w:r>
      <w:r w:rsidRPr="00A03E31">
        <w:rPr>
          <w:rStyle w:val="StyleUnderline"/>
        </w:rPr>
        <w:t>Although population growth is included as a significant</w:t>
      </w:r>
      <w:r>
        <w:rPr>
          <w:rStyle w:val="StyleUnderline"/>
        </w:rPr>
        <w:t xml:space="preserve"> </w:t>
      </w:r>
      <w:r w:rsidRPr="00A03E31">
        <w:rPr>
          <w:rStyle w:val="StyleUnderline"/>
        </w:rPr>
        <w:t>contributor to global warming there is no suggestion that a demographic</w:t>
      </w:r>
      <w:r>
        <w:rPr>
          <w:rStyle w:val="StyleUnderline"/>
        </w:rPr>
        <w:t xml:space="preserve"> </w:t>
      </w:r>
      <w:r w:rsidRPr="00A03E31">
        <w:rPr>
          <w:rStyle w:val="StyleUnderline"/>
        </w:rPr>
        <w:t>element might be incorporated into climate change policy</w:t>
      </w:r>
      <w:r w:rsidRPr="00C4662E">
        <w:rPr>
          <w:sz w:val="8"/>
        </w:rPr>
        <w:t xml:space="preserve"> (Stern 2006, p. 12). </w:t>
      </w:r>
      <w:r w:rsidRPr="00A03E31">
        <w:rPr>
          <w:rStyle w:val="StyleUnderline"/>
        </w:rPr>
        <w:t>This formula of neglectful concern has been the hallmark of other recent</w:t>
      </w:r>
      <w:r>
        <w:rPr>
          <w:rStyle w:val="StyleUnderline"/>
        </w:rPr>
        <w:t xml:space="preserve"> </w:t>
      </w:r>
      <w:r w:rsidRPr="00A03E31">
        <w:rPr>
          <w:rStyle w:val="StyleUnderline"/>
        </w:rPr>
        <w:t>studies, which prefer technological solutions</w:t>
      </w:r>
      <w:r w:rsidRPr="00C4662E">
        <w:rPr>
          <w:sz w:val="8"/>
        </w:rPr>
        <w:t xml:space="preserve"> to controversial political interventions. The UK government’s Foresight </w:t>
      </w:r>
      <w:proofErr w:type="spellStart"/>
      <w:r w:rsidRPr="00C4662E">
        <w:rPr>
          <w:sz w:val="8"/>
        </w:rPr>
        <w:t>Programme</w:t>
      </w:r>
      <w:proofErr w:type="spellEnd"/>
      <w:r w:rsidRPr="00C4662E">
        <w:rPr>
          <w:sz w:val="8"/>
        </w:rPr>
        <w:t xml:space="preserve"> has produced two recent reports in this genre. Land Futures – Making the Most of Land in the C21st (Foresight 2010) links population growth in the United Kingdom to pressures on the land, biodiversity, carbon sinks, urban green spaces and water that may badly erode wellbeing. The Future of Food and Farming: Challenges and Choices for Global Sustainability cites population growth as an urgent challenge in light of the need ‘to ensure that a global population rising to nine billion or more can be fed sustainably and equitably’ (Foresight 2011, introduction, p. 9). But in neither case is there any suggestion that further population growth might be tackled. The Economist’s (2011) ‘The 9 </w:t>
      </w:r>
      <w:proofErr w:type="spellStart"/>
      <w:r w:rsidRPr="00C4662E">
        <w:rPr>
          <w:sz w:val="8"/>
        </w:rPr>
        <w:t>billionpeople</w:t>
      </w:r>
      <w:proofErr w:type="spellEnd"/>
      <w:r w:rsidRPr="00C4662E">
        <w:rPr>
          <w:sz w:val="8"/>
        </w:rPr>
        <w:t xml:space="preserve"> question’ and the Institution of Mechanical Engineers’ ‘Population: One Planet, Too Many People?’ (2011) follow a similar logic, with (bio</w:t>
      </w:r>
      <w:proofErr w:type="gramStart"/>
      <w:r w:rsidRPr="00C4662E">
        <w:rPr>
          <w:sz w:val="8"/>
        </w:rPr>
        <w:t>)technological</w:t>
      </w:r>
      <w:proofErr w:type="gramEnd"/>
      <w:r w:rsidRPr="00C4662E">
        <w:rPr>
          <w:sz w:val="8"/>
        </w:rPr>
        <w:t xml:space="preserve"> solutions being proffered for a demographic fait accompli. The Royal Commission on Environmental Pollution’s The Environmental Impacts of Demographic Change in the UK (2011) goes further by explicitly excluding population growth as an appropriate policy domain (</w:t>
      </w:r>
      <w:proofErr w:type="spellStart"/>
      <w:r w:rsidRPr="00C4662E">
        <w:rPr>
          <w:sz w:val="8"/>
        </w:rPr>
        <w:t>Coole</w:t>
      </w:r>
      <w:proofErr w:type="spellEnd"/>
      <w:r w:rsidRPr="00C4662E">
        <w:rPr>
          <w:sz w:val="8"/>
        </w:rPr>
        <w:t xml:space="preserve"> 2012b). Despite acknowledging that ‘total population is likely to continue to grow, at a historically relatively high rate’ in the United Kingdom and that some regions suffer ‘obvious pressure on infrastructure, services and environment’ (RCEP 2011, 2.22, 6.2), the report constructs an either/or choice between seeking to influence demographic change </w:t>
      </w:r>
      <w:proofErr w:type="gramStart"/>
      <w:r w:rsidRPr="00C4662E">
        <w:rPr>
          <w:sz w:val="8"/>
        </w:rPr>
        <w:t>or</w:t>
      </w:r>
      <w:proofErr w:type="gramEnd"/>
      <w:r w:rsidRPr="00C4662E">
        <w:rPr>
          <w:sz w:val="8"/>
        </w:rPr>
        <w:t xml:space="preserve"> trying to mitigate its environmental impact. It unequivocally opts for the latter, declaring the former not ‘a good basis for policy’ because unspecified ‘objections on social and ethical grounds would outweigh the environmental gains’ (RCEP 2011, 6.7, 6.8, 6.9). Limits, furthermore, are dismissed as unmeasurable value judgements about wellbeing, as opposed to more flexible, costed restraints (RCEP 2011, 4.2–4.9). Yet is it not precisely regarding these normative dimensions that informed public deliberation would be salutary? In this regard, the Royal Society’s People and the Planet (2012) is unusually non-fatalistic. It advertises the efficacy of public policy and foreign aid in pursuing the UN’s projected low-growth variant, especially regarding unmet contraceptive need: ‘global population growth needs to be slowed and </w:t>
      </w:r>
      <w:proofErr w:type="spellStart"/>
      <w:r w:rsidRPr="00C4662E">
        <w:rPr>
          <w:sz w:val="8"/>
        </w:rPr>
        <w:t>stabilised</w:t>
      </w:r>
      <w:proofErr w:type="spellEnd"/>
      <w:r w:rsidRPr="00C4662E">
        <w:rPr>
          <w:sz w:val="8"/>
        </w:rPr>
        <w:t xml:space="preserve">’ and actual numbers will ‘depend heavily on the population policies for the next few years’. It heeds the interactions between consumption, demographic change and environmental impact, recommending that the ‘most developed and the emerging economies must </w:t>
      </w:r>
      <w:proofErr w:type="spellStart"/>
      <w:r w:rsidRPr="00C4662E">
        <w:rPr>
          <w:sz w:val="8"/>
        </w:rPr>
        <w:t>stabilise</w:t>
      </w:r>
      <w:proofErr w:type="spellEnd"/>
      <w:r w:rsidRPr="00C4662E">
        <w:rPr>
          <w:sz w:val="8"/>
        </w:rPr>
        <w:t xml:space="preserve"> and then reduce material consumption’. It accordingly challenges the economic drivers of population growth by calling for the development of socio-economic systems and institutions that ‘are not dependent on continued material consumption growth’, while reintroducing a discourse of finitude, scarcity and limits that acknowledges a declining population can lessen pressure on natural resources (Royal Society 2012, pp. 4, 5, 6, 15n.1, 43, 45). People and the Planet perhaps signals a paradigm shift, since similar arguments are advanced in UNEP’s Global Environmental Assessment 7 5 (2012), published in advance of the Rio þ 20 conference. It, too, identifies population and economic growth as the principal drivers of a worsening environmental crisis that calls for radically altered ‘mindsets’ if global ecosystems are to become sustainable. Conclusion </w:t>
      </w:r>
      <w:r w:rsidRPr="00C4662E">
        <w:rPr>
          <w:rStyle w:val="StyleUnderline"/>
        </w:rPr>
        <w:t>I have asked wh</w:t>
      </w:r>
      <w:r w:rsidRPr="00C4662E">
        <w:rPr>
          <w:sz w:val="8"/>
        </w:rPr>
        <w:t xml:space="preserve">y, as the twenty-first century proceeds inexorably towards a world population of 9 billion plus, </w:t>
      </w:r>
      <w:r w:rsidRPr="00C4662E">
        <w:rPr>
          <w:rStyle w:val="StyleUnderline"/>
        </w:rPr>
        <w:t xml:space="preserve">there is so little discussion of the </w:t>
      </w:r>
      <w:proofErr w:type="spellStart"/>
      <w:r w:rsidRPr="00C4662E">
        <w:rPr>
          <w:rStyle w:val="StyleUnderline"/>
        </w:rPr>
        <w:t>socioecologically</w:t>
      </w:r>
      <w:proofErr w:type="spellEnd"/>
      <w:r>
        <w:rPr>
          <w:rStyle w:val="StyleUnderline"/>
        </w:rPr>
        <w:t xml:space="preserve"> </w:t>
      </w:r>
      <w:r w:rsidRPr="00C4662E">
        <w:rPr>
          <w:rStyle w:val="StyleUnderline"/>
        </w:rPr>
        <w:t>deleterious effects of continuing population growth</w:t>
      </w:r>
      <w:r w:rsidRPr="00C4662E">
        <w:rPr>
          <w:sz w:val="8"/>
        </w:rPr>
        <w:t xml:space="preserve">. I identified five discourses that together explain why there is currently no politically acceptable framework within which population numbers can be </w:t>
      </w:r>
      <w:proofErr w:type="spellStart"/>
      <w:r w:rsidRPr="00C4662E">
        <w:rPr>
          <w:sz w:val="8"/>
        </w:rPr>
        <w:t>problematised</w:t>
      </w:r>
      <w:proofErr w:type="spellEnd"/>
      <w:r w:rsidRPr="00C4662E">
        <w:rPr>
          <w:sz w:val="8"/>
        </w:rPr>
        <w:t xml:space="preserve"> or remedial action commended. While they are mutually-supporting in their </w:t>
      </w:r>
      <w:r w:rsidRPr="00C4662E">
        <w:rPr>
          <w:rStyle w:val="StyleUnderline"/>
        </w:rPr>
        <w:t xml:space="preserve">silencing effects, two of these discourses seem especially powerful: </w:t>
      </w:r>
      <w:proofErr w:type="spellStart"/>
      <w:r w:rsidRPr="00C4662E">
        <w:rPr>
          <w:rStyle w:val="StyleUnderline"/>
        </w:rPr>
        <w:t>populationshaming</w:t>
      </w:r>
      <w:proofErr w:type="spellEnd"/>
      <w:r w:rsidRPr="00C4662E">
        <w:rPr>
          <w:rStyle w:val="StyleUnderline"/>
        </w:rPr>
        <w:t>,</w:t>
      </w:r>
      <w:r>
        <w:rPr>
          <w:rStyle w:val="StyleUnderline"/>
        </w:rPr>
        <w:t xml:space="preserve"> </w:t>
      </w:r>
      <w:r w:rsidRPr="00C4662E">
        <w:rPr>
          <w:rStyle w:val="StyleUnderline"/>
        </w:rPr>
        <w:t xml:space="preserve">because it renders the population question so </w:t>
      </w:r>
      <w:r w:rsidRPr="00C4662E">
        <w:rPr>
          <w:rStyle w:val="Emphasis"/>
        </w:rPr>
        <w:t>morally treacherous</w:t>
      </w:r>
      <w:r w:rsidRPr="00C4662E">
        <w:rPr>
          <w:rStyle w:val="StyleUnderline"/>
        </w:rPr>
        <w:t>,</w:t>
      </w:r>
      <w:r>
        <w:rPr>
          <w:rStyle w:val="StyleUnderline"/>
        </w:rPr>
        <w:t xml:space="preserve"> </w:t>
      </w:r>
      <w:r w:rsidRPr="00C4662E">
        <w:rPr>
          <w:rStyle w:val="StyleUnderline"/>
        </w:rPr>
        <w:t>and population-</w:t>
      </w:r>
      <w:proofErr w:type="spellStart"/>
      <w:r w:rsidRPr="00C4662E">
        <w:rPr>
          <w:rStyle w:val="StyleUnderline"/>
        </w:rPr>
        <w:t>scepticism</w:t>
      </w:r>
      <w:proofErr w:type="spellEnd"/>
      <w:r w:rsidRPr="00C4662E">
        <w:rPr>
          <w:rStyle w:val="StyleUnderline"/>
        </w:rPr>
        <w:t>, because of its complacency and its congeniality for</w:t>
      </w:r>
      <w:r>
        <w:rPr>
          <w:rStyle w:val="StyleUnderline"/>
        </w:rPr>
        <w:t xml:space="preserve"> </w:t>
      </w:r>
      <w:r w:rsidRPr="00C4662E">
        <w:rPr>
          <w:rStyle w:val="StyleUnderline"/>
        </w:rPr>
        <w:t xml:space="preserve">hegemonic </w:t>
      </w:r>
      <w:r w:rsidRPr="00C4662E">
        <w:rPr>
          <w:rStyle w:val="Emphasis"/>
        </w:rPr>
        <w:t>pro-growth ideologies</w:t>
      </w:r>
      <w:r w:rsidRPr="00C4662E">
        <w:rPr>
          <w:sz w:val="8"/>
        </w:rPr>
        <w:t xml:space="preserve">. I have not attempted to refute </w:t>
      </w:r>
      <w:r w:rsidRPr="00C4662E">
        <w:rPr>
          <w:rStyle w:val="StyleUnderline"/>
        </w:rPr>
        <w:t>such</w:t>
      </w:r>
      <w:r w:rsidRPr="00C4662E">
        <w:rPr>
          <w:sz w:val="8"/>
        </w:rPr>
        <w:t xml:space="preserve"> </w:t>
      </w:r>
      <w:r w:rsidRPr="00C4662E">
        <w:rPr>
          <w:rStyle w:val="StyleUnderline"/>
        </w:rPr>
        <w:t>arguments</w:t>
      </w:r>
      <w:r w:rsidRPr="00C4662E">
        <w:rPr>
          <w:sz w:val="8"/>
        </w:rPr>
        <w:t xml:space="preserve"> but I have suggested that they </w:t>
      </w:r>
      <w:r w:rsidRPr="00C4662E">
        <w:rPr>
          <w:rStyle w:val="Emphasis"/>
        </w:rPr>
        <w:t xml:space="preserve">are </w:t>
      </w:r>
      <w:r w:rsidRPr="00C32D71">
        <w:rPr>
          <w:rStyle w:val="Emphasis"/>
          <w:sz w:val="28"/>
          <w:szCs w:val="28"/>
        </w:rPr>
        <w:t>not good enough reasons</w:t>
      </w:r>
      <w:r w:rsidRPr="00C4662E">
        <w:rPr>
          <w:rStyle w:val="Emphasis"/>
        </w:rPr>
        <w:t xml:space="preserve"> for</w:t>
      </w:r>
      <w:r>
        <w:rPr>
          <w:rStyle w:val="Emphasis"/>
        </w:rPr>
        <w:t xml:space="preserve"> </w:t>
      </w:r>
      <w:r w:rsidRPr="00C4662E">
        <w:rPr>
          <w:rStyle w:val="Emphasis"/>
        </w:rPr>
        <w:t>suppressing discussion about population numbers and the merits of fewer</w:t>
      </w:r>
      <w:r>
        <w:rPr>
          <w:rStyle w:val="Emphasis"/>
        </w:rPr>
        <w:t xml:space="preserve"> </w:t>
      </w:r>
      <w:r w:rsidRPr="00C4662E">
        <w:rPr>
          <w:rStyle w:val="Emphasis"/>
        </w:rPr>
        <w:t>people</w:t>
      </w:r>
      <w:r w:rsidRPr="00C4662E">
        <w:rPr>
          <w:sz w:val="8"/>
        </w:rPr>
        <w:t xml:space="preserve">, </w:t>
      </w:r>
      <w:r w:rsidRPr="00C4662E">
        <w:rPr>
          <w:rStyle w:val="StyleUnderline"/>
        </w:rPr>
        <w:t>especially as renewed public concerns emerge over resource insecurity,</w:t>
      </w:r>
      <w:r>
        <w:rPr>
          <w:rStyle w:val="StyleUnderline"/>
        </w:rPr>
        <w:t xml:space="preserve"> </w:t>
      </w:r>
      <w:r w:rsidRPr="00C4662E">
        <w:rPr>
          <w:rStyle w:val="StyleUnderline"/>
        </w:rPr>
        <w:t>biodiversity, climate change and high-density urban living</w:t>
      </w:r>
      <w:r w:rsidRPr="00C4662E">
        <w:rPr>
          <w:sz w:val="8"/>
        </w:rPr>
        <w:t>. Until the ghosts of the past have been exorcised, however, it seems unlikely that population growth will regain its place as an integral component of the overall sustainability puzzle.</w:t>
      </w:r>
    </w:p>
    <w:p w:rsidR="00163222" w:rsidRPr="009721C1" w:rsidRDefault="00163222" w:rsidP="00163222">
      <w:pPr>
        <w:pStyle w:val="Heading4"/>
      </w:pPr>
      <w:r>
        <w:t>Censoring immigration and population from the environmental debate leads to extinction</w:t>
      </w:r>
    </w:p>
    <w:p w:rsidR="00163222" w:rsidRPr="00076A85" w:rsidRDefault="00163222" w:rsidP="00163222">
      <w:proofErr w:type="spellStart"/>
      <w:r w:rsidRPr="002B2923">
        <w:rPr>
          <w:rStyle w:val="Style13ptBold"/>
        </w:rPr>
        <w:t>Lamm</w:t>
      </w:r>
      <w:proofErr w:type="spellEnd"/>
      <w:r w:rsidRPr="002B2923">
        <w:rPr>
          <w:rStyle w:val="Style13ptBold"/>
        </w:rPr>
        <w:t xml:space="preserve"> 7</w:t>
      </w:r>
      <w:r>
        <w:t xml:space="preserve"> - professor and Co-Director of the Institute of Public Policy Studies at the University of Denver. He was the Governor of Colorado from 1974 to 1987. He earned his J.D. from University of California (</w:t>
      </w:r>
      <w:proofErr w:type="spellStart"/>
      <w:r>
        <w:t>Boalt</w:t>
      </w:r>
      <w:proofErr w:type="spellEnd"/>
      <w:r>
        <w:t xml:space="preserve"> Hall) in 1961 and his B.A. from the University of Wisconsin in 1957 (Richard, “IMMIGRATION: BOTH SIDES OF THE FENCE: Immigration: The Ultimate Environmental Issue, </w:t>
      </w:r>
      <w:r w:rsidRPr="00AC4199">
        <w:rPr>
          <w:i/>
        </w:rPr>
        <w:t xml:space="preserve">84 </w:t>
      </w:r>
      <w:proofErr w:type="spellStart"/>
      <w:r w:rsidRPr="00AC4199">
        <w:rPr>
          <w:i/>
        </w:rPr>
        <w:t>Denv</w:t>
      </w:r>
      <w:proofErr w:type="spellEnd"/>
      <w:r w:rsidRPr="00AC4199">
        <w:rPr>
          <w:i/>
        </w:rPr>
        <w:t>. U.L. Rev. 1003</w:t>
      </w:r>
      <w:r>
        <w:t>, Lexis)//BB</w:t>
      </w:r>
    </w:p>
    <w:p w:rsidR="00163222" w:rsidRDefault="00163222" w:rsidP="00163222">
      <w:r>
        <w:t xml:space="preserve">One new pattern/challenge must be to look at the issue of the environment with new eyes. Our globe is under new dramatic environmental pressure: our globe is warming, our ice caps melting, our glaciers receding, our coral is dying, our soils are eroding, our water tables falling, our fisheries are being depleted, our remaining rainforests shrinking. Something is very, very wrong with our eco-system. </w:t>
      </w:r>
      <w:r w:rsidRPr="009721C1">
        <w:rPr>
          <w:rStyle w:val="StyleUnderline"/>
        </w:rPr>
        <w:t>The environment issue is hydra-headed and complicated, but it is of immense importance that we have all aspects of the issue on the table</w:t>
      </w:r>
      <w:r>
        <w:t xml:space="preserve">. </w:t>
      </w:r>
      <w:r w:rsidRPr="009721C1">
        <w:rPr>
          <w:rStyle w:val="StyleUnderline"/>
        </w:rPr>
        <w:t>One issue in the current environmental debate, however, is strangely absent: immigration</w:t>
      </w:r>
      <w:r>
        <w:t xml:space="preserve">. </w:t>
      </w:r>
      <w:r w:rsidRPr="009721C1">
        <w:rPr>
          <w:rStyle w:val="StyleUnderline"/>
        </w:rPr>
        <w:t>Immigration is the ultimate environmental issue, but U.S. environmental leaders are AWOL</w:t>
      </w:r>
      <w:r>
        <w:t xml:space="preserve"> on this issue. </w:t>
      </w:r>
      <w:r w:rsidRPr="009721C1">
        <w:rPr>
          <w:rStyle w:val="StyleUnderline"/>
        </w:rPr>
        <w:t>The United States with low immigration will stabilize its population at about 350 million</w:t>
      </w:r>
      <w:r>
        <w:t xml:space="preserve"> shortly after the middle of this century. 1 With current levels of immigration, the United States will double in size and then double again. 2 The census projections call for an America of 420 million people by 2050 and a billion by the end of this century. 3 Can you imagine the eco-system, already under great strain, with one billion consuming Americans? Our current immigration policy is leaving our grandchildren an unsustainable America of a billion people, which I suggest is public policy malpractice. [*1004] The environmental community would not tell you this (though most know). </w:t>
      </w:r>
      <w:r w:rsidRPr="009721C1">
        <w:rPr>
          <w:rStyle w:val="StyleUnderline"/>
        </w:rPr>
        <w:t xml:space="preserve">A combination of political correctness and the recent tendency of the environmental leadership to play </w:t>
      </w:r>
      <w:r>
        <w:t xml:space="preserve">Democratic </w:t>
      </w:r>
      <w:r w:rsidRPr="009721C1">
        <w:rPr>
          <w:rStyle w:val="StyleUnderline"/>
        </w:rPr>
        <w:t xml:space="preserve">politics have silenced the almost </w:t>
      </w:r>
      <w:r w:rsidRPr="009721C1">
        <w:rPr>
          <w:rStyle w:val="Emphasis"/>
        </w:rPr>
        <w:t>universal recognition of the</w:t>
      </w:r>
      <w:r>
        <w:t xml:space="preserve"> early </w:t>
      </w:r>
      <w:r w:rsidRPr="009721C1">
        <w:rPr>
          <w:rStyle w:val="Emphasis"/>
        </w:rPr>
        <w:t>environmental community</w:t>
      </w:r>
      <w:r w:rsidRPr="009721C1">
        <w:rPr>
          <w:rStyle w:val="StyleUnderline"/>
        </w:rPr>
        <w:t xml:space="preserve"> that population is an indispensable part of environmentalism</w:t>
      </w:r>
      <w:r>
        <w:t xml:space="preserve">. Environmental leaders in the 1970s had a formula, I=PAT, which postulated that environmental impact was the product of POPULATION, AFFLUENCE, AND TECHNOLOGY. 4 To Gaylord Nelson who conceived Earth Day and the early environmental leaders, </w:t>
      </w:r>
      <w:r w:rsidRPr="009721C1">
        <w:rPr>
          <w:rStyle w:val="StyleUnderline"/>
        </w:rPr>
        <w:t>leaving out Population would be like having a bicycle with only one wheel</w:t>
      </w:r>
      <w:r>
        <w:t xml:space="preserve">. 5 </w:t>
      </w:r>
      <w:r w:rsidRPr="009721C1">
        <w:rPr>
          <w:rStyle w:val="StyleUnderline"/>
        </w:rPr>
        <w:t>Today's environmentalists will discuss U.S. air pollution policy, U.S. wilderness policy, U.S. water-quality policy, U.S. billboard policy, but never a hint of U.S. population policy</w:t>
      </w:r>
      <w:r>
        <w:t xml:space="preserve">. Here's my simple experiment I use on my environmental friends who have tragically lost their voice on population. </w:t>
      </w:r>
      <w:r w:rsidRPr="009721C1">
        <w:rPr>
          <w:rStyle w:val="StyleUnderline"/>
        </w:rPr>
        <w:t>Assume that I had a magic wand and could wave it and accomplish all the goals of today's environmental leadership, but did nothing about</w:t>
      </w:r>
      <w:r>
        <w:t xml:space="preserve"> the current </w:t>
      </w:r>
      <w:r w:rsidRPr="009721C1">
        <w:rPr>
          <w:rStyle w:val="StyleUnderline"/>
        </w:rPr>
        <w:t>immigration</w:t>
      </w:r>
      <w:r>
        <w:t xml:space="preserve"> rate. Is there a scenario where a billion Americans at the end of this century would live in an environmentally-sound America? Have you been to China? India? </w:t>
      </w:r>
      <w:r w:rsidRPr="009721C1">
        <w:rPr>
          <w:rStyle w:val="Emphasis"/>
        </w:rPr>
        <w:t>We could do everything on the current environmental agenda yet still have an unlivable nation</w:t>
      </w:r>
      <w:r>
        <w:t xml:space="preserve">. The self-imposed tragedy of the environmental movement in the United States is that </w:t>
      </w:r>
      <w:r w:rsidRPr="009721C1">
        <w:rPr>
          <w:rStyle w:val="StyleUnderline"/>
        </w:rPr>
        <w:t>the current environmental agenda will not get us to an environmentally-sound America</w:t>
      </w:r>
      <w:r>
        <w:t xml:space="preserve">. On the contrary, it locks in a myriad of environmental traumas as the United States careens toward a billion Americans. </w:t>
      </w:r>
      <w:r w:rsidRPr="009721C1">
        <w:rPr>
          <w:rStyle w:val="StyleUnderline"/>
        </w:rPr>
        <w:t xml:space="preserve">There is a </w:t>
      </w:r>
      <w:r w:rsidRPr="009721C1">
        <w:rPr>
          <w:rStyle w:val="Emphasis"/>
        </w:rPr>
        <w:t>concerted effort</w:t>
      </w:r>
      <w:r w:rsidRPr="009721C1">
        <w:rPr>
          <w:rStyle w:val="StyleUnderline"/>
        </w:rPr>
        <w:t xml:space="preserve"> in the environmental community to keep immigration </w:t>
      </w:r>
      <w:r w:rsidRPr="005C0952">
        <w:rPr>
          <w:rStyle w:val="Emphasis"/>
        </w:rPr>
        <w:t>out of the dialogue</w:t>
      </w:r>
      <w:r>
        <w:t xml:space="preserve">. </w:t>
      </w:r>
      <w:r w:rsidRPr="009721C1">
        <w:rPr>
          <w:rStyle w:val="StyleUnderline"/>
        </w:rPr>
        <w:t xml:space="preserve">But the subject is </w:t>
      </w:r>
      <w:r w:rsidRPr="005C0952">
        <w:t>so</w:t>
      </w:r>
      <w:r w:rsidRPr="009721C1">
        <w:rPr>
          <w:rStyle w:val="StyleUnderline"/>
        </w:rPr>
        <w:t xml:space="preserve"> centra</w:t>
      </w:r>
      <w:r w:rsidRPr="005C0952">
        <w:t xml:space="preserve">l to the environment that it keeps popping out. The President's Council on Sustainable Development concluded </w:t>
      </w:r>
      <w:r>
        <w:t xml:space="preserve">in 1996: "We believe that reducing current immigration levels is a necessary part of working toward sustainability in the United States." 6 National commissions have made similar assessments since 1972. 7 [*1005] </w:t>
      </w:r>
      <w:r w:rsidRPr="009721C1">
        <w:rPr>
          <w:rStyle w:val="StyleUnderline"/>
        </w:rPr>
        <w:t>The National Academy of Sciences and the Royal Society, have both warned that increasing population and increasing consumption threaten to overshoot the earth's ecological carrying capacity</w:t>
      </w:r>
      <w:r>
        <w:t xml:space="preserve">. 8 In my view most of the historic ways that societies have grown and developed may be obsolete. I believe </w:t>
      </w:r>
      <w:r w:rsidRPr="009721C1">
        <w:rPr>
          <w:rStyle w:val="Emphasis"/>
        </w:rPr>
        <w:t>we are at a great</w:t>
      </w:r>
      <w:r>
        <w:t xml:space="preserve"> historical </w:t>
      </w:r>
      <w:r w:rsidRPr="009721C1">
        <w:rPr>
          <w:rStyle w:val="Emphasis"/>
        </w:rPr>
        <w:t>turning point that has to move</w:t>
      </w:r>
      <w:r>
        <w:t xml:space="preserve"> from the growth paradigm </w:t>
      </w:r>
      <w:r w:rsidRPr="009721C1">
        <w:rPr>
          <w:rStyle w:val="Emphasis"/>
        </w:rPr>
        <w:t>to the sustainability paradigm</w:t>
      </w:r>
      <w:r>
        <w:t xml:space="preserve">. Could I be wrong? Of course! But increasingly we are warned by national and international bodies that planet earth is over-driving its headlights and heading for major traumas. </w:t>
      </w:r>
      <w:r w:rsidRPr="009721C1">
        <w:rPr>
          <w:rStyle w:val="StyleUnderline"/>
        </w:rPr>
        <w:t xml:space="preserve">Yet one major, indispensable factor is </w:t>
      </w:r>
      <w:r w:rsidRPr="009721C1">
        <w:rPr>
          <w:rStyle w:val="Emphasis"/>
        </w:rPr>
        <w:t>missing from the debate: population</w:t>
      </w:r>
      <w:r>
        <w:t>.</w:t>
      </w:r>
    </w:p>
    <w:p w:rsidR="00163222" w:rsidRDefault="00163222" w:rsidP="00163222">
      <w:pPr>
        <w:pStyle w:val="Heading3"/>
      </w:pPr>
      <w:r>
        <w:t>AT DA is unethical – rubber and glue</w:t>
      </w:r>
    </w:p>
    <w:p w:rsidR="00163222" w:rsidRDefault="00163222" w:rsidP="00163222">
      <w:pPr>
        <w:pStyle w:val="Heading4"/>
      </w:pPr>
      <w:r>
        <w:t xml:space="preserve">It's </w:t>
      </w:r>
      <w:r w:rsidRPr="009721C1">
        <w:rPr>
          <w:u w:val="single"/>
        </w:rPr>
        <w:t>more</w:t>
      </w:r>
      <w:r>
        <w:t xml:space="preserve"> unethical to assume that immigrants are </w:t>
      </w:r>
      <w:r w:rsidRPr="009721C1">
        <w:rPr>
          <w:u w:val="single"/>
        </w:rPr>
        <w:t>passive victims</w:t>
      </w:r>
      <w:r>
        <w:rPr>
          <w:u w:val="single"/>
        </w:rPr>
        <w:t xml:space="preserve"> in need of US saviorhood</w:t>
      </w:r>
      <w:r>
        <w:t>, and an ecologically stable US solves their impact</w:t>
      </w:r>
    </w:p>
    <w:p w:rsidR="00163222" w:rsidRDefault="00163222" w:rsidP="00163222">
      <w:proofErr w:type="spellStart"/>
      <w:r w:rsidRPr="00EC3DCF">
        <w:rPr>
          <w:rStyle w:val="Style13ptBold"/>
        </w:rPr>
        <w:t>Simcox</w:t>
      </w:r>
      <w:proofErr w:type="spellEnd"/>
      <w:r w:rsidRPr="00EC3DCF">
        <w:rPr>
          <w:rStyle w:val="Style13ptBold"/>
        </w:rPr>
        <w:t xml:space="preserve"> 96</w:t>
      </w:r>
      <w:r w:rsidRPr="007C30F5">
        <w:t xml:space="preserve"> </w:t>
      </w:r>
      <w:r>
        <w:t>– MA in International Relations, School of International Service, American University (</w:t>
      </w:r>
      <w:r w:rsidRPr="007C30F5">
        <w:t xml:space="preserve">David, </w:t>
      </w:r>
      <w:r>
        <w:t>“</w:t>
      </w:r>
      <w:r w:rsidRPr="007C30F5">
        <w:t xml:space="preserve">The Pope's Visit: Is Mass </w:t>
      </w:r>
      <w:r>
        <w:t xml:space="preserve">Immigration </w:t>
      </w:r>
      <w:proofErr w:type="gramStart"/>
      <w:r>
        <w:t>A</w:t>
      </w:r>
      <w:proofErr w:type="gramEnd"/>
      <w:r>
        <w:t xml:space="preserve"> Moral Imperative,” </w:t>
      </w:r>
      <w:r w:rsidRPr="007C30F5">
        <w:rPr>
          <w:i/>
        </w:rPr>
        <w:t>The Social Contract</w:t>
      </w:r>
      <w:r>
        <w:t xml:space="preserve">, </w:t>
      </w:r>
      <w:r w:rsidRPr="007C30F5">
        <w:t>6.2</w:t>
      </w:r>
      <w:r>
        <w:t>)//BB</w:t>
      </w:r>
    </w:p>
    <w:p w:rsidR="00163222" w:rsidRPr="007C30F5" w:rsidRDefault="00163222" w:rsidP="00163222"/>
    <w:p w:rsidR="00163222" w:rsidRPr="008915CE" w:rsidRDefault="00163222" w:rsidP="00163222">
      <w:r w:rsidRPr="007C30F5">
        <w:t xml:space="preserve">America's bounty is not limitless. Contrary to the hierarchy's cornucopian view, the </w:t>
      </w:r>
      <w:r w:rsidRPr="00EC3DCF">
        <w:rPr>
          <w:rStyle w:val="StyleUnderline"/>
        </w:rPr>
        <w:t>nation's ability to provide for its own needy is diminished by</w:t>
      </w:r>
      <w:r w:rsidRPr="007C30F5">
        <w:t xml:space="preserve"> today's mass </w:t>
      </w:r>
      <w:r w:rsidRPr="00EC3DCF">
        <w:rPr>
          <w:rStyle w:val="StyleUnderline"/>
        </w:rPr>
        <w:t>immigration</w:t>
      </w:r>
      <w:r w:rsidRPr="007C30F5">
        <w:t xml:space="preserve">. Remarkably, the U.S. bishops, even as they press for more immigration, have stepped up their campaign against the deteriorating real wages and conditions of American workers, the lack of low-income housing, and Congressional proposals to cut welfare benefits, as if high immigration were unrelated to those conditions. To lump immigration in with searing life issues such as abortion, euthanasia, and capital punishment, misrepresents them all and further polarizes debate. </w:t>
      </w:r>
      <w:r w:rsidRPr="00EC3DCF">
        <w:rPr>
          <w:rStyle w:val="StyleUnderline"/>
        </w:rPr>
        <w:t xml:space="preserve">Declining to admit immigrants when clear national interests demand such limits is </w:t>
      </w:r>
      <w:r w:rsidRPr="00EC3DCF">
        <w:rPr>
          <w:rStyle w:val="Emphasis"/>
        </w:rPr>
        <w:t>hardly</w:t>
      </w:r>
      <w:r w:rsidRPr="00EC3DCF">
        <w:rPr>
          <w:rStyle w:val="StyleUnderline"/>
        </w:rPr>
        <w:t xml:space="preserve"> a denial of life. The</w:t>
      </w:r>
      <w:r w:rsidRPr="007C30F5">
        <w:t xml:space="preserve"> hierarchy's </w:t>
      </w:r>
      <w:r w:rsidRPr="00EC3DCF">
        <w:rPr>
          <w:rStyle w:val="StyleUnderline"/>
        </w:rPr>
        <w:t xml:space="preserve">instinct is to see all immigrants as </w:t>
      </w:r>
      <w:r w:rsidRPr="00EC3DCF">
        <w:rPr>
          <w:rStyle w:val="Emphasis"/>
        </w:rPr>
        <w:t>victims without options</w:t>
      </w:r>
      <w:r w:rsidRPr="00EC3DCF">
        <w:rPr>
          <w:rStyle w:val="StyleUnderline"/>
        </w:rPr>
        <w:t>, ignoring the wide range of resources and alternatives they have and the diversity of their motives for seeking to come</w:t>
      </w:r>
      <w:r w:rsidRPr="007C30F5">
        <w:t xml:space="preserve">. A theological question for the faithful in the current conditions of the United States is: who are the strangers that most enjoin our concern? Today's true "strangers" are our chronically deprived and disenfranchised fellow citizens, including those who decades of massive unselective immigration have helped concentrate in deprivation in our cities. </w:t>
      </w:r>
      <w:r w:rsidRPr="00EC3DCF">
        <w:rPr>
          <w:rStyle w:val="StyleUnderline"/>
        </w:rPr>
        <w:t xml:space="preserve">An environmentally sound and sustainable United States can make a </w:t>
      </w:r>
      <w:r w:rsidRPr="00EC3DCF">
        <w:rPr>
          <w:rStyle w:val="Emphasis"/>
        </w:rPr>
        <w:t>far greater contribution to the quality and permanence of human life on earth</w:t>
      </w:r>
      <w:r w:rsidRPr="00EC3DCF">
        <w:rPr>
          <w:rStyle w:val="StyleUnderline"/>
        </w:rPr>
        <w:t xml:space="preserve"> than can a nation that is overcrowded, highly stratified, resource-depleted, and </w:t>
      </w:r>
      <w:r w:rsidRPr="00EC3DCF">
        <w:rPr>
          <w:rStyle w:val="Emphasis"/>
        </w:rPr>
        <w:t>seriously polluting to both itself and the world</w:t>
      </w:r>
      <w:r w:rsidRPr="007C30F5">
        <w:t>.</w:t>
      </w:r>
    </w:p>
    <w:p w:rsidR="00163222" w:rsidRDefault="00163222" w:rsidP="00163222">
      <w:pPr>
        <w:pStyle w:val="Heading3"/>
      </w:pPr>
      <w:r>
        <w:t>AT bias</w:t>
      </w:r>
    </w:p>
    <w:p w:rsidR="00163222" w:rsidRDefault="00163222" w:rsidP="00163222">
      <w:pPr>
        <w:pStyle w:val="Heading4"/>
        <w:tabs>
          <w:tab w:val="left" w:pos="3279"/>
        </w:tabs>
      </w:pPr>
      <w:r>
        <w:t>No, their authors are biased---</w:t>
      </w:r>
      <w:r w:rsidRPr="001D3093">
        <w:rPr>
          <w:u w:val="single"/>
        </w:rPr>
        <w:t>corporate money</w:t>
      </w:r>
      <w:r>
        <w:t>.</w:t>
      </w:r>
    </w:p>
    <w:p w:rsidR="00163222" w:rsidRPr="00835176" w:rsidRDefault="00163222" w:rsidP="00163222">
      <w:r w:rsidRPr="00835176">
        <w:t xml:space="preserve">PIR Interviewing Paul </w:t>
      </w:r>
      <w:r w:rsidRPr="00133B1F">
        <w:rPr>
          <w:rStyle w:val="Style13ptBold"/>
        </w:rPr>
        <w:t>Clark 17</w:t>
      </w:r>
      <w:r w:rsidRPr="00835176">
        <w:t xml:space="preserve"> - Progressives for Immigration Reform exists to protect low-skill, low wage American workers from unemployment and wage suppression caused by unfair labor and trade practices, including importation of large numbers of low wage foreign workers who are subject to exploitation by foreign and domestic corporations working in the United States., Clark: Author of “Pandora’s Green Box”, Environmental Scientist, Master’s Degree in Enviro Science from John Hopkins, October 9, 2017, “Interview with Paul Clark, Environmental Scientist On The Topic of Overpopulation and Immigration”, </w:t>
      </w:r>
      <w:hyperlink r:id="rId51" w:history="1">
        <w:r w:rsidRPr="00835176">
          <w:rPr>
            <w:rStyle w:val="Hyperlink"/>
          </w:rPr>
          <w:t>https://pfir.podbean.com/</w:t>
        </w:r>
      </w:hyperlink>
      <w:r w:rsidRPr="00835176">
        <w:t xml:space="preserve"> -- transcribed by -- CR</w:t>
      </w:r>
    </w:p>
    <w:p w:rsidR="00163222" w:rsidRPr="00682764" w:rsidRDefault="00163222" w:rsidP="00163222">
      <w:pPr>
        <w:rPr>
          <w:rStyle w:val="StyleUnderline"/>
        </w:rPr>
      </w:pPr>
      <w:r w:rsidRPr="0097511A">
        <w:t xml:space="preserve">PM: So, you know, </w:t>
      </w:r>
      <w:r w:rsidRPr="00682764">
        <w:rPr>
          <w:rStyle w:val="StyleUnderline"/>
        </w:rPr>
        <w:t xml:space="preserve">all of that has an impact on certain things as far as our </w:t>
      </w:r>
      <w:r w:rsidRPr="00682764">
        <w:rPr>
          <w:rStyle w:val="Emphasis"/>
        </w:rPr>
        <w:t>population growth</w:t>
      </w:r>
      <w:r w:rsidRPr="0097511A">
        <w:t xml:space="preserve"> and at one time, as you had seen, </w:t>
      </w:r>
      <w:r w:rsidRPr="00682764">
        <w:rPr>
          <w:rStyle w:val="StyleUnderline"/>
        </w:rPr>
        <w:t>in the publication growth in America from a domestic point of view was very much addressed</w:t>
      </w:r>
      <w:r w:rsidRPr="0097511A">
        <w:t xml:space="preserve"> and the focus was on fertility. But, unfortunately, </w:t>
      </w:r>
      <w:r w:rsidRPr="00682764">
        <w:rPr>
          <w:rStyle w:val="StyleUnderline"/>
        </w:rPr>
        <w:t xml:space="preserve">as immigration became the main driver we began to </w:t>
      </w:r>
      <w:r w:rsidRPr="00682764">
        <w:rPr>
          <w:rStyle w:val="Emphasis"/>
        </w:rPr>
        <w:t>tip-toe away</w:t>
      </w:r>
      <w:r w:rsidRPr="00682764">
        <w:rPr>
          <w:rStyle w:val="StyleUnderline"/>
        </w:rPr>
        <w:t xml:space="preserve"> from that because of </w:t>
      </w:r>
      <w:r w:rsidRPr="00682764">
        <w:rPr>
          <w:rStyle w:val="Emphasis"/>
        </w:rPr>
        <w:t>political reasons.</w:t>
      </w:r>
    </w:p>
    <w:p w:rsidR="00163222" w:rsidRPr="0097511A" w:rsidRDefault="00163222" w:rsidP="00163222">
      <w:r w:rsidRPr="0097511A">
        <w:t>Interviewer: And what would you say some of those political reasons are?</w:t>
      </w:r>
    </w:p>
    <w:p w:rsidR="00163222" w:rsidRPr="008360C4" w:rsidRDefault="00163222" w:rsidP="00163222">
      <w:pPr>
        <w:rPr>
          <w:rStyle w:val="Emphasis"/>
        </w:rPr>
      </w:pPr>
      <w:r w:rsidRPr="0097511A">
        <w:t xml:space="preserve">PM: Well a lot of </w:t>
      </w:r>
      <w:r w:rsidRPr="00682764">
        <w:rPr>
          <w:rStyle w:val="StyleUnderline"/>
        </w:rPr>
        <w:t xml:space="preserve">it is </w:t>
      </w:r>
      <w:r w:rsidRPr="00682764">
        <w:rPr>
          <w:rStyle w:val="Emphasis"/>
        </w:rPr>
        <w:t>Big Money that wants the cheap</w:t>
      </w:r>
      <w:r w:rsidRPr="0097511A">
        <w:t xml:space="preserve"> </w:t>
      </w:r>
      <w:r w:rsidRPr="008360C4">
        <w:rPr>
          <w:rStyle w:val="Emphasis"/>
        </w:rPr>
        <w:t>labor.</w:t>
      </w:r>
      <w:r w:rsidRPr="0097511A">
        <w:t xml:space="preserve"> Naturally, that’s a big part of it. A little bit of it is individuals who see this new immigration groups that are coming through the country as a voting bloc that will help them to win future elections. So, </w:t>
      </w:r>
      <w:r w:rsidRPr="006B2137">
        <w:rPr>
          <w:rStyle w:val="StyleUnderline"/>
        </w:rPr>
        <w:t xml:space="preserve">the </w:t>
      </w:r>
      <w:r w:rsidRPr="008360C4">
        <w:rPr>
          <w:rStyle w:val="Emphasis"/>
        </w:rPr>
        <w:t>environmental movement</w:t>
      </w:r>
      <w:r w:rsidRPr="006B2137">
        <w:rPr>
          <w:rStyle w:val="StyleUnderline"/>
        </w:rPr>
        <w:t xml:space="preserve"> unfortunately near the 1990s decided that they wanted no longer to deal with the issue at all</w:t>
      </w:r>
      <w:r w:rsidRPr="0097511A">
        <w:t xml:space="preserve"> </w:t>
      </w:r>
      <w:r w:rsidRPr="008360C4">
        <w:rPr>
          <w:rStyle w:val="Emphasis"/>
        </w:rPr>
        <w:t>because of that</w:t>
      </w:r>
      <w:r w:rsidRPr="0097511A">
        <w:t xml:space="preserve"> and there were also evidence that </w:t>
      </w:r>
      <w:r w:rsidRPr="008360C4">
        <w:rPr>
          <w:rStyle w:val="StyleUnderline"/>
        </w:rPr>
        <w:t xml:space="preserve">it wasn’t just driven by politics but </w:t>
      </w:r>
      <w:r w:rsidRPr="008360C4">
        <w:rPr>
          <w:rStyle w:val="Emphasis"/>
        </w:rPr>
        <w:t>big money that was funding the environmental organization</w:t>
      </w:r>
      <w:r w:rsidRPr="0097511A">
        <w:t xml:space="preserve"> </w:t>
      </w:r>
      <w:r w:rsidRPr="008360C4">
        <w:rPr>
          <w:rStyle w:val="StyleUnderline"/>
        </w:rPr>
        <w:t xml:space="preserve">and </w:t>
      </w:r>
      <w:r w:rsidRPr="008360C4">
        <w:rPr>
          <w:rStyle w:val="Emphasis"/>
        </w:rPr>
        <w:t>made it</w:t>
      </w:r>
      <w:r w:rsidRPr="008360C4">
        <w:rPr>
          <w:rStyle w:val="StyleUnderline"/>
        </w:rPr>
        <w:t xml:space="preserve"> kind of </w:t>
      </w:r>
      <w:r w:rsidRPr="008360C4">
        <w:rPr>
          <w:rStyle w:val="Emphasis"/>
        </w:rPr>
        <w:t>clear to them</w:t>
      </w:r>
      <w:r w:rsidRPr="008360C4">
        <w:rPr>
          <w:rStyle w:val="StyleUnderline"/>
        </w:rPr>
        <w:t xml:space="preserve"> that </w:t>
      </w:r>
      <w:r w:rsidRPr="008360C4">
        <w:rPr>
          <w:rStyle w:val="Emphasis"/>
        </w:rPr>
        <w:t>they should tiptoe</w:t>
      </w:r>
      <w:r w:rsidRPr="008360C4">
        <w:rPr>
          <w:rStyle w:val="StyleUnderline"/>
        </w:rPr>
        <w:t xml:space="preserve"> </w:t>
      </w:r>
      <w:r w:rsidRPr="008360C4">
        <w:rPr>
          <w:rStyle w:val="Emphasis"/>
        </w:rPr>
        <w:t>away from this issue.</w:t>
      </w:r>
    </w:p>
    <w:p w:rsidR="00163222" w:rsidRPr="00DA4BFC" w:rsidRDefault="00163222" w:rsidP="00163222">
      <w:pPr>
        <w:rPr>
          <w:b/>
          <w:iCs/>
          <w:sz w:val="22"/>
          <w:u w:val="single"/>
          <w:bdr w:val="single" w:sz="8" w:space="0" w:color="auto"/>
        </w:rPr>
      </w:pPr>
      <w:r w:rsidRPr="0097511A">
        <w:t xml:space="preserve">Interviewer: Right, there was that issue with the </w:t>
      </w:r>
      <w:r w:rsidRPr="006B2137">
        <w:rPr>
          <w:rStyle w:val="StyleUnderline"/>
        </w:rPr>
        <w:t>Sierra Club when</w:t>
      </w:r>
      <w:r w:rsidRPr="0097511A">
        <w:t xml:space="preserve"> </w:t>
      </w:r>
      <w:proofErr w:type="spellStart"/>
      <w:r w:rsidRPr="0097511A">
        <w:t>Nifelman</w:t>
      </w:r>
      <w:proofErr w:type="spellEnd"/>
      <w:r w:rsidRPr="0097511A">
        <w:t xml:space="preserve"> </w:t>
      </w:r>
      <w:proofErr w:type="spellStart"/>
      <w:r w:rsidRPr="006B2137">
        <w:rPr>
          <w:rStyle w:val="StyleUnderline"/>
        </w:rPr>
        <w:t>Gelbaum</w:t>
      </w:r>
      <w:proofErr w:type="spellEnd"/>
      <w:r w:rsidRPr="006B2137">
        <w:rPr>
          <w:rStyle w:val="StyleUnderline"/>
        </w:rPr>
        <w:t xml:space="preserve"> donated 100 million dollars</w:t>
      </w:r>
      <w:r w:rsidRPr="0097511A">
        <w:t xml:space="preserve"> and all of a sudden the </w:t>
      </w:r>
      <w:r w:rsidRPr="006B2137">
        <w:rPr>
          <w:rStyle w:val="Emphasis"/>
        </w:rPr>
        <w:t>Sierra Club</w:t>
      </w:r>
      <w:r w:rsidRPr="0097511A">
        <w:t xml:space="preserve"> </w:t>
      </w:r>
      <w:r w:rsidRPr="006B2137">
        <w:rPr>
          <w:rStyle w:val="StyleUnderline"/>
        </w:rPr>
        <w:t>just took a 90 degree turn on population stabilization</w:t>
      </w:r>
      <w:r w:rsidRPr="0097511A">
        <w:t xml:space="preserve"> and it was only years later that </w:t>
      </w:r>
      <w:proofErr w:type="spellStart"/>
      <w:r w:rsidRPr="0097511A">
        <w:t>Gelbaum</w:t>
      </w:r>
      <w:proofErr w:type="spellEnd"/>
      <w:r w:rsidRPr="0097511A">
        <w:t xml:space="preserve"> had admitted to an LA Times Reporter that yeah </w:t>
      </w:r>
      <w:r w:rsidRPr="006B2137">
        <w:rPr>
          <w:rStyle w:val="StyleUnderline"/>
        </w:rPr>
        <w:t xml:space="preserve">he did kind of tell the Sierra Club that they </w:t>
      </w:r>
      <w:r w:rsidRPr="006B2137">
        <w:rPr>
          <w:rStyle w:val="Emphasis"/>
        </w:rPr>
        <w:t>wouldn’t see a dime</w:t>
      </w:r>
      <w:r w:rsidRPr="006B2137">
        <w:rPr>
          <w:rStyle w:val="StyleUnderline"/>
        </w:rPr>
        <w:t xml:space="preserve"> from him if </w:t>
      </w:r>
      <w:r w:rsidRPr="006B2137">
        <w:rPr>
          <w:rStyle w:val="Emphasis"/>
        </w:rPr>
        <w:t>he mentioned immigration at all.</w:t>
      </w:r>
    </w:p>
    <w:p w:rsidR="00163222" w:rsidRDefault="00163222" w:rsidP="00163222">
      <w:pPr>
        <w:pStyle w:val="Heading3"/>
      </w:pPr>
      <w:r>
        <w:t xml:space="preserve">AT </w:t>
      </w:r>
      <w:proofErr w:type="spellStart"/>
      <w:r>
        <w:t>Cafaro</w:t>
      </w:r>
      <w:proofErr w:type="spellEnd"/>
      <w:r>
        <w:t xml:space="preserve"> indict</w:t>
      </w:r>
    </w:p>
    <w:p w:rsidR="00163222" w:rsidRDefault="00163222" w:rsidP="00163222">
      <w:pPr>
        <w:pStyle w:val="Heading4"/>
      </w:pPr>
      <w:r>
        <w:t>Super qualified</w:t>
      </w:r>
    </w:p>
    <w:p w:rsidR="00163222" w:rsidRDefault="00163222" w:rsidP="00163222">
      <w:pPr>
        <w:rPr>
          <w:rStyle w:val="Style13ptBold"/>
        </w:rPr>
      </w:pPr>
      <w:proofErr w:type="spellStart"/>
      <w:r>
        <w:rPr>
          <w:rStyle w:val="Style13ptBold"/>
        </w:rPr>
        <w:t>Kolankiewicz</w:t>
      </w:r>
      <w:proofErr w:type="spellEnd"/>
      <w:r>
        <w:rPr>
          <w:rStyle w:val="Style13ptBold"/>
        </w:rPr>
        <w:t xml:space="preserve"> 15</w:t>
      </w:r>
    </w:p>
    <w:p w:rsidR="00163222" w:rsidRPr="0099455A" w:rsidRDefault="00163222" w:rsidP="00163222">
      <w:pPr>
        <w:rPr>
          <w:szCs w:val="16"/>
        </w:rPr>
      </w:pPr>
      <w:r w:rsidRPr="0099455A">
        <w:rPr>
          <w:szCs w:val="16"/>
        </w:rPr>
        <w:t xml:space="preserve">Leon, environmental scientist and national natural resources planner, B.S. in forestry and wildlife management from Virginia Tech, M.S. in environmental planning and natural resources management from the University of British Columbia, worked for the U.S. Fish and Wildlife Service, National Marine Fisheries Service, Alaska Department of Environmental Conservation, Alaska Department of Fish and Game, University of Washington, University of New Mexico, and as an environmental planner with the Orange County, (Ca.) Environmental Management Agency, 3/18/15 (“CAN LIBERALS LEARN TO LOVE IMMIGRATION REDUCTION (AGAIN)? AUTHOR AND PROFESSOR PHILIP CAFARO BELIEVES THEY CAN.”, </w:t>
      </w:r>
      <w:hyperlink r:id="rId52" w:history="1">
        <w:r w:rsidRPr="0099455A">
          <w:rPr>
            <w:rStyle w:val="Hyperlink"/>
            <w:szCs w:val="16"/>
          </w:rPr>
          <w:t>https://www.capsweb.org/blog/can-liberals-learn-love-immigration-reduction-again-author-and-professor-philip-cafaro-believes</w:t>
        </w:r>
      </w:hyperlink>
      <w:r w:rsidRPr="0099455A">
        <w:rPr>
          <w:szCs w:val="16"/>
        </w:rPr>
        <w:t>, Accessed 7/7/18)//DG</w:t>
      </w:r>
    </w:p>
    <w:p w:rsidR="00163222" w:rsidRPr="0099455A" w:rsidRDefault="00163222" w:rsidP="00163222">
      <w:pPr>
        <w:rPr>
          <w:sz w:val="14"/>
        </w:rPr>
      </w:pPr>
      <w:r w:rsidRPr="0099455A">
        <w:rPr>
          <w:rStyle w:val="StyleUnderline"/>
        </w:rPr>
        <w:t>Dr</w:t>
      </w:r>
      <w:r w:rsidRPr="0099455A">
        <w:rPr>
          <w:sz w:val="14"/>
        </w:rPr>
        <w:t xml:space="preserve">. Philip </w:t>
      </w:r>
      <w:proofErr w:type="spellStart"/>
      <w:r w:rsidRPr="0099455A">
        <w:rPr>
          <w:rStyle w:val="StyleUnderline"/>
        </w:rPr>
        <w:t>Cafaro</w:t>
      </w:r>
      <w:proofErr w:type="spellEnd"/>
      <w:r w:rsidRPr="0099455A">
        <w:rPr>
          <w:rStyle w:val="StyleUnderline"/>
        </w:rPr>
        <w:t xml:space="preserve"> is a professor of environmental philosophy</w:t>
      </w:r>
      <w:r w:rsidRPr="0099455A">
        <w:rPr>
          <w:sz w:val="14"/>
        </w:rPr>
        <w:t xml:space="preserve"> and ethics </w:t>
      </w:r>
      <w:r w:rsidRPr="0099455A">
        <w:rPr>
          <w:rStyle w:val="StyleUnderline"/>
        </w:rPr>
        <w:t>at Colorado State University</w:t>
      </w:r>
      <w:r w:rsidRPr="0099455A">
        <w:rPr>
          <w:sz w:val="14"/>
        </w:rPr>
        <w:t xml:space="preserve"> in Fort Collins and an avid outdoorsman. Picturesque Fort Collins is situated at the foot of the Front Range of the Colorado Rockies, straddling cottonwood-lined Cache la Poudre River, along which Phil took me for a pleasant hike during a 2013 visit, before grabbing a beer (or two) together at a pub and micro-brewery near the CSU campus. </w:t>
      </w:r>
      <w:r w:rsidRPr="0099455A">
        <w:rPr>
          <w:rStyle w:val="StyleUnderline"/>
        </w:rPr>
        <w:t xml:space="preserve">Phil currently serves on the </w:t>
      </w:r>
      <w:r w:rsidRPr="0099455A">
        <w:rPr>
          <w:rStyle w:val="Emphasis"/>
        </w:rPr>
        <w:t>editorial board of the scholarly journal Biological Conservation</w:t>
      </w:r>
      <w:r w:rsidRPr="0099455A">
        <w:rPr>
          <w:rStyle w:val="StyleUnderline"/>
        </w:rPr>
        <w:t xml:space="preserve"> and as </w:t>
      </w:r>
      <w:r w:rsidRPr="0099455A">
        <w:rPr>
          <w:rStyle w:val="Emphasis"/>
        </w:rPr>
        <w:t>president of the International Society for Environmental Ethics</w:t>
      </w:r>
      <w:r w:rsidRPr="0099455A">
        <w:rPr>
          <w:sz w:val="14"/>
        </w:rPr>
        <w:t xml:space="preserve">. </w:t>
      </w:r>
      <w:r w:rsidRPr="0099455A">
        <w:rPr>
          <w:rStyle w:val="StyleUnderline"/>
        </w:rPr>
        <w:t>He is a former ranger naturalist with the N</w:t>
      </w:r>
      <w:r w:rsidRPr="0099455A">
        <w:rPr>
          <w:sz w:val="14"/>
        </w:rPr>
        <w:t xml:space="preserve">ational </w:t>
      </w:r>
      <w:r w:rsidRPr="0099455A">
        <w:rPr>
          <w:rStyle w:val="StyleUnderline"/>
        </w:rPr>
        <w:t>P</w:t>
      </w:r>
      <w:r w:rsidRPr="0099455A">
        <w:rPr>
          <w:sz w:val="14"/>
        </w:rPr>
        <w:t xml:space="preserve">ark </w:t>
      </w:r>
      <w:r w:rsidRPr="0099455A">
        <w:rPr>
          <w:rStyle w:val="StyleUnderline"/>
        </w:rPr>
        <w:t>S</w:t>
      </w:r>
      <w:r w:rsidRPr="0099455A">
        <w:rPr>
          <w:sz w:val="14"/>
        </w:rPr>
        <w:t xml:space="preserve">ervice, </w:t>
      </w:r>
      <w:r w:rsidRPr="0099455A">
        <w:rPr>
          <w:rStyle w:val="StyleUnderline"/>
        </w:rPr>
        <w:t>and has authored a book on the iconic 19th-cenutury American naturalist and transcendentalist</w:t>
      </w:r>
      <w:r w:rsidRPr="0099455A">
        <w:rPr>
          <w:sz w:val="14"/>
        </w:rPr>
        <w:t xml:space="preserve"> Henry David </w:t>
      </w:r>
      <w:r w:rsidRPr="0099455A">
        <w:rPr>
          <w:rStyle w:val="StyleUnderline"/>
        </w:rPr>
        <w:t>Thoreau</w:t>
      </w:r>
      <w:r w:rsidRPr="0099455A">
        <w:rPr>
          <w:sz w:val="14"/>
        </w:rPr>
        <w:t xml:space="preserve"> entitled Thoreau’s Living Ethics: Walden and the Pursuit of Virtue. </w:t>
      </w:r>
      <w:r w:rsidRPr="0099455A">
        <w:rPr>
          <w:rStyle w:val="StyleUnderline"/>
        </w:rPr>
        <w:t>He has also co-edited</w:t>
      </w:r>
      <w:r w:rsidRPr="0099455A">
        <w:rPr>
          <w:sz w:val="14"/>
        </w:rPr>
        <w:t xml:space="preserve"> (with Eileen Crist) </w:t>
      </w:r>
      <w:r w:rsidRPr="0099455A">
        <w:rPr>
          <w:rStyle w:val="StyleUnderline"/>
        </w:rPr>
        <w:t>an anthology called Life on the Brink: Environmentalists Confront Overpopulation, to which I contributed a chapter.</w:t>
      </w:r>
      <w:r>
        <w:rPr>
          <w:rStyle w:val="StyleUnderline"/>
        </w:rPr>
        <w:t xml:space="preserve"> </w:t>
      </w:r>
      <w:r w:rsidRPr="0099455A">
        <w:rPr>
          <w:sz w:val="14"/>
        </w:rPr>
        <w:t xml:space="preserve">Now </w:t>
      </w:r>
      <w:r w:rsidRPr="0099455A">
        <w:rPr>
          <w:rStyle w:val="StyleUnderline"/>
        </w:rPr>
        <w:t xml:space="preserve">the </w:t>
      </w:r>
      <w:r w:rsidRPr="0099455A">
        <w:rPr>
          <w:rStyle w:val="Emphasis"/>
        </w:rPr>
        <w:t>University of Chicago Press</w:t>
      </w:r>
      <w:r w:rsidRPr="0099455A">
        <w:rPr>
          <w:rStyle w:val="StyleUnderline"/>
        </w:rPr>
        <w:t xml:space="preserve"> has just published Phil’s newest book</w:t>
      </w:r>
      <w:r w:rsidRPr="0099455A">
        <w:rPr>
          <w:sz w:val="14"/>
        </w:rPr>
        <w:t xml:space="preserve">: </w:t>
      </w:r>
      <w:r w:rsidRPr="0099455A">
        <w:rPr>
          <w:rStyle w:val="StyleUnderline"/>
        </w:rPr>
        <w:t>How Many Is Too Many</w:t>
      </w:r>
      <w:r w:rsidRPr="0099455A">
        <w:rPr>
          <w:sz w:val="14"/>
        </w:rPr>
        <w:t xml:space="preserve">? The Progressive Argument for Reducing Immigration </w:t>
      </w:r>
      <w:proofErr w:type="gramStart"/>
      <w:r w:rsidRPr="0099455A">
        <w:rPr>
          <w:sz w:val="14"/>
        </w:rPr>
        <w:t>Into</w:t>
      </w:r>
      <w:proofErr w:type="gramEnd"/>
      <w:r w:rsidRPr="0099455A">
        <w:rPr>
          <w:sz w:val="14"/>
        </w:rPr>
        <w:t xml:space="preserve"> the United States. In it, </w:t>
      </w:r>
      <w:r w:rsidRPr="0099455A">
        <w:rPr>
          <w:rStyle w:val="StyleUnderline"/>
        </w:rPr>
        <w:t>Phil argues</w:t>
      </w:r>
      <w:r w:rsidRPr="0099455A">
        <w:rPr>
          <w:sz w:val="14"/>
        </w:rPr>
        <w:t xml:space="preserve"> that, </w:t>
      </w:r>
      <w:r w:rsidRPr="0099455A">
        <w:rPr>
          <w:rStyle w:val="StyleUnderline"/>
        </w:rPr>
        <w:t>if progressives are to hold true to their own dearest principles and traditions</w:t>
      </w:r>
      <w:r w:rsidRPr="0099455A">
        <w:rPr>
          <w:sz w:val="14"/>
        </w:rPr>
        <w:t xml:space="preserve">, </w:t>
      </w:r>
      <w:r w:rsidRPr="0099455A">
        <w:rPr>
          <w:rStyle w:val="StyleUnderline"/>
        </w:rPr>
        <w:t>they should be supporting lower immigration,</w:t>
      </w:r>
      <w:r w:rsidRPr="0099455A">
        <w:rPr>
          <w:sz w:val="14"/>
        </w:rPr>
        <w:t xml:space="preserve"> not higher immigration. </w:t>
      </w:r>
      <w:r w:rsidRPr="0099455A">
        <w:rPr>
          <w:rStyle w:val="StyleUnderline"/>
        </w:rPr>
        <w:t xml:space="preserve">This enrages the open borders left </w:t>
      </w:r>
      <w:r w:rsidRPr="0099455A">
        <w:rPr>
          <w:sz w:val="14"/>
        </w:rPr>
        <w:t xml:space="preserve">– unhinged from reality and untethered from history – </w:t>
      </w:r>
      <w:r w:rsidRPr="0099455A">
        <w:rPr>
          <w:rStyle w:val="StyleUnderline"/>
        </w:rPr>
        <w:t>which works overtime to smear folks like Phil of “</w:t>
      </w:r>
      <w:r w:rsidRPr="0099455A">
        <w:rPr>
          <w:rStyle w:val="Emphasis"/>
        </w:rPr>
        <w:t>greenwashing</w:t>
      </w:r>
      <w:r w:rsidRPr="0099455A">
        <w:rPr>
          <w:rStyle w:val="StyleUnderline"/>
        </w:rPr>
        <w:t>” or “</w:t>
      </w:r>
      <w:r w:rsidRPr="0099455A">
        <w:rPr>
          <w:rStyle w:val="Emphasis"/>
        </w:rPr>
        <w:t>the greening of hate</w:t>
      </w:r>
      <w:r w:rsidRPr="0099455A">
        <w:rPr>
          <w:rStyle w:val="StyleUnderline"/>
        </w:rPr>
        <w:t>.”</w:t>
      </w:r>
      <w:r w:rsidRPr="0099455A">
        <w:rPr>
          <w:sz w:val="14"/>
        </w:rPr>
        <w:t xml:space="preserve"> </w:t>
      </w:r>
      <w:r w:rsidRPr="0099455A">
        <w:rPr>
          <w:rStyle w:val="StyleUnderline"/>
        </w:rPr>
        <w:t>The smears are as colorful as they are despicable, deranged and predictable</w:t>
      </w:r>
      <w:r w:rsidRPr="0099455A">
        <w:rPr>
          <w:sz w:val="14"/>
        </w:rPr>
        <w:t xml:space="preserve">. </w:t>
      </w:r>
      <w:r w:rsidRPr="0099455A">
        <w:rPr>
          <w:rStyle w:val="StyleUnderline"/>
        </w:rPr>
        <w:t xml:space="preserve">But they’re enough to scare the squeamish, risk-averse Environmental Establishment from giving </w:t>
      </w:r>
      <w:r w:rsidRPr="0099455A">
        <w:rPr>
          <w:rStyle w:val="Emphasis"/>
        </w:rPr>
        <w:t>brilliant and brave thinkers</w:t>
      </w:r>
      <w:r w:rsidRPr="0099455A">
        <w:rPr>
          <w:rStyle w:val="StyleUnderline"/>
        </w:rPr>
        <w:t xml:space="preserve"> like Phil their due</w:t>
      </w:r>
      <w:r w:rsidRPr="0099455A">
        <w:rPr>
          <w:sz w:val="14"/>
        </w:rPr>
        <w:t xml:space="preserve">. I recently wrote of Phil and </w:t>
      </w:r>
      <w:proofErr w:type="spellStart"/>
      <w:r w:rsidRPr="0099455A">
        <w:rPr>
          <w:sz w:val="14"/>
        </w:rPr>
        <w:t>NumbersUSA</w:t>
      </w:r>
      <w:proofErr w:type="spellEnd"/>
      <w:r w:rsidRPr="0099455A">
        <w:rPr>
          <w:sz w:val="14"/>
        </w:rPr>
        <w:t xml:space="preserve"> founder Roy Beck being banished from an environmental conference on the Chesapeake Bay because of their </w:t>
      </w:r>
      <w:proofErr w:type="spellStart"/>
      <w:r w:rsidRPr="0099455A">
        <w:rPr>
          <w:sz w:val="14"/>
        </w:rPr>
        <w:t>thoughtcrimes</w:t>
      </w:r>
      <w:proofErr w:type="spellEnd"/>
      <w:r w:rsidRPr="0099455A">
        <w:rPr>
          <w:sz w:val="14"/>
        </w:rPr>
        <w:t xml:space="preserve"> on excessive immigration rates. These days, and for some years past, </w:t>
      </w:r>
      <w:r w:rsidRPr="0099455A">
        <w:rPr>
          <w:rStyle w:val="StyleUnderline"/>
        </w:rPr>
        <w:t>the well-connected, complacent and pudgy Environmental Establishment –</w:t>
      </w:r>
      <w:r w:rsidRPr="0099455A">
        <w:rPr>
          <w:sz w:val="14"/>
        </w:rPr>
        <w:t xml:space="preserve"> epitomized by California’s own home-grown Sierra Club – </w:t>
      </w:r>
      <w:r w:rsidRPr="0099455A">
        <w:rPr>
          <w:rStyle w:val="StyleUnderline"/>
        </w:rPr>
        <w:t>has been more interested in being politically correct than environmentally correct.</w:t>
      </w:r>
      <w:r>
        <w:rPr>
          <w:rStyle w:val="StyleUnderline"/>
        </w:rPr>
        <w:t xml:space="preserve"> </w:t>
      </w:r>
      <w:r w:rsidRPr="0099455A">
        <w:rPr>
          <w:rStyle w:val="StyleUnderline"/>
        </w:rPr>
        <w:t>Rabid open-borders believers</w:t>
      </w:r>
      <w:r w:rsidRPr="0099455A">
        <w:rPr>
          <w:sz w:val="14"/>
        </w:rPr>
        <w:t xml:space="preserve"> and the far left claim cynically </w:t>
      </w:r>
      <w:r w:rsidRPr="0099455A">
        <w:rPr>
          <w:rStyle w:val="StyleUnderline"/>
        </w:rPr>
        <w:t>that the group Progressives for Immigration Reform, on whose board of directors Phil once sat</w:t>
      </w:r>
      <w:r w:rsidRPr="0099455A">
        <w:rPr>
          <w:sz w:val="14"/>
        </w:rPr>
        <w:t xml:space="preserve"> (and on whose advisory board I still sit), </w:t>
      </w:r>
      <w:r w:rsidRPr="0099455A">
        <w:rPr>
          <w:rStyle w:val="StyleUnderline"/>
        </w:rPr>
        <w:t>is little more than a thinly disguised attempt by xenophobes and nativists to infiltrate their ranks and peel away gullible sheep from the flock.</w:t>
      </w:r>
      <w:r>
        <w:rPr>
          <w:rStyle w:val="StyleUnderline"/>
        </w:rPr>
        <w:t xml:space="preserve"> </w:t>
      </w:r>
      <w:r w:rsidRPr="0099455A">
        <w:rPr>
          <w:sz w:val="14"/>
        </w:rPr>
        <w:t xml:space="preserve">Yet look at how Phil describes his own beliefs: </w:t>
      </w:r>
      <w:r w:rsidRPr="0099455A">
        <w:rPr>
          <w:rStyle w:val="StyleUnderline"/>
        </w:rPr>
        <w:t>I value economic security for workers and their families, and support a much more equal distribution of wealth, strong and well-enforced environmental-protection laws, and an end to racial discrimination in the United States.</w:t>
      </w:r>
      <w:r>
        <w:rPr>
          <w:rStyle w:val="StyleUnderline"/>
        </w:rPr>
        <w:t xml:space="preserve"> </w:t>
      </w:r>
      <w:r w:rsidRPr="0099455A">
        <w:rPr>
          <w:rStyle w:val="StyleUnderline"/>
        </w:rPr>
        <w:t>He did not say that he values the right of the filthy rich</w:t>
      </w:r>
      <w:r w:rsidRPr="0099455A">
        <w:rPr>
          <w:sz w:val="14"/>
        </w:rPr>
        <w:t xml:space="preserve"> – the billionaires for open borders club – </w:t>
      </w:r>
      <w:r w:rsidRPr="0099455A">
        <w:rPr>
          <w:rStyle w:val="StyleUnderline"/>
        </w:rPr>
        <w:t>to continue lining their bulging pockets at the expense of America’s beleaguered workforce.</w:t>
      </w:r>
      <w:r>
        <w:rPr>
          <w:rStyle w:val="StyleUnderline"/>
        </w:rPr>
        <w:t xml:space="preserve"> </w:t>
      </w:r>
      <w:r w:rsidRPr="0099455A">
        <w:rPr>
          <w:sz w:val="14"/>
        </w:rPr>
        <w:t xml:space="preserve">And </w:t>
      </w:r>
      <w:r w:rsidRPr="0099455A">
        <w:rPr>
          <w:rStyle w:val="StyleUnderline"/>
        </w:rPr>
        <w:t>the champions Phil admires most include the likes of</w:t>
      </w:r>
      <w:r w:rsidRPr="0099455A">
        <w:rPr>
          <w:sz w:val="14"/>
        </w:rPr>
        <w:t xml:space="preserve"> </w:t>
      </w:r>
      <w:r w:rsidRPr="0099455A">
        <w:rPr>
          <w:rStyle w:val="StyleUnderline"/>
        </w:rPr>
        <w:t>Theodore</w:t>
      </w:r>
      <w:r w:rsidRPr="0099455A">
        <w:rPr>
          <w:sz w:val="14"/>
        </w:rPr>
        <w:t xml:space="preserve">, </w:t>
      </w:r>
      <w:r w:rsidRPr="0099455A">
        <w:rPr>
          <w:rStyle w:val="StyleUnderline"/>
        </w:rPr>
        <w:t>Franklin and</w:t>
      </w:r>
      <w:r w:rsidRPr="0099455A">
        <w:rPr>
          <w:sz w:val="14"/>
        </w:rPr>
        <w:t xml:space="preserve"> Eleanor </w:t>
      </w:r>
      <w:r w:rsidRPr="0099455A">
        <w:rPr>
          <w:rStyle w:val="StyleUnderline"/>
        </w:rPr>
        <w:t>Roosevelt</w:t>
      </w:r>
      <w:r w:rsidRPr="0099455A">
        <w:rPr>
          <w:sz w:val="14"/>
        </w:rPr>
        <w:t xml:space="preserve">, Rachel </w:t>
      </w:r>
      <w:r w:rsidRPr="0099455A">
        <w:rPr>
          <w:rStyle w:val="StyleUnderline"/>
        </w:rPr>
        <w:t>Carson and</w:t>
      </w:r>
      <w:r w:rsidRPr="0099455A">
        <w:rPr>
          <w:sz w:val="14"/>
        </w:rPr>
        <w:t xml:space="preserve"> Martin Luther </w:t>
      </w:r>
      <w:r w:rsidRPr="0099455A">
        <w:rPr>
          <w:rStyle w:val="StyleUnderline"/>
        </w:rPr>
        <w:t>King</w:t>
      </w:r>
      <w:r w:rsidRPr="0099455A">
        <w:rPr>
          <w:sz w:val="14"/>
        </w:rPr>
        <w:t xml:space="preserve">, Jr. </w:t>
      </w:r>
      <w:r w:rsidRPr="0099455A">
        <w:rPr>
          <w:rStyle w:val="StyleUnderline"/>
        </w:rPr>
        <w:t>Note to the monitors who sniff through my own writings for every whiff of a transgression</w:t>
      </w:r>
      <w:r w:rsidRPr="0099455A">
        <w:rPr>
          <w:sz w:val="14"/>
        </w:rPr>
        <w:t xml:space="preserve"> (you know who you are): </w:t>
      </w:r>
      <w:r w:rsidRPr="0099455A">
        <w:rPr>
          <w:rStyle w:val="StyleUnderline"/>
        </w:rPr>
        <w:t>Phil did not say his heroes are Ayn Rand, William F. Buckley, Jr., Barry Goldwater, George Wallace and Ronald Reagan.</w:t>
      </w:r>
      <w:r>
        <w:rPr>
          <w:rStyle w:val="StyleUnderline"/>
        </w:rPr>
        <w:t xml:space="preserve"> </w:t>
      </w:r>
      <w:r w:rsidRPr="0099455A">
        <w:rPr>
          <w:sz w:val="14"/>
        </w:rPr>
        <w:t xml:space="preserve">After listing his heroes in a recent article in The Chronicle of Higher Education, Phil writes: </w:t>
      </w:r>
      <w:r w:rsidRPr="0099455A">
        <w:rPr>
          <w:rStyle w:val="StyleUnderline"/>
        </w:rPr>
        <w:t>I also want to reduce immigration into the U</w:t>
      </w:r>
      <w:r w:rsidRPr="0099455A">
        <w:rPr>
          <w:sz w:val="14"/>
        </w:rPr>
        <w:t xml:space="preserve">nited </w:t>
      </w:r>
      <w:r w:rsidRPr="0099455A">
        <w:rPr>
          <w:rStyle w:val="StyleUnderline"/>
        </w:rPr>
        <w:t>S</w:t>
      </w:r>
      <w:r w:rsidRPr="0099455A">
        <w:rPr>
          <w:sz w:val="14"/>
        </w:rPr>
        <w:t xml:space="preserve">tates. </w:t>
      </w:r>
      <w:r w:rsidRPr="0099455A">
        <w:rPr>
          <w:rStyle w:val="StyleUnderline"/>
        </w:rPr>
        <w:t>If this combination strikes you as odd, you aren’t alone.</w:t>
      </w:r>
      <w:r w:rsidRPr="0099455A">
        <w:rPr>
          <w:sz w:val="14"/>
        </w:rPr>
        <w:t xml:space="preserve"> </w:t>
      </w:r>
      <w:r w:rsidRPr="0099455A">
        <w:rPr>
          <w:rStyle w:val="StyleUnderline"/>
        </w:rPr>
        <w:t>Friends</w:t>
      </w:r>
      <w:r w:rsidRPr="0099455A">
        <w:rPr>
          <w:sz w:val="14"/>
        </w:rPr>
        <w:t xml:space="preserve">, political allies – even my mother the social worker – </w:t>
      </w:r>
      <w:r w:rsidRPr="0099455A">
        <w:rPr>
          <w:rStyle w:val="StyleUnderline"/>
        </w:rPr>
        <w:t xml:space="preserve">shake their heads </w:t>
      </w:r>
      <w:r w:rsidRPr="0099455A">
        <w:rPr>
          <w:sz w:val="14"/>
        </w:rPr>
        <w:t>(or worse</w:t>
      </w:r>
      <w:r w:rsidRPr="0099455A">
        <w:rPr>
          <w:rStyle w:val="StyleUnderline"/>
        </w:rPr>
        <w:t>) when I bring up the subject</w:t>
      </w:r>
      <w:r w:rsidRPr="0099455A">
        <w:rPr>
          <w:sz w:val="14"/>
        </w:rPr>
        <w:t xml:space="preserve">. </w:t>
      </w:r>
      <w:r w:rsidRPr="0099455A">
        <w:rPr>
          <w:rStyle w:val="StyleUnderline"/>
        </w:rPr>
        <w:t xml:space="preserve">I’ve been called a “nativist” and a “racist” </w:t>
      </w:r>
      <w:r w:rsidRPr="0099455A">
        <w:rPr>
          <w:sz w:val="14"/>
        </w:rPr>
        <w:t xml:space="preserve">(thankfully not by Mom), </w:t>
      </w:r>
      <w:r w:rsidRPr="0099455A">
        <w:rPr>
          <w:rStyle w:val="StyleUnderline"/>
        </w:rPr>
        <w:t>been picketed on my own campus, and had close academic friendships strained</w:t>
      </w:r>
      <w:r w:rsidRPr="0099455A">
        <w:rPr>
          <w:sz w:val="14"/>
        </w:rPr>
        <w:t xml:space="preserve">. Fortunately for the rest of us, while Phil is an amiable bear of a guy, he also has thick skin like a bear, so he doesn’t let these slings and arrows and mud keep him from using his sharp mind as well as his big heart. And this is what his sharp mind tells us. We </w:t>
      </w:r>
      <w:r w:rsidRPr="0099455A">
        <w:rPr>
          <w:rStyle w:val="StyleUnderline"/>
        </w:rPr>
        <w:t xml:space="preserve">should acknowledge that immigration policy involves all-too-real trade-offs </w:t>
      </w:r>
      <w:r w:rsidRPr="0099455A">
        <w:rPr>
          <w:sz w:val="14"/>
        </w:rPr>
        <w:t xml:space="preserve">– economic, environmental and social. </w:t>
      </w:r>
      <w:r w:rsidRPr="0099455A">
        <w:rPr>
          <w:rStyle w:val="StyleUnderline"/>
        </w:rPr>
        <w:t xml:space="preserve">While we should not exaggerate these conflicts, </w:t>
      </w:r>
      <w:r w:rsidRPr="0099455A">
        <w:rPr>
          <w:rStyle w:val="Emphasis"/>
        </w:rPr>
        <w:t>nor should we ignore them</w:t>
      </w:r>
      <w:r w:rsidRPr="0099455A">
        <w:rPr>
          <w:sz w:val="14"/>
        </w:rPr>
        <w:t>.</w:t>
      </w:r>
    </w:p>
    <w:p w:rsidR="00163222" w:rsidRPr="00074F23" w:rsidRDefault="00163222" w:rsidP="00163222"/>
    <w:p w:rsidR="00163222" w:rsidRDefault="00163222" w:rsidP="00163222">
      <w:pPr>
        <w:pStyle w:val="Heading3"/>
      </w:pPr>
      <w:r>
        <w:t>AT SPLC’s K of CIS</w:t>
      </w:r>
    </w:p>
    <w:p w:rsidR="00163222" w:rsidRPr="00487808" w:rsidRDefault="00163222" w:rsidP="00163222">
      <w:pPr>
        <w:pStyle w:val="Heading4"/>
      </w:pPr>
      <w:r w:rsidRPr="00487808">
        <w:t xml:space="preserve">Your </w:t>
      </w:r>
      <w:proofErr w:type="spellStart"/>
      <w:proofErr w:type="gramStart"/>
      <w:r w:rsidRPr="00487808">
        <w:t>ev</w:t>
      </w:r>
      <w:proofErr w:type="spellEnd"/>
      <w:proofErr w:type="gramEnd"/>
      <w:r w:rsidRPr="00487808">
        <w:t xml:space="preserve"> is </w:t>
      </w:r>
      <w:r w:rsidRPr="00487808">
        <w:rPr>
          <w:u w:val="single"/>
        </w:rPr>
        <w:t>biased</w:t>
      </w:r>
      <w:r w:rsidRPr="00487808">
        <w:t xml:space="preserve">, </w:t>
      </w:r>
      <w:r w:rsidRPr="00487808">
        <w:rPr>
          <w:u w:val="single"/>
        </w:rPr>
        <w:t>conflates</w:t>
      </w:r>
      <w:r w:rsidRPr="00487808">
        <w:t xml:space="preserve"> hate groups with </w:t>
      </w:r>
      <w:r w:rsidRPr="00487808">
        <w:rPr>
          <w:u w:val="single"/>
        </w:rPr>
        <w:t>political preferences</w:t>
      </w:r>
      <w:r w:rsidRPr="00487808">
        <w:t xml:space="preserve"> and faults </w:t>
      </w:r>
      <w:r w:rsidRPr="00487808">
        <w:rPr>
          <w:u w:val="single"/>
        </w:rPr>
        <w:t>associated</w:t>
      </w:r>
      <w:r w:rsidRPr="00487808">
        <w:t xml:space="preserve"> groups, not the CIS itself.</w:t>
      </w:r>
    </w:p>
    <w:p w:rsidR="00163222" w:rsidRPr="00487808" w:rsidRDefault="00163222" w:rsidP="00163222">
      <w:r w:rsidRPr="00487808">
        <w:rPr>
          <w:rStyle w:val="Style13ptBold"/>
        </w:rPr>
        <w:t>Sherman 17</w:t>
      </w:r>
      <w:r w:rsidRPr="00487808">
        <w:t xml:space="preserve"> – Amy Sherman, staff writer for </w:t>
      </w:r>
      <w:proofErr w:type="spellStart"/>
      <w:r w:rsidRPr="00487808">
        <w:t>PolitiFact</w:t>
      </w:r>
      <w:proofErr w:type="spellEnd"/>
      <w:r w:rsidRPr="00487808">
        <w:t>, 2017 (“Is the Center for Immigration Studies a hate group, as the Southern Poverty Law Center says</w:t>
      </w:r>
      <w:proofErr w:type="gramStart"/>
      <w:r w:rsidRPr="00487808">
        <w:t>?,</w:t>
      </w:r>
      <w:proofErr w:type="gramEnd"/>
      <w:r w:rsidRPr="00487808">
        <w:t xml:space="preserve">” </w:t>
      </w:r>
      <w:proofErr w:type="spellStart"/>
      <w:r w:rsidRPr="00487808">
        <w:rPr>
          <w:i/>
        </w:rPr>
        <w:t>PolitiFact</w:t>
      </w:r>
      <w:proofErr w:type="spellEnd"/>
      <w:r w:rsidRPr="00487808">
        <w:t>, March 22</w:t>
      </w:r>
      <w:r w:rsidRPr="00487808">
        <w:rPr>
          <w:vertAlign w:val="superscript"/>
        </w:rPr>
        <w:t>nd</w:t>
      </w:r>
      <w:r w:rsidRPr="00487808">
        <w:t xml:space="preserve">, </w:t>
      </w:r>
      <w:hyperlink r:id="rId53" w:history="1">
        <w:r w:rsidRPr="00487808">
          <w:rPr>
            <w:rStyle w:val="Hyperlink"/>
          </w:rPr>
          <w:t>http://www.politifact.com/florida/article/2017/mar/22/center-immigration-studies-hate-group-southern-pov/</w:t>
        </w:r>
      </w:hyperlink>
      <w:r w:rsidRPr="00487808">
        <w:t xml:space="preserve">, </w:t>
      </w:r>
      <w:proofErr w:type="spellStart"/>
      <w:r w:rsidRPr="00487808">
        <w:t>AIvackovic</w:t>
      </w:r>
      <w:proofErr w:type="spellEnd"/>
      <w:r w:rsidRPr="00487808">
        <w:t>)</w:t>
      </w:r>
    </w:p>
    <w:p w:rsidR="00163222" w:rsidRPr="00487808" w:rsidRDefault="00163222" w:rsidP="00163222">
      <w:r w:rsidRPr="00487808">
        <w:t xml:space="preserve">The </w:t>
      </w:r>
      <w:r w:rsidRPr="00487808">
        <w:rPr>
          <w:u w:val="single"/>
        </w:rPr>
        <w:t>term</w:t>
      </w:r>
      <w:r w:rsidRPr="00487808">
        <w:t xml:space="preserve"> "</w:t>
      </w:r>
      <w:r w:rsidRPr="00487808">
        <w:rPr>
          <w:u w:val="single"/>
        </w:rPr>
        <w:t>hate group</w:t>
      </w:r>
      <w:r w:rsidRPr="00487808">
        <w:t xml:space="preserve">" </w:t>
      </w:r>
      <w:r w:rsidRPr="00487808">
        <w:rPr>
          <w:u w:val="single"/>
        </w:rPr>
        <w:t>usually brings to mind groups like the</w:t>
      </w:r>
      <w:r w:rsidRPr="00487808">
        <w:t xml:space="preserve"> </w:t>
      </w:r>
      <w:r w:rsidRPr="00487808">
        <w:rPr>
          <w:rStyle w:val="Emphasis"/>
        </w:rPr>
        <w:t>K</w:t>
      </w:r>
      <w:r w:rsidRPr="00487808">
        <w:t xml:space="preserve">u </w:t>
      </w:r>
      <w:r w:rsidRPr="00487808">
        <w:rPr>
          <w:rStyle w:val="Emphasis"/>
        </w:rPr>
        <w:t>K</w:t>
      </w:r>
      <w:r w:rsidRPr="00487808">
        <w:t xml:space="preserve">lux </w:t>
      </w:r>
      <w:r w:rsidRPr="00487808">
        <w:rPr>
          <w:rStyle w:val="Emphasis"/>
        </w:rPr>
        <w:t>K</w:t>
      </w:r>
      <w:r w:rsidRPr="00487808">
        <w:t>lan, which has targeted African-Americans for centuries, or Neo-Nazi groups that admire Adolf Hitler.</w:t>
      </w:r>
    </w:p>
    <w:p w:rsidR="00163222" w:rsidRPr="00487808" w:rsidRDefault="00163222" w:rsidP="00163222">
      <w:r w:rsidRPr="00487808">
        <w:rPr>
          <w:u w:val="single"/>
        </w:rPr>
        <w:t>Not</w:t>
      </w:r>
      <w:r w:rsidRPr="00487808">
        <w:t xml:space="preserve"> </w:t>
      </w:r>
      <w:r w:rsidRPr="00487808">
        <w:rPr>
          <w:u w:val="single"/>
        </w:rPr>
        <w:t>think tanks that focus on immigration</w:t>
      </w:r>
      <w:r w:rsidRPr="00487808">
        <w:t>.</w:t>
      </w:r>
    </w:p>
    <w:p w:rsidR="00163222" w:rsidRPr="00487808" w:rsidRDefault="00163222" w:rsidP="00163222">
      <w:r w:rsidRPr="00487808">
        <w:rPr>
          <w:u w:val="single"/>
        </w:rPr>
        <w:t>Yet</w:t>
      </w:r>
      <w:r w:rsidRPr="00487808">
        <w:t xml:space="preserve"> the </w:t>
      </w:r>
      <w:r w:rsidRPr="00487808">
        <w:rPr>
          <w:rStyle w:val="Emphasis"/>
        </w:rPr>
        <w:t>S</w:t>
      </w:r>
      <w:r w:rsidRPr="00487808">
        <w:t xml:space="preserve">outhern </w:t>
      </w:r>
      <w:r w:rsidRPr="00487808">
        <w:rPr>
          <w:rStyle w:val="Emphasis"/>
        </w:rPr>
        <w:t>P</w:t>
      </w:r>
      <w:r w:rsidRPr="00487808">
        <w:t xml:space="preserve">overty </w:t>
      </w:r>
      <w:r w:rsidRPr="00487808">
        <w:rPr>
          <w:rStyle w:val="Emphasis"/>
        </w:rPr>
        <w:t>L</w:t>
      </w:r>
      <w:r w:rsidRPr="00487808">
        <w:t xml:space="preserve">aw </w:t>
      </w:r>
      <w:r w:rsidRPr="00487808">
        <w:rPr>
          <w:rStyle w:val="Emphasis"/>
        </w:rPr>
        <w:t>C</w:t>
      </w:r>
      <w:r w:rsidRPr="00487808">
        <w:t xml:space="preserve">enter </w:t>
      </w:r>
      <w:r w:rsidRPr="00487808">
        <w:rPr>
          <w:u w:val="single"/>
        </w:rPr>
        <w:t>recently included the</w:t>
      </w:r>
      <w:r w:rsidRPr="00487808">
        <w:t xml:space="preserve"> </w:t>
      </w:r>
      <w:r w:rsidRPr="00487808">
        <w:rPr>
          <w:rStyle w:val="Emphasis"/>
        </w:rPr>
        <w:t>C</w:t>
      </w:r>
      <w:r w:rsidRPr="00487808">
        <w:t xml:space="preserve">enter for </w:t>
      </w:r>
      <w:r w:rsidRPr="00487808">
        <w:rPr>
          <w:rStyle w:val="Emphasis"/>
        </w:rPr>
        <w:t>I</w:t>
      </w:r>
      <w:r w:rsidRPr="00487808">
        <w:t xml:space="preserve">mmigration </w:t>
      </w:r>
      <w:r w:rsidRPr="00487808">
        <w:rPr>
          <w:rStyle w:val="Emphasis"/>
        </w:rPr>
        <w:t>S</w:t>
      </w:r>
      <w:r w:rsidRPr="00487808">
        <w:t xml:space="preserve">tudies </w:t>
      </w:r>
      <w:r w:rsidRPr="00487808">
        <w:rPr>
          <w:u w:val="single"/>
        </w:rPr>
        <w:t>on its annual list of hate groups</w:t>
      </w:r>
      <w:r w:rsidRPr="00487808">
        <w:t>.</w:t>
      </w:r>
    </w:p>
    <w:p w:rsidR="00163222" w:rsidRPr="00487808" w:rsidRDefault="00163222" w:rsidP="00163222">
      <w:r w:rsidRPr="00487808">
        <w:t xml:space="preserve">In an op-ed in the Washington Post, the Center for Immigration Studies’ executive director, Mark </w:t>
      </w:r>
      <w:proofErr w:type="spellStart"/>
      <w:r w:rsidRPr="00487808">
        <w:rPr>
          <w:u w:val="single"/>
        </w:rPr>
        <w:t>Krikorian</w:t>
      </w:r>
      <w:proofErr w:type="spellEnd"/>
      <w:r w:rsidRPr="00487808">
        <w:t xml:space="preserve">, </w:t>
      </w:r>
      <w:r w:rsidRPr="00487808">
        <w:rPr>
          <w:u w:val="single"/>
        </w:rPr>
        <w:t>argued</w:t>
      </w:r>
      <w:r w:rsidRPr="00487808">
        <w:t xml:space="preserve"> that </w:t>
      </w:r>
      <w:r w:rsidRPr="00487808">
        <w:rPr>
          <w:u w:val="single"/>
        </w:rPr>
        <w:t xml:space="preserve">the label is misplaced and intended to </w:t>
      </w:r>
      <w:r w:rsidRPr="00487808">
        <w:rPr>
          <w:rStyle w:val="Emphasis"/>
        </w:rPr>
        <w:t>suppress their viewpoint</w:t>
      </w:r>
      <w:r w:rsidRPr="00487808">
        <w:t>.</w:t>
      </w:r>
    </w:p>
    <w:p w:rsidR="00163222" w:rsidRPr="00487808" w:rsidRDefault="00163222" w:rsidP="00163222">
      <w:r w:rsidRPr="00487808">
        <w:t xml:space="preserve">"The </w:t>
      </w:r>
      <w:r w:rsidRPr="00487808">
        <w:rPr>
          <w:u w:val="single"/>
        </w:rPr>
        <w:t xml:space="preserve">wickedness of the SPLC's blacklist lies in the fact that it </w:t>
      </w:r>
      <w:r w:rsidRPr="00487808">
        <w:rPr>
          <w:rStyle w:val="Emphasis"/>
        </w:rPr>
        <w:t>conflates groups</w:t>
      </w:r>
      <w:r w:rsidRPr="00487808">
        <w:rPr>
          <w:u w:val="single"/>
        </w:rPr>
        <w:t xml:space="preserve"> that </w:t>
      </w:r>
      <w:r w:rsidRPr="00487808">
        <w:rPr>
          <w:rStyle w:val="Emphasis"/>
        </w:rPr>
        <w:t>really do preach hatred</w:t>
      </w:r>
      <w:r w:rsidRPr="00487808">
        <w:t xml:space="preserve">, such as the Ku Klux Klan and Nation of Islam, </w:t>
      </w:r>
      <w:r w:rsidRPr="00487808">
        <w:rPr>
          <w:u w:val="single"/>
        </w:rPr>
        <w:t xml:space="preserve">with ones that simply do not share the SPLC's </w:t>
      </w:r>
      <w:r w:rsidRPr="00487808">
        <w:rPr>
          <w:rStyle w:val="Emphasis"/>
        </w:rPr>
        <w:t>political preferences</w:t>
      </w:r>
      <w:r w:rsidRPr="00487808">
        <w:t>," he wrote.</w:t>
      </w:r>
    </w:p>
    <w:p w:rsidR="00163222" w:rsidRPr="00487808" w:rsidRDefault="00163222" w:rsidP="00163222">
      <w:r w:rsidRPr="00487808">
        <w:t xml:space="preserve">The Southern Poverty Law Center’s designation hasn’t gone unnoticed. In January, House Republicans in the Florida Legislature invited </w:t>
      </w:r>
      <w:proofErr w:type="spellStart"/>
      <w:r w:rsidRPr="00487808">
        <w:t>Krikorian</w:t>
      </w:r>
      <w:proofErr w:type="spellEnd"/>
      <w:r w:rsidRPr="00487808">
        <w:t xml:space="preserve"> to speak about refugees. House Democrats walked out of the hearing in protest.</w:t>
      </w:r>
    </w:p>
    <w:p w:rsidR="00163222" w:rsidRPr="00487808" w:rsidRDefault="00163222" w:rsidP="00163222">
      <w:proofErr w:type="spellStart"/>
      <w:r w:rsidRPr="00487808">
        <w:t>PolitiFact</w:t>
      </w:r>
      <w:proofErr w:type="spellEnd"/>
      <w:r w:rsidRPr="00487808">
        <w:t xml:space="preserve"> has quoted </w:t>
      </w:r>
      <w:proofErr w:type="spellStart"/>
      <w:r w:rsidRPr="00487808">
        <w:t>Krikorian</w:t>
      </w:r>
      <w:proofErr w:type="spellEnd"/>
      <w:r w:rsidRPr="00487808">
        <w:t xml:space="preserve"> or other officials at his center in multiple articles about immigration. After reading </w:t>
      </w:r>
      <w:proofErr w:type="spellStart"/>
      <w:r w:rsidRPr="00487808">
        <w:t>Krikorian’s</w:t>
      </w:r>
      <w:proofErr w:type="spellEnd"/>
      <w:r w:rsidRPr="00487808">
        <w:t xml:space="preserve"> editorial -- in which he said the Southern Poverty Law Center’s complaints were trivial -- we decided to review the evidence for ourselves.</w:t>
      </w:r>
    </w:p>
    <w:p w:rsidR="00163222" w:rsidRPr="00487808" w:rsidRDefault="00163222" w:rsidP="00163222">
      <w:r w:rsidRPr="00487808">
        <w:rPr>
          <w:u w:val="single"/>
        </w:rPr>
        <w:t xml:space="preserve">We found the case </w:t>
      </w:r>
      <w:r w:rsidRPr="00487808">
        <w:rPr>
          <w:rStyle w:val="Emphasis"/>
        </w:rPr>
        <w:t>against the center</w:t>
      </w:r>
      <w:r w:rsidRPr="00487808">
        <w:rPr>
          <w:u w:val="single"/>
        </w:rPr>
        <w:t xml:space="preserve"> is based on some of its </w:t>
      </w:r>
      <w:r w:rsidRPr="00487808">
        <w:rPr>
          <w:rStyle w:val="Emphasis"/>
        </w:rPr>
        <w:t>associations</w:t>
      </w:r>
      <w:r w:rsidRPr="00487808">
        <w:rPr>
          <w:u w:val="single"/>
        </w:rPr>
        <w:t xml:space="preserve"> </w:t>
      </w:r>
      <w:r w:rsidRPr="00487808">
        <w:rPr>
          <w:rStyle w:val="Emphasis"/>
        </w:rPr>
        <w:t>rather than its current work</w:t>
      </w:r>
      <w:r w:rsidRPr="00487808">
        <w:t>.</w:t>
      </w:r>
    </w:p>
    <w:p w:rsidR="00163222" w:rsidRPr="00487808" w:rsidRDefault="00163222" w:rsidP="00163222">
      <w:pPr>
        <w:pStyle w:val="Heading4"/>
      </w:pPr>
      <w:r w:rsidRPr="00487808">
        <w:t xml:space="preserve">Reject SPLC indicts---they’re </w:t>
      </w:r>
      <w:r w:rsidRPr="00487808">
        <w:rPr>
          <w:u w:val="single"/>
        </w:rPr>
        <w:t>massively partisan</w:t>
      </w:r>
      <w:r w:rsidRPr="00487808">
        <w:t xml:space="preserve"> and </w:t>
      </w:r>
      <w:proofErr w:type="spellStart"/>
      <w:r w:rsidRPr="00487808">
        <w:rPr>
          <w:u w:val="single"/>
        </w:rPr>
        <w:t>overexaggerates</w:t>
      </w:r>
      <w:proofErr w:type="spellEnd"/>
      <w:r w:rsidRPr="00487808">
        <w:t xml:space="preserve"> biases.</w:t>
      </w:r>
    </w:p>
    <w:p w:rsidR="00163222" w:rsidRPr="00487808" w:rsidRDefault="00163222" w:rsidP="00163222">
      <w:r w:rsidRPr="00487808">
        <w:rPr>
          <w:rStyle w:val="Style13ptBold"/>
        </w:rPr>
        <w:t>Smith 18</w:t>
      </w:r>
      <w:r w:rsidRPr="00487808">
        <w:t xml:space="preserve"> – Kyle Smith, National Review Columnist, 2018 (“Hate, Inc.: </w:t>
      </w:r>
      <w:r w:rsidRPr="00487808">
        <w:rPr>
          <w:rStyle w:val="Emphasis"/>
        </w:rPr>
        <w:t>The SPLC Is a Hyper-Partisan Scam</w:t>
      </w:r>
      <w:r w:rsidRPr="00487808">
        <w:t xml:space="preserve">,” </w:t>
      </w:r>
      <w:r w:rsidRPr="00487808">
        <w:rPr>
          <w:i/>
        </w:rPr>
        <w:t>National Review</w:t>
      </w:r>
      <w:r w:rsidRPr="00487808">
        <w:t>, March 1</w:t>
      </w:r>
      <w:r w:rsidRPr="00487808">
        <w:rPr>
          <w:vertAlign w:val="superscript"/>
        </w:rPr>
        <w:t>st</w:t>
      </w:r>
      <w:r w:rsidRPr="00487808">
        <w:t xml:space="preserve">, </w:t>
      </w:r>
      <w:hyperlink r:id="rId54" w:history="1">
        <w:r w:rsidRPr="00487808">
          <w:rPr>
            <w:rStyle w:val="Hyperlink"/>
          </w:rPr>
          <w:t>https://www.nationalreview.com/2018/03/southern-poverty-law-center-bias-hate-group-labels-scam/</w:t>
        </w:r>
      </w:hyperlink>
      <w:r w:rsidRPr="00487808">
        <w:t xml:space="preserve">, </w:t>
      </w:r>
      <w:proofErr w:type="spellStart"/>
      <w:r w:rsidRPr="00487808">
        <w:t>AIvackovic</w:t>
      </w:r>
      <w:proofErr w:type="spellEnd"/>
      <w:r w:rsidRPr="00487808">
        <w:t>)</w:t>
      </w:r>
    </w:p>
    <w:p w:rsidR="00163222" w:rsidRPr="00487808" w:rsidRDefault="00163222" w:rsidP="00163222">
      <w:r w:rsidRPr="00487808">
        <w:rPr>
          <w:u w:val="single"/>
        </w:rPr>
        <w:t>There was a time when the</w:t>
      </w:r>
      <w:r w:rsidRPr="00487808">
        <w:t xml:space="preserve"> </w:t>
      </w:r>
      <w:r w:rsidRPr="00487808">
        <w:rPr>
          <w:rStyle w:val="Emphasis"/>
        </w:rPr>
        <w:t>S</w:t>
      </w:r>
      <w:r w:rsidRPr="00487808">
        <w:t xml:space="preserve">outhern </w:t>
      </w:r>
      <w:r w:rsidRPr="00487808">
        <w:rPr>
          <w:rStyle w:val="Emphasis"/>
        </w:rPr>
        <w:t>P</w:t>
      </w:r>
      <w:r w:rsidRPr="00487808">
        <w:t xml:space="preserve">overty </w:t>
      </w:r>
      <w:r w:rsidRPr="00487808">
        <w:rPr>
          <w:rStyle w:val="Emphasis"/>
        </w:rPr>
        <w:t>L</w:t>
      </w:r>
      <w:r w:rsidRPr="00487808">
        <w:t xml:space="preserve">aw </w:t>
      </w:r>
      <w:r w:rsidRPr="00487808">
        <w:rPr>
          <w:rStyle w:val="Emphasis"/>
        </w:rPr>
        <w:t>C</w:t>
      </w:r>
      <w:r w:rsidRPr="00487808">
        <w:t xml:space="preserve">enter </w:t>
      </w:r>
      <w:r w:rsidRPr="00487808">
        <w:rPr>
          <w:u w:val="single"/>
        </w:rPr>
        <w:t>did</w:t>
      </w:r>
      <w:r w:rsidRPr="00487808">
        <w:t xml:space="preserve"> </w:t>
      </w:r>
      <w:r w:rsidRPr="00487808">
        <w:rPr>
          <w:u w:val="single"/>
        </w:rPr>
        <w:t>useful work reporting on actual hate groups</w:t>
      </w:r>
      <w:r w:rsidRPr="00487808">
        <w:t xml:space="preserve"> </w:t>
      </w:r>
      <w:r w:rsidRPr="00487808">
        <w:rPr>
          <w:u w:val="single"/>
        </w:rPr>
        <w:t>such as the KKK</w:t>
      </w:r>
      <w:r w:rsidRPr="00487808">
        <w:t xml:space="preserve">. </w:t>
      </w:r>
      <w:r w:rsidRPr="00487808">
        <w:rPr>
          <w:u w:val="single"/>
        </w:rPr>
        <w:t>These days</w:t>
      </w:r>
      <w:r w:rsidRPr="00487808">
        <w:t xml:space="preserve">, though, </w:t>
      </w:r>
      <w:r w:rsidRPr="00487808">
        <w:rPr>
          <w:u w:val="single"/>
        </w:rPr>
        <w:t>the SPLC is simply</w:t>
      </w:r>
      <w:r w:rsidRPr="00487808">
        <w:t xml:space="preserve"> </w:t>
      </w:r>
      <w:r w:rsidRPr="00487808">
        <w:rPr>
          <w:u w:val="single"/>
        </w:rPr>
        <w:t>a</w:t>
      </w:r>
      <w:r w:rsidRPr="00487808">
        <w:t xml:space="preserve"> </w:t>
      </w:r>
      <w:r w:rsidRPr="00487808">
        <w:rPr>
          <w:rStyle w:val="Emphasis"/>
        </w:rPr>
        <w:t>MoveOn</w:t>
      </w:r>
      <w:r w:rsidRPr="00487808">
        <w:t xml:space="preserve"> </w:t>
      </w:r>
      <w:r w:rsidRPr="00487808">
        <w:rPr>
          <w:u w:val="single"/>
        </w:rPr>
        <w:t>or</w:t>
      </w:r>
      <w:r w:rsidRPr="00487808">
        <w:t xml:space="preserve"> </w:t>
      </w:r>
      <w:r w:rsidRPr="00487808">
        <w:rPr>
          <w:rStyle w:val="Emphasis"/>
        </w:rPr>
        <w:t>Media Matters</w:t>
      </w:r>
      <w:r w:rsidRPr="00487808">
        <w:t xml:space="preserve">–style outfit. </w:t>
      </w:r>
      <w:r w:rsidRPr="00487808">
        <w:rPr>
          <w:u w:val="single"/>
        </w:rPr>
        <w:t>Its core mission</w:t>
      </w:r>
      <w:r w:rsidRPr="00487808">
        <w:t xml:space="preserve"> now </w:t>
      </w:r>
      <w:r w:rsidRPr="00487808">
        <w:rPr>
          <w:u w:val="single"/>
        </w:rPr>
        <w:t xml:space="preserve">is trying to </w:t>
      </w:r>
      <w:r w:rsidRPr="00487808">
        <w:rPr>
          <w:rStyle w:val="Emphasis"/>
        </w:rPr>
        <w:t>marginalize</w:t>
      </w:r>
      <w:r w:rsidRPr="00487808">
        <w:t xml:space="preserve"> </w:t>
      </w:r>
      <w:r w:rsidRPr="00487808">
        <w:rPr>
          <w:u w:val="single"/>
        </w:rPr>
        <w:t>and</w:t>
      </w:r>
      <w:r w:rsidRPr="00487808">
        <w:t xml:space="preserve"> </w:t>
      </w:r>
      <w:r w:rsidRPr="00487808">
        <w:rPr>
          <w:rStyle w:val="Emphasis"/>
        </w:rPr>
        <w:t>shut up</w:t>
      </w:r>
      <w:r w:rsidRPr="00487808">
        <w:t xml:space="preserve"> </w:t>
      </w:r>
      <w:r w:rsidRPr="00487808">
        <w:rPr>
          <w:u w:val="single"/>
        </w:rPr>
        <w:t>even</w:t>
      </w:r>
      <w:r w:rsidRPr="00487808">
        <w:t xml:space="preserve"> </w:t>
      </w:r>
      <w:r w:rsidRPr="00487808">
        <w:rPr>
          <w:rStyle w:val="Emphasis"/>
        </w:rPr>
        <w:t>mildly right-of-center voices</w:t>
      </w:r>
      <w:r w:rsidRPr="00487808">
        <w:t xml:space="preserve"> </w:t>
      </w:r>
      <w:r w:rsidRPr="00487808">
        <w:rPr>
          <w:u w:val="single"/>
        </w:rPr>
        <w:t>by calling them instruments of hate</w:t>
      </w:r>
      <w:r w:rsidRPr="00487808">
        <w:t xml:space="preserve">, </w:t>
      </w:r>
      <w:r w:rsidRPr="00487808">
        <w:rPr>
          <w:u w:val="single"/>
        </w:rPr>
        <w:t xml:space="preserve">making increasingly </w:t>
      </w:r>
      <w:r w:rsidRPr="00487808">
        <w:rPr>
          <w:rStyle w:val="Emphasis"/>
        </w:rPr>
        <w:t>strained attempts</w:t>
      </w:r>
      <w:r w:rsidRPr="00487808">
        <w:rPr>
          <w:u w:val="single"/>
        </w:rPr>
        <w:t xml:space="preserve"> to tie conservative commentators</w:t>
      </w:r>
      <w:r w:rsidRPr="00487808">
        <w:t xml:space="preserve">, </w:t>
      </w:r>
      <w:r w:rsidRPr="00487808">
        <w:rPr>
          <w:u w:val="single"/>
        </w:rPr>
        <w:t>authors</w:t>
      </w:r>
      <w:r w:rsidRPr="00487808">
        <w:t xml:space="preserve">, </w:t>
      </w:r>
      <w:r w:rsidRPr="00487808">
        <w:rPr>
          <w:u w:val="single"/>
        </w:rPr>
        <w:t>political figures</w:t>
      </w:r>
      <w:r w:rsidRPr="00487808">
        <w:t xml:space="preserve">, </w:t>
      </w:r>
      <w:r w:rsidRPr="00487808">
        <w:rPr>
          <w:u w:val="single"/>
        </w:rPr>
        <w:t>and</w:t>
      </w:r>
      <w:r w:rsidRPr="00487808">
        <w:t xml:space="preserve"> </w:t>
      </w:r>
      <w:r w:rsidRPr="00487808">
        <w:rPr>
          <w:u w:val="single"/>
        </w:rPr>
        <w:t>professors to</w:t>
      </w:r>
      <w:r w:rsidRPr="00487808">
        <w:t xml:space="preserve"> </w:t>
      </w:r>
      <w:r w:rsidRPr="00487808">
        <w:rPr>
          <w:rStyle w:val="Emphasis"/>
        </w:rPr>
        <w:t>the alt-right</w:t>
      </w:r>
      <w:r w:rsidRPr="00487808">
        <w:t xml:space="preserve"> or neo-Nazism. At the same time </w:t>
      </w:r>
      <w:r w:rsidRPr="00487808">
        <w:rPr>
          <w:u w:val="single"/>
        </w:rPr>
        <w:t xml:space="preserve">it elevates </w:t>
      </w:r>
      <w:r w:rsidRPr="00487808">
        <w:rPr>
          <w:rStyle w:val="Emphasis"/>
        </w:rPr>
        <w:t>absurd bloggers</w:t>
      </w:r>
      <w:r w:rsidRPr="00487808">
        <w:rPr>
          <w:u w:val="single"/>
        </w:rPr>
        <w:t xml:space="preserve"> to the level of potential </w:t>
      </w:r>
      <w:r w:rsidRPr="00487808">
        <w:rPr>
          <w:rStyle w:val="Emphasis"/>
        </w:rPr>
        <w:t>leaders of lynch mobs</w:t>
      </w:r>
      <w:r w:rsidRPr="00487808">
        <w:t>.</w:t>
      </w:r>
    </w:p>
    <w:p w:rsidR="00163222" w:rsidRPr="00487808" w:rsidRDefault="00163222" w:rsidP="00163222">
      <w:r w:rsidRPr="00487808">
        <w:t xml:space="preserve">The </w:t>
      </w:r>
      <w:r w:rsidRPr="00487808">
        <w:rPr>
          <w:u w:val="single"/>
        </w:rPr>
        <w:t xml:space="preserve">equivalent of a Drudge-siren moment for SPLC is when it rolls out yet another </w:t>
      </w:r>
      <w:r w:rsidRPr="00487808">
        <w:rPr>
          <w:rStyle w:val="Emphasis"/>
        </w:rPr>
        <w:t>faux-neutral report</w:t>
      </w:r>
      <w:r w:rsidRPr="00487808">
        <w:rPr>
          <w:u w:val="single"/>
        </w:rPr>
        <w:t xml:space="preserve"> on hate</w:t>
      </w:r>
      <w:r w:rsidRPr="00487808">
        <w:t xml:space="preserve">, which is always getting worse and threatening to engulf the republic. The SPLC’s report on “Male supremacy,” which it calls “a hateful ideology for the subjugation of women” and ties to the men’s-rights activists lurking on 4Chan and </w:t>
      </w:r>
      <w:proofErr w:type="spellStart"/>
      <w:r w:rsidRPr="00487808">
        <w:t>Reddit</w:t>
      </w:r>
      <w:proofErr w:type="spellEnd"/>
      <w:r w:rsidRPr="00487808">
        <w:t xml:space="preserve"> who boast about their supposed dominance of women, lists as pernicious allies the psychologist, author, and PJ Media columnist Helen Smith and the American Enterprise Institute scholar Christina Hoff Sommers, calling them “anti-feminist female voices” who “give the men’s rights movement a veneer of even-handedness” and lend a “mainstream and respectable face to some MRA concerns.”</w:t>
      </w:r>
    </w:p>
    <w:p w:rsidR="00163222" w:rsidRPr="00487808" w:rsidRDefault="00163222" w:rsidP="00163222">
      <w:r w:rsidRPr="00487808">
        <w:t>You will search Smith’s and Sommers’s writings in vain for the sort of chest-thumping idiocies espoused by men’s-rights bloggers such as Paul Elam of the site A Voice for Men or “</w:t>
      </w:r>
      <w:proofErr w:type="spellStart"/>
      <w:r w:rsidRPr="00487808">
        <w:t>Roosh</w:t>
      </w:r>
      <w:proofErr w:type="spellEnd"/>
      <w:r w:rsidRPr="00487808">
        <w:t xml:space="preserve"> V.” (</w:t>
      </w:r>
      <w:proofErr w:type="gramStart"/>
      <w:r w:rsidRPr="00487808">
        <w:t>a.k.a</w:t>
      </w:r>
      <w:proofErr w:type="gramEnd"/>
      <w:r w:rsidRPr="00487808">
        <w:t xml:space="preserve">. </w:t>
      </w:r>
      <w:proofErr w:type="spellStart"/>
      <w:r w:rsidRPr="00487808">
        <w:t>Daryush</w:t>
      </w:r>
      <w:proofErr w:type="spellEnd"/>
      <w:r w:rsidRPr="00487808">
        <w:t xml:space="preserve"> </w:t>
      </w:r>
      <w:proofErr w:type="spellStart"/>
      <w:r w:rsidRPr="00487808">
        <w:t>Valizadeh</w:t>
      </w:r>
      <w:proofErr w:type="spellEnd"/>
      <w:r w:rsidRPr="00487808">
        <w:t xml:space="preserve">), a self-proclaimed “pickup artist” from the site Return of Kings. The </w:t>
      </w:r>
      <w:r w:rsidRPr="00487808">
        <w:rPr>
          <w:u w:val="single"/>
        </w:rPr>
        <w:t>SPLC is designating</w:t>
      </w:r>
      <w:r w:rsidRPr="00487808">
        <w:t xml:space="preserve"> both of these </w:t>
      </w:r>
      <w:r w:rsidRPr="00487808">
        <w:rPr>
          <w:u w:val="single"/>
        </w:rPr>
        <w:t>websites</w:t>
      </w:r>
      <w:r w:rsidRPr="00487808">
        <w:t xml:space="preserve"> “</w:t>
      </w:r>
      <w:r w:rsidRPr="00487808">
        <w:rPr>
          <w:rStyle w:val="Emphasis"/>
        </w:rPr>
        <w:t>hate groups</w:t>
      </w:r>
      <w:r w:rsidRPr="00487808">
        <w:t xml:space="preserve">,” </w:t>
      </w:r>
      <w:r w:rsidRPr="00487808">
        <w:rPr>
          <w:u w:val="single"/>
        </w:rPr>
        <w:t>which offers an answer to the question of why the number of hate groups always seems to be growing in the SPLC’s tabulations</w:t>
      </w:r>
      <w:r w:rsidRPr="00487808">
        <w:t xml:space="preserve">. </w:t>
      </w:r>
      <w:r w:rsidRPr="00487808">
        <w:rPr>
          <w:u w:val="single"/>
        </w:rPr>
        <w:t>Got a blog you use to attract clicks by saying</w:t>
      </w:r>
      <w:r w:rsidRPr="00487808">
        <w:t xml:space="preserve"> the most </w:t>
      </w:r>
      <w:r w:rsidRPr="00487808">
        <w:rPr>
          <w:u w:val="single"/>
        </w:rPr>
        <w:t>outrageous things</w:t>
      </w:r>
      <w:r w:rsidRPr="00487808">
        <w:t xml:space="preserve"> you can come up with </w:t>
      </w:r>
      <w:r w:rsidRPr="00487808">
        <w:rPr>
          <w:u w:val="single"/>
        </w:rPr>
        <w:t>in between playing shoot-’</w:t>
      </w:r>
      <w:proofErr w:type="spellStart"/>
      <w:r w:rsidRPr="00487808">
        <w:rPr>
          <w:u w:val="single"/>
        </w:rPr>
        <w:t>em</w:t>
      </w:r>
      <w:proofErr w:type="spellEnd"/>
      <w:r w:rsidRPr="00487808">
        <w:rPr>
          <w:u w:val="single"/>
        </w:rPr>
        <w:t>-up games on the PlayStation?</w:t>
      </w:r>
      <w:r w:rsidRPr="00487808">
        <w:t xml:space="preserve"> </w:t>
      </w:r>
      <w:r w:rsidRPr="00487808">
        <w:rPr>
          <w:rStyle w:val="Emphasis"/>
        </w:rPr>
        <w:t>Congratulations, you’re a “hate group.”</w:t>
      </w:r>
      <w:r w:rsidRPr="00487808">
        <w:t xml:space="preserve"> Just like the Nazi party.</w:t>
      </w:r>
    </w:p>
    <w:p w:rsidR="00163222" w:rsidRPr="00487808" w:rsidRDefault="00163222" w:rsidP="00163222">
      <w:r w:rsidRPr="00487808">
        <w:t xml:space="preserve">Elam and </w:t>
      </w:r>
      <w:proofErr w:type="spellStart"/>
      <w:r w:rsidRPr="00487808">
        <w:t>Valizadeh</w:t>
      </w:r>
      <w:proofErr w:type="spellEnd"/>
      <w:r w:rsidRPr="00487808">
        <w:t xml:space="preserve"> have said plenty of controversial, indeed hateful, things, but what fault is that of such distinguished scholars as Sommers and Smith? Nothing either of them has written gets quoted in the report. </w:t>
      </w:r>
      <w:r w:rsidRPr="00487808">
        <w:rPr>
          <w:u w:val="single"/>
        </w:rPr>
        <w:t>We’re meant to take the SPLC’s word for it that these women somehow</w:t>
      </w:r>
      <w:r w:rsidRPr="00487808">
        <w:t xml:space="preserve"> “</w:t>
      </w:r>
      <w:r w:rsidRPr="00487808">
        <w:rPr>
          <w:u w:val="single"/>
        </w:rPr>
        <w:t>give a mainstream and respectable face</w:t>
      </w:r>
      <w:r w:rsidRPr="00487808">
        <w:t xml:space="preserve">” </w:t>
      </w:r>
      <w:r w:rsidRPr="00487808">
        <w:rPr>
          <w:u w:val="single"/>
        </w:rPr>
        <w:t>to the louts</w:t>
      </w:r>
      <w:r w:rsidRPr="00487808">
        <w:t xml:space="preserve">. Sommers told The Weekly Standard that she used to admire </w:t>
      </w:r>
      <w:r w:rsidRPr="00487808">
        <w:rPr>
          <w:u w:val="single"/>
        </w:rPr>
        <w:t>the SPLC</w:t>
      </w:r>
      <w:r w:rsidRPr="00487808">
        <w:t xml:space="preserve">, but now “they’re </w:t>
      </w:r>
      <w:r w:rsidRPr="00487808">
        <w:rPr>
          <w:u w:val="single"/>
        </w:rPr>
        <w:t>blacklisting in place of engaging with arguments</w:t>
      </w:r>
      <w:r w:rsidRPr="00487808">
        <w:t xml:space="preserve">. </w:t>
      </w:r>
      <w:r w:rsidRPr="00487808">
        <w:rPr>
          <w:u w:val="single"/>
        </w:rPr>
        <w:t>They blacklist you</w:t>
      </w:r>
      <w:r w:rsidRPr="00487808">
        <w:t xml:space="preserve">, </w:t>
      </w:r>
      <w:r w:rsidRPr="00487808">
        <w:rPr>
          <w:rStyle w:val="Emphasis"/>
        </w:rPr>
        <w:t>rather than try to refute you</w:t>
      </w:r>
      <w:r w:rsidRPr="00487808">
        <w:t xml:space="preserve">.” Smith (a contributor to the Instapundit blog run by her husband, Glenn Reynolds) wrote at PJ Media, “I get emails and letters from men across the US and even other countries who tell me about the difficulties and downright atrocities that they are dealing with” but they find themselves subjected to “contempt by society, the courts and miserable, </w:t>
      </w:r>
      <w:proofErr w:type="spellStart"/>
      <w:r w:rsidRPr="00487808">
        <w:t>misandric</w:t>
      </w:r>
      <w:proofErr w:type="spellEnd"/>
      <w:r w:rsidRPr="00487808">
        <w:t xml:space="preserve"> places like the Southern Poverty Law Center.”</w:t>
      </w:r>
    </w:p>
    <w:p w:rsidR="00163222" w:rsidRPr="00F75A8F" w:rsidRDefault="00163222" w:rsidP="00163222"/>
    <w:p w:rsidR="00D90CBD" w:rsidRDefault="00D80862" w:rsidP="00D90CBD">
      <w:pPr>
        <w:pStyle w:val="Heading2"/>
      </w:pPr>
      <w:r>
        <w:t>AFFIRMATIVE</w:t>
      </w:r>
    </w:p>
    <w:p w:rsidR="00F75A8F" w:rsidRPr="00F75A8F" w:rsidRDefault="00F75A8F" w:rsidP="00F75A8F"/>
    <w:p w:rsidR="007C53E4" w:rsidRDefault="007C53E4" w:rsidP="00D80862">
      <w:pPr>
        <w:pStyle w:val="Heading3"/>
      </w:pPr>
      <w:r>
        <w:t>Ethics/Epistemology</w:t>
      </w:r>
    </w:p>
    <w:p w:rsidR="007C53E4" w:rsidRPr="007C3CFC" w:rsidRDefault="007C53E4" w:rsidP="007C53E4">
      <w:pPr>
        <w:pStyle w:val="Heading4"/>
      </w:pPr>
      <w:r>
        <w:t xml:space="preserve">Their </w:t>
      </w:r>
      <w:proofErr w:type="spellStart"/>
      <w:r>
        <w:t>disad</w:t>
      </w:r>
      <w:proofErr w:type="spellEnd"/>
      <w:r>
        <w:t xml:space="preserve"> is </w:t>
      </w:r>
      <w:r>
        <w:rPr>
          <w:u w:val="single"/>
        </w:rPr>
        <w:t>eco-fascism</w:t>
      </w:r>
      <w:r>
        <w:t xml:space="preserve"> allowing us to pollute while the rest of the world suffers</w:t>
      </w:r>
    </w:p>
    <w:p w:rsidR="007C53E4" w:rsidRDefault="007C53E4" w:rsidP="007C53E4">
      <w:pPr>
        <w:rPr>
          <w:rStyle w:val="Style13ptBold"/>
        </w:rPr>
      </w:pPr>
      <w:r>
        <w:rPr>
          <w:rStyle w:val="Style13ptBold"/>
        </w:rPr>
        <w:t>Angus Butler 11</w:t>
      </w:r>
    </w:p>
    <w:p w:rsidR="007C53E4" w:rsidRDefault="007C53E4" w:rsidP="007C53E4">
      <w:pPr>
        <w:rPr>
          <w:szCs w:val="16"/>
        </w:rPr>
      </w:pPr>
      <w:r w:rsidRPr="00FD0453">
        <w:rPr>
          <w:szCs w:val="16"/>
        </w:rPr>
        <w:t xml:space="preserve">Ian Angus is editor of the </w:t>
      </w:r>
      <w:proofErr w:type="spellStart"/>
      <w:r w:rsidRPr="00FD0453">
        <w:rPr>
          <w:szCs w:val="16"/>
        </w:rPr>
        <w:t>ecosocialist</w:t>
      </w:r>
      <w:proofErr w:type="spellEnd"/>
      <w:r w:rsidRPr="00FD0453">
        <w:rPr>
          <w:szCs w:val="16"/>
        </w:rPr>
        <w:t xml:space="preserve"> journal Climate and Capitalism, and Simon Butler is co-editor of Green Left Weekly, 2011 (“Too Many People</w:t>
      </w:r>
      <w:proofErr w:type="gramStart"/>
      <w:r w:rsidRPr="00FD0453">
        <w:rPr>
          <w:szCs w:val="16"/>
        </w:rPr>
        <w:t>?:</w:t>
      </w:r>
      <w:proofErr w:type="gramEnd"/>
      <w:r w:rsidRPr="00FD0453">
        <w:rPr>
          <w:szCs w:val="16"/>
        </w:rPr>
        <w:t xml:space="preserve"> Population, Immigration, and the Environmental Crisis”, </w:t>
      </w:r>
      <w:hyperlink r:id="rId55" w:history="1">
        <w:r w:rsidRPr="00FD0453">
          <w:rPr>
            <w:rStyle w:val="Hyperlink"/>
            <w:szCs w:val="16"/>
          </w:rPr>
          <w:t>https://books.google.com/books?id=DFxW8qWimskC&amp;source=gbs_navlinks_s</w:t>
        </w:r>
      </w:hyperlink>
      <w:r w:rsidRPr="00FD0453">
        <w:rPr>
          <w:szCs w:val="16"/>
        </w:rPr>
        <w:t>, Accessed 7/8/18)//DG</w:t>
      </w:r>
    </w:p>
    <w:p w:rsidR="007C53E4" w:rsidRDefault="007C53E4" w:rsidP="007C53E4">
      <w:r>
        <w:t xml:space="preserve">Danish environmentalist </w:t>
      </w:r>
      <w:proofErr w:type="spellStart"/>
      <w:r>
        <w:t>Inge</w:t>
      </w:r>
      <w:proofErr w:type="spellEnd"/>
      <w:r>
        <w:t xml:space="preserve"> </w:t>
      </w:r>
      <w:proofErr w:type="spellStart"/>
      <w:r w:rsidRPr="007C3CFC">
        <w:rPr>
          <w:rStyle w:val="StyleUnderline"/>
        </w:rPr>
        <w:t>Røpke</w:t>
      </w:r>
      <w:proofErr w:type="spellEnd"/>
      <w:r w:rsidRPr="007C3CFC">
        <w:rPr>
          <w:rStyle w:val="StyleUnderline"/>
        </w:rPr>
        <w:t xml:space="preserve"> calls such reasoning</w:t>
      </w:r>
      <w:r>
        <w:t xml:space="preserve"> </w:t>
      </w:r>
      <w:r w:rsidRPr="007C3CFC">
        <w:rPr>
          <w:rStyle w:val="Emphasis"/>
        </w:rPr>
        <w:t>ethically problematic</w:t>
      </w:r>
      <w:r>
        <w:t>, “</w:t>
      </w:r>
      <w:r w:rsidRPr="007C3CFC">
        <w:rPr>
          <w:rStyle w:val="StyleUnderline"/>
        </w:rPr>
        <w:t>implying that the already established citizens of the affluent countries have more right to maintain high consumption levels than newcomers have to approach a high standard .</w:t>
      </w:r>
      <w:r>
        <w:t xml:space="preserve">.. </w:t>
      </w:r>
      <w:r w:rsidRPr="007C3CFC">
        <w:rPr>
          <w:rStyle w:val="StyleUnderline"/>
        </w:rPr>
        <w:t>Restrictive</w:t>
      </w:r>
      <w:r>
        <w:t xml:space="preserve"> immigration </w:t>
      </w:r>
      <w:r w:rsidRPr="007C3CFC">
        <w:rPr>
          <w:rStyle w:val="StyleUnderline"/>
        </w:rPr>
        <w:t xml:space="preserve">policies appear as an </w:t>
      </w:r>
      <w:r w:rsidRPr="007C3CFC">
        <w:rPr>
          <w:rStyle w:val="Emphasis"/>
        </w:rPr>
        <w:t>egoistic defense of privileges</w:t>
      </w:r>
      <w:r w:rsidRPr="007C3CFC">
        <w:rPr>
          <w:rStyle w:val="StyleUnderline"/>
        </w:rPr>
        <w:t xml:space="preserve"> rather than a </w:t>
      </w:r>
      <w:r w:rsidRPr="007C3CFC">
        <w:rPr>
          <w:rStyle w:val="Emphasis"/>
        </w:rPr>
        <w:t>contribution to sustainability</w:t>
      </w:r>
      <w:r>
        <w:t xml:space="preserve">.”14 </w:t>
      </w:r>
    </w:p>
    <w:p w:rsidR="007C53E4" w:rsidRDefault="007C53E4" w:rsidP="007C53E4">
      <w:r>
        <w:t xml:space="preserve">Eric </w:t>
      </w:r>
      <w:proofErr w:type="spellStart"/>
      <w:r w:rsidRPr="007C3CFC">
        <w:rPr>
          <w:rStyle w:val="StyleUnderline"/>
        </w:rPr>
        <w:t>Neumayer</w:t>
      </w:r>
      <w:proofErr w:type="spellEnd"/>
      <w:r>
        <w:t xml:space="preserve">, a professor of environment and development at the London School of Economics, </w:t>
      </w:r>
      <w:r w:rsidRPr="007C3CFC">
        <w:rPr>
          <w:rStyle w:val="StyleUnderline"/>
        </w:rPr>
        <w:t>is much harsher:</w:t>
      </w:r>
      <w:r>
        <w:t xml:space="preserve"> “</w:t>
      </w:r>
      <w:r w:rsidRPr="007C3CFC">
        <w:rPr>
          <w:rStyle w:val="StyleUnderline"/>
        </w:rPr>
        <w:t xml:space="preserve">I would define </w:t>
      </w:r>
      <w:r w:rsidRPr="007C3CFC">
        <w:rPr>
          <w:rStyle w:val="Emphasis"/>
        </w:rPr>
        <w:t>eco-fascism</w:t>
      </w:r>
      <w:r w:rsidRPr="007C3CFC">
        <w:rPr>
          <w:rStyle w:val="StyleUnderline"/>
        </w:rPr>
        <w:t xml:space="preserve"> as a position that holds that </w:t>
      </w:r>
      <w:r w:rsidRPr="007C3CFC">
        <w:rPr>
          <w:rStyle w:val="Emphasis"/>
        </w:rPr>
        <w:t>some people have the right to consume</w:t>
      </w:r>
      <w:r w:rsidRPr="007C3CFC">
        <w:rPr>
          <w:rStyle w:val="StyleUnderline"/>
        </w:rPr>
        <w:t xml:space="preserve"> a lot of resources and pollute much based on nationality citizenship or race, but </w:t>
      </w:r>
      <w:r w:rsidRPr="007C3CFC">
        <w:rPr>
          <w:rStyle w:val="Emphasis"/>
        </w:rPr>
        <w:t>all the rest</w:t>
      </w:r>
      <w:r w:rsidRPr="007C3CFC">
        <w:rPr>
          <w:rStyle w:val="StyleUnderline"/>
        </w:rPr>
        <w:t>,</w:t>
      </w:r>
      <w:r>
        <w:rPr>
          <w:rStyle w:val="StyleUnderline"/>
        </w:rPr>
        <w:t xml:space="preserve"> </w:t>
      </w:r>
      <w:r w:rsidRPr="007C3CFC">
        <w:rPr>
          <w:rStyle w:val="StyleUnderline"/>
        </w:rPr>
        <w:t xml:space="preserve">which is the vast majority of people, </w:t>
      </w:r>
      <w:r w:rsidRPr="007C3CFC">
        <w:rPr>
          <w:rStyle w:val="Emphasis"/>
        </w:rPr>
        <w:t>do not have this right</w:t>
      </w:r>
      <w:r w:rsidRPr="007C3CFC">
        <w:rPr>
          <w:rStyle w:val="StyleUnderline"/>
        </w:rPr>
        <w:t>. And to ensure this, they need to be kept where they are.”</w:t>
      </w:r>
      <w:r>
        <w:t xml:space="preserve">15 </w:t>
      </w:r>
    </w:p>
    <w:p w:rsidR="007C53E4" w:rsidRDefault="007C53E4" w:rsidP="007C53E4">
      <w:r>
        <w:t xml:space="preserve">As the Sierra Club’s Carl Pope wrote, </w:t>
      </w:r>
      <w:r w:rsidRPr="007C3CFC">
        <w:rPr>
          <w:rStyle w:val="StyleUnderline"/>
        </w:rPr>
        <w:t xml:space="preserve">this anti-immigration argument amounts to telling the </w:t>
      </w:r>
      <w:proofErr w:type="spellStart"/>
      <w:r w:rsidRPr="007C3CFC">
        <w:rPr>
          <w:rStyle w:val="StyleUnderline"/>
        </w:rPr>
        <w:t>world</w:t>
      </w:r>
      <w:proofErr w:type="gramStart"/>
      <w:r>
        <w:t>:“</w:t>
      </w:r>
      <w:proofErr w:type="gramEnd"/>
      <w:r w:rsidRPr="007C3CFC">
        <w:rPr>
          <w:rStyle w:val="StyleUnderline"/>
        </w:rPr>
        <w:t>We</w:t>
      </w:r>
      <w:proofErr w:type="spellEnd"/>
      <w:r w:rsidRPr="007C3CFC">
        <w:rPr>
          <w:rStyle w:val="StyleUnderline"/>
        </w:rPr>
        <w:t xml:space="preserve"> know that our way of life is fatal to the biosphere, but we don’t plan to change it, and we can’t afford to have you join us</w:t>
      </w:r>
      <w:r>
        <w:t>. Please don’t imitate us back in your own countries either.”16</w:t>
      </w:r>
    </w:p>
    <w:p w:rsidR="007C53E4" w:rsidRDefault="007C53E4" w:rsidP="007C53E4">
      <w:r>
        <w:t xml:space="preserve"> </w:t>
      </w:r>
      <w:r w:rsidRPr="007C3CFC">
        <w:rPr>
          <w:rStyle w:val="Emphasis"/>
        </w:rPr>
        <w:t xml:space="preserve">That position has become standard </w:t>
      </w:r>
      <w:proofErr w:type="spellStart"/>
      <w:r>
        <w:t>populationist</w:t>
      </w:r>
      <w:proofErr w:type="spellEnd"/>
      <w:r>
        <w:t xml:space="preserve"> fare in the United States, Canada, Britain, Australia, and elsewhere.</w:t>
      </w:r>
    </w:p>
    <w:p w:rsidR="007C53E4" w:rsidRPr="00F303EF" w:rsidRDefault="007C53E4" w:rsidP="007C53E4">
      <w:pPr>
        <w:pStyle w:val="Heading4"/>
      </w:pPr>
      <w:r>
        <w:t xml:space="preserve">They ignore the rest of the world </w:t>
      </w:r>
    </w:p>
    <w:p w:rsidR="007C53E4" w:rsidRPr="00F303EF" w:rsidRDefault="007C53E4" w:rsidP="007C53E4">
      <w:pPr>
        <w:rPr>
          <w:rStyle w:val="Style13ptBold"/>
        </w:rPr>
      </w:pPr>
      <w:proofErr w:type="spellStart"/>
      <w:r w:rsidRPr="00F303EF">
        <w:rPr>
          <w:rStyle w:val="Style13ptBold"/>
        </w:rPr>
        <w:t>Whitford</w:t>
      </w:r>
      <w:proofErr w:type="spellEnd"/>
      <w:r w:rsidRPr="00F303EF">
        <w:rPr>
          <w:rStyle w:val="Style13ptBold"/>
        </w:rPr>
        <w:t xml:space="preserve"> 8</w:t>
      </w:r>
    </w:p>
    <w:p w:rsidR="007C53E4" w:rsidRDefault="007C53E4" w:rsidP="007C53E4">
      <w:r>
        <w:t xml:space="preserve">Ben, Ben </w:t>
      </w:r>
      <w:proofErr w:type="spellStart"/>
      <w:r>
        <w:t>Whitford</w:t>
      </w:r>
      <w:proofErr w:type="spellEnd"/>
      <w:r>
        <w:t xml:space="preserve"> is a freelance journalist based in Princeton, NJ. He writes for the Guardian, Newsweek and Slate, and edits the Backyard Briefing, a blog about Latin American news and politics, 8/1/08 (“Does immigration hurt the environment?”, </w:t>
      </w:r>
      <w:hyperlink r:id="rId56" w:history="1">
        <w:r w:rsidRPr="00377ECF">
          <w:rPr>
            <w:rStyle w:val="Hyperlink"/>
          </w:rPr>
          <w:t>https://www.theguardian.com/commentisfree/2008/aug/01/immigrationpolicy.usa</w:t>
        </w:r>
      </w:hyperlink>
      <w:r>
        <w:t>, The Guardian)//DG</w:t>
      </w:r>
    </w:p>
    <w:p w:rsidR="007C53E4" w:rsidRPr="007C53E4" w:rsidRDefault="007C53E4" w:rsidP="007C53E4">
      <w:pPr>
        <w:rPr>
          <w:sz w:val="22"/>
          <w:u w:val="single"/>
        </w:rPr>
      </w:pPr>
      <w:r>
        <w:t xml:space="preserve">The bottom line is that </w:t>
      </w:r>
      <w:r w:rsidRPr="00F303EF">
        <w:rPr>
          <w:rStyle w:val="StyleUnderline"/>
        </w:rPr>
        <w:t>while environmentalists can't ignore population growth</w:t>
      </w:r>
      <w:r>
        <w:t xml:space="preserve">, </w:t>
      </w:r>
      <w:r w:rsidRPr="00F303EF">
        <w:rPr>
          <w:rStyle w:val="Emphasis"/>
        </w:rPr>
        <w:t>it's a global issue</w:t>
      </w:r>
      <w:r>
        <w:t xml:space="preserve"> </w:t>
      </w:r>
      <w:r w:rsidRPr="00F303EF">
        <w:rPr>
          <w:rStyle w:val="StyleUnderline"/>
        </w:rPr>
        <w:t>that demands global solutions</w:t>
      </w:r>
      <w:r>
        <w:t xml:space="preserve">. </w:t>
      </w:r>
      <w:r w:rsidRPr="00F303EF">
        <w:rPr>
          <w:rStyle w:val="StyleUnderline"/>
        </w:rPr>
        <w:t xml:space="preserve">The notion that America can solve or stave off environmental problems simply by sealing her borders is both factually incorrect and </w:t>
      </w:r>
      <w:r w:rsidRPr="00F303EF">
        <w:rPr>
          <w:rStyle w:val="Emphasis"/>
        </w:rPr>
        <w:t>ideologically repugnant</w:t>
      </w:r>
      <w:r>
        <w:t xml:space="preserve">. </w:t>
      </w:r>
      <w:r w:rsidRPr="00F303EF">
        <w:rPr>
          <w:rStyle w:val="StyleUnderline"/>
        </w:rPr>
        <w:t>At its core, the immigration lobby's cynical parochialism is based on the assumption that Americans can reasonably continue to pollute and consume at current levels</w:t>
      </w:r>
      <w:r>
        <w:t xml:space="preserve">, </w:t>
      </w:r>
      <w:r w:rsidRPr="00F303EF">
        <w:rPr>
          <w:rStyle w:val="Emphasis"/>
        </w:rPr>
        <w:t>as long as they prevent anyone else from joining in.</w:t>
      </w:r>
      <w:r>
        <w:t xml:space="preserve"> T</w:t>
      </w:r>
      <w:r w:rsidRPr="00F303EF">
        <w:rPr>
          <w:rStyle w:val="StyleUnderline"/>
        </w:rPr>
        <w:t xml:space="preserve">hat's an ugly, nationalistic line of reasoning that some academics argue flirts dangerously with </w:t>
      </w:r>
      <w:r w:rsidRPr="00F303EF">
        <w:rPr>
          <w:rStyle w:val="Emphasis"/>
        </w:rPr>
        <w:t>eco-fascism</w:t>
      </w:r>
      <w:r>
        <w:t xml:space="preserve">. Either way, </w:t>
      </w:r>
      <w:r w:rsidRPr="00F303EF">
        <w:rPr>
          <w:rStyle w:val="StyleUnderline"/>
        </w:rPr>
        <w:t>it's a logic that has no place either in progressive circles or in the modern environmental debate.</w:t>
      </w:r>
    </w:p>
    <w:p w:rsidR="007C53E4" w:rsidRDefault="007C53E4" w:rsidP="007C53E4">
      <w:pPr>
        <w:pStyle w:val="Heading4"/>
      </w:pPr>
      <w:r>
        <w:t>Don’t trust their studies – They come from epistemologically suspect organizations that manufacture data</w:t>
      </w:r>
    </w:p>
    <w:p w:rsidR="007C53E4" w:rsidRDefault="007C53E4" w:rsidP="007C53E4">
      <w:r>
        <w:t>-AT//</w:t>
      </w:r>
      <w:proofErr w:type="spellStart"/>
      <w:r>
        <w:t>Cafaro’s</w:t>
      </w:r>
      <w:proofErr w:type="spellEnd"/>
      <w:r>
        <w:t xml:space="preserve"> amazon deforestation claim</w:t>
      </w:r>
    </w:p>
    <w:p w:rsidR="007C53E4" w:rsidRDefault="007C53E4" w:rsidP="007C53E4">
      <w:pPr>
        <w:rPr>
          <w:rStyle w:val="Style13ptBold"/>
        </w:rPr>
      </w:pPr>
      <w:r>
        <w:rPr>
          <w:rStyle w:val="Style13ptBold"/>
        </w:rPr>
        <w:t>Angus Butler 11</w:t>
      </w:r>
    </w:p>
    <w:p w:rsidR="007C53E4" w:rsidRDefault="007C53E4" w:rsidP="007C53E4">
      <w:pPr>
        <w:rPr>
          <w:szCs w:val="16"/>
        </w:rPr>
      </w:pPr>
      <w:r w:rsidRPr="00FD0453">
        <w:rPr>
          <w:szCs w:val="16"/>
        </w:rPr>
        <w:t xml:space="preserve">Ian Angus is editor of the </w:t>
      </w:r>
      <w:proofErr w:type="spellStart"/>
      <w:r w:rsidRPr="00FD0453">
        <w:rPr>
          <w:szCs w:val="16"/>
        </w:rPr>
        <w:t>ecosocialist</w:t>
      </w:r>
      <w:proofErr w:type="spellEnd"/>
      <w:r w:rsidRPr="00FD0453">
        <w:rPr>
          <w:szCs w:val="16"/>
        </w:rPr>
        <w:t xml:space="preserve"> journal Climate and Capitalism, and Simon Butler is co-editor of Green Left Weekly, 2011 (“Too Many People</w:t>
      </w:r>
      <w:proofErr w:type="gramStart"/>
      <w:r w:rsidRPr="00FD0453">
        <w:rPr>
          <w:szCs w:val="16"/>
        </w:rPr>
        <w:t>?:</w:t>
      </w:r>
      <w:proofErr w:type="gramEnd"/>
      <w:r w:rsidRPr="00FD0453">
        <w:rPr>
          <w:szCs w:val="16"/>
        </w:rPr>
        <w:t xml:space="preserve"> Population, Immigration, and the Environmental Crisis”, </w:t>
      </w:r>
      <w:hyperlink r:id="rId57" w:history="1">
        <w:r w:rsidRPr="00FD0453">
          <w:rPr>
            <w:rStyle w:val="Hyperlink"/>
            <w:szCs w:val="16"/>
          </w:rPr>
          <w:t>https://books.google.com/books?id=DFxW8qWimskC&amp;source=gbs_navlinks_s</w:t>
        </w:r>
      </w:hyperlink>
      <w:r w:rsidRPr="00FD0453">
        <w:rPr>
          <w:szCs w:val="16"/>
        </w:rPr>
        <w:t>, Accessed 7/8/18)//DG</w:t>
      </w:r>
    </w:p>
    <w:p w:rsidR="007C53E4" w:rsidRPr="007C3CFC" w:rsidRDefault="007C53E4" w:rsidP="007C53E4">
      <w:r w:rsidRPr="007C3CFC">
        <w:rPr>
          <w:rStyle w:val="StyleUnderline"/>
        </w:rPr>
        <w:t>FAIR</w:t>
      </w:r>
      <w:r w:rsidRPr="007C3CFC">
        <w:t xml:space="preserve">, </w:t>
      </w:r>
      <w:r w:rsidRPr="007C3CFC">
        <w:rPr>
          <w:rStyle w:val="StyleUnderline"/>
        </w:rPr>
        <w:t>CIS</w:t>
      </w:r>
      <w:r w:rsidRPr="007C3CFC">
        <w:t xml:space="preserve">, </w:t>
      </w:r>
      <w:r w:rsidRPr="007C3CFC">
        <w:rPr>
          <w:rStyle w:val="StyleUnderline"/>
        </w:rPr>
        <w:t>and</w:t>
      </w:r>
      <w:r w:rsidRPr="007C3CFC">
        <w:t xml:space="preserve"> </w:t>
      </w:r>
      <w:proofErr w:type="spellStart"/>
      <w:r w:rsidRPr="007C3CFC">
        <w:rPr>
          <w:rStyle w:val="StyleUnderline"/>
        </w:rPr>
        <w:t>NumbersUSA</w:t>
      </w:r>
      <w:proofErr w:type="spellEnd"/>
      <w:r w:rsidRPr="007C3CFC">
        <w:rPr>
          <w:rStyle w:val="StyleUnderline"/>
        </w:rPr>
        <w:t xml:space="preserve"> are all part of a network of </w:t>
      </w:r>
      <w:proofErr w:type="spellStart"/>
      <w:r w:rsidRPr="007C3CFC">
        <w:rPr>
          <w:rStyle w:val="StyleUnderline"/>
        </w:rPr>
        <w:t>restrictionist</w:t>
      </w:r>
      <w:proofErr w:type="spellEnd"/>
      <w:r w:rsidRPr="007C3CFC">
        <w:rPr>
          <w:rStyle w:val="StyleUnderline"/>
        </w:rPr>
        <w:t xml:space="preserve"> organizations conceived</w:t>
      </w:r>
      <w:r w:rsidRPr="007C3CFC">
        <w:t xml:space="preserve"> and created by John </w:t>
      </w:r>
      <w:proofErr w:type="spellStart"/>
      <w:r w:rsidRPr="007C3CFC">
        <w:rPr>
          <w:rStyle w:val="StyleUnderline"/>
        </w:rPr>
        <w:t>Tanton</w:t>
      </w:r>
      <w:proofErr w:type="spellEnd"/>
      <w:r w:rsidRPr="007C3CFC">
        <w:t xml:space="preserve">, </w:t>
      </w:r>
      <w:r w:rsidRPr="007C3CFC">
        <w:rPr>
          <w:rStyle w:val="StyleUnderline"/>
        </w:rPr>
        <w:t>the</w:t>
      </w:r>
      <w:r w:rsidRPr="007C3CFC">
        <w:t xml:space="preserve"> “</w:t>
      </w:r>
      <w:r w:rsidRPr="007C3CFC">
        <w:rPr>
          <w:rStyle w:val="Emphasis"/>
        </w:rPr>
        <w:t>puppeteer” of the nativist movement</w:t>
      </w:r>
      <w:r w:rsidRPr="007C3CFC">
        <w:t xml:space="preserve"> </w:t>
      </w:r>
      <w:r w:rsidRPr="007C3CFC">
        <w:rPr>
          <w:rStyle w:val="StyleUnderline"/>
        </w:rPr>
        <w:t xml:space="preserve">and a man with </w:t>
      </w:r>
      <w:r w:rsidRPr="007C3CFC">
        <w:rPr>
          <w:rStyle w:val="Emphasis"/>
        </w:rPr>
        <w:t>deep racist roots</w:t>
      </w:r>
      <w:r w:rsidRPr="007C3CFC">
        <w:t xml:space="preserve"> ... </w:t>
      </w:r>
      <w:r w:rsidRPr="007C3CFC">
        <w:rPr>
          <w:rStyle w:val="StyleUnderline"/>
        </w:rPr>
        <w:t xml:space="preserve">He has met with leading </w:t>
      </w:r>
      <w:r w:rsidRPr="007C3CFC">
        <w:rPr>
          <w:rStyle w:val="Emphasis"/>
        </w:rPr>
        <w:t>white supremacists</w:t>
      </w:r>
      <w:r w:rsidRPr="007C3CFC">
        <w:rPr>
          <w:rStyle w:val="StyleUnderline"/>
        </w:rPr>
        <w:t xml:space="preserve">, promoted </w:t>
      </w:r>
      <w:r w:rsidRPr="007C3CFC">
        <w:rPr>
          <w:rStyle w:val="Emphasis"/>
        </w:rPr>
        <w:t>anti-Semitic ideas</w:t>
      </w:r>
      <w:r w:rsidRPr="007C3CFC">
        <w:rPr>
          <w:rStyle w:val="StyleUnderline"/>
        </w:rPr>
        <w:t xml:space="preserve">, and </w:t>
      </w:r>
      <w:r w:rsidRPr="007C3CFC">
        <w:rPr>
          <w:rStyle w:val="Emphasis"/>
        </w:rPr>
        <w:t>associated closely with the leaders of a eugenicist foundation</w:t>
      </w:r>
      <w:r w:rsidRPr="007C3CFC">
        <w:rPr>
          <w:rStyle w:val="StyleUnderline"/>
        </w:rPr>
        <w:t xml:space="preserve"> once described by a leading newspaper as a “neo-Nazi organization.”</w:t>
      </w:r>
      <w:r w:rsidRPr="007C3CFC">
        <w:t xml:space="preserve"> </w:t>
      </w:r>
      <w:r w:rsidRPr="007C3CFC">
        <w:rPr>
          <w:rStyle w:val="StyleUnderline"/>
        </w:rPr>
        <w:t>He has made a series of racist statements about Latinos and worried that they were outbreeding whites</w:t>
      </w:r>
      <w:r w:rsidRPr="007C3CFC">
        <w:t>. At one point, he wrote candidly that to maintain American culture, “a European-American majority” is required.</w:t>
      </w:r>
    </w:p>
    <w:p w:rsidR="007C53E4" w:rsidRPr="007C3CFC" w:rsidRDefault="007C53E4" w:rsidP="007C53E4">
      <w:r w:rsidRPr="007C3CFC">
        <w:t>20</w:t>
      </w:r>
    </w:p>
    <w:p w:rsidR="007C53E4" w:rsidRPr="007C3CFC" w:rsidRDefault="007C53E4" w:rsidP="007C53E4">
      <w:pPr>
        <w:rPr>
          <w:rStyle w:val="StyleUnderline"/>
        </w:rPr>
      </w:pPr>
      <w:proofErr w:type="spellStart"/>
      <w:r w:rsidRPr="007C3CFC">
        <w:rPr>
          <w:rStyle w:val="StyleUnderline"/>
        </w:rPr>
        <w:t>Tanton</w:t>
      </w:r>
      <w:proofErr w:type="spellEnd"/>
      <w:r w:rsidRPr="007C3CFC">
        <w:rPr>
          <w:rStyle w:val="StyleUnderline"/>
        </w:rPr>
        <w:t xml:space="preserve"> chaired the Sierra Club’s Population Committee</w:t>
      </w:r>
      <w:r w:rsidRPr="007C3CFC">
        <w:t xml:space="preserve"> in the early 1970s </w:t>
      </w:r>
      <w:r w:rsidRPr="007C3CFC">
        <w:rPr>
          <w:rStyle w:val="StyleUnderline"/>
        </w:rPr>
        <w:t>and was president of</w:t>
      </w:r>
      <w:r w:rsidRPr="007C3CFC">
        <w:t xml:space="preserve"> Zero Population Growth (</w:t>
      </w:r>
      <w:r w:rsidRPr="007C3CFC">
        <w:rPr>
          <w:rStyle w:val="StyleUnderline"/>
        </w:rPr>
        <w:t>ZPG</w:t>
      </w:r>
      <w:r w:rsidRPr="007C3CFC">
        <w:t xml:space="preserve">) from 1975 to 1977. </w:t>
      </w:r>
      <w:r w:rsidRPr="007C3CFC">
        <w:rPr>
          <w:rStyle w:val="StyleUnderline"/>
        </w:rPr>
        <w:t>After ZPG refused to endorse his proposal for an anti-immigration campaign, he founded FAIR in 1978</w:t>
      </w:r>
      <w:r w:rsidRPr="007C3CFC">
        <w:t xml:space="preserve">; the founding directors included Garrett Hardin and Paul Ehrlich. </w:t>
      </w:r>
      <w:r w:rsidRPr="007C3CFC">
        <w:rPr>
          <w:rStyle w:val="StyleUnderline"/>
        </w:rPr>
        <w:t>Since then he has initiated and funded many other anti-immigration groups, each designed to appeal to a specific audience, each presented as independent of the others.</w:t>
      </w:r>
    </w:p>
    <w:p w:rsidR="007C53E4" w:rsidRPr="007C3CFC" w:rsidRDefault="007C53E4" w:rsidP="007C53E4">
      <w:r w:rsidRPr="007C3CFC">
        <w:t xml:space="preserve">It’s tempting to dismiss </w:t>
      </w:r>
      <w:proofErr w:type="spellStart"/>
      <w:r w:rsidRPr="007C3CFC">
        <w:t>Tanton</w:t>
      </w:r>
      <w:proofErr w:type="spellEnd"/>
      <w:r w:rsidRPr="007C3CFC">
        <w:t xml:space="preserve"> and his associates as marginal cranks, but their influence is significant and growing. FAIR, which focuses on lobbying federal and state governments, claims to have been invited to testify before congressional committees more often than any other organization, and in association with </w:t>
      </w:r>
      <w:proofErr w:type="spellStart"/>
      <w:r w:rsidRPr="007C3CFC">
        <w:t>NumbersUSA</w:t>
      </w:r>
      <w:proofErr w:type="spellEnd"/>
      <w:r w:rsidRPr="007C3CFC">
        <w:t xml:space="preserve"> it has successfully used mass lobbying to derail legislative proposals to give legal status to undocumented workers.</w:t>
      </w:r>
    </w:p>
    <w:p w:rsidR="007C53E4" w:rsidRPr="007C3CFC" w:rsidRDefault="007C53E4" w:rsidP="007C53E4">
      <w:r w:rsidRPr="007C3CFC">
        <w:rPr>
          <w:rStyle w:val="StyleUnderline"/>
        </w:rPr>
        <w:t>FAIR’s legal affiliate</w:t>
      </w:r>
      <w:r w:rsidRPr="007C3CFC">
        <w:t xml:space="preserve">, the Immigration Reform Law Institute (IRLI), </w:t>
      </w:r>
      <w:r w:rsidRPr="007C3CFC">
        <w:rPr>
          <w:rStyle w:val="StyleUnderline"/>
        </w:rPr>
        <w:t>assisted in drafting SB1070, the anti-immigrant law approved in Arizona in 2010</w:t>
      </w:r>
      <w:r w:rsidRPr="007C3CFC">
        <w:t xml:space="preserve">. FAIR president Dan Stein describes SB1070 as “a law that both represents the interests of legal Arizonians and serves as model legislation for other states.”21 Elected </w:t>
      </w:r>
      <w:r w:rsidRPr="007C3CFC">
        <w:rPr>
          <w:rStyle w:val="StyleUnderline"/>
        </w:rPr>
        <w:t xml:space="preserve">politicians in </w:t>
      </w:r>
      <w:proofErr w:type="spellStart"/>
      <w:r w:rsidRPr="007C3CFC">
        <w:rPr>
          <w:rStyle w:val="StyleUnderline"/>
        </w:rPr>
        <w:t>fortyone</w:t>
      </w:r>
      <w:proofErr w:type="spellEnd"/>
      <w:r w:rsidRPr="007C3CFC">
        <w:rPr>
          <w:rStyle w:val="StyleUnderline"/>
        </w:rPr>
        <w:t xml:space="preserve"> states are members of FAIR’s legislative arm, State Legislators for Legal Immigration (SLLI</w:t>
      </w:r>
      <w:r w:rsidRPr="007C3CFC">
        <w:t>); in May 2010 it was reported that SLLI-affiliated politicians had proposed Arizona-style laws in at least seven other states. 22</w:t>
      </w:r>
    </w:p>
    <w:p w:rsidR="007C53E4" w:rsidRPr="007C3CFC" w:rsidRDefault="007C53E4" w:rsidP="007C53E4">
      <w:pPr>
        <w:rPr>
          <w:rStyle w:val="StyleUnderline"/>
        </w:rPr>
      </w:pPr>
      <w:r w:rsidRPr="007C3CFC">
        <w:rPr>
          <w:rStyle w:val="StyleUnderline"/>
        </w:rPr>
        <w:t xml:space="preserve">CIS provides </w:t>
      </w:r>
      <w:r w:rsidRPr="007C3CFC">
        <w:rPr>
          <w:rStyle w:val="Emphasis"/>
        </w:rPr>
        <w:t>intellectual ammunition</w:t>
      </w:r>
      <w:r w:rsidRPr="007C3CFC">
        <w:rPr>
          <w:rStyle w:val="StyleUnderline"/>
        </w:rPr>
        <w:t xml:space="preserve"> for the anti-immigration movement</w:t>
      </w:r>
      <w:r w:rsidRPr="007C3CFC">
        <w:t>. Although it claims to conduct “independent, non-partisan” research</w:t>
      </w:r>
      <w:r w:rsidRPr="007C3CFC">
        <w:rPr>
          <w:rStyle w:val="StyleUnderline"/>
        </w:rPr>
        <w:t>, it has</w:t>
      </w:r>
      <w:r w:rsidRPr="007C3CFC">
        <w:t xml:space="preserve">, as Mark </w:t>
      </w:r>
      <w:proofErr w:type="spellStart"/>
      <w:r w:rsidRPr="007C3CFC">
        <w:t>Potok</w:t>
      </w:r>
      <w:proofErr w:type="spellEnd"/>
      <w:r w:rsidRPr="007C3CFC">
        <w:t xml:space="preserve"> comments, “</w:t>
      </w:r>
      <w:r w:rsidRPr="007C3CFC">
        <w:rPr>
          <w:rStyle w:val="StyleUnderline"/>
        </w:rPr>
        <w:t xml:space="preserve">never found </w:t>
      </w:r>
      <w:r w:rsidRPr="007C3CFC">
        <w:rPr>
          <w:rStyle w:val="Emphasis"/>
        </w:rPr>
        <w:t>any aspect</w:t>
      </w:r>
      <w:r w:rsidRPr="007C3CFC">
        <w:rPr>
          <w:rStyle w:val="StyleUnderline"/>
        </w:rPr>
        <w:t xml:space="preserve"> of immigration that it liked.”23</w:t>
      </w:r>
    </w:p>
    <w:p w:rsidR="007C53E4" w:rsidRPr="007C3CFC" w:rsidRDefault="007C53E4" w:rsidP="007C53E4">
      <w:pPr>
        <w:rPr>
          <w:rStyle w:val="StyleUnderline"/>
        </w:rPr>
      </w:pPr>
      <w:r w:rsidRPr="007C3CFC">
        <w:rPr>
          <w:rStyle w:val="StyleUnderline"/>
        </w:rPr>
        <w:t>A frequently cited CIS research paper attempts to assign hard numbers to the argument</w:t>
      </w:r>
      <w:r w:rsidRPr="007C3CFC">
        <w:t xml:space="preserve"> that by coming to the United States immigrants increase global greenhouse gas emissions. </w:t>
      </w:r>
      <w:r w:rsidRPr="007C3CFC">
        <w:rPr>
          <w:rStyle w:val="StyleUnderline"/>
        </w:rPr>
        <w:t>The authors claim:</w:t>
      </w:r>
    </w:p>
    <w:p w:rsidR="007C53E4" w:rsidRPr="007C3CFC" w:rsidRDefault="007C53E4" w:rsidP="007C53E4">
      <w:pPr>
        <w:ind w:left="720"/>
        <w:rPr>
          <w:rStyle w:val="StyleUnderline"/>
        </w:rPr>
      </w:pPr>
      <w:r w:rsidRPr="007C3CFC">
        <w:t xml:space="preserve">If the current stock of </w:t>
      </w:r>
      <w:r w:rsidRPr="007C3CFC">
        <w:rPr>
          <w:rStyle w:val="StyleUnderline"/>
        </w:rPr>
        <w:t>immigrants</w:t>
      </w:r>
      <w:r w:rsidRPr="007C3CFC">
        <w:t xml:space="preserve"> in the United States had stayed in their countries of origin rather than migrating to the United States, their estimated annual CO2 emissions would have been only 155 metric tons, assuming these immigrants had the average level of CO2 emissions for a person living in their home </w:t>
      </w:r>
      <w:proofErr w:type="spellStart"/>
      <w:r w:rsidRPr="007C3CFC">
        <w:t>countries.This</w:t>
      </w:r>
      <w:proofErr w:type="spellEnd"/>
      <w:r w:rsidRPr="007C3CFC">
        <w:t xml:space="preserve"> is 482 million tons less than the estimated 637 tons they will produce in the United </w:t>
      </w:r>
      <w:proofErr w:type="spellStart"/>
      <w:r w:rsidRPr="007C3CFC">
        <w:t>States.This</w:t>
      </w:r>
      <w:proofErr w:type="spellEnd"/>
      <w:r w:rsidRPr="007C3CFC">
        <w:t xml:space="preserve"> 482 million ton increase represents the impact of immigration on global emissions. It </w:t>
      </w:r>
      <w:r w:rsidRPr="007C3CFC">
        <w:rPr>
          <w:rStyle w:val="StyleUnderline"/>
        </w:rPr>
        <w:t>is equal to approximately 5 percent of the increase in annual world-wide CO2 emissions since 1980. 24</w:t>
      </w:r>
    </w:p>
    <w:p w:rsidR="007C53E4" w:rsidRPr="007C3CFC" w:rsidRDefault="007C53E4" w:rsidP="007C53E4">
      <w:pPr>
        <w:rPr>
          <w:rStyle w:val="StyleUnderline"/>
        </w:rPr>
      </w:pPr>
      <w:r w:rsidRPr="007C3CFC">
        <w:rPr>
          <w:rStyle w:val="StyleUnderline"/>
        </w:rPr>
        <w:t>They reach those conclusions</w:t>
      </w:r>
      <w:r w:rsidRPr="007C3CFC">
        <w:t xml:space="preserve"> </w:t>
      </w:r>
      <w:r w:rsidRPr="007C3CFC">
        <w:rPr>
          <w:rStyle w:val="Emphasis"/>
        </w:rPr>
        <w:t>despite</w:t>
      </w:r>
      <w:r w:rsidRPr="007C3CFC">
        <w:t xml:space="preserve"> </w:t>
      </w:r>
      <w:r w:rsidRPr="007C3CFC">
        <w:rPr>
          <w:rStyle w:val="StyleUnderline"/>
        </w:rPr>
        <w:t xml:space="preserve">their admission that “one obstacle to estimating annual immigrant and native-born per capita CO2 emission rates is that there are </w:t>
      </w:r>
      <w:r w:rsidRPr="007C3CFC">
        <w:rPr>
          <w:rStyle w:val="Emphasis"/>
        </w:rPr>
        <w:t>no data</w:t>
      </w:r>
      <w:r w:rsidRPr="007C3CFC">
        <w:rPr>
          <w:rStyle w:val="StyleUnderline"/>
        </w:rPr>
        <w:t xml:space="preserve"> that disaggregate rates of these two population cohorts</w:t>
      </w:r>
      <w:r w:rsidRPr="007C3CFC">
        <w:t xml:space="preserve">.”25 In place of real numbers, </w:t>
      </w:r>
      <w:r w:rsidRPr="007C3CFC">
        <w:rPr>
          <w:rStyle w:val="Emphasis"/>
        </w:rPr>
        <w:t>they use their own estimates,</w:t>
      </w:r>
      <w:r w:rsidRPr="007C3CFC">
        <w:t xml:space="preserve"> </w:t>
      </w:r>
      <w:r w:rsidRPr="007C3CFC">
        <w:rPr>
          <w:rStyle w:val="StyleUnderline"/>
        </w:rPr>
        <w:t xml:space="preserve">which they base on per capita income figures that are themselves </w:t>
      </w:r>
      <w:r w:rsidRPr="007C3CFC">
        <w:rPr>
          <w:rStyle w:val="Emphasis"/>
        </w:rPr>
        <w:t>estimates</w:t>
      </w:r>
      <w:r w:rsidRPr="007C3CFC">
        <w:rPr>
          <w:rStyle w:val="StyleUnderline"/>
        </w:rPr>
        <w:t>.</w:t>
      </w:r>
    </w:p>
    <w:p w:rsidR="007C53E4" w:rsidRPr="007C3CFC" w:rsidRDefault="007C53E4" w:rsidP="007C53E4">
      <w:proofErr w:type="spellStart"/>
      <w:r w:rsidRPr="007C3CFC">
        <w:rPr>
          <w:rStyle w:val="StyleUnderline"/>
        </w:rPr>
        <w:t>NumbersUSA</w:t>
      </w:r>
      <w:proofErr w:type="spellEnd"/>
      <w:r w:rsidRPr="007C3CFC">
        <w:t xml:space="preserve">, the populist voice of the </w:t>
      </w:r>
      <w:proofErr w:type="spellStart"/>
      <w:r w:rsidRPr="007C3CFC">
        <w:t>Tanton</w:t>
      </w:r>
      <w:proofErr w:type="spellEnd"/>
      <w:r w:rsidRPr="007C3CFC">
        <w:t xml:space="preserve"> network, </w:t>
      </w:r>
      <w:r w:rsidRPr="007C3CFC">
        <w:rPr>
          <w:rStyle w:val="StyleUnderline"/>
        </w:rPr>
        <w:t>blames immigration for unemployment, low wages, urban sprawl, congestion, overcrowded schools, lost open spaces, and more. Its president</w:t>
      </w:r>
      <w:r w:rsidRPr="007C3CFC">
        <w:t xml:space="preserve">, Roy Beck, </w:t>
      </w:r>
      <w:r w:rsidRPr="007C3CFC">
        <w:rPr>
          <w:rStyle w:val="StyleUnderline"/>
        </w:rPr>
        <w:t>says such problems are caused by “bad recent public policies that raised the volume of national immigration above social, economic, educational, cultural, and environmental thresholds.”</w:t>
      </w:r>
      <w:r w:rsidRPr="007C3CFC">
        <w:t>26</w:t>
      </w:r>
    </w:p>
    <w:p w:rsidR="007C53E4" w:rsidRPr="007C53E4" w:rsidRDefault="007C53E4" w:rsidP="007C53E4"/>
    <w:p w:rsidR="001368B3" w:rsidRDefault="001368B3" w:rsidP="00D80862">
      <w:pPr>
        <w:pStyle w:val="Heading3"/>
      </w:pPr>
      <w:r>
        <w:t xml:space="preserve">NU – </w:t>
      </w:r>
      <w:r w:rsidR="005B1210">
        <w:t xml:space="preserve">global </w:t>
      </w:r>
      <w:r>
        <w:t>population high</w:t>
      </w:r>
    </w:p>
    <w:p w:rsidR="001368B3" w:rsidRDefault="001368B3" w:rsidP="001368B3">
      <w:pPr>
        <w:pStyle w:val="Heading4"/>
      </w:pPr>
      <w:r>
        <w:t>Global population is high, and will remain high even with overall lower fertility rates</w:t>
      </w:r>
    </w:p>
    <w:p w:rsidR="001368B3" w:rsidRPr="001368B3" w:rsidRDefault="001368B3" w:rsidP="001368B3">
      <w:r w:rsidRPr="001368B3">
        <w:rPr>
          <w:rStyle w:val="Style13ptBold"/>
        </w:rPr>
        <w:t>UN 17</w:t>
      </w:r>
      <w:r>
        <w:t xml:space="preserve"> (United Nations, “World population to hit 9.8 billion by 2050, despite nearly universal lower fertility rates – UN,” https://news.un.org/en/story/2017/06/560022-world-population-hit-98-billion-2050-despite-nearly-universal-lower-fertility)//BB</w:t>
      </w:r>
    </w:p>
    <w:p w:rsidR="001368B3" w:rsidRDefault="001368B3" w:rsidP="001368B3">
      <w:r w:rsidRPr="001368B3">
        <w:rPr>
          <w:rStyle w:val="StyleUnderline"/>
        </w:rPr>
        <w:t>The world population is now nearly 7.6 billion</w:t>
      </w:r>
      <w:r>
        <w:t xml:space="preserve">, up from 7.4 billion in 2015, </w:t>
      </w:r>
      <w:r w:rsidRPr="001368B3">
        <w:rPr>
          <w:rStyle w:val="StyleUnderline"/>
        </w:rPr>
        <w:t>spurred by the relatively high levels of fertility in developing countries – despite an overall drop in the number of children people have around the globe</w:t>
      </w:r>
      <w:r>
        <w:t xml:space="preserve"> – the United Nations today reported. </w:t>
      </w:r>
      <w:r w:rsidRPr="001368B3">
        <w:rPr>
          <w:rStyle w:val="StyleUnderline"/>
        </w:rPr>
        <w:t>The concentration of global population growth is in the poorest countries</w:t>
      </w:r>
      <w:r>
        <w:t>, according to World Population Prospects: The 2017 Revision, presenting a challenge as the international community seeks to implement the 2030 Sustainable Development Agenda, which seeks to end poverty and preserve the planet. “</w:t>
      </w:r>
      <w:r w:rsidRPr="001368B3">
        <w:rPr>
          <w:rStyle w:val="StyleUnderline"/>
        </w:rPr>
        <w:t>With roughly 83 million people being added to the world's population every year, the upward trend in population size is expected to continue, even assuming that fertility levels will continue to decline,</w:t>
      </w:r>
      <w:r>
        <w:t xml:space="preserve">” said the report's authors at the UN Department of Economic and Social Affairs. </w:t>
      </w:r>
      <w:r w:rsidRPr="001368B3">
        <w:rPr>
          <w:rStyle w:val="StyleUnderline"/>
        </w:rPr>
        <w:t xml:space="preserve">At this rate, the world population is expected to reach 8.6 billion in 2030, 9.8 billion in 2050 and surpass </w:t>
      </w:r>
      <w:r w:rsidRPr="001368B3">
        <w:rPr>
          <w:rStyle w:val="Emphasis"/>
        </w:rPr>
        <w:t>11.2 billion in 2100</w:t>
      </w:r>
      <w:r>
        <w:t>.</w:t>
      </w:r>
    </w:p>
    <w:p w:rsidR="0092162F" w:rsidRDefault="0092162F" w:rsidP="0092162F">
      <w:pPr>
        <w:pStyle w:val="Heading4"/>
      </w:pPr>
      <w:r>
        <w:t xml:space="preserve">Population growth is high now, and will continue to grow </w:t>
      </w:r>
    </w:p>
    <w:p w:rsidR="0092162F" w:rsidRPr="004C0C60" w:rsidRDefault="0092162F" w:rsidP="0092162F">
      <w:pPr>
        <w:rPr>
          <w:rStyle w:val="Style13ptBold"/>
          <w:b w:val="0"/>
        </w:rPr>
      </w:pPr>
      <w:r>
        <w:rPr>
          <w:rStyle w:val="Style13ptBold"/>
        </w:rPr>
        <w:t xml:space="preserve">The economist, 14 </w:t>
      </w:r>
      <w:r>
        <w:rPr>
          <w:rStyle w:val="Style13ptBold"/>
          <w:b w:val="0"/>
        </w:rPr>
        <w:t>[Economist, “Don’t Panic,” https://www.economist.com/news/2014/09/24/dont-panic]</w:t>
      </w:r>
    </w:p>
    <w:p w:rsidR="0092162F" w:rsidRPr="0092162F" w:rsidRDefault="0092162F" w:rsidP="001368B3">
      <w:pPr>
        <w:rPr>
          <w:sz w:val="22"/>
          <w:u w:val="single"/>
        </w:rPr>
      </w:pPr>
      <w:r w:rsidRPr="004C0C60">
        <w:t xml:space="preserve">“BOOM! Earth’s population could hit 12 billion by 2100”. That was the headline on Wired.com which greeted research by Patrick </w:t>
      </w:r>
      <w:proofErr w:type="spellStart"/>
      <w:r w:rsidRPr="004C0C60">
        <w:t>Gerland</w:t>
      </w:r>
      <w:proofErr w:type="spellEnd"/>
      <w:r w:rsidRPr="004C0C60">
        <w:t xml:space="preserve"> and others of the United Nations’ population division looking at the UN’s population projections to 2100. Britain’s Guardian newspaper said the study, published recently in the journal Science, “overturns 20 years of consensus on peak projection of 9 billion and gradual decline.” Climate News Network, a non-governmental </w:t>
      </w:r>
      <w:proofErr w:type="spellStart"/>
      <w:r w:rsidRPr="004C0C60">
        <w:t>organisation</w:t>
      </w:r>
      <w:proofErr w:type="spellEnd"/>
      <w:r w:rsidRPr="004C0C60">
        <w:t xml:space="preserve"> that tracks and </w:t>
      </w:r>
      <w:proofErr w:type="spellStart"/>
      <w:r w:rsidRPr="004C0C60">
        <w:t>summarises</w:t>
      </w:r>
      <w:proofErr w:type="spellEnd"/>
      <w:r w:rsidRPr="004C0C60">
        <w:t xml:space="preserve"> environmental articles, reckoned the study “has profound and alarming implications for political stability, food security and, of course, climate change.” But hang on a second. The UN’s population division is the outfit that much of the world relies on for basic demographic information. If it had changed its forecasts and overturned 20 years of consensus, that would be a very big deal indeed. So has it? The answer is no. </w:t>
      </w:r>
      <w:r w:rsidRPr="004C0C60">
        <w:rPr>
          <w:rStyle w:val="StyleUnderline"/>
        </w:rPr>
        <w:t xml:space="preserve">The headline projection in the Science study says the world’s population is likely to grow from 7.2 billion now to 9.6 billion in 2050 and to 10.9 billion in 2100 (not 12 billion). </w:t>
      </w:r>
      <w:r w:rsidRPr="004C0C60">
        <w:rPr>
          <w:rStyle w:val="Emphasis"/>
        </w:rPr>
        <w:t>This projection is not new.</w:t>
      </w:r>
      <w:r w:rsidRPr="004C0C60">
        <w:t xml:space="preserve"> </w:t>
      </w:r>
      <w:r w:rsidRPr="004C0C60">
        <w:rPr>
          <w:rStyle w:val="StyleUnderline"/>
        </w:rPr>
        <w:t>It was first made by the UN itself in its 2012 estimates. (Before that, the UN had projected a population of 9.3 billion for 2050.) The Science study confirms, rather than changes it. The UN (and many other demographers) have already stopped projecting a peak population of 9 billion.</w:t>
      </w:r>
      <w:r>
        <w:rPr>
          <w:rStyle w:val="StyleUnderline"/>
        </w:rPr>
        <w:t xml:space="preserve"> </w:t>
      </w:r>
      <w:r w:rsidRPr="004C0C60">
        <w:t>It is true, as the article says, that “</w:t>
      </w:r>
      <w:r w:rsidRPr="004C0C60">
        <w:rPr>
          <w:rStyle w:val="StyleUnderline"/>
        </w:rPr>
        <w:t xml:space="preserve">these projections indicate that </w:t>
      </w:r>
      <w:r w:rsidRPr="004C0C60">
        <w:rPr>
          <w:rStyle w:val="Emphasis"/>
        </w:rPr>
        <w:t>there is little prospect of an end to world population growth this century</w:t>
      </w:r>
      <w:r w:rsidRPr="004C0C60">
        <w:t xml:space="preserve">”. But that, too, has been apparent for a while. </w:t>
      </w:r>
      <w:r w:rsidRPr="004C0C60">
        <w:rPr>
          <w:rStyle w:val="StyleUnderline"/>
        </w:rPr>
        <w:t>Global population growth is slowing down, not stopping</w:t>
      </w:r>
      <w:r w:rsidRPr="004C0C60">
        <w:t xml:space="preserve">. </w:t>
      </w:r>
      <w:r w:rsidRPr="004C0C60">
        <w:rPr>
          <w:rStyle w:val="StyleUnderline"/>
        </w:rPr>
        <w:t>The rise in the total from 5 billion to 6 billion took 12 years; so did the rise from 6 billion to 7 billion</w:t>
      </w:r>
      <w:r w:rsidRPr="004C0C60">
        <w:t xml:space="preserve">. But the rise from 9 billion to 10 billion looks likely to take 25 years and from 10 billion to 11 billion, roughly 45 years. </w:t>
      </w:r>
      <w:r w:rsidRPr="004C0C60">
        <w:rPr>
          <w:rStyle w:val="StyleUnderline"/>
        </w:rPr>
        <w:t>That of course is not population stability, but is a move towards, rather than away from it.</w:t>
      </w:r>
      <w:r>
        <w:rPr>
          <w:rStyle w:val="StyleUnderline"/>
        </w:rPr>
        <w:t xml:space="preserve"> </w:t>
      </w:r>
      <w:r w:rsidRPr="004C0C60">
        <w:t xml:space="preserve">The distinctive feature of the new Science study is not what it says about the headline projections, but its approach to estimating the range of possible outcomes. At the moment, the UN works out its main projection (called the medium variant) based on countries’ fertility rates and life expectancies, the most important determinants of population growth. It then asks, what would our projection be if the fertility rate were 0.5 higher? That gives the high variant. What would it be if fertility were 0.5 lower? That is the low variant. This technique has the advantage of being clear and simple, but is also problematic because it is highly unlikely that all countries would have their fertility rates 0.5 higher or lower at the same time. It also produces a range of possible outcomes that looks excessively wide. </w:t>
      </w:r>
      <w:r w:rsidRPr="004C0C60">
        <w:rPr>
          <w:rStyle w:val="StyleUnderline"/>
        </w:rPr>
        <w:t>The new study uses more sophisticated statistical techniques called probabilistic projections</w:t>
      </w:r>
      <w:r w:rsidRPr="004C0C60">
        <w:t xml:space="preserve">. They enable the authors to assign probabilities to their projections. They reckon there is an 80% chance that the world population will increase to between 9.6 billion and 12.3 billion in 2100 and a 95% chance that the range will be 9 billion to 13.2 billion then. This does not mean they have increased their forecasts. Rather, they have used the same medium projection, with a narrower range of possibilities around it. The UN’s low variant for 2100 is now 6.7 billion; its high variant is 16.6 billion. The study therefore moderates the previously excessive uncertainty about the future size of the population. It reduces the error bars. That is useful. Sometimes, it helps the authors confirm existing forecasts. Wolfgang Lutz of the Vienna Institute of Demography, for example, has said there is only a one-third chance of the global population doubling between 1997 and 2100; the new study puts the odds at one-quarter, roughly similar. Sometimes it provides different forecasts. </w:t>
      </w:r>
      <w:proofErr w:type="spellStart"/>
      <w:r w:rsidRPr="004C0C60">
        <w:t>Mr</w:t>
      </w:r>
      <w:proofErr w:type="spellEnd"/>
      <w:r w:rsidRPr="004C0C60">
        <w:t xml:space="preserve"> Lutz and his colleagues say there is an 85% probability that world population growth will stop by 2100; the Science study puts the odds at 30%. But all such conclusions should come with a big health warning. Forecasting anything 85 years out is highly uncertain—and population projections are no exception. Nicholas </w:t>
      </w:r>
      <w:proofErr w:type="spellStart"/>
      <w:r w:rsidRPr="004C0C60">
        <w:t>Eberstadt</w:t>
      </w:r>
      <w:proofErr w:type="spellEnd"/>
      <w:r w:rsidRPr="004C0C60">
        <w:t xml:space="preserve"> of the American Enterprise Institute, a think-tank in Washington, DC, points out that “the basic trouble with all long-range population projections is that they are driven by assumptions about birth levels—and there is still no reliable method for predicting fertility levels a generation from now, to say nothing of a century hence.” Three generations will pass between now and 2100. Almost anything could happen in that time. And probabilistic projections may well not pick the biggest changes up. They would not, surely, have forecast the spectacular declines in fertility in Bangladesh or Iran since 1980 (in both countries, from roughly 6 children per woman to about 2 now). At the moment Africa is the source of much new population growth and the authors assume that fertility rates will continue to fall more slowly there than they did in Asia and Latin America. But no one can be sure. </w:t>
      </w:r>
      <w:r w:rsidRPr="004C0C60">
        <w:rPr>
          <w:rStyle w:val="StyleUnderline"/>
        </w:rPr>
        <w:t xml:space="preserve">The new study refines the UN’s current projections and provides a lot of useful material. </w:t>
      </w:r>
      <w:r w:rsidRPr="004C0C60">
        <w:t>But population forecasts for 2100 should not be taken literally.</w:t>
      </w:r>
    </w:p>
    <w:p w:rsidR="0092162F" w:rsidRDefault="0092162F" w:rsidP="0092162F">
      <w:pPr>
        <w:pStyle w:val="Heading4"/>
      </w:pPr>
      <w:r>
        <w:t>It's already causing severe environmental problems---try or die for tech</w:t>
      </w:r>
    </w:p>
    <w:p w:rsidR="0092162F" w:rsidRPr="0092162F" w:rsidRDefault="0092162F" w:rsidP="0092162F">
      <w:proofErr w:type="spellStart"/>
      <w:r w:rsidRPr="0092162F">
        <w:t>barnosky</w:t>
      </w:r>
      <w:proofErr w:type="spellEnd"/>
      <w:r w:rsidRPr="0092162F">
        <w:t xml:space="preserve"> et al, 12 [Anthony D. </w:t>
      </w:r>
      <w:proofErr w:type="spellStart"/>
      <w:r w:rsidRPr="0092162F">
        <w:t>Barnosky</w:t>
      </w:r>
      <w:proofErr w:type="spellEnd"/>
      <w:r w:rsidRPr="0092162F">
        <w:t xml:space="preserve">, Professor of Integrative Biology at the University of California Berkeley and Curator of Fossil Mammals in the Museum of Paleontology, “Approaching A state Shift in Earth’s Biosphere, </w:t>
      </w:r>
      <w:proofErr w:type="spellStart"/>
      <w:r w:rsidRPr="0092162F">
        <w:t>Macmillian</w:t>
      </w:r>
      <w:proofErr w:type="spellEnd"/>
      <w:r w:rsidRPr="0092162F">
        <w:t xml:space="preserve"> Vol 486, </w:t>
      </w:r>
      <w:hyperlink r:id="rId58" w:history="1">
        <w:r w:rsidRPr="0092162F">
          <w:rPr>
            <w:rStyle w:val="Hyperlink"/>
          </w:rPr>
          <w:t>http://www.bascompte.net/content/publications/nature11018.pdf</w:t>
        </w:r>
      </w:hyperlink>
      <w:r w:rsidRPr="0092162F">
        <w:t xml:space="preserve">] – </w:t>
      </w:r>
      <w:proofErr w:type="spellStart"/>
      <w:r w:rsidRPr="0092162F">
        <w:t>evachka</w:t>
      </w:r>
      <w:proofErr w:type="spellEnd"/>
      <w:r w:rsidRPr="0092162F">
        <w:t xml:space="preserve"> </w:t>
      </w:r>
    </w:p>
    <w:p w:rsidR="0092162F" w:rsidRDefault="0092162F" w:rsidP="0092162F"/>
    <w:p w:rsidR="0092162F" w:rsidRPr="00D93A05" w:rsidRDefault="0092162F" w:rsidP="0092162F">
      <w:r w:rsidRPr="007A14DC">
        <w:rPr>
          <w:rStyle w:val="Emphasis"/>
        </w:rPr>
        <w:t>Global-scale forcing mechanisms</w:t>
      </w:r>
      <w:r w:rsidRPr="00F96506">
        <w:rPr>
          <w:rStyle w:val="StyleUnderline"/>
        </w:rPr>
        <w:t xml:space="preserve"> today </w:t>
      </w:r>
      <w:r w:rsidRPr="007A14DC">
        <w:rPr>
          <w:rStyle w:val="Emphasis"/>
        </w:rPr>
        <w:t>are human population growth</w:t>
      </w:r>
      <w:r>
        <w:rPr>
          <w:rStyle w:val="StyleUnderline"/>
        </w:rPr>
        <w:t xml:space="preserve"> </w:t>
      </w:r>
      <w:r w:rsidRPr="007A14DC">
        <w:rPr>
          <w:rStyle w:val="Emphasis"/>
        </w:rPr>
        <w:t xml:space="preserve">with attendant resource </w:t>
      </w:r>
      <w:proofErr w:type="gramStart"/>
      <w:r w:rsidRPr="007A14DC">
        <w:rPr>
          <w:rStyle w:val="Emphasis"/>
        </w:rPr>
        <w:t>consumption3</w:t>
      </w:r>
      <w:r>
        <w:rPr>
          <w:rStyle w:val="Emphasis"/>
        </w:rPr>
        <w:t xml:space="preserve"> </w:t>
      </w:r>
      <w:r w:rsidRPr="00F96506">
        <w:rPr>
          <w:rStyle w:val="StyleUnderline"/>
        </w:rPr>
        <w:t>,</w:t>
      </w:r>
      <w:proofErr w:type="gramEnd"/>
      <w:r w:rsidRPr="00F96506">
        <w:rPr>
          <w:rStyle w:val="StyleUnderline"/>
        </w:rPr>
        <w:t xml:space="preserve"> habitat transformation and</w:t>
      </w:r>
      <w:r>
        <w:rPr>
          <w:rStyle w:val="StyleUnderline"/>
        </w:rPr>
        <w:t xml:space="preserve"> </w:t>
      </w:r>
      <w:r w:rsidRPr="00F96506">
        <w:rPr>
          <w:rStyle w:val="StyleUnderline"/>
        </w:rPr>
        <w:t>fragmentation</w:t>
      </w:r>
      <w:r w:rsidRPr="00D93A05">
        <w:t xml:space="preserve">3 , </w:t>
      </w:r>
      <w:r w:rsidRPr="007A14DC">
        <w:rPr>
          <w:rStyle w:val="StyleUnderline"/>
        </w:rPr>
        <w:t>energy production and consumption28,29, and climate</w:t>
      </w:r>
      <w:r>
        <w:rPr>
          <w:rStyle w:val="StyleUnderline"/>
        </w:rPr>
        <w:t xml:space="preserve"> </w:t>
      </w:r>
      <w:r w:rsidRPr="007A14DC">
        <w:rPr>
          <w:rStyle w:val="StyleUnderline"/>
        </w:rPr>
        <w:t>change3</w:t>
      </w:r>
      <w:r w:rsidRPr="00D93A05">
        <w:t xml:space="preserve">,18. </w:t>
      </w:r>
      <w:r w:rsidRPr="007A14DC">
        <w:rPr>
          <w:rStyle w:val="StyleUnderline"/>
        </w:rPr>
        <w:t xml:space="preserve">All of these far exceed, in both rate and magnitude, the </w:t>
      </w:r>
      <w:proofErr w:type="spellStart"/>
      <w:r w:rsidRPr="007A14DC">
        <w:rPr>
          <w:rStyle w:val="StyleUnderline"/>
        </w:rPr>
        <w:t>forcings</w:t>
      </w:r>
      <w:proofErr w:type="spellEnd"/>
      <w:r>
        <w:rPr>
          <w:rStyle w:val="StyleUnderline"/>
        </w:rPr>
        <w:t xml:space="preserve"> </w:t>
      </w:r>
      <w:r w:rsidRPr="007A14DC">
        <w:rPr>
          <w:rStyle w:val="StyleUnderline"/>
        </w:rPr>
        <w:t xml:space="preserve">evident at </w:t>
      </w:r>
      <w:proofErr w:type="spellStart"/>
      <w:r w:rsidRPr="007A14DC">
        <w:rPr>
          <w:rStyle w:val="StyleUnderline"/>
        </w:rPr>
        <w:t>themost</w:t>
      </w:r>
      <w:proofErr w:type="spellEnd"/>
      <w:r w:rsidRPr="007A14DC">
        <w:rPr>
          <w:rStyle w:val="StyleUnderline"/>
        </w:rPr>
        <w:t xml:space="preserve"> recent global-scale state shift</w:t>
      </w:r>
      <w:r w:rsidRPr="00D93A05">
        <w:t xml:space="preserve">, the last glacial–interglacial transition (Box 1), which is a particularly relevant benchmark for comparison given that the two global-scale </w:t>
      </w:r>
      <w:proofErr w:type="spellStart"/>
      <w:r w:rsidRPr="00D93A05">
        <w:t>forcings</w:t>
      </w:r>
      <w:proofErr w:type="spellEnd"/>
      <w:r w:rsidRPr="00D93A05">
        <w:t xml:space="preserve"> at that time—climate change Past planetary-scale critical transitions and state shifts Last glacial–interglacial transition18,24. The critical transition was a rapid warm–cold–warm fluctuation in climate between 14,300 and 11,000 </w:t>
      </w:r>
      <w:proofErr w:type="spellStart"/>
      <w:r w:rsidRPr="00D93A05">
        <w:t>yr</w:t>
      </w:r>
      <w:proofErr w:type="spellEnd"/>
      <w:r w:rsidRPr="00D93A05">
        <w:t xml:space="preserve"> ago, and the most pronounced biotic changes occurred between 12,900 and 11,300 </w:t>
      </w:r>
      <w:proofErr w:type="spellStart"/>
      <w:r w:rsidRPr="00D93A05">
        <w:t>yr</w:t>
      </w:r>
      <w:proofErr w:type="spellEnd"/>
      <w:r w:rsidRPr="00D93A05">
        <w:t xml:space="preserve"> ago24</w:t>
      </w:r>
      <w:proofErr w:type="gramStart"/>
      <w:r w:rsidRPr="00D93A05">
        <w:t>,27,30,54</w:t>
      </w:r>
      <w:proofErr w:type="gramEnd"/>
      <w:r w:rsidRPr="00D93A05">
        <w:t xml:space="preserve">. </w:t>
      </w:r>
      <w:r w:rsidRPr="007A14DC">
        <w:rPr>
          <w:rStyle w:val="StyleUnderline"/>
        </w:rPr>
        <w:t>The major biotic changes were the extinction of about half of the</w:t>
      </w:r>
      <w:r>
        <w:rPr>
          <w:rStyle w:val="StyleUnderline"/>
        </w:rPr>
        <w:t xml:space="preserve"> </w:t>
      </w:r>
      <w:r w:rsidRPr="007A14DC">
        <w:rPr>
          <w:rStyle w:val="StyleUnderline"/>
        </w:rPr>
        <w:t>species of large-bodied mammals, several species of large birds and</w:t>
      </w:r>
      <w:r>
        <w:rPr>
          <w:rStyle w:val="StyleUnderline"/>
        </w:rPr>
        <w:t xml:space="preserve"> </w:t>
      </w:r>
      <w:r w:rsidRPr="007A14DC">
        <w:rPr>
          <w:rStyle w:val="StyleUnderline"/>
        </w:rPr>
        <w:t>reptiles, and a few species of small animals30; a significant decrease in</w:t>
      </w:r>
      <w:r>
        <w:rPr>
          <w:rStyle w:val="StyleUnderline"/>
        </w:rPr>
        <w:t xml:space="preserve"> </w:t>
      </w:r>
      <w:r w:rsidRPr="007A14DC">
        <w:rPr>
          <w:rStyle w:val="StyleUnderline"/>
        </w:rPr>
        <w:t>local and regional biodiversity as geographic ranges shifted</w:t>
      </w:r>
      <w:r>
        <w:rPr>
          <w:rStyle w:val="StyleUnderline"/>
        </w:rPr>
        <w:t xml:space="preserve"> </w:t>
      </w:r>
      <w:r w:rsidRPr="007A14DC">
        <w:rPr>
          <w:rStyle w:val="StyleUnderline"/>
        </w:rPr>
        <w:t>individualistically, which also resulted in novel species</w:t>
      </w:r>
      <w:r>
        <w:rPr>
          <w:rStyle w:val="StyleUnderline"/>
        </w:rPr>
        <w:t xml:space="preserve"> </w:t>
      </w:r>
      <w:r w:rsidRPr="007A14DC">
        <w:rPr>
          <w:rStyle w:val="StyleUnderline"/>
        </w:rPr>
        <w:t>assemblages37</w:t>
      </w:r>
      <w:proofErr w:type="gramStart"/>
      <w:r w:rsidRPr="00D93A05">
        <w:t>,49,53,54</w:t>
      </w:r>
      <w:proofErr w:type="gramEnd"/>
      <w:r w:rsidRPr="00D93A05">
        <w:t xml:space="preserve">; </w:t>
      </w:r>
      <w:r w:rsidRPr="007A14DC">
        <w:rPr>
          <w:rStyle w:val="StyleUnderline"/>
        </w:rPr>
        <w:t>and a global increase in human biomass and</w:t>
      </w:r>
      <w:r>
        <w:rPr>
          <w:rStyle w:val="StyleUnderline"/>
        </w:rPr>
        <w:t xml:space="preserve"> </w:t>
      </w:r>
      <w:r w:rsidRPr="007A14DC">
        <w:rPr>
          <w:rStyle w:val="StyleUnderline"/>
        </w:rPr>
        <w:t>spread of humans to all continents27</w:t>
      </w:r>
      <w:r w:rsidRPr="00D93A05">
        <w:t xml:space="preserve">. The pre-transition global state was a glacial stage that lasted about 100,000 </w:t>
      </w:r>
      <w:proofErr w:type="spellStart"/>
      <w:r w:rsidRPr="00D93A05">
        <w:t>yr</w:t>
      </w:r>
      <w:proofErr w:type="spellEnd"/>
      <w:r w:rsidRPr="00D93A05">
        <w:t xml:space="preserve"> and the post-transition global state is an interglacial that Earth has been in for approximately 11,000 yr. </w:t>
      </w:r>
      <w:r w:rsidRPr="007A14DC">
        <w:rPr>
          <w:rStyle w:val="StyleUnderline"/>
        </w:rPr>
        <w:t xml:space="preserve">The global </w:t>
      </w:r>
      <w:proofErr w:type="spellStart"/>
      <w:r w:rsidRPr="007A14DC">
        <w:rPr>
          <w:rStyle w:val="StyleUnderline"/>
        </w:rPr>
        <w:t>forcings</w:t>
      </w:r>
      <w:proofErr w:type="spellEnd"/>
      <w:r>
        <w:rPr>
          <w:rStyle w:val="StyleUnderline"/>
        </w:rPr>
        <w:t xml:space="preserve"> </w:t>
      </w:r>
      <w:r w:rsidRPr="007A14DC">
        <w:rPr>
          <w:rStyle w:val="StyleUnderline"/>
        </w:rPr>
        <w:t xml:space="preserve">were </w:t>
      </w:r>
      <w:proofErr w:type="spellStart"/>
      <w:r w:rsidRPr="007A14DC">
        <w:rPr>
          <w:rStyle w:val="StyleUnderline"/>
        </w:rPr>
        <w:t>orbitally</w:t>
      </w:r>
      <w:proofErr w:type="spellEnd"/>
      <w:r w:rsidRPr="007A14DC">
        <w:rPr>
          <w:rStyle w:val="StyleUnderline"/>
        </w:rPr>
        <w:t xml:space="preserve"> induced, cyclic variations in solar insolation that caused</w:t>
      </w:r>
      <w:r>
        <w:rPr>
          <w:rStyle w:val="StyleUnderline"/>
        </w:rPr>
        <w:t xml:space="preserve"> </w:t>
      </w:r>
      <w:r w:rsidRPr="007A14DC">
        <w:rPr>
          <w:rStyle w:val="StyleUnderline"/>
        </w:rPr>
        <w:t>rapid global warming</w:t>
      </w:r>
      <w:r w:rsidRPr="00D93A05">
        <w:t xml:space="preserve">. </w:t>
      </w:r>
      <w:r w:rsidRPr="007A14DC">
        <w:rPr>
          <w:rStyle w:val="Emphasis"/>
        </w:rPr>
        <w:t>Direct and indirect of effects of humans</w:t>
      </w:r>
      <w:r>
        <w:rPr>
          <w:rStyle w:val="Emphasis"/>
        </w:rPr>
        <w:t xml:space="preserve"> </w:t>
      </w:r>
      <w:r w:rsidRPr="007A14DC">
        <w:rPr>
          <w:rStyle w:val="Emphasis"/>
        </w:rPr>
        <w:t>probably contributed to extinctions of megafauna and subsequent</w:t>
      </w:r>
      <w:r>
        <w:rPr>
          <w:rStyle w:val="Emphasis"/>
        </w:rPr>
        <w:t xml:space="preserve"> </w:t>
      </w:r>
      <w:r w:rsidRPr="007A14DC">
        <w:rPr>
          <w:rStyle w:val="Emphasis"/>
        </w:rPr>
        <w:t>ecological restructuring.</w:t>
      </w:r>
      <w:r>
        <w:rPr>
          <w:rStyle w:val="Emphasis"/>
        </w:rPr>
        <w:t xml:space="preserve"> </w:t>
      </w:r>
      <w:r w:rsidRPr="00D93A05">
        <w:t xml:space="preserve">‘Big Five’massextinctions25.The respective critical transitions ended </w:t>
      </w:r>
      <w:proofErr w:type="gramStart"/>
      <w:r w:rsidRPr="00D93A05">
        <w:t>at ,443,000,000</w:t>
      </w:r>
      <w:proofErr w:type="gramEnd"/>
      <w:r w:rsidRPr="00D93A05">
        <w:t xml:space="preserve">, ,359,000,000, ,251,000,000, ,200,000,000 and ,65,000,000 </w:t>
      </w:r>
      <w:proofErr w:type="spellStart"/>
      <w:r w:rsidRPr="00D93A05">
        <w:t>yr</w:t>
      </w:r>
      <w:proofErr w:type="spellEnd"/>
      <w:r w:rsidRPr="00D93A05">
        <w:t xml:space="preserve"> ago. They are each thought to have taken at most 2,000,000 </w:t>
      </w:r>
      <w:proofErr w:type="spellStart"/>
      <w:r w:rsidRPr="00D93A05">
        <w:t>yr</w:t>
      </w:r>
      <w:proofErr w:type="spellEnd"/>
      <w:r w:rsidRPr="00D93A05">
        <w:t xml:space="preserve"> to complete but could have been much shorter; the limitationsofgeologicaldatingprecludemoreprecision.Themostrecent </w:t>
      </w:r>
      <w:proofErr w:type="gramStart"/>
      <w:r w:rsidRPr="00D93A05">
        <w:t>transition(</w:t>
      </w:r>
      <w:proofErr w:type="spellStart"/>
      <w:proofErr w:type="gramEnd"/>
      <w:r w:rsidRPr="00D93A05">
        <w:t>theK</w:t>
      </w:r>
      <w:proofErr w:type="spellEnd"/>
      <w:r w:rsidRPr="00D93A05">
        <w:t>/</w:t>
      </w:r>
      <w:proofErr w:type="spellStart"/>
      <w:r w:rsidRPr="00D93A05">
        <w:t>Textinction,whichoccurredattheendoftheCretaceous</w:t>
      </w:r>
      <w:proofErr w:type="spellEnd"/>
      <w:r w:rsidRPr="00D93A05">
        <w:t xml:space="preserve"> period) may have been the catastrophic result of a bolide impact, and could have occurred on a timescale as short as a human lifetime. </w:t>
      </w:r>
      <w:r w:rsidRPr="007A14DC">
        <w:rPr>
          <w:rStyle w:val="StyleUnderline"/>
        </w:rPr>
        <w:t>The major biotic changes were the extinction of at least 75% of</w:t>
      </w:r>
      <w:r>
        <w:rPr>
          <w:rStyle w:val="StyleUnderline"/>
        </w:rPr>
        <w:t xml:space="preserve"> </w:t>
      </w:r>
      <w:r w:rsidRPr="007A14DC">
        <w:rPr>
          <w:rStyle w:val="StyleUnderline"/>
        </w:rPr>
        <w:t>Earth’s species;</w:t>
      </w:r>
      <w:r w:rsidRPr="00D93A05">
        <w:t xml:space="preserve"> a </w:t>
      </w:r>
      <w:r w:rsidRPr="007A14DC">
        <w:rPr>
          <w:rStyle w:val="StyleUnderline"/>
        </w:rPr>
        <w:t>major reorganization of global and local ecosystems</w:t>
      </w:r>
      <w:r>
        <w:rPr>
          <w:rStyle w:val="StyleUnderline"/>
        </w:rPr>
        <w:t xml:space="preserve"> </w:t>
      </w:r>
      <w:r w:rsidRPr="007A14DC">
        <w:rPr>
          <w:rStyle w:val="StyleUnderline"/>
        </w:rPr>
        <w:t>as previously rare lifeforms gained evolutionary dominance; and the</w:t>
      </w:r>
      <w:r>
        <w:rPr>
          <w:rStyle w:val="StyleUnderline"/>
        </w:rPr>
        <w:t xml:space="preserve"> </w:t>
      </w:r>
      <w:r w:rsidRPr="007A14DC">
        <w:rPr>
          <w:rStyle w:val="StyleUnderline"/>
        </w:rPr>
        <w:t>return to pre-extinction levels of biodiversity over hundreds of</w:t>
      </w:r>
      <w:r>
        <w:rPr>
          <w:rStyle w:val="StyleUnderline"/>
        </w:rPr>
        <w:t xml:space="preserve"> </w:t>
      </w:r>
      <w:r w:rsidRPr="007A14DC">
        <w:rPr>
          <w:rStyle w:val="StyleUnderline"/>
        </w:rPr>
        <w:t>thousands to millions of years.</w:t>
      </w:r>
      <w:r w:rsidRPr="00D93A05">
        <w:t xml:space="preserve"> The pre- and post-transition global states </w:t>
      </w:r>
      <w:proofErr w:type="gramStart"/>
      <w:r w:rsidRPr="00D93A05">
        <w:t>lasted ,50,000,000</w:t>
      </w:r>
      <w:proofErr w:type="gramEnd"/>
      <w:r w:rsidRPr="00D93A05">
        <w:t xml:space="preserve">– 100,000,000 yr. We are now 65,000,000 </w:t>
      </w:r>
      <w:proofErr w:type="spellStart"/>
      <w:r w:rsidRPr="00D93A05">
        <w:t>yr</w:t>
      </w:r>
      <w:proofErr w:type="spellEnd"/>
      <w:r w:rsidRPr="00D93A05">
        <w:t xml:space="preserve"> into the present state on this scale, in an era known as the Cenozoic or the Age of Mammals. </w:t>
      </w:r>
      <w:r w:rsidRPr="007A14DC">
        <w:rPr>
          <w:rStyle w:val="StyleUnderline"/>
        </w:rPr>
        <w:t>The</w:t>
      </w:r>
      <w:r>
        <w:rPr>
          <w:rStyle w:val="StyleUnderline"/>
        </w:rPr>
        <w:t xml:space="preserve"> </w:t>
      </w:r>
      <w:r w:rsidRPr="007A14DC">
        <w:rPr>
          <w:rStyle w:val="StyleUnderline"/>
        </w:rPr>
        <w:t xml:space="preserve">global </w:t>
      </w:r>
      <w:proofErr w:type="spellStart"/>
      <w:r w:rsidRPr="007A14DC">
        <w:rPr>
          <w:rStyle w:val="StyleUnderline"/>
        </w:rPr>
        <w:t>forcings</w:t>
      </w:r>
      <w:proofErr w:type="spellEnd"/>
      <w:r w:rsidRPr="007A14DC">
        <w:rPr>
          <w:rStyle w:val="StyleUnderline"/>
        </w:rPr>
        <w:t xml:space="preserve"> all corresponded to unusual climate changes and shifts</w:t>
      </w:r>
      <w:r>
        <w:rPr>
          <w:rStyle w:val="StyleUnderline"/>
        </w:rPr>
        <w:t xml:space="preserve"> </w:t>
      </w:r>
      <w:r w:rsidRPr="007A14DC">
        <w:rPr>
          <w:rStyle w:val="StyleUnderline"/>
        </w:rPr>
        <w:t>in ocean and atmospheric chemistry, especially in concentrations of</w:t>
      </w:r>
      <w:r>
        <w:rPr>
          <w:rStyle w:val="StyleUnderline"/>
        </w:rPr>
        <w:t xml:space="preserve"> </w:t>
      </w:r>
      <w:r w:rsidRPr="007A14DC">
        <w:rPr>
          <w:rStyle w:val="StyleUnderline"/>
        </w:rPr>
        <w:t xml:space="preserve">carbon dioxide and, in one case, hydrogen </w:t>
      </w:r>
      <w:proofErr w:type="spellStart"/>
      <w:r w:rsidRPr="007A14DC">
        <w:rPr>
          <w:rStyle w:val="StyleUnderline"/>
        </w:rPr>
        <w:t>sulphide</w:t>
      </w:r>
      <w:proofErr w:type="spellEnd"/>
      <w:r w:rsidRPr="007A14DC">
        <w:rPr>
          <w:rStyle w:val="StyleUnderline"/>
        </w:rPr>
        <w:t xml:space="preserve">. </w:t>
      </w:r>
      <w:r w:rsidRPr="007A14DC">
        <w:rPr>
          <w:rStyle w:val="Emphasis"/>
        </w:rPr>
        <w:t>Intense volcanic</w:t>
      </w:r>
      <w:r>
        <w:rPr>
          <w:rStyle w:val="Emphasis"/>
        </w:rPr>
        <w:t xml:space="preserve"> </w:t>
      </w:r>
      <w:r w:rsidRPr="007A14DC">
        <w:rPr>
          <w:rStyle w:val="StyleUnderline"/>
        </w:rPr>
        <w:t xml:space="preserve">activity </w:t>
      </w:r>
      <w:r w:rsidRPr="007A14DC">
        <w:rPr>
          <w:rStyle w:val="Emphasis"/>
        </w:rPr>
        <w:t>seems to have been important at</w:t>
      </w:r>
      <w:r w:rsidRPr="007A14DC">
        <w:rPr>
          <w:rStyle w:val="StyleUnderline"/>
        </w:rPr>
        <w:t xml:space="preserve"> some </w:t>
      </w:r>
      <w:r w:rsidRPr="007A14DC">
        <w:rPr>
          <w:rStyle w:val="Emphasis"/>
        </w:rPr>
        <w:t>extinction events</w:t>
      </w:r>
      <w:r w:rsidRPr="00D93A05">
        <w:t>. A bolide impact is well documented as a cause of the K/T event and has been postulated as a cause of some of the others. Cambrian explosion26</w:t>
      </w:r>
      <w:proofErr w:type="gramStart"/>
      <w:r w:rsidRPr="00D93A05">
        <w:t>,81</w:t>
      </w:r>
      <w:proofErr w:type="gramEnd"/>
      <w:r w:rsidRPr="00D93A05">
        <w:t xml:space="preserve">. The critical transition </w:t>
      </w:r>
      <w:proofErr w:type="gramStart"/>
      <w:r w:rsidRPr="00D93A05">
        <w:t>began ,540,000,000</w:t>
      </w:r>
      <w:proofErr w:type="gramEnd"/>
      <w:r w:rsidRPr="00D93A05">
        <w:t xml:space="preserve"> </w:t>
      </w:r>
      <w:proofErr w:type="spellStart"/>
      <w:r w:rsidRPr="00D93A05">
        <w:t>yr</w:t>
      </w:r>
      <w:proofErr w:type="spellEnd"/>
      <w:r w:rsidRPr="00D93A05">
        <w:t xml:space="preserve"> ago and lasted about 30,000,000 yr. The major biotic changes were evolutionary innovations resulting in all phyla known today; a conversion of the global ecosystem from one </w:t>
      </w:r>
      <w:proofErr w:type="spellStart"/>
      <w:r w:rsidRPr="00D93A05">
        <w:t>basedalmostsolelyonmicrobes</w:t>
      </w:r>
      <w:proofErr w:type="spellEnd"/>
      <w:r w:rsidRPr="00D93A05">
        <w:t xml:space="preserve"> </w:t>
      </w:r>
      <w:proofErr w:type="spellStart"/>
      <w:r w:rsidRPr="00D93A05">
        <w:t>toonebasedoncomplex</w:t>
      </w:r>
      <w:proofErr w:type="gramStart"/>
      <w:r w:rsidRPr="00D93A05">
        <w:t>,multicellular</w:t>
      </w:r>
      <w:proofErr w:type="spellEnd"/>
      <w:proofErr w:type="gramEnd"/>
      <w:r w:rsidRPr="00D93A05">
        <w:t xml:space="preserve"> life; and diversity increased, but on a timescale that is far too long to be meaningful in predicting the biotic future over human generations. The pre-transition global state </w:t>
      </w:r>
      <w:proofErr w:type="gramStart"/>
      <w:r w:rsidRPr="00D93A05">
        <w:t>lasted ,2,000,000,000</w:t>
      </w:r>
      <w:proofErr w:type="gramEnd"/>
      <w:r w:rsidRPr="00D93A05">
        <w:t xml:space="preserve"> </w:t>
      </w:r>
      <w:proofErr w:type="spellStart"/>
      <w:r w:rsidRPr="00D93A05">
        <w:t>yr</w:t>
      </w:r>
      <w:proofErr w:type="spellEnd"/>
      <w:r w:rsidRPr="00D93A05">
        <w:t xml:space="preserve"> and was characterized by primary lifeforms consisting of prokaryotic and eukaryotic microbes. The post-transition global state is about 540,000,000 </w:t>
      </w:r>
      <w:proofErr w:type="spellStart"/>
      <w:r w:rsidRPr="00D93A05">
        <w:t>yr</w:t>
      </w:r>
      <w:proofErr w:type="spellEnd"/>
      <w:r w:rsidRPr="00D93A05">
        <w:t xml:space="preserve"> old and ongoing. The global </w:t>
      </w:r>
      <w:proofErr w:type="spellStart"/>
      <w:r w:rsidRPr="00D93A05">
        <w:t>forcings</w:t>
      </w:r>
      <w:proofErr w:type="spellEnd"/>
      <w:r w:rsidRPr="00D93A05">
        <w:t xml:space="preserve"> were the increase of atmospheric oxygen to levels sufficient for the metabolic processes required to sustain complex, multicellular life, and evolutionary </w:t>
      </w:r>
      <w:proofErr w:type="spellStart"/>
      <w:r w:rsidRPr="00D93A05">
        <w:t>innovationsthatincludedlargesize</w:t>
      </w:r>
      <w:proofErr w:type="gramStart"/>
      <w:r w:rsidRPr="00D93A05">
        <w:t>,predationandcomplexlocomotion</w:t>
      </w:r>
      <w:proofErr w:type="spellEnd"/>
      <w:proofErr w:type="gramEnd"/>
      <w:r w:rsidRPr="00D93A05">
        <w:t xml:space="preserve">. </w:t>
      </w:r>
      <w:proofErr w:type="gramStart"/>
      <w:r w:rsidRPr="00D93A05">
        <w:t>and</w:t>
      </w:r>
      <w:proofErr w:type="gramEnd"/>
      <w:r w:rsidRPr="00D93A05">
        <w:t xml:space="preserve"> human population growth27,30—are also primary </w:t>
      </w:r>
      <w:proofErr w:type="spellStart"/>
      <w:r w:rsidRPr="00D93A05">
        <w:t>forcings</w:t>
      </w:r>
      <w:proofErr w:type="spellEnd"/>
      <w:r w:rsidRPr="00D93A05">
        <w:t xml:space="preserve"> today. During the last glacial–interglacial transition, however, these were probably separate, yet coincidental, </w:t>
      </w:r>
      <w:proofErr w:type="spellStart"/>
      <w:r w:rsidRPr="00D93A05">
        <w:t>forcings</w:t>
      </w:r>
      <w:proofErr w:type="spellEnd"/>
      <w:r w:rsidRPr="00D93A05">
        <w:t xml:space="preserve">. </w:t>
      </w:r>
      <w:r w:rsidRPr="00E64C5C">
        <w:rPr>
          <w:rStyle w:val="StyleUnderline"/>
        </w:rPr>
        <w:t>Today conditions are very different</w:t>
      </w:r>
      <w:r>
        <w:rPr>
          <w:rStyle w:val="StyleUnderline"/>
        </w:rPr>
        <w:t xml:space="preserve"> </w:t>
      </w:r>
      <w:r w:rsidRPr="00E64C5C">
        <w:rPr>
          <w:rStyle w:val="StyleUnderline"/>
        </w:rPr>
        <w:t xml:space="preserve">because global-scale </w:t>
      </w:r>
      <w:proofErr w:type="spellStart"/>
      <w:r w:rsidRPr="00E64C5C">
        <w:rPr>
          <w:rStyle w:val="StyleUnderline"/>
        </w:rPr>
        <w:t>forcings</w:t>
      </w:r>
      <w:proofErr w:type="spellEnd"/>
      <w:r w:rsidRPr="00E64C5C">
        <w:rPr>
          <w:rStyle w:val="StyleUnderline"/>
        </w:rPr>
        <w:t xml:space="preserve"> including (but not limited to) </w:t>
      </w:r>
      <w:r w:rsidRPr="00E64C5C">
        <w:rPr>
          <w:rStyle w:val="Emphasis"/>
        </w:rPr>
        <w:t>climate change</w:t>
      </w:r>
      <w:r>
        <w:rPr>
          <w:rStyle w:val="Emphasis"/>
        </w:rPr>
        <w:t xml:space="preserve"> </w:t>
      </w:r>
      <w:r w:rsidRPr="00E64C5C">
        <w:rPr>
          <w:rStyle w:val="Emphasis"/>
        </w:rPr>
        <w:t>have emerged as a direct result of human activities.</w:t>
      </w:r>
      <w:r>
        <w:rPr>
          <w:rStyle w:val="Emphasis"/>
        </w:rPr>
        <w:t xml:space="preserve"> </w:t>
      </w:r>
      <w:r w:rsidRPr="00E64C5C">
        <w:rPr>
          <w:rStyle w:val="StyleUnderline"/>
        </w:rPr>
        <w:t>Human population growth and per-capita consumption rate underlie</w:t>
      </w:r>
      <w:r>
        <w:rPr>
          <w:rStyle w:val="StyleUnderline"/>
        </w:rPr>
        <w:t xml:space="preserve"> </w:t>
      </w:r>
      <w:r w:rsidRPr="00E64C5C">
        <w:rPr>
          <w:rStyle w:val="StyleUnderline"/>
        </w:rPr>
        <w:t>all of the other present drivers of global change</w:t>
      </w:r>
      <w:r w:rsidRPr="00D93A05">
        <w:t xml:space="preserve">. </w:t>
      </w:r>
      <w:r w:rsidRPr="00E64C5C">
        <w:rPr>
          <w:rStyle w:val="Emphasis"/>
        </w:rPr>
        <w:t>The growth in the human</w:t>
      </w:r>
      <w:r>
        <w:rPr>
          <w:rStyle w:val="Emphasis"/>
        </w:rPr>
        <w:t xml:space="preserve"> </w:t>
      </w:r>
      <w:r w:rsidRPr="00E64C5C">
        <w:rPr>
          <w:rStyle w:val="Emphasis"/>
        </w:rPr>
        <w:t xml:space="preserve">population now </w:t>
      </w:r>
      <w:r w:rsidRPr="00D93A05">
        <w:t>(</w:t>
      </w:r>
      <w:proofErr w:type="gramStart"/>
      <w:r w:rsidRPr="00D93A05">
        <w:t>,77,000,000</w:t>
      </w:r>
      <w:proofErr w:type="gramEnd"/>
      <w:r w:rsidRPr="00D93A05">
        <w:t xml:space="preserve"> people per year) </w:t>
      </w:r>
      <w:r w:rsidRPr="00E64C5C">
        <w:rPr>
          <w:rStyle w:val="Emphasis"/>
        </w:rPr>
        <w:t>is three orders of magnitude</w:t>
      </w:r>
      <w:r>
        <w:rPr>
          <w:rStyle w:val="Emphasis"/>
        </w:rPr>
        <w:t xml:space="preserve"> </w:t>
      </w:r>
      <w:r w:rsidRPr="00E64C5C">
        <w:rPr>
          <w:rStyle w:val="Emphasis"/>
        </w:rPr>
        <w:t>higher than the average yearly growth</w:t>
      </w:r>
      <w:r w:rsidRPr="00D93A05">
        <w:t xml:space="preserve"> from ,10,000–400 </w:t>
      </w:r>
      <w:proofErr w:type="spellStart"/>
      <w:r w:rsidRPr="00D93A05">
        <w:t>yr</w:t>
      </w:r>
      <w:proofErr w:type="spellEnd"/>
      <w:r w:rsidRPr="00D93A05">
        <w:t xml:space="preserve"> ago (,67,000 people per year), </w:t>
      </w:r>
      <w:r w:rsidRPr="00E64C5C">
        <w:rPr>
          <w:rStyle w:val="Emphasis"/>
        </w:rPr>
        <w:t>and</w:t>
      </w:r>
      <w:r w:rsidRPr="00D93A05">
        <w:t xml:space="preserve"> the </w:t>
      </w:r>
      <w:r w:rsidRPr="00E64C5C">
        <w:rPr>
          <w:rStyle w:val="Emphasis"/>
        </w:rPr>
        <w:t>human population has nearly quadrupled</w:t>
      </w:r>
      <w:r>
        <w:rPr>
          <w:rStyle w:val="Emphasis"/>
        </w:rPr>
        <w:t xml:space="preserve"> </w:t>
      </w:r>
      <w:r w:rsidRPr="00E64C5C">
        <w:rPr>
          <w:rStyle w:val="Emphasis"/>
        </w:rPr>
        <w:t>just in the past century3</w:t>
      </w:r>
      <w:r w:rsidRPr="00D93A05">
        <w:t xml:space="preserve">1–33. </w:t>
      </w:r>
      <w:r w:rsidRPr="00E64C5C">
        <w:rPr>
          <w:rStyle w:val="StyleUnderline"/>
        </w:rPr>
        <w:t>The most conservative estimates suggest</w:t>
      </w:r>
      <w:r w:rsidRPr="00D93A05">
        <w:t xml:space="preserve"> </w:t>
      </w:r>
      <w:r w:rsidRPr="00E64C5C">
        <w:rPr>
          <w:rStyle w:val="StyleUnderline"/>
        </w:rPr>
        <w:t>that the population will grow from its present value</w:t>
      </w:r>
      <w:r w:rsidRPr="00D93A05">
        <w:t xml:space="preserve">, 7,000,000,000, </w:t>
      </w:r>
      <w:r w:rsidRPr="00E64C5C">
        <w:rPr>
          <w:rStyle w:val="StyleUnderline"/>
        </w:rPr>
        <w:t>to</w:t>
      </w:r>
      <w:r w:rsidRPr="00D93A05">
        <w:t xml:space="preserve"> </w:t>
      </w:r>
      <w:r w:rsidRPr="00E64C5C">
        <w:rPr>
          <w:rStyle w:val="StyleUnderline"/>
        </w:rPr>
        <w:t>9,000,000,000 by</w:t>
      </w:r>
      <w:r w:rsidRPr="00D93A05">
        <w:t xml:space="preserve"> 204531 and to 9,500,000,000 by 205031</w:t>
      </w:r>
      <w:proofErr w:type="gramStart"/>
      <w:r w:rsidRPr="00D93A05">
        <w:t>,33</w:t>
      </w:r>
      <w:proofErr w:type="gramEnd"/>
      <w:r w:rsidRPr="00D93A05">
        <w:t xml:space="preserve">. </w:t>
      </w:r>
      <w:r w:rsidRPr="00E64C5C">
        <w:rPr>
          <w:rStyle w:val="StyleUnderline"/>
        </w:rPr>
        <w:t xml:space="preserve">As a result of human activities, direct local-scale </w:t>
      </w:r>
      <w:proofErr w:type="spellStart"/>
      <w:r w:rsidRPr="00E64C5C">
        <w:rPr>
          <w:rStyle w:val="StyleUnderline"/>
        </w:rPr>
        <w:t>forcings</w:t>
      </w:r>
      <w:proofErr w:type="spellEnd"/>
      <w:r w:rsidRPr="00E64C5C">
        <w:rPr>
          <w:rStyle w:val="StyleUnderline"/>
        </w:rPr>
        <w:t xml:space="preserve"> have accumulated</w:t>
      </w:r>
      <w:r>
        <w:rPr>
          <w:rStyle w:val="StyleUnderline"/>
        </w:rPr>
        <w:t xml:space="preserve"> </w:t>
      </w:r>
      <w:r w:rsidRPr="00E64C5C">
        <w:rPr>
          <w:rStyle w:val="StyleUnderline"/>
        </w:rPr>
        <w:t xml:space="preserve">to the extent that indirect, global-scale </w:t>
      </w:r>
      <w:proofErr w:type="spellStart"/>
      <w:r w:rsidRPr="00E64C5C">
        <w:rPr>
          <w:rStyle w:val="StyleUnderline"/>
        </w:rPr>
        <w:t>forcings</w:t>
      </w:r>
      <w:proofErr w:type="spellEnd"/>
      <w:r w:rsidRPr="00E64C5C">
        <w:rPr>
          <w:rStyle w:val="StyleUnderline"/>
        </w:rPr>
        <w:t xml:space="preserve"> of </w:t>
      </w:r>
      <w:r w:rsidRPr="00E64C5C">
        <w:rPr>
          <w:rStyle w:val="Emphasis"/>
        </w:rPr>
        <w:t>biological</w:t>
      </w:r>
      <w:r>
        <w:rPr>
          <w:rStyle w:val="Emphasis"/>
        </w:rPr>
        <w:t xml:space="preserve"> </w:t>
      </w:r>
      <w:r w:rsidRPr="00E64C5C">
        <w:rPr>
          <w:rStyle w:val="Emphasis"/>
        </w:rPr>
        <w:t>change have now emerged</w:t>
      </w:r>
      <w:r w:rsidRPr="00D93A05">
        <w:t xml:space="preserve">. Direct forcing includes the conversion </w:t>
      </w:r>
      <w:proofErr w:type="gramStart"/>
      <w:r w:rsidRPr="00D93A05">
        <w:t>of ,43</w:t>
      </w:r>
      <w:proofErr w:type="gramEnd"/>
      <w:r w:rsidRPr="00D93A05">
        <w:t xml:space="preserve">% of Earth’s land to agricultural or urban landscapes, with much of the remaining natural landscapes networked with roads1,2,34,35. </w:t>
      </w:r>
      <w:r w:rsidRPr="00D93A05">
        <w:rPr>
          <w:rStyle w:val="StyleUnderline"/>
        </w:rPr>
        <w:t>This</w:t>
      </w:r>
      <w:r>
        <w:rPr>
          <w:rStyle w:val="StyleUnderline"/>
        </w:rPr>
        <w:t xml:space="preserve"> </w:t>
      </w:r>
      <w:r w:rsidRPr="00D93A05">
        <w:rPr>
          <w:rStyle w:val="StyleUnderline"/>
        </w:rPr>
        <w:t>exceeds the physical transformation that occurred at the last global-scale</w:t>
      </w:r>
      <w:r>
        <w:rPr>
          <w:rStyle w:val="StyleUnderline"/>
        </w:rPr>
        <w:t xml:space="preserve"> </w:t>
      </w:r>
      <w:r w:rsidRPr="00D93A05">
        <w:rPr>
          <w:rStyle w:val="StyleUnderline"/>
        </w:rPr>
        <w:t xml:space="preserve">critical transition, </w:t>
      </w:r>
      <w:proofErr w:type="gramStart"/>
      <w:r w:rsidRPr="00D93A05">
        <w:rPr>
          <w:rStyle w:val="StyleUnderline"/>
        </w:rPr>
        <w:t>when ,30</w:t>
      </w:r>
      <w:proofErr w:type="gramEnd"/>
      <w:r w:rsidRPr="00D93A05">
        <w:rPr>
          <w:rStyle w:val="StyleUnderline"/>
        </w:rPr>
        <w:t>% of Earth’s surface went from being</w:t>
      </w:r>
      <w:r>
        <w:rPr>
          <w:rStyle w:val="StyleUnderline"/>
        </w:rPr>
        <w:t xml:space="preserve"> </w:t>
      </w:r>
      <w:r w:rsidRPr="00D93A05">
        <w:rPr>
          <w:rStyle w:val="StyleUnderline"/>
        </w:rPr>
        <w:t>covered by glacial ice to being ice free</w:t>
      </w:r>
      <w:r w:rsidRPr="00D93A05">
        <w:t xml:space="preserve">. </w:t>
      </w:r>
      <w:r w:rsidRPr="00BD78C4">
        <w:rPr>
          <w:rStyle w:val="Emphasis"/>
        </w:rPr>
        <w:t xml:space="preserve">The indirect global-scale </w:t>
      </w:r>
      <w:proofErr w:type="spellStart"/>
      <w:r w:rsidRPr="00BD78C4">
        <w:rPr>
          <w:rStyle w:val="Emphasis"/>
        </w:rPr>
        <w:t>forcings</w:t>
      </w:r>
      <w:proofErr w:type="spellEnd"/>
      <w:r w:rsidRPr="00BD78C4">
        <w:rPr>
          <w:rStyle w:val="Emphasis"/>
        </w:rPr>
        <w:t xml:space="preserve"> that have emerged from human activities include drastic modification of how energy flows through the global ecosystem.</w:t>
      </w:r>
      <w:r w:rsidRPr="00D93A05">
        <w:t xml:space="preserve"> </w:t>
      </w:r>
      <w:r w:rsidRPr="00BD78C4">
        <w:rPr>
          <w:rStyle w:val="Emphasis"/>
        </w:rPr>
        <w:t>An inordinate amount of energy now is routed through one species, Homo sapiens</w:t>
      </w:r>
      <w:r w:rsidRPr="00D93A05">
        <w:t xml:space="preserve">. Humans </w:t>
      </w:r>
      <w:proofErr w:type="gramStart"/>
      <w:r w:rsidRPr="00D93A05">
        <w:t>commandeer ,20</w:t>
      </w:r>
      <w:proofErr w:type="gramEnd"/>
      <w:r w:rsidRPr="00D93A05">
        <w:t>–40% of global net primary productivity1,2,35 (NPP) and decrease overall NPP through habitat degradation. Increasing NPP regionally through atmospheric and agricultural deposition of nutrients (for example nitrogen and phosphorus) does not make up the shortfall2</w:t>
      </w:r>
    </w:p>
    <w:p w:rsidR="0092162F" w:rsidRDefault="0092162F" w:rsidP="001368B3"/>
    <w:p w:rsidR="00D80862" w:rsidRDefault="00D80862" w:rsidP="00D80862">
      <w:pPr>
        <w:pStyle w:val="Heading3"/>
      </w:pPr>
      <w:r>
        <w:t xml:space="preserve">NU – </w:t>
      </w:r>
      <w:r w:rsidR="00A25E25">
        <w:t>US population</w:t>
      </w:r>
    </w:p>
    <w:p w:rsidR="00CF7E39" w:rsidRDefault="00CF7E39" w:rsidP="00CF7E39">
      <w:pPr>
        <w:pStyle w:val="Heading4"/>
      </w:pPr>
      <w:r>
        <w:t xml:space="preserve">Immigration </w:t>
      </w:r>
      <w:r w:rsidR="0047014B">
        <w:t>and population growth high now</w:t>
      </w:r>
    </w:p>
    <w:p w:rsidR="00CF7E39" w:rsidRPr="00CF7E39" w:rsidRDefault="00CF7E39" w:rsidP="00CF7E39">
      <w:proofErr w:type="spellStart"/>
      <w:r w:rsidRPr="00CF7E39">
        <w:rPr>
          <w:rStyle w:val="Style13ptBold"/>
        </w:rPr>
        <w:t>Simcox</w:t>
      </w:r>
      <w:proofErr w:type="spellEnd"/>
      <w:r w:rsidRPr="00CF7E39">
        <w:rPr>
          <w:rStyle w:val="Style13ptBold"/>
        </w:rPr>
        <w:t xml:space="preserve"> 15</w:t>
      </w:r>
      <w:r>
        <w:t xml:space="preserve"> - senior advisor of Negative Population Growth (NPG), a past executive director of the Center for Immigration Studies, and from 1956 to 1985 a career U.S. diplomat. His diplomatic assignments involved formulating policy for labor, population, and migration issues in Mexico, Panama, the Dominican Republic, Brazil, and the nations of Indo-China (David and Tracy Canada, “Toward Negative Population Growth: Cutting Legal Immigration by Four-fifths,” </w:t>
      </w:r>
      <w:r w:rsidRPr="00CF7E39">
        <w:rPr>
          <w:i/>
        </w:rPr>
        <w:t>Free Inquiry</w:t>
      </w:r>
      <w:r>
        <w:t>, 35.4)</w:t>
      </w:r>
    </w:p>
    <w:p w:rsidR="00CF7E39" w:rsidRPr="00CF7E39" w:rsidRDefault="00CF7E39" w:rsidP="00CF7E39"/>
    <w:p w:rsidR="00CF7E39" w:rsidRDefault="00CF7E39" w:rsidP="00CF7E39">
      <w:r w:rsidRPr="0047014B">
        <w:rPr>
          <w:rStyle w:val="Emphasis"/>
        </w:rPr>
        <w:t>America’s population growth is excessive</w:t>
      </w:r>
      <w:r>
        <w:t>, and the time for change has come. Unlike fertility and mortality, immigration is the demographic process most responsive to policy changes and to regulation. The proposed 200,000 allotted visas would satisfy our nation’s labor needs, as well as accommodate legitimate requests for humanitarian relief. The United States has accepted nearly eighty million documented immigrants since 1820. Without guilt, our nation can now be generous to the world in new ways: by slowing our extravagant consumption and waste dumping, by remaining a major food exporter, and by curbing our intense competition for world energy supplies.</w:t>
      </w:r>
      <w:r w:rsidR="0047014B">
        <w:t xml:space="preserve"> </w:t>
      </w:r>
      <w:r w:rsidRPr="0047014B">
        <w:rPr>
          <w:rStyle w:val="StyleUnderline"/>
        </w:rPr>
        <w:t>Each year, immigrants of all categories (legal, quasi-legal, and illegal) increase U.S. population by roughly 1.1 million people</w:t>
      </w:r>
      <w:r>
        <w:t xml:space="preserve">, representing about half of our nation’s annual population growth. </w:t>
      </w:r>
      <w:r w:rsidRPr="0047014B">
        <w:rPr>
          <w:rStyle w:val="StyleUnderline"/>
        </w:rPr>
        <w:t>Net illegal immigration accounts for a little more than one-third of permanent immigration—about 400,000 a year. Net legal and long-term temporary immigration accounts for a net of about 800,000 per year.</w:t>
      </w:r>
      <w:r w:rsidR="0047014B">
        <w:rPr>
          <w:rStyle w:val="StyleUnderline"/>
        </w:rPr>
        <w:t xml:space="preserve"> </w:t>
      </w:r>
      <w:r w:rsidRPr="0047014B">
        <w:rPr>
          <w:rStyle w:val="StyleUnderline"/>
        </w:rPr>
        <w:t>The higher fertility rate of America’s foreign-born population is also a significant source of population growth</w:t>
      </w:r>
      <w:r>
        <w:t xml:space="preserve">. By 2005, about 25 percent of U.S. births—an average of nearly one million children each year—were born to immigrants. (Approximately one-third were born to illegal aliens, and current interpretation of the Fourteenth Amendment grants those children automatic American citizenship with the ability to later sponsor the U.S. settlement of multiple relatives.) Together, </w:t>
      </w:r>
      <w:r w:rsidRPr="0047014B">
        <w:rPr>
          <w:rStyle w:val="StyleUnderline"/>
        </w:rPr>
        <w:t>net new arrivals of immigrants and births accounted for 61 percent of America’s population growth in 2005. By 2013, Census estimated the foreign-born population reached 41.3 million—13.1 percent of the total U.S. population</w:t>
      </w:r>
      <w:r>
        <w:t>.</w:t>
      </w:r>
      <w:r w:rsidR="0047014B">
        <w:t xml:space="preserve"> </w:t>
      </w:r>
      <w:r w:rsidRPr="0047014B">
        <w:rPr>
          <w:rStyle w:val="StyleUnderline"/>
        </w:rPr>
        <w:t xml:space="preserve">In recent years, U.S. refugee, </w:t>
      </w:r>
      <w:proofErr w:type="spellStart"/>
      <w:r w:rsidRPr="0047014B">
        <w:rPr>
          <w:rStyle w:val="StyleUnderline"/>
        </w:rPr>
        <w:t>asylee</w:t>
      </w:r>
      <w:proofErr w:type="spellEnd"/>
      <w:r w:rsidRPr="0047014B">
        <w:rPr>
          <w:rStyle w:val="StyleUnderline"/>
        </w:rPr>
        <w:t>, and other “humanitarian” admissions have also climbed sharply</w:t>
      </w:r>
      <w:r>
        <w:t>. In the 1980s, large increases were allowed due to the perceived emergencies in Vietnam and Cuba. In the 1990s, lavish numbers of admissions were permitted under the “temporary” category—which has, in fact, proven to be permanent. Though the 1980 Refugee Act targeted these humanitarian admissions at 50,000 per year, they averaged 114,000 per year from 1981 to 2000. From the end of World War II until 2000, the United States allowed 3.49 million refugee admissions, 2.1 million (over 60 percent) of which occurred after 1980. In 2012 alone, the United States granted permanent legal residence to more than 150,000 refugees.</w:t>
      </w:r>
      <w:r w:rsidR="0047014B">
        <w:t xml:space="preserve"> </w:t>
      </w:r>
      <w:r w:rsidRPr="0047014B">
        <w:rPr>
          <w:rStyle w:val="StyleUnderline"/>
        </w:rPr>
        <w:t xml:space="preserve">These estimates—even though startling—are </w:t>
      </w:r>
      <w:r w:rsidRPr="0047014B">
        <w:rPr>
          <w:rStyle w:val="Emphasis"/>
        </w:rPr>
        <w:t>conservative</w:t>
      </w:r>
      <w:r w:rsidRPr="0047014B">
        <w:rPr>
          <w:rStyle w:val="StyleUnderline"/>
        </w:rPr>
        <w:t xml:space="preserve"> approximations. Such massive numbers are an ominous warning for the future of America’s overstressed environment</w:t>
      </w:r>
      <w:r>
        <w:t xml:space="preserve">. Immigration-driven population growth is pushing any prospect of U.S. population stability into the far future, distancing the prospect of a smaller, environmentally sustainable population size. </w:t>
      </w:r>
      <w:r w:rsidRPr="0047014B">
        <w:rPr>
          <w:rStyle w:val="Emphasis"/>
        </w:rPr>
        <w:t>Our exponential growth—fed largely by irresponsible immigration policies—has developed an awesome momentum</w:t>
      </w:r>
      <w:r>
        <w:t>.</w:t>
      </w:r>
    </w:p>
    <w:p w:rsidR="00D80862" w:rsidRDefault="00D80862" w:rsidP="00D80862">
      <w:pPr>
        <w:pStyle w:val="Heading4"/>
      </w:pPr>
      <w:r>
        <w:t>Existing immigrants trigger the link</w:t>
      </w:r>
    </w:p>
    <w:p w:rsidR="00D80862" w:rsidRPr="00487808" w:rsidRDefault="00D80862" w:rsidP="00D80862">
      <w:r w:rsidRPr="00487808">
        <w:rPr>
          <w:rStyle w:val="Style13ptBold"/>
        </w:rPr>
        <w:t>Pew Research Center 15</w:t>
      </w:r>
      <w:r w:rsidRPr="00487808">
        <w:t xml:space="preserve"> – nonpartisan fact tank, 2015 (“Chapter 2: Immigration’s Impact on Past and Future U.S. Population Change,” </w:t>
      </w:r>
      <w:r w:rsidRPr="00487808">
        <w:rPr>
          <w:i/>
        </w:rPr>
        <w:t>Pew Research Center</w:t>
      </w:r>
      <w:r w:rsidRPr="00487808">
        <w:t>, September 28</w:t>
      </w:r>
      <w:r w:rsidRPr="00487808">
        <w:rPr>
          <w:vertAlign w:val="superscript"/>
        </w:rPr>
        <w:t>th</w:t>
      </w:r>
      <w:r w:rsidRPr="00487808">
        <w:t xml:space="preserve">, </w:t>
      </w:r>
      <w:hyperlink r:id="rId59" w:history="1">
        <w:r w:rsidRPr="00487808">
          <w:rPr>
            <w:rStyle w:val="Hyperlink"/>
          </w:rPr>
          <w:t>http://www.pewhispanic.org/2015/09/28/chapter-2-immigrations-impact-on-past-and-future-u-s-population-change/</w:t>
        </w:r>
      </w:hyperlink>
      <w:r w:rsidRPr="00487808">
        <w:t xml:space="preserve">, </w:t>
      </w:r>
      <w:proofErr w:type="spellStart"/>
      <w:r w:rsidRPr="00487808">
        <w:t>AIvackovic</w:t>
      </w:r>
      <w:proofErr w:type="spellEnd"/>
      <w:r w:rsidRPr="00487808">
        <w:t>)</w:t>
      </w:r>
    </w:p>
    <w:p w:rsidR="00D80862" w:rsidRDefault="00D80862" w:rsidP="00D80862">
      <w:r w:rsidRPr="00D80862">
        <w:rPr>
          <w:rStyle w:val="Emphasis"/>
        </w:rPr>
        <w:t>Foreign-born Americans</w:t>
      </w:r>
      <w:r w:rsidRPr="00D80862">
        <w:rPr>
          <w:sz w:val="22"/>
          <w:u w:val="single"/>
        </w:rPr>
        <w:t xml:space="preserve"> and</w:t>
      </w:r>
      <w:r w:rsidRPr="001368B3">
        <w:t xml:space="preserve"> their </w:t>
      </w:r>
      <w:r w:rsidRPr="00D80862">
        <w:rPr>
          <w:rStyle w:val="Emphasis"/>
        </w:rPr>
        <w:t>descendants</w:t>
      </w:r>
      <w:r w:rsidRPr="00D80862">
        <w:rPr>
          <w:sz w:val="22"/>
          <w:u w:val="single"/>
        </w:rPr>
        <w:t xml:space="preserve"> have been the </w:t>
      </w:r>
      <w:r w:rsidRPr="00D80862">
        <w:rPr>
          <w:rStyle w:val="Emphasis"/>
        </w:rPr>
        <w:t>main driver of U.S. population growth</w:t>
      </w:r>
      <w:r w:rsidRPr="001368B3">
        <w:t xml:space="preserve">, as well as of national racial and ethnic change, </w:t>
      </w:r>
      <w:r w:rsidRPr="00D80862">
        <w:rPr>
          <w:sz w:val="22"/>
          <w:u w:val="single"/>
        </w:rPr>
        <w:t>since</w:t>
      </w:r>
      <w:r w:rsidRPr="001368B3">
        <w:t xml:space="preserve"> passage of the </w:t>
      </w:r>
      <w:r w:rsidRPr="00D80862">
        <w:rPr>
          <w:sz w:val="22"/>
          <w:u w:val="single"/>
        </w:rPr>
        <w:t xml:space="preserve">1965 law that </w:t>
      </w:r>
      <w:r w:rsidRPr="00D80862">
        <w:rPr>
          <w:rStyle w:val="Emphasis"/>
        </w:rPr>
        <w:t>rewrote national immigration policy</w:t>
      </w:r>
      <w:r w:rsidRPr="001368B3">
        <w:t xml:space="preserve">. </w:t>
      </w:r>
      <w:r w:rsidRPr="00D80862">
        <w:rPr>
          <w:sz w:val="22"/>
          <w:u w:val="single"/>
        </w:rPr>
        <w:t>They</w:t>
      </w:r>
      <w:r w:rsidRPr="001368B3">
        <w:t xml:space="preserve"> also </w:t>
      </w:r>
      <w:r w:rsidRPr="00D80862">
        <w:rPr>
          <w:sz w:val="22"/>
          <w:u w:val="single"/>
        </w:rPr>
        <w:t>will be the central force</w:t>
      </w:r>
      <w:r w:rsidRPr="001368B3">
        <w:t xml:space="preserve"> </w:t>
      </w:r>
      <w:r w:rsidRPr="00D80862">
        <w:rPr>
          <w:sz w:val="22"/>
          <w:u w:val="single"/>
        </w:rPr>
        <w:t>in</w:t>
      </w:r>
      <w:r w:rsidRPr="001368B3">
        <w:t xml:space="preserve"> </w:t>
      </w:r>
      <w:r w:rsidRPr="00D80862">
        <w:rPr>
          <w:rStyle w:val="Emphasis"/>
        </w:rPr>
        <w:t>U.S. population growth</w:t>
      </w:r>
      <w:r w:rsidRPr="001368B3">
        <w:t xml:space="preserve"> and change over the next 50 years. </w:t>
      </w:r>
      <w:r w:rsidRPr="00D80862">
        <w:rPr>
          <w:sz w:val="22"/>
          <w:u w:val="single"/>
        </w:rPr>
        <w:t>According to new</w:t>
      </w:r>
      <w:r w:rsidRPr="001368B3">
        <w:t xml:space="preserve"> </w:t>
      </w:r>
      <w:r w:rsidRPr="00D80862">
        <w:rPr>
          <w:rStyle w:val="Emphasis"/>
        </w:rPr>
        <w:t>P</w:t>
      </w:r>
      <w:r w:rsidRPr="001368B3">
        <w:t xml:space="preserve">ew </w:t>
      </w:r>
      <w:r w:rsidRPr="00D80862">
        <w:rPr>
          <w:rStyle w:val="Emphasis"/>
        </w:rPr>
        <w:t>R</w:t>
      </w:r>
      <w:r w:rsidRPr="001368B3">
        <w:t xml:space="preserve">esearch </w:t>
      </w:r>
      <w:r w:rsidRPr="00D80862">
        <w:rPr>
          <w:rStyle w:val="Emphasis"/>
        </w:rPr>
        <w:t>C</w:t>
      </w:r>
      <w:r w:rsidRPr="001368B3">
        <w:t xml:space="preserve">enter </w:t>
      </w:r>
      <w:r w:rsidRPr="00D80862">
        <w:rPr>
          <w:sz w:val="22"/>
          <w:u w:val="single"/>
        </w:rPr>
        <w:t>projections</w:t>
      </w:r>
      <w:r w:rsidRPr="001368B3">
        <w:t xml:space="preserve">, </w:t>
      </w:r>
      <w:r w:rsidRPr="00D80862">
        <w:rPr>
          <w:sz w:val="22"/>
          <w:u w:val="single"/>
        </w:rPr>
        <w:t>immigrants will make up a record 18%</w:t>
      </w:r>
      <w:r w:rsidRPr="001368B3">
        <w:t xml:space="preserve"> </w:t>
      </w:r>
      <w:r w:rsidRPr="00D80862">
        <w:rPr>
          <w:sz w:val="22"/>
          <w:u w:val="single"/>
        </w:rPr>
        <w:t xml:space="preserve">of the </w:t>
      </w:r>
      <w:r w:rsidRPr="00D80862">
        <w:rPr>
          <w:rStyle w:val="Emphasis"/>
        </w:rPr>
        <w:t>U.S. population</w:t>
      </w:r>
      <w:r w:rsidRPr="001368B3">
        <w:t xml:space="preserve"> </w:t>
      </w:r>
      <w:r w:rsidRPr="00D80862">
        <w:rPr>
          <w:sz w:val="22"/>
          <w:u w:val="single"/>
        </w:rPr>
        <w:t>in 2065</w:t>
      </w:r>
      <w:r w:rsidRPr="001368B3">
        <w:t xml:space="preserve">, </w:t>
      </w:r>
      <w:r w:rsidRPr="00D80862">
        <w:rPr>
          <w:sz w:val="22"/>
          <w:u w:val="single"/>
        </w:rPr>
        <w:t>compared with 14% today</w:t>
      </w:r>
      <w:r w:rsidRPr="001368B3">
        <w:t xml:space="preserve"> and 5% in 1965. Immigrants and their children will represent 36% of the U.S. population in 2065, which equals or surpasses the peak levels last seen around the turn of the 20th century. That share will represent a doubling since 1965 (18%) and a notable rise from today’s 26%. The </w:t>
      </w:r>
      <w:r w:rsidRPr="00D80862">
        <w:rPr>
          <w:sz w:val="22"/>
          <w:u w:val="single"/>
        </w:rPr>
        <w:t xml:space="preserve">arrival of </w:t>
      </w:r>
      <w:r w:rsidRPr="00D80862">
        <w:rPr>
          <w:rStyle w:val="Emphasis"/>
        </w:rPr>
        <w:t>new immigrants</w:t>
      </w:r>
      <w:r w:rsidRPr="00D80862">
        <w:rPr>
          <w:sz w:val="22"/>
          <w:u w:val="single"/>
        </w:rPr>
        <w:t xml:space="preserve"> and the </w:t>
      </w:r>
      <w:r w:rsidRPr="00D80862">
        <w:rPr>
          <w:rStyle w:val="Emphasis"/>
        </w:rPr>
        <w:t>births of their children</w:t>
      </w:r>
      <w:r w:rsidRPr="00D80862">
        <w:rPr>
          <w:sz w:val="22"/>
          <w:u w:val="single"/>
        </w:rPr>
        <w:t xml:space="preserve"> and </w:t>
      </w:r>
      <w:r w:rsidRPr="00D80862">
        <w:rPr>
          <w:rStyle w:val="Emphasis"/>
        </w:rPr>
        <w:t>grandchildren</w:t>
      </w:r>
      <w:r w:rsidRPr="00D80862">
        <w:rPr>
          <w:sz w:val="22"/>
          <w:u w:val="single"/>
        </w:rPr>
        <w:t xml:space="preserve"> </w:t>
      </w:r>
      <w:r w:rsidRPr="00D80862">
        <w:rPr>
          <w:rStyle w:val="Emphasis"/>
        </w:rPr>
        <w:t>account for 55% of the U.S. population increase</w:t>
      </w:r>
      <w:r w:rsidRPr="00D80862">
        <w:rPr>
          <w:sz w:val="22"/>
          <w:u w:val="single"/>
        </w:rPr>
        <w:t xml:space="preserve"> from 193 million in 1965 to 324 million today</w:t>
      </w:r>
      <w:r w:rsidRPr="001368B3">
        <w:t xml:space="preserve">. The new Pew Research Center </w:t>
      </w:r>
      <w:r w:rsidRPr="00D80862">
        <w:rPr>
          <w:sz w:val="22"/>
          <w:u w:val="single"/>
        </w:rPr>
        <w:t xml:space="preserve">projections also show that the nation is projected to grow to </w:t>
      </w:r>
      <w:r w:rsidRPr="00D80862">
        <w:rPr>
          <w:rStyle w:val="Emphasis"/>
        </w:rPr>
        <w:t>441 million in 2065</w:t>
      </w:r>
      <w:r w:rsidRPr="001368B3">
        <w:t xml:space="preserve"> </w:t>
      </w:r>
      <w:r w:rsidRPr="00D80862">
        <w:rPr>
          <w:sz w:val="22"/>
          <w:u w:val="single"/>
        </w:rPr>
        <w:t>and that</w:t>
      </w:r>
      <w:r w:rsidRPr="001368B3">
        <w:t xml:space="preserve"> </w:t>
      </w:r>
      <w:r w:rsidRPr="00D80862">
        <w:rPr>
          <w:rStyle w:val="Emphasis"/>
        </w:rPr>
        <w:t>88% of the increase is linked to future immigrants and their descendants</w:t>
      </w:r>
      <w:r w:rsidRPr="001368B3">
        <w:t>.</w:t>
      </w:r>
    </w:p>
    <w:p w:rsidR="007C53E4" w:rsidRPr="00015B58" w:rsidRDefault="007C53E4" w:rsidP="007C53E4">
      <w:pPr>
        <w:pStyle w:val="Heading4"/>
      </w:pPr>
      <w:r>
        <w:t>Undocumented migration has increased 200%</w:t>
      </w:r>
    </w:p>
    <w:p w:rsidR="007C53E4" w:rsidRDefault="007C53E4" w:rsidP="007C53E4">
      <w:pPr>
        <w:rPr>
          <w:rStyle w:val="Style13ptBold"/>
        </w:rPr>
      </w:pPr>
      <w:r>
        <w:rPr>
          <w:rStyle w:val="Style13ptBold"/>
        </w:rPr>
        <w:t>Economist 18</w:t>
      </w:r>
    </w:p>
    <w:p w:rsidR="007C53E4" w:rsidRPr="00015B58" w:rsidRDefault="007C53E4" w:rsidP="007C53E4">
      <w:pPr>
        <w:rPr>
          <w:szCs w:val="16"/>
        </w:rPr>
      </w:pPr>
      <w:r w:rsidRPr="00015B58">
        <w:rPr>
          <w:szCs w:val="16"/>
        </w:rPr>
        <w:t xml:space="preserve">4/10/18 (“Illegal immigration to America is rising again”, </w:t>
      </w:r>
      <w:hyperlink r:id="rId60" w:history="1">
        <w:r w:rsidRPr="00015B58">
          <w:rPr>
            <w:rStyle w:val="Hyperlink"/>
            <w:szCs w:val="16"/>
          </w:rPr>
          <w:t>https://www.economist.com/graphic-detail/2018/04/10/illegal-immigration-to-america-is-rising-again</w:t>
        </w:r>
      </w:hyperlink>
      <w:r w:rsidRPr="00015B58">
        <w:rPr>
          <w:szCs w:val="16"/>
        </w:rPr>
        <w:t>, Accessed 7/8/18)//DG</w:t>
      </w:r>
    </w:p>
    <w:p w:rsidR="007C53E4" w:rsidRPr="00015B58" w:rsidRDefault="007C53E4" w:rsidP="007C53E4">
      <w:r w:rsidRPr="00015B58">
        <w:rPr>
          <w:rStyle w:val="StyleUnderline"/>
        </w:rPr>
        <w:t>IT</w:t>
      </w:r>
      <w:r w:rsidRPr="00015B58">
        <w:t xml:space="preserve"> CERTAINLY </w:t>
      </w:r>
      <w:r w:rsidRPr="00015B58">
        <w:rPr>
          <w:rStyle w:val="StyleUnderline"/>
        </w:rPr>
        <w:t>looked like a “Trump effect</w:t>
      </w:r>
      <w:r w:rsidRPr="00015B58">
        <w:t xml:space="preserve">.” Within weeks of Donald Trump’s arrival at the White House in January 2017, </w:t>
      </w:r>
      <w:r w:rsidRPr="00015B58">
        <w:rPr>
          <w:rStyle w:val="StyleUnderline"/>
        </w:rPr>
        <w:t>the number of people caught crossing America’s southern border illegally fell to a 17-year low</w:t>
      </w:r>
      <w:r w:rsidRPr="00015B58">
        <w:t xml:space="preserve"> of 11,127. John Kelly, then secretary of the Department of Homeland Security (DHS), attributed the drop to </w:t>
      </w:r>
      <w:proofErr w:type="spellStart"/>
      <w:r w:rsidRPr="00015B58">
        <w:t>Mr</w:t>
      </w:r>
      <w:proofErr w:type="spellEnd"/>
      <w:r w:rsidRPr="00015B58">
        <w:t xml:space="preserve"> Trump’s executive orders on immigration. Elaine Duke, the department’s deputy secretary, gave credit to better enforcement of immigration laws. </w:t>
      </w:r>
      <w:proofErr w:type="spellStart"/>
      <w:r w:rsidRPr="00015B58">
        <w:t>Mr</w:t>
      </w:r>
      <w:proofErr w:type="spellEnd"/>
      <w:r w:rsidRPr="00015B58">
        <w:t xml:space="preserve"> Trump hailed it as “a historic </w:t>
      </w:r>
      <w:r>
        <w:t>and unprecedented achievement”.</w:t>
      </w:r>
    </w:p>
    <w:p w:rsidR="007C53E4" w:rsidRPr="00015B58" w:rsidRDefault="007C53E4" w:rsidP="007C53E4">
      <w:pPr>
        <w:rPr>
          <w:rStyle w:val="StyleUnderline"/>
        </w:rPr>
      </w:pPr>
      <w:r w:rsidRPr="00015B58">
        <w:rPr>
          <w:rStyle w:val="StyleUnderline"/>
        </w:rPr>
        <w:t>If such an effect did exist</w:t>
      </w:r>
      <w:r w:rsidRPr="00015B58">
        <w:t>,</w:t>
      </w:r>
      <w:r w:rsidRPr="00015B58">
        <w:rPr>
          <w:rStyle w:val="Emphasis"/>
        </w:rPr>
        <w:t xml:space="preserve"> it appears to have been short-lived</w:t>
      </w:r>
      <w:r w:rsidRPr="00015B58">
        <w:t xml:space="preserve">. On April 5th, </w:t>
      </w:r>
      <w:r w:rsidRPr="00015B58">
        <w:rPr>
          <w:rStyle w:val="StyleUnderline"/>
        </w:rPr>
        <w:t>the DHS announced that</w:t>
      </w:r>
      <w:r w:rsidRPr="00015B58">
        <w:t xml:space="preserve"> Border Patrol </w:t>
      </w:r>
      <w:r w:rsidRPr="00015B58">
        <w:rPr>
          <w:rStyle w:val="StyleUnderline"/>
        </w:rPr>
        <w:t>agents apprehended 37,393 people in March</w:t>
      </w:r>
      <w:r w:rsidRPr="00015B58">
        <w:t xml:space="preserve">, </w:t>
      </w:r>
      <w:r w:rsidRPr="00015B58">
        <w:rPr>
          <w:rStyle w:val="StyleUnderline"/>
        </w:rPr>
        <w:t xml:space="preserve">an increase of </w:t>
      </w:r>
      <w:r w:rsidRPr="00015B58">
        <w:rPr>
          <w:rStyle w:val="Emphasis"/>
        </w:rPr>
        <w:t>more than 200%</w:t>
      </w:r>
      <w:r w:rsidRPr="00015B58">
        <w:rPr>
          <w:rStyle w:val="StyleUnderline"/>
        </w:rPr>
        <w:t xml:space="preserve"> on the previous year</w:t>
      </w:r>
      <w:r w:rsidRPr="00015B58">
        <w:t xml:space="preserve">. </w:t>
      </w:r>
      <w:r w:rsidRPr="00015B58">
        <w:rPr>
          <w:rStyle w:val="StyleUnderline"/>
        </w:rPr>
        <w:t>The number of unaccompanied children caught entering illegally jumped by 300%</w:t>
      </w:r>
      <w:r w:rsidRPr="00015B58">
        <w:t xml:space="preserve">, </w:t>
      </w:r>
      <w:r w:rsidRPr="00015B58">
        <w:rPr>
          <w:rStyle w:val="StyleUnderline"/>
        </w:rPr>
        <w:t>and the number of families detained while attempting the journey surged by nearly 700%.</w:t>
      </w:r>
    </w:p>
    <w:p w:rsidR="007C53E4" w:rsidRDefault="007C53E4" w:rsidP="007C53E4">
      <w:pPr>
        <w:pStyle w:val="Heading4"/>
      </w:pPr>
      <w:r>
        <w:t>And visa overstays just add to that</w:t>
      </w:r>
    </w:p>
    <w:p w:rsidR="007C53E4" w:rsidRDefault="007C53E4" w:rsidP="007C53E4">
      <w:pPr>
        <w:rPr>
          <w:rStyle w:val="Style13ptBold"/>
        </w:rPr>
      </w:pPr>
      <w:r>
        <w:rPr>
          <w:rStyle w:val="Style13ptBold"/>
        </w:rPr>
        <w:t>Robertson 6/30</w:t>
      </w:r>
    </w:p>
    <w:p w:rsidR="007C53E4" w:rsidRPr="002C53C9" w:rsidRDefault="007C53E4" w:rsidP="007C53E4">
      <w:pPr>
        <w:rPr>
          <w:szCs w:val="16"/>
        </w:rPr>
      </w:pPr>
      <w:r w:rsidRPr="002C53C9">
        <w:rPr>
          <w:szCs w:val="16"/>
        </w:rPr>
        <w:t xml:space="preserve">Lori, Managing Editor, FactCheck.org, 6/30/18 (“Illegal immigration: Separating the facts from fiction”, </w:t>
      </w:r>
      <w:hyperlink r:id="rId61" w:history="1">
        <w:r w:rsidRPr="002C53C9">
          <w:rPr>
            <w:rStyle w:val="Hyperlink"/>
            <w:szCs w:val="16"/>
          </w:rPr>
          <w:t>https://www.usatoday.com/story/news/politics/2018/06/30/illegal-immigration-facts-children-immigrants/747934002/</w:t>
        </w:r>
      </w:hyperlink>
      <w:r w:rsidRPr="002C53C9">
        <w:rPr>
          <w:szCs w:val="16"/>
        </w:rPr>
        <w:t>, accessed 7/8/18)//DG</w:t>
      </w:r>
    </w:p>
    <w:p w:rsidR="007C53E4" w:rsidRPr="002C53C9" w:rsidRDefault="007C53E4" w:rsidP="007C53E4">
      <w:r w:rsidRPr="002C53C9">
        <w:rPr>
          <w:rStyle w:val="StyleUnderline"/>
        </w:rPr>
        <w:t>There’s no official measure of how many people succeed in illegally crossing the border, but authorities use the number of apprehensions to gauge changes in illegal immigration</w:t>
      </w:r>
      <w:r w:rsidRPr="002C53C9">
        <w:t xml:space="preserve">. </w:t>
      </w:r>
      <w:r w:rsidRPr="002C53C9">
        <w:rPr>
          <w:rStyle w:val="StyleUnderline"/>
        </w:rPr>
        <w:t>Apprehensions</w:t>
      </w:r>
      <w:r w:rsidRPr="002C53C9">
        <w:t xml:space="preserve"> on the Southwest border </w:t>
      </w:r>
      <w:r w:rsidRPr="002C53C9">
        <w:rPr>
          <w:rStyle w:val="StyleUnderline"/>
        </w:rPr>
        <w:t>peaked in 2000 at</w:t>
      </w:r>
      <w:r w:rsidRPr="002C53C9">
        <w:t xml:space="preserve"> </w:t>
      </w:r>
      <w:r w:rsidRPr="002C53C9">
        <w:rPr>
          <w:rStyle w:val="StyleUnderline"/>
        </w:rPr>
        <w:t>1.64 million and have generally declined since</w:t>
      </w:r>
      <w:r w:rsidRPr="002C53C9">
        <w:t xml:space="preserve">, </w:t>
      </w:r>
      <w:r w:rsidRPr="002C53C9">
        <w:rPr>
          <w:rStyle w:val="StyleUnderline"/>
        </w:rPr>
        <w:t xml:space="preserve">totaling </w:t>
      </w:r>
      <w:r w:rsidRPr="002C53C9">
        <w:rPr>
          <w:rStyle w:val="Emphasis"/>
        </w:rPr>
        <w:t>303,916</w:t>
      </w:r>
      <w:r w:rsidRPr="002C53C9">
        <w:rPr>
          <w:rStyle w:val="StyleUnderline"/>
        </w:rPr>
        <w:t xml:space="preserve"> in 2017.</w:t>
      </w:r>
      <w:r>
        <w:rPr>
          <w:rStyle w:val="StyleUnderline"/>
        </w:rPr>
        <w:t xml:space="preserve"> </w:t>
      </w:r>
      <w:r w:rsidRPr="002C53C9">
        <w:t xml:space="preserve">Those numbers, which come from the U.S. Customs and Border Protection, are for fiscal years and date back to 1960. That’s an 81.5 percent decline in the number of apprehensions between the peak in 2000 and 2017. We can also look at how the figures have changed over the past several years. Under the Obama administration, </w:t>
      </w:r>
      <w:r w:rsidRPr="002C53C9">
        <w:rPr>
          <w:rStyle w:val="StyleUnderline"/>
        </w:rPr>
        <w:t>the yearly apprehensions on the Southwest border declined by 35 percent from calendar year 2008</w:t>
      </w:r>
      <w:r w:rsidRPr="002C53C9">
        <w:t xml:space="preserve">, the year before President Obama took office, </w:t>
      </w:r>
      <w:r w:rsidRPr="002C53C9">
        <w:rPr>
          <w:rStyle w:val="StyleUnderline"/>
        </w:rPr>
        <w:t>through the end of 2016</w:t>
      </w:r>
      <w:r w:rsidRPr="002C53C9">
        <w:t xml:space="preserve">. </w:t>
      </w:r>
      <w:r w:rsidRPr="002C53C9">
        <w:rPr>
          <w:rStyle w:val="StyleUnderline"/>
        </w:rPr>
        <w:t>In</w:t>
      </w:r>
      <w:r w:rsidRPr="002C53C9">
        <w:t xml:space="preserve"> President Donald </w:t>
      </w:r>
      <w:r w:rsidRPr="002C53C9">
        <w:rPr>
          <w:rStyle w:val="StyleUnderline"/>
        </w:rPr>
        <w:t>Trump’s first full year in office</w:t>
      </w:r>
      <w:r w:rsidRPr="002C53C9">
        <w:t xml:space="preserve">, the </w:t>
      </w:r>
      <w:r w:rsidRPr="002C53C9">
        <w:rPr>
          <w:rStyle w:val="StyleUnderline"/>
        </w:rPr>
        <w:t>apprehensions declined by 43 percent, from calendar year 2016 to 2017.</w:t>
      </w:r>
      <w:r>
        <w:rPr>
          <w:rStyle w:val="StyleUnderline"/>
        </w:rPr>
        <w:t xml:space="preserve"> </w:t>
      </w:r>
      <w:r w:rsidRPr="002C53C9">
        <w:t xml:space="preserve">On a monthly basis, </w:t>
      </w:r>
      <w:r w:rsidRPr="002C53C9">
        <w:rPr>
          <w:rStyle w:val="StyleUnderline"/>
        </w:rPr>
        <w:t xml:space="preserve">the apprehensions decreased significantly during the first six months of Trump’s tenure and then began to </w:t>
      </w:r>
      <w:r w:rsidRPr="002C53C9">
        <w:rPr>
          <w:rStyle w:val="Emphasis"/>
        </w:rPr>
        <w:t>rise back</w:t>
      </w:r>
      <w:r w:rsidRPr="002C53C9">
        <w:rPr>
          <w:rStyle w:val="StyleUnderline"/>
        </w:rPr>
        <w:t xml:space="preserve"> in line with the level of apprehensions from 2016.</w:t>
      </w:r>
      <w:r>
        <w:rPr>
          <w:rStyle w:val="StyleUnderline"/>
        </w:rPr>
        <w:t xml:space="preserve"> </w:t>
      </w:r>
      <w:r w:rsidRPr="002C53C9">
        <w:t xml:space="preserve">What about </w:t>
      </w:r>
      <w:r w:rsidRPr="002C53C9">
        <w:rPr>
          <w:rStyle w:val="Emphasis"/>
        </w:rPr>
        <w:t>people overstaying their visas?</w:t>
      </w:r>
      <w:r w:rsidRPr="002C53C9">
        <w:t xml:space="preserve"> </w:t>
      </w:r>
      <w:r w:rsidRPr="002C53C9">
        <w:rPr>
          <w:rStyle w:val="StyleUnderline"/>
        </w:rPr>
        <w:t xml:space="preserve">As border apprehensions have declined, estimates </w:t>
      </w:r>
      <w:r w:rsidRPr="002C53C9">
        <w:rPr>
          <w:rStyle w:val="Emphasis"/>
        </w:rPr>
        <w:t>show a growing proportion</w:t>
      </w:r>
      <w:r w:rsidRPr="002C53C9">
        <w:rPr>
          <w:rStyle w:val="StyleUnderline"/>
        </w:rPr>
        <w:t xml:space="preserve"> of the undocumented population legally entered the country on visas but overstayed the time limits on those visas.</w:t>
      </w:r>
      <w:r w:rsidRPr="002C53C9">
        <w:t xml:space="preserve"> A Center for Migration Studies report estimates that </w:t>
      </w:r>
      <w:r w:rsidRPr="002C53C9">
        <w:rPr>
          <w:rStyle w:val="Emphasis"/>
        </w:rPr>
        <w:t>44 percent</w:t>
      </w:r>
      <w:r w:rsidRPr="002C53C9">
        <w:rPr>
          <w:rStyle w:val="StyleUnderline"/>
        </w:rPr>
        <w:t xml:space="preserve"> of those in living in the U.S. illegally in 2015 were visa overstays</w:t>
      </w:r>
      <w:r w:rsidRPr="002C53C9">
        <w:t xml:space="preserve">. </w:t>
      </w:r>
      <w:r w:rsidRPr="002C53C9">
        <w:rPr>
          <w:rStyle w:val="StyleUnderline"/>
        </w:rPr>
        <w:t>That’s up from an estimated 41 percent in 2008.</w:t>
      </w:r>
      <w:r>
        <w:rPr>
          <w:rStyle w:val="StyleUnderline"/>
        </w:rPr>
        <w:t xml:space="preserve"> </w:t>
      </w:r>
      <w:r w:rsidRPr="002C53C9">
        <w:t xml:space="preserve">The </w:t>
      </w:r>
      <w:r w:rsidRPr="002C53C9">
        <w:rPr>
          <w:rStyle w:val="StyleUnderline"/>
        </w:rPr>
        <w:t>CMS report</w:t>
      </w:r>
      <w:r w:rsidRPr="002C53C9">
        <w:t xml:space="preserve">, written by Robert Warren, a former director of the U.S. Immigration and Naturalization Service’s statistics division, </w:t>
      </w:r>
      <w:r w:rsidRPr="002C53C9">
        <w:rPr>
          <w:rStyle w:val="StyleUnderline"/>
        </w:rPr>
        <w:t>says 65 percent of net arrivals</w:t>
      </w:r>
      <w:r w:rsidRPr="002C53C9">
        <w:t xml:space="preserve"> — those joining the undocumented population — from 2008 to 2015 </w:t>
      </w:r>
      <w:r w:rsidRPr="002C53C9">
        <w:rPr>
          <w:rStyle w:val="Emphasis"/>
        </w:rPr>
        <w:t>were visa overstays</w:t>
      </w:r>
      <w:r w:rsidRPr="002C53C9">
        <w:t xml:space="preserve">. </w:t>
      </w:r>
      <w:r w:rsidRPr="002C53C9">
        <w:rPr>
          <w:rStyle w:val="StyleUnderline"/>
        </w:rPr>
        <w:t>There are no solid, long-term estimates of the visa overstay problem.</w:t>
      </w:r>
      <w:r w:rsidRPr="002C53C9">
        <w:t xml:space="preserve"> When we wrote about this issue in August 2015, </w:t>
      </w:r>
      <w:r w:rsidRPr="002C53C9">
        <w:rPr>
          <w:rStyle w:val="StyleUnderline"/>
        </w:rPr>
        <w:t>DHS told us it didn’t have statistics on visa overstays</w:t>
      </w:r>
      <w:r w:rsidRPr="002C53C9">
        <w:t xml:space="preserve">. But DHS has since issued some estimates. It said that about </w:t>
      </w:r>
      <w:r w:rsidRPr="002C53C9">
        <w:rPr>
          <w:rStyle w:val="Emphasis"/>
        </w:rPr>
        <w:t>629,000 people</w:t>
      </w:r>
      <w:r w:rsidRPr="002C53C9">
        <w:rPr>
          <w:rStyle w:val="StyleUnderline"/>
        </w:rPr>
        <w:t xml:space="preserve"> on visas who were expected to leave in fiscal year 2016 hadn’t done so by the end of that fiscal year</w:t>
      </w:r>
      <w:r w:rsidRPr="002C53C9">
        <w:t xml:space="preserve"> (that’s out of 50.4 million arrivals). </w:t>
      </w:r>
      <w:r w:rsidRPr="002C53C9">
        <w:rPr>
          <w:rStyle w:val="StyleUnderline"/>
        </w:rPr>
        <w:t>That number,</w:t>
      </w:r>
      <w:r w:rsidRPr="002C53C9">
        <w:t xml:space="preserve"> however, </w:t>
      </w:r>
      <w:r w:rsidRPr="002C53C9">
        <w:rPr>
          <w:rStyle w:val="StyleUnderline"/>
        </w:rPr>
        <w:t>had declined to about 545,000 by January 2017</w:t>
      </w:r>
      <w:r w:rsidRPr="002C53C9">
        <w:t xml:space="preserve">, DHS said, noting </w:t>
      </w:r>
      <w:r w:rsidRPr="002C53C9">
        <w:rPr>
          <w:rStyle w:val="StyleUnderline"/>
        </w:rPr>
        <w:t>that it expected the estimate to “shift over time as additional information is reported</w:t>
      </w:r>
      <w:r w:rsidRPr="002C53C9">
        <w:t>.” CMS disputed the DHS estimate, finding that the number was too high.</w:t>
      </w:r>
    </w:p>
    <w:p w:rsidR="007C53E4" w:rsidRPr="001368B3" w:rsidRDefault="007C53E4" w:rsidP="00D80862"/>
    <w:p w:rsidR="00D80862" w:rsidRDefault="00D80862" w:rsidP="00D80862"/>
    <w:p w:rsidR="0096524C" w:rsidRDefault="0096524C" w:rsidP="0096524C">
      <w:pPr>
        <w:pStyle w:val="Heading3"/>
      </w:pPr>
      <w:r>
        <w:t>No link – immigrants don’t hurt environment</w:t>
      </w:r>
    </w:p>
    <w:p w:rsidR="0096524C" w:rsidRDefault="0096524C" w:rsidP="0096524C">
      <w:pPr>
        <w:pStyle w:val="Heading4"/>
      </w:pPr>
      <w:r>
        <w:t>Actual studies disprove the link between immigrants and environmental decline</w:t>
      </w:r>
    </w:p>
    <w:p w:rsidR="0096524C" w:rsidRDefault="0096524C" w:rsidP="0096524C">
      <w:r w:rsidRPr="0096524C">
        <w:rPr>
          <w:rStyle w:val="Style13ptBold"/>
        </w:rPr>
        <w:t>Ma and Hofmann 17</w:t>
      </w:r>
      <w:r>
        <w:t xml:space="preserve"> – PhD Candidate in Sociology @ USU (</w:t>
      </w:r>
      <w:proofErr w:type="spellStart"/>
      <w:r>
        <w:t>Guizhen</w:t>
      </w:r>
      <w:proofErr w:type="spellEnd"/>
      <w:r>
        <w:t xml:space="preserve"> and Erin, “Environmental Impact of Immigrants to the U.S.: An Empirical</w:t>
      </w:r>
    </w:p>
    <w:p w:rsidR="0096524C" w:rsidRPr="0096524C" w:rsidRDefault="0096524C" w:rsidP="0096524C">
      <w:r>
        <w:t>Study of Air Quality,” article auto-downloaded but a version is available at https://digitalcommons.usu.edu/researchweek/ResearchWeek2017/Session5Poster/6/)//BB</w:t>
      </w:r>
    </w:p>
    <w:p w:rsidR="0096524C" w:rsidRPr="0096524C" w:rsidRDefault="0096524C" w:rsidP="0096524C">
      <w:r w:rsidRPr="0096524C">
        <w:rPr>
          <w:rStyle w:val="StyleUnderline"/>
        </w:rPr>
        <w:t>This study examines the relationship between native populations, immigrant populations, and air</w:t>
      </w:r>
      <w:r>
        <w:rPr>
          <w:rStyle w:val="StyleUnderline"/>
        </w:rPr>
        <w:t xml:space="preserve"> </w:t>
      </w:r>
      <w:r w:rsidRPr="0096524C">
        <w:rPr>
          <w:rStyle w:val="StyleUnderline"/>
        </w:rPr>
        <w:t>quality</w:t>
      </w:r>
      <w:r>
        <w:t xml:space="preserve"> in the U.S. by using 2010 county level data. Among the literature on the environmental impacts of population, </w:t>
      </w:r>
      <w:r w:rsidRPr="0096524C">
        <w:rPr>
          <w:rStyle w:val="StyleUnderline"/>
        </w:rPr>
        <w:t>this study is among the first to use the EPA Air Quality Index as a simple</w:t>
      </w:r>
      <w:r>
        <w:rPr>
          <w:rStyle w:val="StyleUnderline"/>
        </w:rPr>
        <w:t xml:space="preserve"> </w:t>
      </w:r>
      <w:r w:rsidRPr="0096524C">
        <w:rPr>
          <w:rStyle w:val="StyleUnderline"/>
        </w:rPr>
        <w:t>and efficient way to link air quality with potential predictors</w:t>
      </w:r>
      <w:r>
        <w:t xml:space="preserve">. </w:t>
      </w:r>
      <w:r w:rsidRPr="0096524C">
        <w:rPr>
          <w:rStyle w:val="StyleUnderline"/>
        </w:rPr>
        <w:t>Our results provide important</w:t>
      </w:r>
      <w:r>
        <w:rPr>
          <w:rStyle w:val="StyleUnderline"/>
        </w:rPr>
        <w:t xml:space="preserve"> </w:t>
      </w:r>
      <w:r w:rsidRPr="0096524C">
        <w:rPr>
          <w:rStyle w:val="StyleUnderline"/>
        </w:rPr>
        <w:t>support to previous findings on the environmental impacts of immigration. Previous studies</w:t>
      </w:r>
      <w:r>
        <w:rPr>
          <w:rStyle w:val="StyleUnderline"/>
        </w:rPr>
        <w:t xml:space="preserve"> </w:t>
      </w:r>
      <w:r w:rsidRPr="0096524C">
        <w:rPr>
          <w:rStyle w:val="StyleUnderline"/>
        </w:rPr>
        <w:t>show that population growth is positively associated with air pollution</w:t>
      </w:r>
      <w:r>
        <w:t xml:space="preserve">, </w:t>
      </w:r>
      <w:r w:rsidRPr="0096524C">
        <w:rPr>
          <w:rStyle w:val="Emphasis"/>
        </w:rPr>
        <w:t>but that increased air</w:t>
      </w:r>
      <w:r>
        <w:rPr>
          <w:rStyle w:val="Emphasis"/>
        </w:rPr>
        <w:t xml:space="preserve"> </w:t>
      </w:r>
      <w:r>
        <w:t xml:space="preserve">20 </w:t>
      </w:r>
      <w:r w:rsidRPr="0096524C">
        <w:rPr>
          <w:rStyle w:val="Emphasis"/>
        </w:rPr>
        <w:t>pollution mainly comes from the pressure of native-born population</w:t>
      </w:r>
      <w:r>
        <w:t xml:space="preserve">. (Cramer 1998; </w:t>
      </w:r>
      <w:proofErr w:type="spellStart"/>
      <w:r>
        <w:t>Squalli</w:t>
      </w:r>
      <w:proofErr w:type="spellEnd"/>
      <w:r>
        <w:t xml:space="preserve"> 2009, 2010; Price and </w:t>
      </w:r>
      <w:proofErr w:type="spellStart"/>
      <w:r>
        <w:t>Feldmeyer</w:t>
      </w:r>
      <w:proofErr w:type="spellEnd"/>
      <w:r>
        <w:t xml:space="preserve"> 2012) Our findings add to the existing literature in two ways. First, we demonstrate the possibility of using AQI to conduct research on population-environment associations. Using AQI frees researchers from the process of selecting appropriate pollutants as indicators and then running separate models for each one, requiring only one model that is fairly easy to interpret. AQI is also a valuable measure because variation in air quality has meaningful impacts on local quality of life. Second, </w:t>
      </w:r>
      <w:r w:rsidRPr="0096524C">
        <w:rPr>
          <w:rStyle w:val="StyleUnderline"/>
        </w:rPr>
        <w:t>our results show that the results of previous research on the environmental</w:t>
      </w:r>
      <w:r>
        <w:rPr>
          <w:rStyle w:val="StyleUnderline"/>
        </w:rPr>
        <w:t xml:space="preserve"> </w:t>
      </w:r>
      <w:r w:rsidRPr="0096524C">
        <w:rPr>
          <w:rStyle w:val="StyleUnderline"/>
        </w:rPr>
        <w:t>impact of immigration remain largely consistent when larger sample sizes are used</w:t>
      </w:r>
      <w:r>
        <w:t xml:space="preserve">. Similar to previous studies, </w:t>
      </w:r>
      <w:r w:rsidRPr="0096524C">
        <w:rPr>
          <w:rStyle w:val="StyleUnderline"/>
        </w:rPr>
        <w:t>we found that larger overall populations and larger native populations are</w:t>
      </w:r>
      <w:r>
        <w:rPr>
          <w:rStyle w:val="StyleUnderline"/>
        </w:rPr>
        <w:t xml:space="preserve"> </w:t>
      </w:r>
      <w:r w:rsidRPr="0096524C">
        <w:rPr>
          <w:rStyle w:val="StyleUnderline"/>
        </w:rPr>
        <w:t>significantly associated with worse environmental quality. However, while previous studies</w:t>
      </w:r>
      <w:r>
        <w:rPr>
          <w:rStyle w:val="StyleUnderline"/>
        </w:rPr>
        <w:t xml:space="preserve"> </w:t>
      </w:r>
      <w:r w:rsidRPr="0096524C">
        <w:rPr>
          <w:rStyle w:val="StyleUnderline"/>
        </w:rPr>
        <w:t>found significant associations between immigrant population and lower levels of some</w:t>
      </w:r>
      <w:r>
        <w:rPr>
          <w:rStyle w:val="StyleUnderline"/>
        </w:rPr>
        <w:t xml:space="preserve"> </w:t>
      </w:r>
      <w:r w:rsidRPr="0096524C">
        <w:rPr>
          <w:rStyle w:val="StyleUnderline"/>
        </w:rPr>
        <w:t xml:space="preserve">pollutants, we </w:t>
      </w:r>
      <w:r w:rsidRPr="0096524C">
        <w:rPr>
          <w:rStyle w:val="Emphasis"/>
        </w:rPr>
        <w:t>did not find a significant association</w:t>
      </w:r>
      <w:r w:rsidRPr="0096524C">
        <w:rPr>
          <w:rStyle w:val="StyleUnderline"/>
        </w:rPr>
        <w:t xml:space="preserve"> between immigrant population and overall air</w:t>
      </w:r>
      <w:r>
        <w:rPr>
          <w:rStyle w:val="StyleUnderline"/>
        </w:rPr>
        <w:t xml:space="preserve"> </w:t>
      </w:r>
      <w:r w:rsidRPr="0096524C">
        <w:rPr>
          <w:rStyle w:val="StyleUnderline"/>
        </w:rPr>
        <w:t>quality when we controlled for spatial autocorrelation</w:t>
      </w:r>
      <w:r>
        <w:t xml:space="preserve">. </w:t>
      </w:r>
      <w:r w:rsidRPr="0096524C">
        <w:rPr>
          <w:rStyle w:val="StyleUnderline"/>
        </w:rPr>
        <w:t>Using a sample that includes both urban</w:t>
      </w:r>
      <w:r>
        <w:rPr>
          <w:rStyle w:val="StyleUnderline"/>
        </w:rPr>
        <w:t xml:space="preserve"> </w:t>
      </w:r>
      <w:r w:rsidRPr="0096524C">
        <w:rPr>
          <w:rStyle w:val="StyleUnderline"/>
        </w:rPr>
        <w:t>and rural areas seems only to strengthen the overall conclusion that</w:t>
      </w:r>
      <w:r>
        <w:t xml:space="preserve"> </w:t>
      </w:r>
      <w:r w:rsidRPr="0096524C">
        <w:rPr>
          <w:rStyle w:val="Emphasis"/>
        </w:rPr>
        <w:t>immigrant population shows</w:t>
      </w:r>
      <w:r>
        <w:rPr>
          <w:rStyle w:val="Emphasis"/>
        </w:rPr>
        <w:t xml:space="preserve"> </w:t>
      </w:r>
      <w:r w:rsidRPr="0096524C">
        <w:rPr>
          <w:rStyle w:val="Emphasis"/>
        </w:rPr>
        <w:t>no negative association with environmental quality</w:t>
      </w:r>
      <w:r>
        <w:t xml:space="preserve">. </w:t>
      </w:r>
      <w:r w:rsidRPr="0096524C">
        <w:rPr>
          <w:rStyle w:val="StyleUnderline"/>
        </w:rPr>
        <w:t>The finding that native-born population has a negative association with air quality, while</w:t>
      </w:r>
      <w:r>
        <w:rPr>
          <w:rStyle w:val="StyleUnderline"/>
        </w:rPr>
        <w:t xml:space="preserve"> </w:t>
      </w:r>
      <w:r w:rsidRPr="0096524C">
        <w:rPr>
          <w:rStyle w:val="StyleUnderline"/>
        </w:rPr>
        <w:t xml:space="preserve">foreign-born population does not, has </w:t>
      </w:r>
      <w:r w:rsidRPr="0096524C">
        <w:rPr>
          <w:rStyle w:val="Emphasis"/>
        </w:rPr>
        <w:t xml:space="preserve">important policy implications. </w:t>
      </w:r>
      <w:r>
        <w:t xml:space="preserve">First of all, it demonstrates that in the short run, </w:t>
      </w:r>
      <w:r w:rsidRPr="0096524C">
        <w:rPr>
          <w:rStyle w:val="Emphasis"/>
        </w:rPr>
        <w:t>restrictions on immigration will not produce environmental benefit</w:t>
      </w:r>
      <w:r>
        <w:t xml:space="preserve">, at least in terms of air quality. This finding is not likely to deter immigration opponents, or end the debate on the environmental consequences of immigration. In the long run, more immigration 21 today does mean a larger native-born population in the future, with potentially negative environmental consequences. The second implication (and the more important, in our view) is that </w:t>
      </w:r>
      <w:r w:rsidRPr="0096524C">
        <w:rPr>
          <w:rStyle w:val="StyleUnderline"/>
        </w:rPr>
        <w:t>the characteristics of</w:t>
      </w:r>
      <w:r>
        <w:rPr>
          <w:rStyle w:val="StyleUnderline"/>
        </w:rPr>
        <w:t xml:space="preserve"> </w:t>
      </w:r>
      <w:r w:rsidRPr="0096524C">
        <w:rPr>
          <w:rStyle w:val="StyleUnderline"/>
        </w:rPr>
        <w:t>a population are more important than its size</w:t>
      </w:r>
      <w:r>
        <w:t xml:space="preserve"> in determining the impact of population on environmental quality. Environmental scholars have long argued that </w:t>
      </w:r>
      <w:r w:rsidRPr="0096524C">
        <w:rPr>
          <w:rStyle w:val="StyleUnderline"/>
        </w:rPr>
        <w:t>environmental degradation</w:t>
      </w:r>
      <w:r>
        <w:rPr>
          <w:rStyle w:val="StyleUnderline"/>
        </w:rPr>
        <w:t xml:space="preserve"> </w:t>
      </w:r>
      <w:r w:rsidRPr="0096524C">
        <w:rPr>
          <w:rStyle w:val="StyleUnderline"/>
        </w:rPr>
        <w:t>is not driven by population alone, but is the result of complex political, social and economic</w:t>
      </w:r>
      <w:r>
        <w:rPr>
          <w:rStyle w:val="StyleUnderline"/>
        </w:rPr>
        <w:t xml:space="preserve"> </w:t>
      </w:r>
      <w:r w:rsidRPr="0096524C">
        <w:rPr>
          <w:rStyle w:val="StyleUnderline"/>
        </w:rPr>
        <w:t>systems</w:t>
      </w:r>
      <w:r>
        <w:t xml:space="preserve"> (Jolly 1994). Political and economic inequality contributes to increasing environmental degradation (Roberts and Parks 2006; </w:t>
      </w:r>
      <w:proofErr w:type="spellStart"/>
      <w:r>
        <w:t>Ciplet</w:t>
      </w:r>
      <w:proofErr w:type="spellEnd"/>
      <w:r>
        <w:t xml:space="preserve">, Roberts, and Khan 2015; Downey 2015; Jorgenson, </w:t>
      </w:r>
      <w:proofErr w:type="spellStart"/>
      <w:r>
        <w:t>Schor</w:t>
      </w:r>
      <w:proofErr w:type="spellEnd"/>
      <w:r>
        <w:t>, and Huang 2017). In a capitalist system, the “treadmill of production”, which requires ever-increasing levels of consumption to drive economic growth, is a major cause of environmental harm (</w:t>
      </w:r>
      <w:proofErr w:type="spellStart"/>
      <w:r>
        <w:t>Schnaiberg</w:t>
      </w:r>
      <w:proofErr w:type="spellEnd"/>
      <w:r>
        <w:t xml:space="preserve"> 1980; </w:t>
      </w:r>
      <w:proofErr w:type="spellStart"/>
      <w:r>
        <w:t>Kovel</w:t>
      </w:r>
      <w:proofErr w:type="spellEnd"/>
      <w:r>
        <w:t xml:space="preserve"> 2002; </w:t>
      </w:r>
      <w:proofErr w:type="spellStart"/>
      <w:r>
        <w:t>Speth</w:t>
      </w:r>
      <w:proofErr w:type="spellEnd"/>
      <w:r>
        <w:t xml:space="preserve"> 2008; Park and Pellow 2011). Much research highlights these high levels of consumption among Americans (Hunter 2000; </w:t>
      </w:r>
      <w:proofErr w:type="spellStart"/>
      <w:r>
        <w:t>Pfeffer</w:t>
      </w:r>
      <w:proofErr w:type="spellEnd"/>
      <w:r>
        <w:t xml:space="preserve"> and </w:t>
      </w:r>
      <w:proofErr w:type="spellStart"/>
      <w:r>
        <w:t>Stycos</w:t>
      </w:r>
      <w:proofErr w:type="spellEnd"/>
      <w:r>
        <w:t xml:space="preserve"> 2002; Ewing 2004; </w:t>
      </w:r>
      <w:proofErr w:type="spellStart"/>
      <w:r>
        <w:t>Blumenberg</w:t>
      </w:r>
      <w:proofErr w:type="spellEnd"/>
      <w:r>
        <w:t xml:space="preserve"> and Shiki 2008; Carter, Silva, and </w:t>
      </w:r>
      <w:proofErr w:type="spellStart"/>
      <w:r>
        <w:t>Guzmán</w:t>
      </w:r>
      <w:proofErr w:type="spellEnd"/>
      <w:r>
        <w:t xml:space="preserve"> 2013). As other researchers have theorized, </w:t>
      </w:r>
      <w:r w:rsidRPr="0096524C">
        <w:rPr>
          <w:rStyle w:val="StyleUnderline"/>
        </w:rPr>
        <w:t>the lack of association between immigrant population and</w:t>
      </w:r>
      <w:r>
        <w:rPr>
          <w:rStyle w:val="StyleUnderline"/>
        </w:rPr>
        <w:t xml:space="preserve"> </w:t>
      </w:r>
      <w:r w:rsidRPr="0096524C">
        <w:rPr>
          <w:rStyle w:val="StyleUnderline"/>
        </w:rPr>
        <w:t xml:space="preserve">air quality may be related to immigrants’ lifestyle involving </w:t>
      </w:r>
      <w:r w:rsidRPr="0096524C">
        <w:rPr>
          <w:rStyle w:val="Emphasis"/>
        </w:rPr>
        <w:t>less consumption and waste</w:t>
      </w:r>
      <w:r>
        <w:t xml:space="preserve"> (</w:t>
      </w:r>
      <w:proofErr w:type="spellStart"/>
      <w:r>
        <w:t>Squalli</w:t>
      </w:r>
      <w:proofErr w:type="spellEnd"/>
      <w:r>
        <w:t xml:space="preserve"> 2009; Price and </w:t>
      </w:r>
      <w:proofErr w:type="spellStart"/>
      <w:r>
        <w:t>Feldmeyer</w:t>
      </w:r>
      <w:proofErr w:type="spellEnd"/>
      <w:r>
        <w:t xml:space="preserve"> 2012). Further research, including longitudinal research on immigrant and native consumption patterns, will be necessary in order to fully understand the disparity in environmental consequences of native-born and foreign-born populations. However, existing findings, including ours, indicate that </w:t>
      </w:r>
      <w:r w:rsidRPr="0096524C">
        <w:rPr>
          <w:rStyle w:val="StyleUnderline"/>
        </w:rPr>
        <w:t>modifying Americans’ consumption patterns</w:t>
      </w:r>
      <w:r>
        <w:t xml:space="preserve"> and addressing issues of inequality </w:t>
      </w:r>
      <w:r w:rsidRPr="0096524C">
        <w:rPr>
          <w:rStyle w:val="StyleUnderline"/>
        </w:rPr>
        <w:t xml:space="preserve">will be much more useful for both short- and long-term environmental protection </w:t>
      </w:r>
      <w:r w:rsidRPr="0096524C">
        <w:rPr>
          <w:rStyle w:val="Emphasis"/>
        </w:rPr>
        <w:t>than</w:t>
      </w:r>
      <w:r>
        <w:rPr>
          <w:rStyle w:val="Emphasis"/>
        </w:rPr>
        <w:t xml:space="preserve"> </w:t>
      </w:r>
      <w:r w:rsidRPr="0096524C">
        <w:rPr>
          <w:rStyle w:val="Emphasis"/>
        </w:rPr>
        <w:t>any attempt to limit immigration and keep population size in check</w:t>
      </w:r>
      <w:r>
        <w:t xml:space="preserve">. </w:t>
      </w:r>
    </w:p>
    <w:p w:rsidR="0096524C" w:rsidRPr="00D80862" w:rsidRDefault="0096524C" w:rsidP="0096524C">
      <w:pPr>
        <w:pStyle w:val="Heading4"/>
      </w:pPr>
      <w:r w:rsidRPr="00D80862">
        <w:t>Immigrants don’t hurt the environment---real studies</w:t>
      </w:r>
    </w:p>
    <w:p w:rsidR="0096524C" w:rsidRDefault="0096524C" w:rsidP="0096524C">
      <w:r>
        <w:t>Carmel E. </w:t>
      </w:r>
      <w:r w:rsidRPr="00197363">
        <w:rPr>
          <w:rStyle w:val="Style13ptBold"/>
        </w:rPr>
        <w:t>Price &amp;</w:t>
      </w:r>
      <w:r>
        <w:t xml:space="preserve"> Ben </w:t>
      </w:r>
      <w:proofErr w:type="spellStart"/>
      <w:r w:rsidRPr="00197363">
        <w:rPr>
          <w:rStyle w:val="Style13ptBold"/>
        </w:rPr>
        <w:t>Feldmeyer</w:t>
      </w:r>
      <w:proofErr w:type="spellEnd"/>
      <w:r w:rsidRPr="00197363">
        <w:rPr>
          <w:rStyle w:val="Style13ptBold"/>
        </w:rPr>
        <w:t xml:space="preserve"> 12</w:t>
      </w:r>
      <w:r>
        <w:t xml:space="preserve">, Price: Department of Sociology, Furman University, </w:t>
      </w:r>
      <w:proofErr w:type="spellStart"/>
      <w:r>
        <w:t>Feldmeyer</w:t>
      </w:r>
      <w:proofErr w:type="spellEnd"/>
      <w:r>
        <w:t xml:space="preserve">: Department of Sociology, The University of Tennessee, February 2012, “The Environmental Impact of Immigration: An Analysis of the Effects of Immigrant Concentration on Air Pollution Levels”, </w:t>
      </w:r>
      <w:hyperlink r:id="rId62" w:history="1">
        <w:r w:rsidRPr="004A53A1">
          <w:rPr>
            <w:rStyle w:val="Hyperlink"/>
          </w:rPr>
          <w:t>https://www.researchgate.net/publication/227451798_The_Environmental_Impact_of_Immigration_An_Analysis_of_the_Effects_of_Immigrant_Concentration_on_Air_Pollution_Levels</w:t>
        </w:r>
      </w:hyperlink>
      <w:r>
        <w:t xml:space="preserve"> -- CR</w:t>
      </w:r>
    </w:p>
    <w:p w:rsidR="0096524C" w:rsidRDefault="0096524C" w:rsidP="0096524C">
      <w:pPr>
        <w:rPr>
          <w:sz w:val="14"/>
        </w:rPr>
      </w:pPr>
      <w:r w:rsidRPr="00D278AD">
        <w:rPr>
          <w:sz w:val="14"/>
        </w:rPr>
        <w:t xml:space="preserve">In order to assess the validity and robustness of these results and to further exhaust the data, </w:t>
      </w:r>
      <w:r w:rsidRPr="00D278AD">
        <w:rPr>
          <w:rStyle w:val="StyleUnderline"/>
        </w:rPr>
        <w:t xml:space="preserve">we conducted an </w:t>
      </w:r>
      <w:r w:rsidRPr="00D278AD">
        <w:rPr>
          <w:rStyle w:val="Emphasis"/>
        </w:rPr>
        <w:t>extensive series</w:t>
      </w:r>
      <w:r w:rsidRPr="00D278AD">
        <w:rPr>
          <w:rStyle w:val="StyleUnderline"/>
        </w:rPr>
        <w:t xml:space="preserve"> of </w:t>
      </w:r>
      <w:r w:rsidRPr="00D278AD">
        <w:rPr>
          <w:rStyle w:val="Emphasis"/>
        </w:rPr>
        <w:t>supplemental analyses</w:t>
      </w:r>
      <w:r w:rsidRPr="00D278AD">
        <w:rPr>
          <w:rStyle w:val="StyleUnderline"/>
        </w:rPr>
        <w:t>.</w:t>
      </w:r>
      <w:r w:rsidRPr="00D278AD">
        <w:rPr>
          <w:sz w:val="14"/>
        </w:rPr>
        <w:t xml:space="preserve"> First, </w:t>
      </w:r>
      <w:r w:rsidRPr="00D278AD">
        <w:rPr>
          <w:rStyle w:val="StyleUnderline"/>
        </w:rPr>
        <w:t xml:space="preserve">we estimated a series of </w:t>
      </w:r>
      <w:r w:rsidRPr="00D278AD">
        <w:rPr>
          <w:sz w:val="14"/>
        </w:rPr>
        <w:t xml:space="preserve">reduced and full </w:t>
      </w:r>
      <w:r w:rsidRPr="00D278AD">
        <w:rPr>
          <w:rStyle w:val="StyleUnderline"/>
        </w:rPr>
        <w:t xml:space="preserve">models for </w:t>
      </w:r>
      <w:r w:rsidRPr="00D278AD">
        <w:rPr>
          <w:rStyle w:val="Emphasis"/>
        </w:rPr>
        <w:t xml:space="preserve">each </w:t>
      </w:r>
      <w:r w:rsidRPr="00D278AD">
        <w:rPr>
          <w:rStyle w:val="StyleUnderline"/>
        </w:rPr>
        <w:t>pollutant to account for potential indirect effects of immigration on air pollution</w:t>
      </w:r>
      <w:r w:rsidRPr="00D278AD">
        <w:rPr>
          <w:sz w:val="14"/>
        </w:rPr>
        <w:t xml:space="preserve"> that might work through poverty levels, population size, and other control variables. To accomplish this, </w:t>
      </w:r>
      <w:r w:rsidRPr="00D278AD">
        <w:rPr>
          <w:rStyle w:val="StyleUnderline"/>
        </w:rPr>
        <w:t>we regressed each pollutant on our immigration measure with a reduced set of controls</w:t>
      </w:r>
      <w:r w:rsidRPr="00D278AD">
        <w:rPr>
          <w:sz w:val="14"/>
        </w:rPr>
        <w:t xml:space="preserve"> (domestic migration, natural growth, average precipitation, and temperature) and then sequentially added the remaining controls to identify any changes in the immigration-pollution relationships. </w:t>
      </w:r>
      <w:r w:rsidRPr="00D278AD">
        <w:rPr>
          <w:rStyle w:val="StyleUnderline"/>
        </w:rPr>
        <w:t xml:space="preserve">The results of this analysis closely mirrored the findings reported above and revealed </w:t>
      </w:r>
      <w:r w:rsidRPr="00D278AD">
        <w:rPr>
          <w:rStyle w:val="Emphasis"/>
        </w:rPr>
        <w:t>no significant effects</w:t>
      </w:r>
      <w:r w:rsidRPr="00D278AD">
        <w:rPr>
          <w:rStyle w:val="StyleUnderline"/>
        </w:rPr>
        <w:t xml:space="preserve"> of </w:t>
      </w:r>
      <w:r w:rsidRPr="00D278AD">
        <w:rPr>
          <w:rStyle w:val="Emphasis"/>
        </w:rPr>
        <w:t>immigration</w:t>
      </w:r>
      <w:r w:rsidRPr="00D278AD">
        <w:rPr>
          <w:rStyle w:val="StyleUnderline"/>
        </w:rPr>
        <w:t xml:space="preserve"> on </w:t>
      </w:r>
      <w:r w:rsidRPr="00D278AD">
        <w:rPr>
          <w:rStyle w:val="Emphasis"/>
        </w:rPr>
        <w:t>air pollution</w:t>
      </w:r>
      <w:r w:rsidRPr="00D278AD">
        <w:rPr>
          <w:sz w:val="14"/>
        </w:rPr>
        <w:t xml:space="preserve"> in either the reduced or full models for any of the pollutants examined.8 Second, we replicated each of our full models using time-lagged dependent variables that measure change in air pollution levels from 2000 to 2006 (rather than the 2006 measures used in the earlier analysis). In general, </w:t>
      </w:r>
      <w:r w:rsidRPr="00D278AD">
        <w:rPr>
          <w:rStyle w:val="StyleUnderline"/>
        </w:rPr>
        <w:t>time-lagged models are advantageous because they are somewhat better able to account for potential selection effects of immigration on pollution compared to cross-sectional models, which are unable to determine whether immigration shapes pollution levels of MSAs or whether immigrants are simply funneled into places with higher/lower pollution levels</w:t>
      </w:r>
      <w:r w:rsidRPr="00D278AD">
        <w:rPr>
          <w:sz w:val="14"/>
        </w:rPr>
        <w:t xml:space="preserve"> (for further discussion on the spatial association between environmental equity of risk and immigrant neighborhood concentration see Crowder and Downey 2010; Hunter 2000b). In addition, </w:t>
      </w:r>
      <w:r w:rsidRPr="00D278AD">
        <w:rPr>
          <w:rStyle w:val="StyleUnderline"/>
        </w:rPr>
        <w:t>time-lagged models provide a more conservative assessment of effects on air pollution, and thus are even less likely to produce significance in immigration-pollution relationships compared to cross-sectional analyses</w:t>
      </w:r>
      <w:r w:rsidRPr="00D278AD">
        <w:rPr>
          <w:sz w:val="14"/>
        </w:rPr>
        <w:t xml:space="preserve">. That is, immigration and other predictors reach significance in the time lagged models only if they are associated with significant upward or downward changes in baseline air pollution levels between 2000 and 2006. We estimated the time-lagged models by adding controls for air pollution levels in 2000 to each model predicting 2006 pollution levels. Findings from the supplemental models mirrored our earlier results and again showed no significant immigration-pollution relationships for any of the dependent measures examined.9 Last, </w:t>
      </w:r>
      <w:r w:rsidRPr="00D278AD">
        <w:rPr>
          <w:rStyle w:val="StyleUnderline"/>
        </w:rPr>
        <w:t xml:space="preserve">we replicated our multivariate analyses using two alternative estimation procedures established in prior research on immigration and pollution as effective means for addressing potential bias due to </w:t>
      </w:r>
      <w:proofErr w:type="spellStart"/>
      <w:r w:rsidRPr="00D278AD">
        <w:rPr>
          <w:rStyle w:val="StyleUnderline"/>
        </w:rPr>
        <w:t>heteroskedasticity</w:t>
      </w:r>
      <w:proofErr w:type="spellEnd"/>
      <w:r w:rsidRPr="00D278AD">
        <w:rPr>
          <w:rStyle w:val="StyleUnderline"/>
        </w:rPr>
        <w:t xml:space="preserve"> and outliers</w:t>
      </w:r>
      <w:r w:rsidRPr="00D278AD">
        <w:rPr>
          <w:sz w:val="14"/>
        </w:rPr>
        <w:t>: quantile regression and multivariate models with robust standard errors (</w:t>
      </w:r>
      <w:proofErr w:type="spellStart"/>
      <w:r w:rsidRPr="00D278AD">
        <w:rPr>
          <w:sz w:val="14"/>
        </w:rPr>
        <w:t>Squalli</w:t>
      </w:r>
      <w:proofErr w:type="spellEnd"/>
      <w:r w:rsidRPr="00D278AD">
        <w:rPr>
          <w:sz w:val="14"/>
        </w:rPr>
        <w:t xml:space="preserve"> 2009, 2010; also see Hamilton 2009). </w:t>
      </w:r>
      <w:r w:rsidRPr="00D278AD">
        <w:rPr>
          <w:rStyle w:val="Emphasis"/>
        </w:rPr>
        <w:t>Findings from</w:t>
      </w:r>
      <w:r w:rsidRPr="00D278AD">
        <w:rPr>
          <w:rStyle w:val="StyleUnderline"/>
        </w:rPr>
        <w:t xml:space="preserve"> these </w:t>
      </w:r>
      <w:r w:rsidRPr="00D278AD">
        <w:rPr>
          <w:rStyle w:val="Emphasis"/>
        </w:rPr>
        <w:t>alternative models</w:t>
      </w:r>
      <w:r w:rsidRPr="00D278AD">
        <w:rPr>
          <w:rStyle w:val="StyleUnderline"/>
        </w:rPr>
        <w:t xml:space="preserve"> were </w:t>
      </w:r>
      <w:r w:rsidRPr="00D278AD">
        <w:rPr>
          <w:rStyle w:val="Emphasis"/>
        </w:rPr>
        <w:t>nearly identical</w:t>
      </w:r>
      <w:r w:rsidRPr="00D278AD">
        <w:rPr>
          <w:rStyle w:val="StyleUnderline"/>
        </w:rPr>
        <w:t xml:space="preserve"> to </w:t>
      </w:r>
      <w:r w:rsidRPr="00D278AD">
        <w:rPr>
          <w:rStyle w:val="Emphasis"/>
        </w:rPr>
        <w:t>those reported</w:t>
      </w:r>
      <w:r w:rsidRPr="00D278AD">
        <w:rPr>
          <w:rStyle w:val="StyleUnderline"/>
        </w:rPr>
        <w:t xml:space="preserve"> in our </w:t>
      </w:r>
      <w:r w:rsidRPr="00D278AD">
        <w:rPr>
          <w:rStyle w:val="Emphasis"/>
        </w:rPr>
        <w:t>main analysis,</w:t>
      </w:r>
      <w:r w:rsidRPr="00D278AD">
        <w:rPr>
          <w:rStyle w:val="StyleUnderline"/>
        </w:rPr>
        <w:t xml:space="preserve"> </w:t>
      </w:r>
      <w:r w:rsidRPr="00D278AD">
        <w:rPr>
          <w:sz w:val="14"/>
        </w:rPr>
        <w:t xml:space="preserve">again indicating that </w:t>
      </w:r>
      <w:r w:rsidRPr="00D278AD">
        <w:rPr>
          <w:rStyle w:val="Emphasis"/>
        </w:rPr>
        <w:t>immigration flows</w:t>
      </w:r>
      <w:r w:rsidRPr="00D278AD">
        <w:rPr>
          <w:rStyle w:val="StyleUnderline"/>
        </w:rPr>
        <w:t xml:space="preserve"> do </w:t>
      </w:r>
      <w:r w:rsidRPr="00D278AD">
        <w:rPr>
          <w:rStyle w:val="Emphasis"/>
        </w:rPr>
        <w:t>not contribute</w:t>
      </w:r>
      <w:r w:rsidRPr="00D278AD">
        <w:rPr>
          <w:rStyle w:val="StyleUnderline"/>
        </w:rPr>
        <w:t xml:space="preserve"> to </w:t>
      </w:r>
      <w:r w:rsidRPr="00D278AD">
        <w:rPr>
          <w:rStyle w:val="Emphasis"/>
        </w:rPr>
        <w:t>increased</w:t>
      </w:r>
      <w:r w:rsidRPr="00D278AD">
        <w:rPr>
          <w:sz w:val="14"/>
        </w:rPr>
        <w:t xml:space="preserve"> MSA </w:t>
      </w:r>
      <w:r w:rsidRPr="00D278AD">
        <w:rPr>
          <w:rStyle w:val="Emphasis"/>
        </w:rPr>
        <w:t>levels of air pollution</w:t>
      </w:r>
      <w:r w:rsidRPr="00D278AD">
        <w:rPr>
          <w:sz w:val="14"/>
        </w:rPr>
        <w:t xml:space="preserve">. This study addresses competing theoretical perspectives about immigration environment relationships by providing one of the first examinations of the effects of immigration flows on local urban air pollution levels. </w:t>
      </w:r>
      <w:r w:rsidRPr="00D278AD">
        <w:rPr>
          <w:rStyle w:val="StyleUnderline"/>
        </w:rPr>
        <w:t xml:space="preserve">The results of our </w:t>
      </w:r>
      <w:r w:rsidRPr="00D278AD">
        <w:rPr>
          <w:rStyle w:val="Emphasis"/>
        </w:rPr>
        <w:t>primary and supplemental analyses</w:t>
      </w:r>
      <w:r w:rsidRPr="00D278AD">
        <w:rPr>
          <w:rStyle w:val="StyleUnderline"/>
        </w:rPr>
        <w:t xml:space="preserve"> clearly indicate that </w:t>
      </w:r>
      <w:r w:rsidRPr="00D278AD">
        <w:rPr>
          <w:rStyle w:val="Emphasis"/>
        </w:rPr>
        <w:t>immigration does not contribute</w:t>
      </w:r>
      <w:r w:rsidRPr="00D278AD">
        <w:rPr>
          <w:rStyle w:val="StyleUnderline"/>
        </w:rPr>
        <w:t xml:space="preserve"> to </w:t>
      </w:r>
      <w:r w:rsidRPr="00D278AD">
        <w:rPr>
          <w:rStyle w:val="Emphasis"/>
        </w:rPr>
        <w:t>increased air pollutio</w:t>
      </w:r>
      <w:r w:rsidRPr="00D278AD">
        <w:rPr>
          <w:rStyle w:val="StyleUnderline"/>
        </w:rPr>
        <w:t>n</w:t>
      </w:r>
      <w:r w:rsidRPr="00D278AD">
        <w:rPr>
          <w:sz w:val="14"/>
        </w:rPr>
        <w:t xml:space="preserve">, either directly or indirectly, for any of the pollutants examined. </w:t>
      </w:r>
      <w:r w:rsidRPr="00D278AD">
        <w:rPr>
          <w:rStyle w:val="StyleUnderline"/>
        </w:rPr>
        <w:t>Six out of the seven models revealed no significant effect of international migration on air pollution</w:t>
      </w:r>
      <w:r w:rsidRPr="00D278AD">
        <w:rPr>
          <w:sz w:val="14"/>
        </w:rPr>
        <w:t xml:space="preserve"> (carbon monoxide, ozone, sulfur dioxide, particulate matter 10 and 2.5, and the pollution index). Additionally, </w:t>
      </w:r>
      <w:r w:rsidRPr="00D278AD">
        <w:rPr>
          <w:rStyle w:val="StyleUnderline"/>
        </w:rPr>
        <w:t>one model linked immigration to lower nitrogen dioxide levels</w:t>
      </w:r>
      <w:r w:rsidRPr="00D278AD">
        <w:rPr>
          <w:sz w:val="14"/>
        </w:rPr>
        <w:t xml:space="preserve">. These results remained consistent throughout supplemental analyses (testing for mediating and time-lagged effects and using alternative estimation procedures). Thus, in contrast to popular sentiment and arguments drawn from population pressure/social disorganization perspectives, immigration does not appear to have harmful effects on local air quality levels. Instead, local population growth resulting from immigration appears to be generally unrelated to air pollution levels across MSAs. At the same time, other forms of population growth appear to substantially increase air pollution. Our results indicate that domestic migration is linked to higher levels of carbon monoxide, ground-level ozone, and the air pollution index. Similarly, natural population growth is related to higher rates of ground-level ozone, nitrogen dioxide, and the air pollution index. Thus, it appears that population growth from immigration does not have the same pollution-generating effects that accompany other forms of growth. These findings hold noteworthy implications for competing theoretical arguments about the environmental impact of immigration. </w:t>
      </w:r>
      <w:r w:rsidRPr="00D278AD">
        <w:rPr>
          <w:rStyle w:val="StyleUnderline"/>
        </w:rPr>
        <w:t xml:space="preserve">Our results </w:t>
      </w:r>
      <w:r w:rsidRPr="00D278AD">
        <w:rPr>
          <w:rStyle w:val="Emphasis"/>
        </w:rPr>
        <w:t>conflict with arguments</w:t>
      </w:r>
      <w:r w:rsidRPr="00D278AD">
        <w:rPr>
          <w:rStyle w:val="StyleUnderline"/>
        </w:rPr>
        <w:t xml:space="preserve"> drawn from </w:t>
      </w:r>
      <w:r w:rsidRPr="00D278AD">
        <w:rPr>
          <w:rStyle w:val="Emphasis"/>
        </w:rPr>
        <w:t xml:space="preserve">population pressure </w:t>
      </w:r>
      <w:r w:rsidRPr="00D278AD">
        <w:rPr>
          <w:rStyle w:val="StyleUnderline"/>
        </w:rPr>
        <w:t xml:space="preserve">and social disorganization </w:t>
      </w:r>
      <w:r w:rsidRPr="00D278AD">
        <w:rPr>
          <w:rStyle w:val="Emphasis"/>
        </w:rPr>
        <w:t>positions,</w:t>
      </w:r>
      <w:r w:rsidRPr="00D278AD">
        <w:rPr>
          <w:sz w:val="14"/>
        </w:rPr>
        <w:t xml:space="preserve"> </w:t>
      </w:r>
      <w:r w:rsidRPr="00D278AD">
        <w:rPr>
          <w:rStyle w:val="StyleUnderline"/>
        </w:rPr>
        <w:t xml:space="preserve">which suggest that </w:t>
      </w:r>
      <w:r w:rsidRPr="00D278AD">
        <w:rPr>
          <w:rStyle w:val="Emphasis"/>
        </w:rPr>
        <w:t>immigration contributes</w:t>
      </w:r>
      <w:r w:rsidRPr="00D278AD">
        <w:rPr>
          <w:rStyle w:val="StyleUnderline"/>
        </w:rPr>
        <w:t xml:space="preserve"> to </w:t>
      </w:r>
      <w:r w:rsidRPr="00D278AD">
        <w:rPr>
          <w:rStyle w:val="Emphasis"/>
        </w:rPr>
        <w:t>environmental harm</w:t>
      </w:r>
      <w:r w:rsidRPr="00D278AD">
        <w:rPr>
          <w:rStyle w:val="StyleUnderline"/>
        </w:rPr>
        <w:t xml:space="preserve"> by increasing population pressures on local ecosystems</w:t>
      </w:r>
      <w:r w:rsidRPr="00D278AD">
        <w:rPr>
          <w:sz w:val="14"/>
        </w:rPr>
        <w:t xml:space="preserve"> and by destabilizing communities in ways that inhibit collective action for addressing social problems like pollution. Rather, the </w:t>
      </w:r>
      <w:r w:rsidRPr="00D278AD">
        <w:rPr>
          <w:rStyle w:val="Emphasis"/>
        </w:rPr>
        <w:t>null effects</w:t>
      </w:r>
      <w:r w:rsidRPr="00D278AD">
        <w:rPr>
          <w:rStyle w:val="StyleUnderline"/>
        </w:rPr>
        <w:t xml:space="preserve"> of </w:t>
      </w:r>
      <w:r w:rsidRPr="00D278AD">
        <w:rPr>
          <w:rStyle w:val="Emphasis"/>
        </w:rPr>
        <w:t>immigration on air pollution</w:t>
      </w:r>
      <w:r w:rsidRPr="00D278AD">
        <w:rPr>
          <w:rStyle w:val="StyleUnderline"/>
        </w:rPr>
        <w:t xml:space="preserve"> observed here are </w:t>
      </w:r>
      <w:r w:rsidRPr="00D278AD">
        <w:rPr>
          <w:rStyle w:val="Emphasis"/>
        </w:rPr>
        <w:t>more consistent</w:t>
      </w:r>
      <w:r w:rsidRPr="00D278AD">
        <w:rPr>
          <w:rStyle w:val="StyleUnderline"/>
        </w:rPr>
        <w:t xml:space="preserve"> with the ecological footprint and community resource positions</w:t>
      </w:r>
      <w:r w:rsidRPr="00D278AD">
        <w:rPr>
          <w:sz w:val="14"/>
        </w:rPr>
        <w:t xml:space="preserve">, which suggest that </w:t>
      </w:r>
      <w:r w:rsidRPr="00D278AD">
        <w:rPr>
          <w:rStyle w:val="Emphasis"/>
        </w:rPr>
        <w:t xml:space="preserve">immigration may not be </w:t>
      </w:r>
      <w:r w:rsidRPr="00D278AD">
        <w:rPr>
          <w:rStyle w:val="StyleUnderline"/>
        </w:rPr>
        <w:t>harmful to</w:t>
      </w:r>
      <w:r w:rsidRPr="00D278AD">
        <w:rPr>
          <w:sz w:val="14"/>
        </w:rPr>
        <w:t xml:space="preserve"> (and may even be supportive of) </w:t>
      </w:r>
      <w:r w:rsidRPr="00D278AD">
        <w:rPr>
          <w:rStyle w:val="StyleUnderline"/>
        </w:rPr>
        <w:t>local environments and communities</w:t>
      </w:r>
      <w:r w:rsidRPr="00D278AD">
        <w:rPr>
          <w:sz w:val="14"/>
        </w:rPr>
        <w:t xml:space="preserve">. As the ecological footprint perspective suggests and as illustrated here, the different forms of population growth are likely to have complex and possibly quite different impacts on local communities and ecosystems. Based on this position, it is not altogether surprising that </w:t>
      </w:r>
      <w:r w:rsidRPr="00D278AD">
        <w:rPr>
          <w:rStyle w:val="Emphasis"/>
        </w:rPr>
        <w:t>population growth from immigration</w:t>
      </w:r>
      <w:r w:rsidRPr="00D278AD">
        <w:rPr>
          <w:rStyle w:val="StyleUnderline"/>
        </w:rPr>
        <w:t xml:space="preserve"> appears to be </w:t>
      </w:r>
      <w:r w:rsidRPr="00D278AD">
        <w:rPr>
          <w:rStyle w:val="Emphasis"/>
        </w:rPr>
        <w:t>less taxing on the environment</w:t>
      </w:r>
      <w:r w:rsidRPr="00D278AD">
        <w:rPr>
          <w:rStyle w:val="StyleUnderline"/>
        </w:rPr>
        <w:t xml:space="preserve"> than </w:t>
      </w:r>
      <w:r w:rsidRPr="00D278AD">
        <w:rPr>
          <w:rStyle w:val="Emphasis"/>
        </w:rPr>
        <w:t xml:space="preserve">domestic migration </w:t>
      </w:r>
      <w:r w:rsidRPr="00D278AD">
        <w:rPr>
          <w:rStyle w:val="StyleUnderline"/>
        </w:rPr>
        <w:t xml:space="preserve">and </w:t>
      </w:r>
      <w:r w:rsidRPr="00D278AD">
        <w:rPr>
          <w:rStyle w:val="Emphasis"/>
        </w:rPr>
        <w:t>natural</w:t>
      </w:r>
      <w:r w:rsidRPr="00D278AD">
        <w:rPr>
          <w:rStyle w:val="StyleUnderline"/>
        </w:rPr>
        <w:t xml:space="preserve"> population </w:t>
      </w:r>
      <w:r w:rsidRPr="00D278AD">
        <w:rPr>
          <w:rStyle w:val="Emphasis"/>
        </w:rPr>
        <w:t>growth,</w:t>
      </w:r>
      <w:r w:rsidRPr="00D278AD">
        <w:rPr>
          <w:sz w:val="14"/>
        </w:rPr>
        <w:t xml:space="preserve"> perhaps </w:t>
      </w:r>
      <w:r w:rsidRPr="00D278AD">
        <w:rPr>
          <w:rStyle w:val="StyleUnderline"/>
        </w:rPr>
        <w:t>due to</w:t>
      </w:r>
      <w:r w:rsidRPr="00D278AD">
        <w:rPr>
          <w:sz w:val="14"/>
        </w:rPr>
        <w:t xml:space="preserve"> differences in lifestyles of the foreign- and U.S.-born or </w:t>
      </w:r>
      <w:r w:rsidRPr="00D278AD">
        <w:rPr>
          <w:rStyle w:val="StyleUnderline"/>
        </w:rPr>
        <w:t>the potential stabilizing effects of immigration</w:t>
      </w:r>
      <w:r w:rsidRPr="00D278AD">
        <w:rPr>
          <w:sz w:val="14"/>
        </w:rPr>
        <w:t xml:space="preserve">. These findings also hold important implications for research in environmental sociology, political ecology, and environmental demography by extending our understanding of the structural determinants of air pollution. Urbanization, suburbanization, and population pressure are all factors that have been found to exacerbate air pollution (Cole and </w:t>
      </w:r>
      <w:proofErr w:type="spellStart"/>
      <w:r w:rsidRPr="00D278AD">
        <w:rPr>
          <w:sz w:val="14"/>
        </w:rPr>
        <w:t>Neumayer</w:t>
      </w:r>
      <w:proofErr w:type="spellEnd"/>
      <w:r w:rsidRPr="00D278AD">
        <w:rPr>
          <w:sz w:val="14"/>
        </w:rPr>
        <w:t xml:space="preserve"> 2004; Cramer 1998, 2002; Dietz and Rosa 1997; Shi 2003). Yet outside of a handful of noteworthy studies (e.g., Cramer 1998; </w:t>
      </w:r>
      <w:proofErr w:type="spellStart"/>
      <w:r w:rsidRPr="00D278AD">
        <w:rPr>
          <w:sz w:val="14"/>
        </w:rPr>
        <w:t>Squalli</w:t>
      </w:r>
      <w:proofErr w:type="spellEnd"/>
      <w:r w:rsidRPr="00D278AD">
        <w:rPr>
          <w:sz w:val="14"/>
        </w:rPr>
        <w:t xml:space="preserve"> 2009, 2010), the proposed relationship between immigration and environmental harm in the U.S. has been largely theoretical. </w:t>
      </w:r>
      <w:r w:rsidRPr="00D278AD">
        <w:rPr>
          <w:rStyle w:val="StyleUnderline"/>
        </w:rPr>
        <w:t>Our research addresses this empirical gap and extends current understandings of the environmental impact of population movement and growth by examining contemporary immigration flows and</w:t>
      </w:r>
      <w:r w:rsidRPr="00D278AD">
        <w:rPr>
          <w:sz w:val="14"/>
        </w:rPr>
        <w:t xml:space="preserve"> changes and statistically assessing their effects on MSA-levels of air pollution. In addition, our results provide key political implications for law makers and social scientists interested in the social consequences of contemporary immigration flows and whether these demographic shifts are harmful to local communities. In terms of air pollution, our study clearly suggests that </w:t>
      </w:r>
      <w:r w:rsidRPr="00D278AD">
        <w:rPr>
          <w:rStyle w:val="StyleUnderline"/>
        </w:rPr>
        <w:t>immigrants</w:t>
      </w:r>
      <w:r w:rsidRPr="00D278AD">
        <w:rPr>
          <w:sz w:val="14"/>
        </w:rPr>
        <w:t xml:space="preserve">, at least in the short run, </w:t>
      </w:r>
      <w:r w:rsidRPr="00D278AD">
        <w:rPr>
          <w:rStyle w:val="StyleUnderline"/>
        </w:rPr>
        <w:t xml:space="preserve">are </w:t>
      </w:r>
      <w:r w:rsidRPr="00D278AD">
        <w:rPr>
          <w:rStyle w:val="Emphasis"/>
        </w:rPr>
        <w:t>not contributing</w:t>
      </w:r>
      <w:r w:rsidRPr="00D278AD">
        <w:rPr>
          <w:rStyle w:val="StyleUnderline"/>
        </w:rPr>
        <w:t xml:space="preserve"> to increased environmental harm, which raises </w:t>
      </w:r>
      <w:r w:rsidRPr="00D278AD">
        <w:rPr>
          <w:rStyle w:val="Emphasis"/>
        </w:rPr>
        <w:t>serious questions</w:t>
      </w:r>
      <w:r w:rsidRPr="00D278AD">
        <w:rPr>
          <w:rStyle w:val="StyleUnderline"/>
        </w:rPr>
        <w:t xml:space="preserve"> about the </w:t>
      </w:r>
      <w:r w:rsidRPr="00D278AD">
        <w:rPr>
          <w:rStyle w:val="Emphasis"/>
        </w:rPr>
        <w:t>validity of claims</w:t>
      </w:r>
      <w:r w:rsidRPr="00D278AD">
        <w:rPr>
          <w:rStyle w:val="StyleUnderline"/>
        </w:rPr>
        <w:t xml:space="preserve"> concerning the ‘‘environmental threat’’ of immigration and calls to reduce immigration in order to curtail environmental harm</w:t>
      </w:r>
      <w:r w:rsidRPr="00D278AD">
        <w:rPr>
          <w:sz w:val="14"/>
        </w:rPr>
        <w:t xml:space="preserve"> (Population-Environment Balance 1992, p. 306; see reviews in </w:t>
      </w:r>
      <w:proofErr w:type="spellStart"/>
      <w:r w:rsidRPr="00D278AD">
        <w:rPr>
          <w:sz w:val="14"/>
        </w:rPr>
        <w:t>Kraly</w:t>
      </w:r>
      <w:proofErr w:type="spellEnd"/>
      <w:r w:rsidRPr="00D278AD">
        <w:rPr>
          <w:sz w:val="14"/>
        </w:rPr>
        <w:t xml:space="preserve"> 1995, 1998; Stevens 2010). </w:t>
      </w:r>
    </w:p>
    <w:p w:rsidR="007C53E4" w:rsidRPr="00290C90" w:rsidRDefault="007C53E4" w:rsidP="007C53E4">
      <w:pPr>
        <w:pStyle w:val="Heading4"/>
      </w:pPr>
      <w:r>
        <w:t xml:space="preserve">Production </w:t>
      </w:r>
      <w:r>
        <w:rPr>
          <w:u w:val="single"/>
        </w:rPr>
        <w:t>not</w:t>
      </w:r>
      <w:r>
        <w:t xml:space="preserve"> consumption produces their impacts</w:t>
      </w:r>
    </w:p>
    <w:p w:rsidR="007C53E4" w:rsidRDefault="007C53E4" w:rsidP="007C53E4">
      <w:pPr>
        <w:rPr>
          <w:rStyle w:val="Style13ptBold"/>
        </w:rPr>
      </w:pPr>
      <w:r>
        <w:rPr>
          <w:rStyle w:val="Style13ptBold"/>
        </w:rPr>
        <w:t>Angus Butler 11</w:t>
      </w:r>
    </w:p>
    <w:p w:rsidR="007C53E4" w:rsidRDefault="007C53E4" w:rsidP="007C53E4">
      <w:pPr>
        <w:rPr>
          <w:szCs w:val="16"/>
        </w:rPr>
      </w:pPr>
      <w:r w:rsidRPr="00FD0453">
        <w:rPr>
          <w:szCs w:val="16"/>
        </w:rPr>
        <w:t xml:space="preserve">Ian Angus is editor of the </w:t>
      </w:r>
      <w:proofErr w:type="spellStart"/>
      <w:r w:rsidRPr="00FD0453">
        <w:rPr>
          <w:szCs w:val="16"/>
        </w:rPr>
        <w:t>ecosocialist</w:t>
      </w:r>
      <w:proofErr w:type="spellEnd"/>
      <w:r w:rsidRPr="00FD0453">
        <w:rPr>
          <w:szCs w:val="16"/>
        </w:rPr>
        <w:t xml:space="preserve"> journal Climate and Capitalism, and Simon Butler is co-editor of Green Left Weekly, 2011 (“Too Many People</w:t>
      </w:r>
      <w:proofErr w:type="gramStart"/>
      <w:r w:rsidRPr="00FD0453">
        <w:rPr>
          <w:szCs w:val="16"/>
        </w:rPr>
        <w:t>?:</w:t>
      </w:r>
      <w:proofErr w:type="gramEnd"/>
      <w:r w:rsidRPr="00FD0453">
        <w:rPr>
          <w:szCs w:val="16"/>
        </w:rPr>
        <w:t xml:space="preserve"> Population, Immigration, and the Environmental Crisis”, </w:t>
      </w:r>
      <w:hyperlink r:id="rId63" w:history="1">
        <w:r w:rsidRPr="00FD0453">
          <w:rPr>
            <w:rStyle w:val="Hyperlink"/>
            <w:szCs w:val="16"/>
          </w:rPr>
          <w:t>https://books.google.com/books?id=DFxW8qWimskC&amp;source=gbs_navlinks_s</w:t>
        </w:r>
      </w:hyperlink>
      <w:r w:rsidRPr="00FD0453">
        <w:rPr>
          <w:szCs w:val="16"/>
        </w:rPr>
        <w:t>, Accessed 7/8/18)//DG</w:t>
      </w:r>
    </w:p>
    <w:p w:rsidR="007C53E4" w:rsidRPr="00290C90" w:rsidRDefault="007C53E4" w:rsidP="007C53E4">
      <w:r w:rsidRPr="0029604C">
        <w:rPr>
          <w:rStyle w:val="StyleUnderline"/>
        </w:rPr>
        <w:t>In</w:t>
      </w:r>
      <w:r w:rsidRPr="00290C90">
        <w:t xml:space="preserve"> a 20</w:t>
      </w:r>
      <w:r w:rsidRPr="0029604C">
        <w:rPr>
          <w:rStyle w:val="StyleUnderline"/>
        </w:rPr>
        <w:t>08</w:t>
      </w:r>
      <w:r w:rsidRPr="00290C90">
        <w:t xml:space="preserve"> New York Times article, best-selling author Jared </w:t>
      </w:r>
      <w:r w:rsidRPr="0029604C">
        <w:rPr>
          <w:rStyle w:val="StyleUnderline"/>
        </w:rPr>
        <w:t>Diamond wrote:</w:t>
      </w:r>
    </w:p>
    <w:p w:rsidR="007C53E4" w:rsidRPr="00290C90" w:rsidRDefault="007C53E4" w:rsidP="007C53E4">
      <w:pPr>
        <w:ind w:left="720"/>
      </w:pPr>
      <w:r w:rsidRPr="00290C90">
        <w:t xml:space="preserve">The average </w:t>
      </w:r>
      <w:r w:rsidRPr="0029604C">
        <w:rPr>
          <w:rStyle w:val="StyleUnderline"/>
        </w:rPr>
        <w:t>rates</w:t>
      </w:r>
      <w:r w:rsidRPr="00290C90">
        <w:t xml:space="preserve"> at which </w:t>
      </w:r>
      <w:r w:rsidRPr="0029604C">
        <w:rPr>
          <w:rStyle w:val="StyleUnderline"/>
        </w:rPr>
        <w:t>people consume</w:t>
      </w:r>
      <w:r w:rsidRPr="00290C90">
        <w:t xml:space="preserve"> resources like oil and metals, </w:t>
      </w:r>
      <w:r w:rsidRPr="0029604C">
        <w:rPr>
          <w:rStyle w:val="StyleUnderline"/>
        </w:rPr>
        <w:t>and produce wastes</w:t>
      </w:r>
      <w:r w:rsidRPr="00290C90">
        <w:t xml:space="preserve"> like plastics and greenhouse gases, </w:t>
      </w:r>
      <w:r w:rsidRPr="0029604C">
        <w:rPr>
          <w:rStyle w:val="StyleUnderline"/>
        </w:rPr>
        <w:t>are about 32 times higher in North America, Western Europe, Japan and Australia than they are in the developing world</w:t>
      </w:r>
      <w:r w:rsidRPr="00290C90">
        <w:t xml:space="preserve"> ... Americans might object: there is no way we would sacrifice our living standards for the benefit of people in the rest of the world. Nevertheless, </w:t>
      </w:r>
      <w:r w:rsidRPr="0029604C">
        <w:rPr>
          <w:rStyle w:val="StyleUnderline"/>
        </w:rPr>
        <w:t>whether we get there willingly or not, we shall soon have lower consumption rates, because our present rates are unsustainable</w:t>
      </w:r>
      <w:r w:rsidRPr="00290C90">
        <w:t>. 8</w:t>
      </w:r>
    </w:p>
    <w:p w:rsidR="007C53E4" w:rsidRPr="0029604C" w:rsidRDefault="007C53E4" w:rsidP="007C53E4">
      <w:pPr>
        <w:rPr>
          <w:rStyle w:val="Emphasis"/>
        </w:rPr>
      </w:pPr>
      <w:r w:rsidRPr="0029604C">
        <w:rPr>
          <w:rStyle w:val="StyleUnderline"/>
        </w:rPr>
        <w:t>Diamond</w:t>
      </w:r>
      <w:r w:rsidRPr="00290C90">
        <w:t xml:space="preserve">, like other </w:t>
      </w:r>
      <w:proofErr w:type="spellStart"/>
      <w:r w:rsidRPr="00290C90">
        <w:t>populationists</w:t>
      </w:r>
      <w:proofErr w:type="spellEnd"/>
      <w:r w:rsidRPr="00290C90">
        <w:t xml:space="preserve"> who make the “too many consumers” argument, </w:t>
      </w:r>
      <w:r w:rsidRPr="0029604C">
        <w:rPr>
          <w:rStyle w:val="StyleUnderline"/>
        </w:rPr>
        <w:t>is confusing</w:t>
      </w:r>
      <w:r w:rsidRPr="0029604C">
        <w:rPr>
          <w:rStyle w:val="Emphasis"/>
        </w:rPr>
        <w:t xml:space="preserve"> two very different processes:</w:t>
      </w:r>
      <w:r w:rsidRPr="00290C90">
        <w:t xml:space="preserve"> the “</w:t>
      </w:r>
      <w:r w:rsidRPr="0029604C">
        <w:rPr>
          <w:rStyle w:val="Emphasis"/>
        </w:rPr>
        <w:t>consumption</w:t>
      </w:r>
      <w:r w:rsidRPr="00290C90">
        <w:t xml:space="preserve">” </w:t>
      </w:r>
      <w:r w:rsidRPr="0029604C">
        <w:rPr>
          <w:rStyle w:val="StyleUnderline"/>
        </w:rPr>
        <w:t>of raw material</w:t>
      </w:r>
      <w:r w:rsidRPr="00290C90">
        <w:t xml:space="preserve"> </w:t>
      </w:r>
      <w:r w:rsidRPr="0029604C">
        <w:rPr>
          <w:rStyle w:val="StyleUnderline"/>
        </w:rPr>
        <w:t>and</w:t>
      </w:r>
      <w:r w:rsidRPr="00290C90">
        <w:t xml:space="preserve"> </w:t>
      </w:r>
      <w:r w:rsidRPr="0029604C">
        <w:rPr>
          <w:rStyle w:val="StyleUnderline"/>
        </w:rPr>
        <w:t>environmental resources in the production and distribution of goods and the “consumption” of goods and services</w:t>
      </w:r>
      <w:r w:rsidRPr="00290C90">
        <w:t xml:space="preserve"> by individuals and households. </w:t>
      </w:r>
      <w:r w:rsidRPr="0029604C">
        <w:rPr>
          <w:rStyle w:val="StyleUnderline"/>
        </w:rPr>
        <w:t>As</w:t>
      </w:r>
      <w:r w:rsidRPr="00290C90">
        <w:t xml:space="preserve"> Victor </w:t>
      </w:r>
      <w:r w:rsidRPr="0029604C">
        <w:rPr>
          <w:rStyle w:val="StyleUnderline"/>
        </w:rPr>
        <w:t>Wallis points out</w:t>
      </w:r>
      <w:r w:rsidRPr="00290C90">
        <w:t>: “</w:t>
      </w:r>
      <w:r w:rsidRPr="0029604C">
        <w:rPr>
          <w:rStyle w:val="StyleUnderline"/>
        </w:rPr>
        <w:t>It is remarkable ... how little effort is routinely made to disaggregate the ‘consumption’ category</w:t>
      </w:r>
      <w:r w:rsidRPr="00290C90">
        <w:t xml:space="preserve">. </w:t>
      </w:r>
      <w:r w:rsidRPr="0029604C">
        <w:rPr>
          <w:rStyle w:val="StyleUnderline"/>
        </w:rPr>
        <w:t>Common parlance</w:t>
      </w:r>
      <w:r w:rsidRPr="00290C90">
        <w:t xml:space="preserve">, reinforced by the typical framing of cross-national statistics, </w:t>
      </w:r>
      <w:r w:rsidRPr="0029604C">
        <w:rPr>
          <w:rStyle w:val="StyleUnderline"/>
        </w:rPr>
        <w:t>links consumption to the satisfaction of individual needs or wants,</w:t>
      </w:r>
      <w:r w:rsidRPr="00290C90">
        <w:t xml:space="preserve"> whereas in fact, </w:t>
      </w:r>
      <w:r w:rsidRPr="0029604C">
        <w:rPr>
          <w:rStyle w:val="StyleUnderline"/>
        </w:rPr>
        <w:t>as an ecological category</w:t>
      </w:r>
      <w:r w:rsidRPr="00290C90">
        <w:t xml:space="preserve">, </w:t>
      </w:r>
      <w:r w:rsidRPr="0029604C">
        <w:rPr>
          <w:rStyle w:val="StyleUnderline"/>
        </w:rPr>
        <w:t xml:space="preserve">it refers to all throughput of materials and energy, </w:t>
      </w:r>
      <w:r w:rsidRPr="0029604C">
        <w:rPr>
          <w:rStyle w:val="Emphasis"/>
        </w:rPr>
        <w:t>for whatever purpose.”9</w:t>
      </w:r>
    </w:p>
    <w:p w:rsidR="007C53E4" w:rsidRPr="0029604C" w:rsidRDefault="007C53E4" w:rsidP="007C53E4">
      <w:pPr>
        <w:rPr>
          <w:rStyle w:val="StyleUnderline"/>
        </w:rPr>
      </w:pPr>
      <w:r w:rsidRPr="00290C90">
        <w:t xml:space="preserve">The great </w:t>
      </w:r>
      <w:r w:rsidRPr="0029604C">
        <w:rPr>
          <w:rStyle w:val="StyleUnderline"/>
        </w:rPr>
        <w:t>majority of “consumption</w:t>
      </w:r>
      <w:proofErr w:type="gramStart"/>
      <w:r w:rsidRPr="00290C90">
        <w:t>”(</w:t>
      </w:r>
      <w:proofErr w:type="gramEnd"/>
      <w:r w:rsidRPr="00290C90">
        <w:t xml:space="preserve">throughput) </w:t>
      </w:r>
      <w:r w:rsidRPr="0029604C">
        <w:rPr>
          <w:rStyle w:val="Emphasis"/>
        </w:rPr>
        <w:t>does not involve individual product users at all</w:t>
      </w:r>
      <w:r w:rsidRPr="00290C90">
        <w:t xml:space="preserve">. </w:t>
      </w:r>
      <w:r w:rsidRPr="0029604C">
        <w:rPr>
          <w:rStyle w:val="StyleUnderline"/>
        </w:rPr>
        <w:t>For example,</w:t>
      </w:r>
      <w:r w:rsidRPr="00290C90">
        <w:t xml:space="preserve"> the </w:t>
      </w:r>
      <w:r w:rsidRPr="0029604C">
        <w:rPr>
          <w:rStyle w:val="StyleUnderline"/>
        </w:rPr>
        <w:t xml:space="preserve">average rate at which people produce waste, </w:t>
      </w:r>
      <w:r w:rsidRPr="00290C90">
        <w:t xml:space="preserve">mentioned above by Diamond, </w:t>
      </w:r>
      <w:r w:rsidRPr="0029604C">
        <w:rPr>
          <w:rStyle w:val="StyleUnderline"/>
        </w:rPr>
        <w:t>is calculated by dividing the total population into the total waste</w:t>
      </w:r>
      <w:r w:rsidRPr="00290C90">
        <w:t xml:space="preserve">. But </w:t>
      </w:r>
      <w:r w:rsidRPr="0029604C">
        <w:rPr>
          <w:rStyle w:val="StyleUnderline"/>
        </w:rPr>
        <w:t xml:space="preserve">since </w:t>
      </w:r>
      <w:r w:rsidRPr="0029604C">
        <w:rPr>
          <w:rStyle w:val="Emphasis"/>
        </w:rPr>
        <w:t>99 percent of all solid waste</w:t>
      </w:r>
      <w:r w:rsidRPr="0029604C">
        <w:rPr>
          <w:rStyle w:val="StyleUnderline"/>
        </w:rPr>
        <w:t xml:space="preserve"> in the United States today comes from </w:t>
      </w:r>
      <w:r w:rsidRPr="0029604C">
        <w:rPr>
          <w:rStyle w:val="Emphasis"/>
        </w:rPr>
        <w:t>industrial processes</w:t>
      </w:r>
      <w:r w:rsidRPr="00290C90">
        <w:t xml:space="preserve">, </w:t>
      </w:r>
      <w:r w:rsidRPr="0029604C">
        <w:rPr>
          <w:rStyle w:val="StyleUnderline"/>
        </w:rPr>
        <w:t xml:space="preserve">eliminating all household waste would have </w:t>
      </w:r>
      <w:r w:rsidRPr="0029604C">
        <w:rPr>
          <w:rStyle w:val="Emphasis"/>
        </w:rPr>
        <w:t>little effect</w:t>
      </w:r>
      <w:r w:rsidRPr="0029604C">
        <w:rPr>
          <w:rStyle w:val="StyleUnderline"/>
        </w:rPr>
        <w:t xml:space="preserve"> on per capita waste</w:t>
      </w:r>
      <w:r w:rsidRPr="00290C90">
        <w:t xml:space="preserve">. 10 </w:t>
      </w:r>
      <w:r w:rsidRPr="0029604C">
        <w:rPr>
          <w:rStyle w:val="StyleUnderline"/>
        </w:rPr>
        <w:t>Diamond’s “average rate” is meaningless.</w:t>
      </w:r>
    </w:p>
    <w:p w:rsidR="007C53E4" w:rsidRPr="00290C90" w:rsidRDefault="007C53E4" w:rsidP="007C53E4">
      <w:r w:rsidRPr="0029604C">
        <w:rPr>
          <w:rStyle w:val="StyleUnderline"/>
        </w:rPr>
        <w:t>The case of greenhouse gas emissions is similar</w:t>
      </w:r>
      <w:r w:rsidRPr="00290C90">
        <w:t>. The following summary of emission sources is for Canada in 2007, 11 but the breakdown is similar in other super-emitting industrialized countries.</w:t>
      </w:r>
    </w:p>
    <w:p w:rsidR="007C53E4" w:rsidRPr="0029604C" w:rsidRDefault="007C53E4" w:rsidP="007C53E4">
      <w:pPr>
        <w:rPr>
          <w:rStyle w:val="Emphasis"/>
        </w:rPr>
      </w:pPr>
      <w:r w:rsidRPr="0029604C">
        <w:rPr>
          <w:rStyle w:val="StyleUnderline"/>
        </w:rPr>
        <w:t>Only two of those categories can be reasonably attributed to consumers</w:t>
      </w:r>
      <w:r w:rsidRPr="00290C90">
        <w:t>—</w:t>
      </w:r>
      <w:r w:rsidRPr="0029604C">
        <w:rPr>
          <w:rStyle w:val="StyleUnderline"/>
        </w:rPr>
        <w:t>passenger transportation</w:t>
      </w:r>
      <w:r w:rsidRPr="00290C90">
        <w:t xml:space="preserve"> and </w:t>
      </w:r>
      <w:r w:rsidRPr="0029604C">
        <w:rPr>
          <w:rStyle w:val="StyleUnderline"/>
        </w:rPr>
        <w:t>residential</w:t>
      </w:r>
      <w:r w:rsidRPr="00290C90">
        <w:t xml:space="preserve">, a total of </w:t>
      </w:r>
      <w:r w:rsidRPr="0029604C">
        <w:rPr>
          <w:rStyle w:val="Emphasis"/>
        </w:rPr>
        <w:t>34 percent of Canada’s emissions</w:t>
      </w:r>
      <w:r w:rsidRPr="00290C90">
        <w:t xml:space="preserve">. </w:t>
      </w:r>
      <w:r w:rsidRPr="0029604C">
        <w:rPr>
          <w:rStyle w:val="StyleUnderline"/>
        </w:rPr>
        <w:t xml:space="preserve">Although that is not a small proportion, it shows that </w:t>
      </w:r>
      <w:r w:rsidRPr="0029604C">
        <w:rPr>
          <w:rStyle w:val="Emphasis"/>
        </w:rPr>
        <w:t>individual consumers aren’t the biggest problem.</w:t>
      </w:r>
    </w:p>
    <w:p w:rsidR="007C53E4" w:rsidRPr="0029604C" w:rsidRDefault="007C53E4" w:rsidP="007C53E4">
      <w:pPr>
        <w:rPr>
          <w:rStyle w:val="StyleUnderline"/>
        </w:rPr>
      </w:pPr>
      <w:r w:rsidRPr="00290C90">
        <w:t xml:space="preserve">But </w:t>
      </w:r>
      <w:r w:rsidRPr="0029604C">
        <w:rPr>
          <w:rStyle w:val="StyleUnderline"/>
        </w:rPr>
        <w:t>34 percent substantially overstates the actual emissions that end-customers have any control over</w:t>
      </w:r>
      <w:r w:rsidRPr="00290C90">
        <w:t xml:space="preserve">, because about </w:t>
      </w:r>
      <w:r w:rsidRPr="0029604C">
        <w:rPr>
          <w:rStyle w:val="StyleUnderline"/>
        </w:rPr>
        <w:t>90 percent of “residential” emissions are not produced in residences at all</w:t>
      </w:r>
      <w:r w:rsidRPr="00290C90">
        <w:t>—</w:t>
      </w:r>
      <w:r w:rsidRPr="0029604C">
        <w:rPr>
          <w:rStyle w:val="StyleUnderline"/>
        </w:rPr>
        <w:t xml:space="preserve">they are produced by </w:t>
      </w:r>
      <w:r w:rsidRPr="0029604C">
        <w:rPr>
          <w:rStyle w:val="Emphasis"/>
        </w:rPr>
        <w:t>electrical</w:t>
      </w:r>
      <w:r w:rsidRPr="0029604C">
        <w:rPr>
          <w:rStyle w:val="StyleUnderline"/>
        </w:rPr>
        <w:t xml:space="preserve"> and </w:t>
      </w:r>
      <w:r w:rsidRPr="0029604C">
        <w:rPr>
          <w:rStyle w:val="Emphasis"/>
        </w:rPr>
        <w:t>natural gas providers</w:t>
      </w:r>
      <w:r w:rsidRPr="0029604C">
        <w:rPr>
          <w:rStyle w:val="StyleUnderline"/>
        </w:rPr>
        <w:t xml:space="preserve"> and statistically attributed to residences in proportion to use, even though </w:t>
      </w:r>
      <w:r w:rsidRPr="00290C90">
        <w:rPr>
          <w:rStyle w:val="Emphasis"/>
        </w:rPr>
        <w:t>residential customers have no control</w:t>
      </w:r>
      <w:r w:rsidRPr="0029604C">
        <w:rPr>
          <w:rStyle w:val="StyleUnderline"/>
        </w:rPr>
        <w:t xml:space="preserve"> over how electricity is made.</w:t>
      </w:r>
    </w:p>
    <w:p w:rsidR="007C53E4" w:rsidRPr="00290C90" w:rsidRDefault="007C53E4" w:rsidP="007C53E4">
      <w:r w:rsidRPr="00FD0453">
        <w:rPr>
          <w:rStyle w:val="StyleUnderline"/>
        </w:rPr>
        <w:t>A very different picture emerges when emissions are calculated</w:t>
      </w:r>
      <w:r w:rsidRPr="00290C90">
        <w:t>, as the Stern Review on The Economics of Climate Change did in 2007, "</w:t>
      </w:r>
      <w:r w:rsidRPr="00FD0453">
        <w:rPr>
          <w:rStyle w:val="StyleUnderline"/>
        </w:rPr>
        <w:t xml:space="preserve">according to the sector from which they are </w:t>
      </w:r>
      <w:r w:rsidRPr="00FD0453">
        <w:rPr>
          <w:rStyle w:val="Emphasis"/>
        </w:rPr>
        <w:t>directly emitted</w:t>
      </w:r>
      <w:r w:rsidRPr="00290C90">
        <w:t xml:space="preserve"> ... </w:t>
      </w:r>
      <w:r w:rsidRPr="00FD0453">
        <w:rPr>
          <w:rStyle w:val="StyleUnderline"/>
        </w:rPr>
        <w:t>as opposed to end user/activity.</w:t>
      </w:r>
      <w:r w:rsidRPr="00290C90">
        <w:t>"12</w:t>
      </w:r>
    </w:p>
    <w:p w:rsidR="007C53E4" w:rsidRDefault="007C53E4" w:rsidP="007C53E4">
      <w:r w:rsidRPr="00290C90">
        <w:t xml:space="preserve">In short, </w:t>
      </w:r>
      <w:r w:rsidRPr="00FD0453">
        <w:rPr>
          <w:rStyle w:val="StyleUnderline"/>
        </w:rPr>
        <w:t xml:space="preserve">the great majority of greenhouse gas emissions originate in </w:t>
      </w:r>
      <w:r w:rsidRPr="00FD0453">
        <w:rPr>
          <w:rStyle w:val="Emphasis"/>
        </w:rPr>
        <w:t>industrial and commercial operations</w:t>
      </w:r>
      <w:r w:rsidRPr="00290C90">
        <w:t xml:space="preserve">. </w:t>
      </w:r>
      <w:r w:rsidRPr="00FD0453">
        <w:rPr>
          <w:rStyle w:val="StyleUnderline"/>
        </w:rPr>
        <w:t>Attributing those emissions to consumers is</w:t>
      </w:r>
      <w:r w:rsidRPr="00290C90">
        <w:t xml:space="preserve">, </w:t>
      </w:r>
      <w:r w:rsidRPr="00FD0453">
        <w:rPr>
          <w:rStyle w:val="StyleUnderline"/>
        </w:rPr>
        <w:t>to say the least</w:t>
      </w:r>
      <w:r w:rsidRPr="00290C90">
        <w:t xml:space="preserve">, </w:t>
      </w:r>
      <w:r w:rsidRPr="00FD0453">
        <w:rPr>
          <w:rStyle w:val="Emphasis"/>
        </w:rPr>
        <w:t>misleading</w:t>
      </w:r>
      <w:r w:rsidRPr="00290C90">
        <w:t>.</w:t>
      </w:r>
    </w:p>
    <w:p w:rsidR="007C53E4" w:rsidRDefault="007C53E4" w:rsidP="007C53E4">
      <w:pPr>
        <w:pStyle w:val="Heading4"/>
      </w:pPr>
      <w:r>
        <w:t>Their assertions of “rising standards of living” are baseless</w:t>
      </w:r>
    </w:p>
    <w:p w:rsidR="007C53E4" w:rsidRDefault="007C53E4" w:rsidP="007C53E4">
      <w:pPr>
        <w:rPr>
          <w:rStyle w:val="Style13ptBold"/>
        </w:rPr>
      </w:pPr>
      <w:r>
        <w:rPr>
          <w:rStyle w:val="Style13ptBold"/>
        </w:rPr>
        <w:t>Angus Butler 11</w:t>
      </w:r>
    </w:p>
    <w:p w:rsidR="007C53E4" w:rsidRDefault="007C53E4" w:rsidP="007C53E4">
      <w:pPr>
        <w:rPr>
          <w:szCs w:val="16"/>
        </w:rPr>
      </w:pPr>
      <w:r w:rsidRPr="00FD0453">
        <w:rPr>
          <w:szCs w:val="16"/>
        </w:rPr>
        <w:t xml:space="preserve">Ian Angus is editor of the </w:t>
      </w:r>
      <w:proofErr w:type="spellStart"/>
      <w:r w:rsidRPr="00FD0453">
        <w:rPr>
          <w:szCs w:val="16"/>
        </w:rPr>
        <w:t>ecosocialist</w:t>
      </w:r>
      <w:proofErr w:type="spellEnd"/>
      <w:r w:rsidRPr="00FD0453">
        <w:rPr>
          <w:szCs w:val="16"/>
        </w:rPr>
        <w:t xml:space="preserve"> journal Climate and Capitalism, and Simon Butler is co-editor of Green Left Weekly, 2011 (“Too Many People</w:t>
      </w:r>
      <w:proofErr w:type="gramStart"/>
      <w:r w:rsidRPr="00FD0453">
        <w:rPr>
          <w:szCs w:val="16"/>
        </w:rPr>
        <w:t>?:</w:t>
      </w:r>
      <w:proofErr w:type="gramEnd"/>
      <w:r w:rsidRPr="00FD0453">
        <w:rPr>
          <w:szCs w:val="16"/>
        </w:rPr>
        <w:t xml:space="preserve"> Population, Immigration, and the Environmental Crisis”, </w:t>
      </w:r>
      <w:hyperlink r:id="rId64" w:history="1">
        <w:r w:rsidRPr="00FD0453">
          <w:rPr>
            <w:rStyle w:val="Hyperlink"/>
            <w:szCs w:val="16"/>
          </w:rPr>
          <w:t>https://books.google.com/books?id=DFxW8qWimskC&amp;source=gbs_navlinks_s</w:t>
        </w:r>
      </w:hyperlink>
      <w:r w:rsidRPr="00FD0453">
        <w:rPr>
          <w:szCs w:val="16"/>
        </w:rPr>
        <w:t>, Accessed 7/8/18)//DG</w:t>
      </w:r>
    </w:p>
    <w:p w:rsidR="007C53E4" w:rsidRPr="00EE261A" w:rsidRDefault="007C53E4" w:rsidP="007C53E4">
      <w:r w:rsidRPr="00EE261A">
        <w:t>Ignoring inequality in the North</w:t>
      </w:r>
    </w:p>
    <w:p w:rsidR="007C53E4" w:rsidRPr="00EE261A" w:rsidRDefault="007C53E4" w:rsidP="007C53E4">
      <w:r w:rsidRPr="00EE261A">
        <w:t xml:space="preserve">No one can deny that most people in the global </w:t>
      </w:r>
      <w:r w:rsidRPr="00290C90">
        <w:rPr>
          <w:rStyle w:val="StyleUnderline"/>
        </w:rPr>
        <w:t xml:space="preserve">North enjoy material living standards far higher than those of most people living in the </w:t>
      </w:r>
      <w:proofErr w:type="spellStart"/>
      <w:r w:rsidRPr="00290C90">
        <w:rPr>
          <w:rStyle w:val="StyleUnderline"/>
        </w:rPr>
        <w:t>South</w:t>
      </w:r>
      <w:r w:rsidRPr="00EE261A">
        <w:t>.</w:t>
      </w:r>
      <w:r w:rsidRPr="00290C90">
        <w:rPr>
          <w:rStyle w:val="StyleUnderline"/>
        </w:rPr>
        <w:t>It’s</w:t>
      </w:r>
      <w:proofErr w:type="spellEnd"/>
      <w:r w:rsidRPr="00290C90">
        <w:rPr>
          <w:rStyle w:val="StyleUnderline"/>
        </w:rPr>
        <w:t xml:space="preserve"> often pointed out, for example, that a poverty-level income in the North would support a middle-class standard of living in much of the South</w:t>
      </w:r>
      <w:r w:rsidRPr="00EE261A">
        <w:t>. Overcoming such gross inequality is a key task facing any movement that aims to build a better world.</w:t>
      </w:r>
    </w:p>
    <w:p w:rsidR="007C53E4" w:rsidRPr="00EE261A" w:rsidRDefault="007C53E4" w:rsidP="007C53E4">
      <w:r w:rsidRPr="00EE261A">
        <w:t xml:space="preserve">But </w:t>
      </w:r>
      <w:r w:rsidRPr="00290C90">
        <w:rPr>
          <w:rStyle w:val="StyleUnderline"/>
        </w:rPr>
        <w:t xml:space="preserve">that </w:t>
      </w:r>
      <w:r w:rsidRPr="00290C90">
        <w:rPr>
          <w:rStyle w:val="Emphasis"/>
        </w:rPr>
        <w:t>does not mean</w:t>
      </w:r>
      <w:r w:rsidRPr="00290C90">
        <w:rPr>
          <w:rStyle w:val="StyleUnderline"/>
        </w:rPr>
        <w:t xml:space="preserve"> everyone in the North lives a lifestyle that endangers the earth’s future</w:t>
      </w:r>
      <w:r w:rsidRPr="00EE261A">
        <w:t xml:space="preserve">. </w:t>
      </w:r>
      <w:r w:rsidRPr="00290C90">
        <w:rPr>
          <w:rStyle w:val="StyleUnderline"/>
        </w:rPr>
        <w:t>Talk of the “American standard of living</w:t>
      </w:r>
      <w:r w:rsidRPr="00EE261A">
        <w:t xml:space="preserve">” (or Canadian, or Australian . . .) </w:t>
      </w:r>
      <w:r w:rsidRPr="00290C90">
        <w:rPr>
          <w:rStyle w:val="StyleUnderline"/>
        </w:rPr>
        <w:t xml:space="preserve">obscures </w:t>
      </w:r>
      <w:r w:rsidRPr="00290C90">
        <w:rPr>
          <w:rStyle w:val="Emphasis"/>
        </w:rPr>
        <w:t>substantial inequalities</w:t>
      </w:r>
      <w:r w:rsidRPr="00EE261A">
        <w:t xml:space="preserve"> </w:t>
      </w:r>
      <w:r w:rsidRPr="00290C90">
        <w:rPr>
          <w:rStyle w:val="StyleUnderline"/>
        </w:rPr>
        <w:t>within the countries of the North</w:t>
      </w:r>
      <w:r w:rsidRPr="00EE261A">
        <w:t>. For example, Australian author Clive Hamilton writes:</w:t>
      </w:r>
    </w:p>
    <w:p w:rsidR="007C53E4" w:rsidRPr="00EE261A" w:rsidRDefault="007C53E4" w:rsidP="007C53E4">
      <w:r w:rsidRPr="00EE261A">
        <w:t xml:space="preserve">Most people are prosperous beyond the dreams of their parents and grandparents. The houses of typical families are bigger than ever and are filled with big-screen TVs and DVDs and racks of unused clothes. They are centrally heated and air-conditioned; many have swimming pools or pool tables; most have unused rooms; expensive cars are parked </w:t>
      </w:r>
      <w:proofErr w:type="spellStart"/>
      <w:r w:rsidRPr="00EE261A">
        <w:t>outside.It</w:t>
      </w:r>
      <w:proofErr w:type="spellEnd"/>
      <w:r w:rsidRPr="00EE261A">
        <w:t xml:space="preserve"> is nothing for an average parent to spend several hundred dollars on a present for a child or to buy them a personal mobile phone ... Despite the availability of free education, large numbers of households with no more than average incomes choose to outlay tens of thousands of dollars to send their children to private schools and then to universities. 13</w:t>
      </w:r>
    </w:p>
    <w:p w:rsidR="007C53E4" w:rsidRPr="00EE261A" w:rsidRDefault="007C53E4" w:rsidP="007C53E4">
      <w:r w:rsidRPr="00290C90">
        <w:rPr>
          <w:rStyle w:val="StyleUnderline"/>
        </w:rPr>
        <w:t xml:space="preserve">Hamilton is right to draw attention to the social and ecological costs of mass </w:t>
      </w:r>
      <w:proofErr w:type="spellStart"/>
      <w:r w:rsidRPr="00290C90">
        <w:rPr>
          <w:rStyle w:val="StyleUnderline"/>
        </w:rPr>
        <w:t>consumerism</w:t>
      </w:r>
      <w:r w:rsidRPr="00EE261A">
        <w:t>.Western</w:t>
      </w:r>
      <w:proofErr w:type="spellEnd"/>
      <w:r w:rsidRPr="00EE261A">
        <w:t xml:space="preserve"> </w:t>
      </w:r>
      <w:r w:rsidRPr="00290C90">
        <w:rPr>
          <w:rStyle w:val="StyleUnderline"/>
        </w:rPr>
        <w:t>capitalist economies depend on continual expansion</w:t>
      </w:r>
      <w:r w:rsidRPr="00EE261A">
        <w:t xml:space="preserve"> of mass consumption. Multibillion-dollar industries feed off and constantly reinforce the drive to sell more: automobiles, cosmetics, film and television, mass media, professional sport, fast food, leisure and travel, pharmaceuticals, alcohol and tobacco, personal computers, mobile phones, household </w:t>
      </w:r>
      <w:proofErr w:type="spellStart"/>
      <w:r w:rsidRPr="00EE261A">
        <w:t>appliances,supermarkets</w:t>
      </w:r>
      <w:proofErr w:type="spellEnd"/>
      <w:r w:rsidRPr="00EE261A">
        <w:t>, and more. Central to the story is the rise of the evil twins of capitalist marketing: advertising and planned obsolescence. We discuss this in chapter 12.</w:t>
      </w:r>
    </w:p>
    <w:p w:rsidR="007C53E4" w:rsidRPr="00290C90" w:rsidRDefault="007C53E4" w:rsidP="007C53E4">
      <w:pPr>
        <w:rPr>
          <w:rStyle w:val="StyleUnderline"/>
        </w:rPr>
      </w:pPr>
      <w:r w:rsidRPr="00EE261A">
        <w:t xml:space="preserve">But </w:t>
      </w:r>
      <w:r w:rsidRPr="00290C90">
        <w:rPr>
          <w:rStyle w:val="StyleUnderline"/>
        </w:rPr>
        <w:t>Hamilton’s conclusion</w:t>
      </w:r>
      <w:r w:rsidRPr="00EE261A">
        <w:t xml:space="preserve">, that this has resulted in a new economic order he calls “consumer capitalism,” </w:t>
      </w:r>
      <w:r w:rsidRPr="00290C90">
        <w:rPr>
          <w:rStyle w:val="StyleUnderline"/>
        </w:rPr>
        <w:t>ignores other important trends</w:t>
      </w:r>
      <w:r w:rsidRPr="00EE261A">
        <w:t xml:space="preserve">. </w:t>
      </w:r>
      <w:r w:rsidRPr="00290C90">
        <w:rPr>
          <w:rStyle w:val="StyleUnderline"/>
        </w:rPr>
        <w:t>Advertising and mass consumption have grown spectacularly</w:t>
      </w:r>
      <w:r w:rsidRPr="00EE261A">
        <w:t xml:space="preserve">, </w:t>
      </w:r>
      <w:r w:rsidRPr="00290C90">
        <w:rPr>
          <w:rStyle w:val="StyleUnderline"/>
        </w:rPr>
        <w:t>but they have been outpaced by</w:t>
      </w:r>
      <w:r w:rsidRPr="00EE261A">
        <w:t xml:space="preserve"> the </w:t>
      </w:r>
      <w:r w:rsidRPr="00290C90">
        <w:rPr>
          <w:rStyle w:val="Emphasis"/>
        </w:rPr>
        <w:t>military</w:t>
      </w:r>
      <w:r w:rsidRPr="00EE261A">
        <w:t xml:space="preserve"> </w:t>
      </w:r>
      <w:r w:rsidRPr="00290C90">
        <w:rPr>
          <w:rStyle w:val="StyleUnderline"/>
        </w:rPr>
        <w:t>and</w:t>
      </w:r>
      <w:r w:rsidRPr="00EE261A">
        <w:t xml:space="preserve"> by the </w:t>
      </w:r>
      <w:r w:rsidRPr="00290C90">
        <w:rPr>
          <w:rStyle w:val="Emphasis"/>
        </w:rPr>
        <w:t>fossil fuel,</w:t>
      </w:r>
      <w:r w:rsidRPr="00EE261A">
        <w:t xml:space="preserve"> </w:t>
      </w:r>
      <w:r w:rsidRPr="00290C90">
        <w:rPr>
          <w:rStyle w:val="Emphasis"/>
        </w:rPr>
        <w:t>mining</w:t>
      </w:r>
      <w:r w:rsidRPr="00EE261A">
        <w:t xml:space="preserve">, </w:t>
      </w:r>
      <w:r w:rsidRPr="00290C90">
        <w:rPr>
          <w:rStyle w:val="StyleUnderline"/>
        </w:rPr>
        <w:t>and</w:t>
      </w:r>
      <w:r w:rsidRPr="00EE261A">
        <w:t xml:space="preserve"> </w:t>
      </w:r>
      <w:r w:rsidRPr="00290C90">
        <w:rPr>
          <w:rStyle w:val="Emphasis"/>
        </w:rPr>
        <w:t>petrochemical industries</w:t>
      </w:r>
      <w:r w:rsidRPr="00EE261A">
        <w:t xml:space="preserve">. </w:t>
      </w:r>
      <w:r w:rsidRPr="00290C90">
        <w:rPr>
          <w:rStyle w:val="StyleUnderline"/>
        </w:rPr>
        <w:t>The influence of those organizations,</w:t>
      </w:r>
      <w:r w:rsidRPr="00EE261A">
        <w:t xml:space="preserve"> not consumers, </w:t>
      </w:r>
      <w:r w:rsidRPr="00290C90">
        <w:rPr>
          <w:rStyle w:val="StyleUnderline"/>
        </w:rPr>
        <w:t xml:space="preserve">has been </w:t>
      </w:r>
      <w:r w:rsidRPr="00290C90">
        <w:rPr>
          <w:rStyle w:val="Emphasis"/>
        </w:rPr>
        <w:t>the decisive factor</w:t>
      </w:r>
      <w:r w:rsidRPr="00EE261A">
        <w:t xml:space="preserve"> </w:t>
      </w:r>
      <w:r w:rsidRPr="00290C90">
        <w:rPr>
          <w:rStyle w:val="StyleUnderline"/>
        </w:rPr>
        <w:t>in preventing effective action to cut greenhouse gas emissions.</w:t>
      </w:r>
    </w:p>
    <w:p w:rsidR="007C53E4" w:rsidRPr="00EE261A" w:rsidRDefault="007C53E4" w:rsidP="007C53E4">
      <w:r w:rsidRPr="00290C90">
        <w:rPr>
          <w:rStyle w:val="StyleUnderline"/>
        </w:rPr>
        <w:t>Hamilton</w:t>
      </w:r>
      <w:r w:rsidRPr="00EE261A">
        <w:t xml:space="preserve">, like many other critics of consumerism, </w:t>
      </w:r>
      <w:r w:rsidRPr="00290C90">
        <w:rPr>
          <w:rStyle w:val="StyleUnderline"/>
        </w:rPr>
        <w:t>describes consumption</w:t>
      </w:r>
      <w:r w:rsidRPr="00EE261A">
        <w:t xml:space="preserve"> patterns </w:t>
      </w:r>
      <w:r w:rsidRPr="00290C90">
        <w:rPr>
          <w:rStyle w:val="StyleUnderline"/>
        </w:rPr>
        <w:t>that only a minority of privileged families can afford</w:t>
      </w:r>
      <w:r w:rsidRPr="00EE261A">
        <w:t xml:space="preserve">. </w:t>
      </w:r>
      <w:r w:rsidRPr="00290C90">
        <w:rPr>
          <w:rStyle w:val="StyleUnderline"/>
        </w:rPr>
        <w:t>Compare</w:t>
      </w:r>
      <w:r w:rsidRPr="00EE261A">
        <w:t xml:space="preserve"> his description of </w:t>
      </w:r>
      <w:r w:rsidRPr="00290C90">
        <w:rPr>
          <w:rStyle w:val="StyleUnderline"/>
        </w:rPr>
        <w:t xml:space="preserve">the lifestyles of those he calls “most </w:t>
      </w:r>
      <w:proofErr w:type="spellStart"/>
      <w:r w:rsidRPr="00290C90">
        <w:rPr>
          <w:rStyle w:val="StyleUnderline"/>
        </w:rPr>
        <w:t>people</w:t>
      </w:r>
      <w:r w:rsidRPr="00EE261A">
        <w:t>,”“typical</w:t>
      </w:r>
      <w:proofErr w:type="spellEnd"/>
      <w:r w:rsidRPr="00EE261A">
        <w:t xml:space="preserve"> families,” and “average </w:t>
      </w:r>
      <w:proofErr w:type="spellStart"/>
      <w:r w:rsidRPr="00EE261A">
        <w:t>parents”</w:t>
      </w:r>
      <w:r w:rsidRPr="00290C90">
        <w:rPr>
          <w:rStyle w:val="StyleUnderline"/>
        </w:rPr>
        <w:t>with</w:t>
      </w:r>
      <w:proofErr w:type="spellEnd"/>
      <w:r w:rsidRPr="00290C90">
        <w:rPr>
          <w:rStyle w:val="StyleUnderline"/>
        </w:rPr>
        <w:t xml:space="preserve"> Barbara Ehrenreich’s account</w:t>
      </w:r>
      <w:r w:rsidRPr="00EE261A">
        <w:t xml:space="preserve"> of the actual lives of her coworkers at the Hearthside restaurant in Florida:</w:t>
      </w:r>
    </w:p>
    <w:p w:rsidR="007C53E4" w:rsidRPr="00EE261A" w:rsidRDefault="007C53E4" w:rsidP="007C53E4">
      <w:r w:rsidRPr="00EE261A">
        <w:t xml:space="preserve">Gail is sharing a room in a well-known downtown flophouse for $250 a </w:t>
      </w:r>
      <w:proofErr w:type="gramStart"/>
      <w:r w:rsidRPr="00EE261A">
        <w:t>week ...</w:t>
      </w:r>
      <w:proofErr w:type="gramEnd"/>
    </w:p>
    <w:p w:rsidR="007C53E4" w:rsidRPr="00EE261A" w:rsidRDefault="007C53E4" w:rsidP="007C53E4">
      <w:r w:rsidRPr="00EE261A">
        <w:t xml:space="preserve">Claude, the Haitian cook, is desperate to get out of the two room apartment he shares with his girlfriend and two other, unrelated </w:t>
      </w:r>
      <w:proofErr w:type="gramStart"/>
      <w:r w:rsidRPr="00EE261A">
        <w:t>people ...</w:t>
      </w:r>
      <w:proofErr w:type="gramEnd"/>
    </w:p>
    <w:p w:rsidR="007C53E4" w:rsidRPr="00EE261A" w:rsidRDefault="007C53E4" w:rsidP="007C53E4">
      <w:r w:rsidRPr="00EE261A">
        <w:t xml:space="preserve">Annette, a twenty-year-old server who is six months pregnant and abandoned by her boyfriend, lives with her mother, a postal </w:t>
      </w:r>
      <w:proofErr w:type="gramStart"/>
      <w:r w:rsidRPr="00EE261A">
        <w:t>clerk ...</w:t>
      </w:r>
      <w:proofErr w:type="gramEnd"/>
    </w:p>
    <w:p w:rsidR="007C53E4" w:rsidRPr="00EE261A" w:rsidRDefault="007C53E4" w:rsidP="007C53E4">
      <w:proofErr w:type="spellStart"/>
      <w:r w:rsidRPr="00EE261A">
        <w:t>Marianne</w:t>
      </w:r>
      <w:proofErr w:type="gramStart"/>
      <w:r w:rsidRPr="00EE261A">
        <w:t>,who</w:t>
      </w:r>
      <w:proofErr w:type="spellEnd"/>
      <w:proofErr w:type="gramEnd"/>
      <w:r w:rsidRPr="00EE261A">
        <w:t xml:space="preserve"> is a breakfast server, and her boyfriend are paying $170 a week for a one-person trailer ...</w:t>
      </w:r>
    </w:p>
    <w:p w:rsidR="007C53E4" w:rsidRPr="00EE261A" w:rsidRDefault="007C53E4" w:rsidP="007C53E4">
      <w:r w:rsidRPr="00EE261A">
        <w:t xml:space="preserve">Billy, who at $10 an hour is the wealthiest of us, lives in the trailer he owns paying only the $400-a-month lot fee ... Tina, another server, and her husband are paying $60 a night for a room in the Days Inn. This is because they have no car and the Days Inn is in walking distance of the </w:t>
      </w:r>
      <w:proofErr w:type="gramStart"/>
      <w:r w:rsidRPr="00EE261A">
        <w:t>Hearthside ...</w:t>
      </w:r>
      <w:proofErr w:type="gramEnd"/>
    </w:p>
    <w:p w:rsidR="007C53E4" w:rsidRPr="00EE261A" w:rsidRDefault="007C53E4" w:rsidP="007C53E4">
      <w:r w:rsidRPr="00EE261A">
        <w:t>Joan, who had fooled me with her numerous and tasteful outfits (hostesses wear their own clothes), lives in a van parked behind a shopping center at night and showers in Tina’s motel room. 14</w:t>
      </w:r>
    </w:p>
    <w:p w:rsidR="007C53E4" w:rsidRPr="00290C90" w:rsidRDefault="007C53E4" w:rsidP="007C53E4">
      <w:pPr>
        <w:rPr>
          <w:rStyle w:val="StyleUnderline"/>
        </w:rPr>
      </w:pPr>
      <w:r w:rsidRPr="00EE261A">
        <w:t xml:space="preserve">Those </w:t>
      </w:r>
      <w:r w:rsidRPr="00290C90">
        <w:rPr>
          <w:rStyle w:val="Emphasis"/>
        </w:rPr>
        <w:t>real people</w:t>
      </w:r>
      <w:r w:rsidRPr="00290C90">
        <w:rPr>
          <w:rStyle w:val="StyleUnderline"/>
        </w:rPr>
        <w:t xml:space="preserve"> aren’t “</w:t>
      </w:r>
      <w:r w:rsidRPr="00290C90">
        <w:rPr>
          <w:rStyle w:val="Emphasis"/>
        </w:rPr>
        <w:t>prosperous beyond the dreams</w:t>
      </w:r>
      <w:r w:rsidRPr="00290C90">
        <w:rPr>
          <w:rStyle w:val="StyleUnderline"/>
        </w:rPr>
        <w:t xml:space="preserve"> of their parents and grandparents</w:t>
      </w:r>
      <w:r w:rsidRPr="00EE261A">
        <w:t xml:space="preserve">.” </w:t>
      </w:r>
      <w:r w:rsidRPr="00290C90">
        <w:rPr>
          <w:rStyle w:val="StyleUnderline"/>
        </w:rPr>
        <w:t xml:space="preserve">They are </w:t>
      </w:r>
      <w:r w:rsidRPr="00290C90">
        <w:rPr>
          <w:rStyle w:val="Emphasis"/>
        </w:rPr>
        <w:t>struggling to survive</w:t>
      </w:r>
      <w:r w:rsidRPr="00EE261A">
        <w:t xml:space="preserve">, </w:t>
      </w:r>
      <w:r w:rsidRPr="00290C90">
        <w:rPr>
          <w:rStyle w:val="StyleUnderline"/>
        </w:rPr>
        <w:t>in a society in which the cards are stacked against all but a fortunate few.</w:t>
      </w:r>
    </w:p>
    <w:p w:rsidR="007C53E4" w:rsidRPr="00290C90" w:rsidRDefault="007C53E4" w:rsidP="007C53E4">
      <w:pPr>
        <w:rPr>
          <w:rStyle w:val="StyleUnderline"/>
        </w:rPr>
      </w:pPr>
      <w:r w:rsidRPr="00EE261A">
        <w:t xml:space="preserve">Much </w:t>
      </w:r>
      <w:r w:rsidRPr="00290C90">
        <w:rPr>
          <w:rStyle w:val="StyleUnderline"/>
        </w:rPr>
        <w:t>literature</w:t>
      </w:r>
      <w:r w:rsidRPr="00EE261A">
        <w:t xml:space="preserve"> on “consumerism” </w:t>
      </w:r>
      <w:r w:rsidRPr="00290C90">
        <w:rPr>
          <w:rStyle w:val="StyleUnderline"/>
        </w:rPr>
        <w:t xml:space="preserve">demonstrates </w:t>
      </w:r>
      <w:r w:rsidRPr="00290C90">
        <w:rPr>
          <w:rStyle w:val="Emphasis"/>
        </w:rPr>
        <w:t>little actual contact</w:t>
      </w:r>
      <w:r w:rsidRPr="00290C90">
        <w:rPr>
          <w:rStyle w:val="StyleUnderline"/>
        </w:rPr>
        <w:t xml:space="preserve"> with the world</w:t>
      </w:r>
      <w:r w:rsidRPr="00EE261A">
        <w:t xml:space="preserve">; </w:t>
      </w:r>
      <w:r w:rsidRPr="00290C90">
        <w:rPr>
          <w:rStyle w:val="StyleUnderline"/>
        </w:rPr>
        <w:t xml:space="preserve">it typically retails the distorted images of everyday life that are promoted on television and in advertising but that have </w:t>
      </w:r>
      <w:r w:rsidRPr="00290C90">
        <w:rPr>
          <w:rStyle w:val="Emphasis"/>
        </w:rPr>
        <w:t>little to do with most people’s reality</w:t>
      </w:r>
      <w:r w:rsidRPr="00EE261A">
        <w:t xml:space="preserve">. </w:t>
      </w:r>
      <w:r w:rsidRPr="00290C90">
        <w:rPr>
          <w:rStyle w:val="StyleUnderline"/>
        </w:rPr>
        <w:t>Ehrenreich’s coworkers have no chance of living the life of high material consumption that Hamilton and others describe.</w:t>
      </w:r>
    </w:p>
    <w:p w:rsidR="007C53E4" w:rsidRPr="00EE261A" w:rsidRDefault="007C53E4" w:rsidP="007C53E4">
      <w:r w:rsidRPr="00EE261A">
        <w:t xml:space="preserve">In 2009, </w:t>
      </w:r>
      <w:r w:rsidRPr="00290C90">
        <w:rPr>
          <w:rStyle w:val="StyleUnderline"/>
        </w:rPr>
        <w:t>43.6 million Americans lived on incomes below the official poverty line</w:t>
      </w:r>
      <w:r w:rsidRPr="00EE261A">
        <w:t xml:space="preserve">. </w:t>
      </w:r>
      <w:r w:rsidRPr="00290C90">
        <w:rPr>
          <w:rStyle w:val="StyleUnderline"/>
        </w:rPr>
        <w:t xml:space="preserve">If anyone is consuming the world into ecological catastrophe, </w:t>
      </w:r>
      <w:r w:rsidRPr="00290C90">
        <w:rPr>
          <w:rStyle w:val="Emphasis"/>
        </w:rPr>
        <w:t>it isn’t them.</w:t>
      </w:r>
    </w:p>
    <w:p w:rsidR="007C53E4" w:rsidRPr="00EE261A" w:rsidRDefault="007C53E4" w:rsidP="007C53E4">
      <w:r w:rsidRPr="00EE261A">
        <w:t>The problem of inequality doesn’t stop at the official poverty line. Indeed, it’s hard to reconcile claims of profligate spending with the reality of what has happened to the incomes of most Americans (and their counterparts in other countries) in the past forty years. Economist Michael Perelman calculates that the average income of the bottom 90 percent of the population, in constant dollars, fell 4.5 percent between 1970 and 2002.</w:t>
      </w:r>
    </w:p>
    <w:p w:rsidR="007C53E4" w:rsidRDefault="007C53E4" w:rsidP="007C53E4">
      <w:r w:rsidRPr="00EE261A">
        <w:t xml:space="preserve">This </w:t>
      </w:r>
      <w:r w:rsidRPr="00290C90">
        <w:rPr>
          <w:rStyle w:val="StyleUnderline"/>
        </w:rPr>
        <w:t>estimate</w:t>
      </w:r>
      <w:r w:rsidRPr="00EE261A">
        <w:t xml:space="preserve"> </w:t>
      </w:r>
      <w:r w:rsidRPr="00290C90">
        <w:rPr>
          <w:rStyle w:val="StyleUnderline"/>
        </w:rPr>
        <w:t>does not mean</w:t>
      </w:r>
      <w:r w:rsidRPr="00EE261A">
        <w:t xml:space="preserve"> that </w:t>
      </w:r>
      <w:r w:rsidRPr="00290C90">
        <w:rPr>
          <w:rStyle w:val="StyleUnderline"/>
        </w:rPr>
        <w:t>everybody in the bottom 90 percent fell behind</w:t>
      </w:r>
      <w:r w:rsidRPr="00EE261A">
        <w:t xml:space="preserve"> </w:t>
      </w:r>
      <w:r w:rsidRPr="00290C90">
        <w:rPr>
          <w:rStyle w:val="Emphasis"/>
        </w:rPr>
        <w:t>but</w:t>
      </w:r>
      <w:r w:rsidRPr="00EE261A">
        <w:t xml:space="preserve"> that the </w:t>
      </w:r>
      <w:r w:rsidRPr="00290C90">
        <w:rPr>
          <w:rStyle w:val="StyleUnderline"/>
        </w:rPr>
        <w:t>losses</w:t>
      </w:r>
      <w:r w:rsidRPr="00EE261A">
        <w:t xml:space="preserve"> among the vast majority of these people </w:t>
      </w:r>
      <w:r w:rsidRPr="00290C90">
        <w:rPr>
          <w:rStyle w:val="StyleUnderline"/>
        </w:rPr>
        <w:t>were sufficient to counterbalance the gains of the more fortunate members</w:t>
      </w:r>
      <w:r w:rsidRPr="00EE261A">
        <w:t xml:space="preserve"> of the bottom 90 percent. So probably </w:t>
      </w:r>
      <w:r w:rsidRPr="00290C90">
        <w:rPr>
          <w:rStyle w:val="Emphasis"/>
        </w:rPr>
        <w:t>80 percent of the population</w:t>
      </w:r>
      <w:r w:rsidRPr="00290C90">
        <w:rPr>
          <w:rStyle w:val="StyleUnderline"/>
        </w:rPr>
        <w:t xml:space="preserve"> was worse off in 2002 than in 1970</w:t>
      </w:r>
      <w:r w:rsidRPr="00EE261A">
        <w:t xml:space="preserve">. </w:t>
      </w:r>
    </w:p>
    <w:p w:rsidR="007C53E4" w:rsidRDefault="007C53E4" w:rsidP="0096524C">
      <w:pPr>
        <w:rPr>
          <w:sz w:val="14"/>
        </w:rPr>
      </w:pPr>
    </w:p>
    <w:p w:rsidR="0096524C" w:rsidRDefault="0096524C" w:rsidP="0096524C">
      <w:pPr>
        <w:pStyle w:val="Heading3"/>
      </w:pPr>
      <w:r>
        <w:t>No link – immigrants don’t cause climate change</w:t>
      </w:r>
    </w:p>
    <w:p w:rsidR="0096524C" w:rsidRDefault="0096524C" w:rsidP="0096524C">
      <w:pPr>
        <w:pStyle w:val="Heading4"/>
      </w:pPr>
      <w:proofErr w:type="gramStart"/>
      <w:r>
        <w:t>immigration</w:t>
      </w:r>
      <w:proofErr w:type="gramEnd"/>
      <w:r>
        <w:t xml:space="preserve"> has no on effect on climate change </w:t>
      </w:r>
    </w:p>
    <w:p w:rsidR="0096524C" w:rsidRPr="00D80862" w:rsidRDefault="0096524C" w:rsidP="0096524C">
      <w:proofErr w:type="gramStart"/>
      <w:r w:rsidRPr="00D80862">
        <w:rPr>
          <w:rStyle w:val="Style13ptBold"/>
        </w:rPr>
        <w:t>stone</w:t>
      </w:r>
      <w:proofErr w:type="gramEnd"/>
      <w:r w:rsidRPr="00D80862">
        <w:rPr>
          <w:rStyle w:val="Style13ptBold"/>
        </w:rPr>
        <w:t>, 17</w:t>
      </w:r>
      <w:r w:rsidRPr="00D80862">
        <w:t xml:space="preserve"> [Lyman Stone, </w:t>
      </w:r>
      <w:proofErr w:type="spellStart"/>
      <w:r w:rsidRPr="00D80862">
        <w:t>Vox</w:t>
      </w:r>
      <w:proofErr w:type="spellEnd"/>
      <w:r w:rsidRPr="00D80862">
        <w:t xml:space="preserve"> columnist and regional population economics researcher, 12.12.17, “Why you Shouldn’t Obsess about Overpopulation,” </w:t>
      </w:r>
      <w:proofErr w:type="spellStart"/>
      <w:r w:rsidRPr="00D80862">
        <w:t>Vox</w:t>
      </w:r>
      <w:proofErr w:type="spellEnd"/>
      <w:r w:rsidRPr="00D80862">
        <w:t xml:space="preserve">, </w:t>
      </w:r>
      <w:hyperlink r:id="rId65" w:history="1">
        <w:r w:rsidRPr="00D80862">
          <w:rPr>
            <w:rStyle w:val="Hyperlink"/>
          </w:rPr>
          <w:t>https://www.vox.com/the-big-idea/2017/12/12/16766872/overpopulation-exaggerated-concern-climate-change</w:t>
        </w:r>
      </w:hyperlink>
      <w:r w:rsidRPr="00D80862">
        <w:t xml:space="preserve">] – </w:t>
      </w:r>
      <w:proofErr w:type="spellStart"/>
      <w:r w:rsidRPr="00D80862">
        <w:t>evachka</w:t>
      </w:r>
      <w:proofErr w:type="spellEnd"/>
      <w:r w:rsidRPr="00D80862">
        <w:t xml:space="preserve"> </w:t>
      </w:r>
    </w:p>
    <w:p w:rsidR="0096524C" w:rsidRDefault="0096524C" w:rsidP="0096524C">
      <w:r w:rsidRPr="0050045F">
        <w:t xml:space="preserve">In response to my recent </w:t>
      </w:r>
      <w:proofErr w:type="spellStart"/>
      <w:r w:rsidRPr="0050045F">
        <w:t>Vox</w:t>
      </w:r>
      <w:proofErr w:type="spellEnd"/>
      <w:r w:rsidRPr="0050045F">
        <w:t xml:space="preserve"> article suggesting that the United States needed a pro–population growth agenda, many readers from across the political spectrum responded by raising fears about overpopulation. </w:t>
      </w:r>
      <w:r w:rsidRPr="002F3F2A">
        <w:rPr>
          <w:rStyle w:val="Emphasis"/>
        </w:rPr>
        <w:t>Clearly, fear of overpopulation is widespread</w:t>
      </w:r>
      <w:r w:rsidRPr="0050045F">
        <w:t xml:space="preserve">. But </w:t>
      </w:r>
      <w:r w:rsidRPr="00640BEF">
        <w:rPr>
          <w:rStyle w:val="StyleUnderline"/>
        </w:rPr>
        <w:t xml:space="preserve">the truth is that </w:t>
      </w:r>
      <w:r w:rsidRPr="00640BEF">
        <w:rPr>
          <w:rStyle w:val="Emphasis"/>
        </w:rPr>
        <w:t>overpopulation in the U</w:t>
      </w:r>
      <w:r w:rsidRPr="00640BEF">
        <w:rPr>
          <w:rStyle w:val="StyleUnderline"/>
        </w:rPr>
        <w:t xml:space="preserve">nited </w:t>
      </w:r>
      <w:r w:rsidRPr="00640BEF">
        <w:rPr>
          <w:rStyle w:val="Emphasis"/>
        </w:rPr>
        <w:t>S</w:t>
      </w:r>
      <w:r w:rsidRPr="00640BEF">
        <w:rPr>
          <w:rStyle w:val="StyleUnderline"/>
        </w:rPr>
        <w:t xml:space="preserve">tates </w:t>
      </w:r>
      <w:r w:rsidRPr="00640BEF">
        <w:rPr>
          <w:rStyle w:val="Emphasis"/>
        </w:rPr>
        <w:t>is not even close to a serious problem</w:t>
      </w:r>
      <w:r w:rsidRPr="0050045F">
        <w:t xml:space="preserve">. </w:t>
      </w:r>
      <w:r w:rsidRPr="00640BEF">
        <w:rPr>
          <w:rStyle w:val="StyleUnderline"/>
        </w:rPr>
        <w:t xml:space="preserve">Even globally, overpopulation is an </w:t>
      </w:r>
      <w:r w:rsidRPr="00D80862">
        <w:rPr>
          <w:rStyle w:val="Emphasis"/>
        </w:rPr>
        <w:t>overstated problem</w:t>
      </w:r>
      <w:r w:rsidRPr="00640BEF">
        <w:rPr>
          <w:rStyle w:val="StyleUnderline"/>
        </w:rPr>
        <w:t>.</w:t>
      </w:r>
      <w:r>
        <w:rPr>
          <w:rStyle w:val="StyleUnderline"/>
        </w:rPr>
        <w:t xml:space="preserve"> </w:t>
      </w:r>
      <w:r w:rsidRPr="0050045F">
        <w:t xml:space="preserve">It’s simplest to start with just the United States. How many people can the country support? Because I am an agricultural economist by profession, my bias is to first think about food. One simple question is how many people can the United States feed? Well, our net agricultural exports account for about 25 percent of the physical volume of agricultural production, which suggests that if we redirected those exports internally, the US could probably support approximately 25 percent more people. That’s assuming current technology and current diets and current land use. In short, we could feed more than 400 million people, total, merely by consuming locally what we now export. </w:t>
      </w:r>
      <w:r w:rsidRPr="00640BEF">
        <w:rPr>
          <w:rStyle w:val="StyleUnderline"/>
        </w:rPr>
        <w:t>If you assume that a growing population induces more land to be shifted to food production (because farming becomes more profitable), that food imports can rise, and that agricultural innovation continues apace, it becomes clear that our land can physically support even more people than that</w:t>
      </w:r>
      <w:r w:rsidRPr="0050045F">
        <w:t xml:space="preserve"> — </w:t>
      </w:r>
      <w:r w:rsidRPr="00640BEF">
        <w:rPr>
          <w:rStyle w:val="StyleUnderline"/>
        </w:rPr>
        <w:t>I estimate as much as double our current population.</w:t>
      </w:r>
      <w:r w:rsidRPr="0050045F">
        <w:t xml:space="preserve"> And given that agricultural yields are far lower in the developing world today than in the United States, thanks to the much lower level of technological advancement and managerial expertise in those countries, the truth is that the rest of the world has plenty of potential for increased food production: more than enough to feed itself and provide imports for a more populous United States. </w:t>
      </w:r>
      <w:r w:rsidRPr="00640BEF">
        <w:rPr>
          <w:rStyle w:val="StyleUnderline"/>
        </w:rPr>
        <w:t>Merely tweaking foreign land use rules could unlock large gains in agricultural production.</w:t>
      </w:r>
      <w:r>
        <w:rPr>
          <w:rStyle w:val="StyleUnderline"/>
        </w:rPr>
        <w:t xml:space="preserve"> </w:t>
      </w:r>
      <w:r w:rsidRPr="0050045F">
        <w:t xml:space="preserve">I also approach this problem as a regional economist specializing in migration, so </w:t>
      </w:r>
      <w:r w:rsidRPr="00640BEF">
        <w:rPr>
          <w:rStyle w:val="StyleUnderline"/>
        </w:rPr>
        <w:t>I also think of the American population issue through the lens of population density comparisons.</w:t>
      </w:r>
      <w:r w:rsidRPr="0050045F">
        <w:t xml:space="preserve"> </w:t>
      </w:r>
      <w:r w:rsidRPr="00640BEF">
        <w:rPr>
          <w:rStyle w:val="StyleUnderline"/>
        </w:rPr>
        <w:t xml:space="preserve">Consider that the European Union has approximately 300 people per square mile, making it as dense as the ninth-densest US state </w:t>
      </w:r>
      <w:r w:rsidRPr="0050045F">
        <w:t xml:space="preserve">(that is, similar to Pennsylvania or Florida). </w:t>
      </w:r>
      <w:r w:rsidRPr="00640BEF">
        <w:rPr>
          <w:rStyle w:val="StyleUnderline"/>
        </w:rPr>
        <w:t>The continental United States on the whole has about 110 people per square mile</w:t>
      </w:r>
      <w:r w:rsidRPr="0050045F">
        <w:t xml:space="preserve"> (excluding Alaska, an outlier), </w:t>
      </w:r>
      <w:r w:rsidRPr="00640BEF">
        <w:rPr>
          <w:rStyle w:val="StyleUnderline"/>
        </w:rPr>
        <w:t>making the US less than one-third as densely peopled as the EU</w:t>
      </w:r>
      <w:r w:rsidRPr="0050045F">
        <w:t xml:space="preserve">. Yet the European Union, too, has roughly balanced or even slightly positive agricultural trade. </w:t>
      </w:r>
      <w:r w:rsidRPr="00640BEF">
        <w:rPr>
          <w:rStyle w:val="StyleUnderline"/>
        </w:rPr>
        <w:t>That suggests that Europe, too, has no trouble feeding itself despite being three times as densely settled as the United States.</w:t>
      </w:r>
      <w:r>
        <w:rPr>
          <w:rStyle w:val="StyleUnderline"/>
        </w:rPr>
        <w:t xml:space="preserve"> </w:t>
      </w:r>
      <w:r w:rsidRPr="0050045F">
        <w:t xml:space="preserve">If the continental United States were as heavily settled as the EU, the US would have nearly a billion people living in it. Granted, the Western US is extremely dry and thus might not support an EU-density population. (Again, I assume we aren’t going to populate remote Alaska.) Nonetheless, if just the states east of the Mississippi had European-style population density, and the other states maintained current population, then the United States would still have more than 400 million people. Every time I show Americans these calculations, they respond with surprise, but the truth is that getting European-style densities wouldn’t require technological change. It wouldn’t even require any non-voluntary lifestyle changes or new regulations: Simple deregulation of the housing industry would do the trick. </w:t>
      </w:r>
      <w:r w:rsidRPr="002253AA">
        <w:rPr>
          <w:rStyle w:val="StyleUnderline"/>
        </w:rPr>
        <w:t>Reducing parking requirements for new apartment buildings, removing height limits, altering restrictive lot sizes (namely lot minimums), and generally just allowing landowners to build freely on their property would greatly reduce the cost of living and boost population growth and density</w:t>
      </w:r>
      <w:r w:rsidRPr="0050045F">
        <w:t xml:space="preserve">. It would prompt Americans to move to denser areas while also lowering housing prices and easing family budgets — which would itself increase fertility. (Recall that many American families wish they could afford more children.) </w:t>
      </w:r>
      <w:r w:rsidRPr="002253AA">
        <w:rPr>
          <w:rStyle w:val="Emphasis"/>
        </w:rPr>
        <w:t>Population growth is the least influential part of the climate change calculation</w:t>
      </w:r>
      <w:r>
        <w:rPr>
          <w:rStyle w:val="Emphasis"/>
        </w:rPr>
        <w:t xml:space="preserve"> </w:t>
      </w:r>
      <w:proofErr w:type="gramStart"/>
      <w:r w:rsidRPr="0050045F">
        <w:t>The</w:t>
      </w:r>
      <w:proofErr w:type="gramEnd"/>
      <w:r w:rsidRPr="0050045F">
        <w:t xml:space="preserve"> concern with overpopulation, naturally, often dovetails with concerns about climate change. Won’t higher population devastate the environment? We </w:t>
      </w:r>
      <w:r w:rsidRPr="002253AA">
        <w:rPr>
          <w:rStyle w:val="StyleUnderline"/>
        </w:rPr>
        <w:t>can answer that question fairly easily, making use of forecasts of population, GDP per capita, and emissions intensity per dollar by country</w:t>
      </w:r>
      <w:r w:rsidRPr="0050045F">
        <w:t xml:space="preserve">. We can come up with some scenarios and then compare them to estimates of emissions needed to keep global warming manageable. I show a daunting number of scenarios above, but they’re color-coded to make following them easier. The greenish lines show emissions under different population scenarios. </w:t>
      </w:r>
      <w:r w:rsidRPr="002253AA">
        <w:rPr>
          <w:rStyle w:val="StyleUnderline"/>
        </w:rPr>
        <w:t>The most steeply climbing line assumes only a modest decline in global fertility rates, while the lowest (green) scenario assumes a very rapid decline in total fertility rates — frankly, an unattainable decline</w:t>
      </w:r>
      <w:r w:rsidRPr="0050045F">
        <w:t xml:space="preserve">. </w:t>
      </w:r>
      <w:r w:rsidRPr="002253AA">
        <w:rPr>
          <w:rStyle w:val="StyleUnderline"/>
        </w:rPr>
        <w:t>The teal line assumes that fertility rates in every country go directly to replacement rate in 2016 (down for most poor countries, up for rich ones), and stay there</w:t>
      </w:r>
      <w:r w:rsidRPr="0050045F">
        <w:t xml:space="preserve">. The central green line assumes fertility declines in the future following the historic trend. As you can see from these crude extrapolations, </w:t>
      </w:r>
      <w:r w:rsidRPr="002253AA">
        <w:rPr>
          <w:rStyle w:val="StyleUnderline"/>
        </w:rPr>
        <w:t>fertility rates do have substantial long-run effects on emissions.</w:t>
      </w:r>
      <w:r>
        <w:rPr>
          <w:rStyle w:val="StyleUnderline"/>
        </w:rPr>
        <w:t xml:space="preserve"> </w:t>
      </w:r>
      <w:r w:rsidRPr="0050045F">
        <w:t xml:space="preserve">But note those two gray lines. They’re important: </w:t>
      </w:r>
      <w:r w:rsidRPr="002253AA">
        <w:rPr>
          <w:rStyle w:val="StyleUnderline"/>
        </w:rPr>
        <w:t>They show where emissions need to go in order to prevent sharp rises in global temperatures</w:t>
      </w:r>
      <w:r w:rsidRPr="0050045F">
        <w:t xml:space="preserve">. The paler of the two shows emissions required for less than 2 degree Celsius increase, broadly seen as the benchmark for a “serious” global warming solution. The darker gray line would get us down to a 2.5 to 2.7 degree increase, which is more or less what the Paris climate agreement committed participating countries to strive for. No amount of population control achieves those goals. </w:t>
      </w:r>
    </w:p>
    <w:p w:rsidR="0096524C" w:rsidRDefault="0096524C" w:rsidP="0096524C">
      <w:pPr>
        <w:pStyle w:val="Heading4"/>
      </w:pPr>
      <w:r>
        <w:t xml:space="preserve">Fertility does not impact CO2 emissions – a decrease in fertility rates contributes to emissions </w:t>
      </w:r>
    </w:p>
    <w:p w:rsidR="0096524C" w:rsidRPr="00DF7C5A" w:rsidRDefault="0096524C" w:rsidP="0096524C">
      <w:proofErr w:type="gramStart"/>
      <w:r w:rsidRPr="00DF7C5A">
        <w:rPr>
          <w:rStyle w:val="Style13ptBold"/>
        </w:rPr>
        <w:t>stone</w:t>
      </w:r>
      <w:proofErr w:type="gramEnd"/>
      <w:r w:rsidRPr="00DF7C5A">
        <w:rPr>
          <w:rStyle w:val="Style13ptBold"/>
        </w:rPr>
        <w:t>, 17</w:t>
      </w:r>
      <w:r w:rsidRPr="00DF7C5A">
        <w:t xml:space="preserve"> [Lyman Stone, </w:t>
      </w:r>
      <w:proofErr w:type="spellStart"/>
      <w:r w:rsidRPr="00DF7C5A">
        <w:t>Vox</w:t>
      </w:r>
      <w:proofErr w:type="spellEnd"/>
      <w:r w:rsidRPr="00DF7C5A">
        <w:t xml:space="preserve"> columnist and regional population economics researcher, 12.12.17, “Why you Shouldn’t Obsess about Overpopulation,” </w:t>
      </w:r>
      <w:proofErr w:type="spellStart"/>
      <w:r w:rsidRPr="00DF7C5A">
        <w:t>Vox</w:t>
      </w:r>
      <w:proofErr w:type="spellEnd"/>
      <w:r w:rsidRPr="00DF7C5A">
        <w:t xml:space="preserve">, </w:t>
      </w:r>
      <w:hyperlink r:id="rId66" w:history="1">
        <w:r w:rsidRPr="00DF7C5A">
          <w:rPr>
            <w:rStyle w:val="Hyperlink"/>
          </w:rPr>
          <w:t>https://www.vox.com/the-big-idea/2017/12/12/16766872/overpopulation-exaggerated-concern-climate-change</w:t>
        </w:r>
      </w:hyperlink>
      <w:r w:rsidRPr="00DF7C5A">
        <w:t xml:space="preserve">] – </w:t>
      </w:r>
      <w:proofErr w:type="spellStart"/>
      <w:r w:rsidRPr="00DF7C5A">
        <w:t>evachka</w:t>
      </w:r>
      <w:proofErr w:type="spellEnd"/>
      <w:r w:rsidRPr="00DF7C5A">
        <w:t xml:space="preserve"> </w:t>
      </w:r>
    </w:p>
    <w:p w:rsidR="0096524C" w:rsidRPr="00DC3E9F" w:rsidRDefault="0096524C" w:rsidP="0096524C"/>
    <w:p w:rsidR="0096524C" w:rsidRDefault="0096524C" w:rsidP="0096524C">
      <w:r w:rsidRPr="002253AA">
        <w:rPr>
          <w:rStyle w:val="StyleUnderline"/>
        </w:rPr>
        <w:t>One challenge is that lower fertility leads to higher consumption and economic output</w:t>
      </w:r>
      <w:r>
        <w:rPr>
          <w:rStyle w:val="StyleUnderline"/>
        </w:rPr>
        <w:t xml:space="preserve"> </w:t>
      </w:r>
      <w:proofErr w:type="gramStart"/>
      <w:r w:rsidRPr="002253AA">
        <w:rPr>
          <w:rStyle w:val="StyleUnderline"/>
        </w:rPr>
        <w:t>One</w:t>
      </w:r>
      <w:proofErr w:type="gramEnd"/>
      <w:r w:rsidRPr="002253AA">
        <w:rPr>
          <w:rStyle w:val="StyleUnderline"/>
        </w:rPr>
        <w:t xml:space="preserve"> complication is that fertility decline tends to increase GDP per capita, as families invest more in human capital for each child. What happens if GDP growth is much faster than in my baseline scenario</w:t>
      </w:r>
      <w:r w:rsidRPr="0050045F">
        <w:t xml:space="preserve">? That sharply rising purple line shows emissions if we retain baseline fertility but global GDP per capita rises to $100,000 real dollars. (It is under $12,000 today.) The much lower pink line shows what happens if we retain current fertility but global GDP per capita peaks in 2050 at about $20,000, then declines. Emissions are much lower, but they’re still far above the levels necessary to prevent extreme warming. Finally, the red and orange lines show different assumptions about technology and society. The red line assumes that the amount of CO2 it takes to produce $1 of GDP declines much slower than it has in the past 25 years. The orange line assumes it declines substantially faster. Achieving either scenario requires a global economy that is substantially less dependent on fossil fuels than it is today in either case, but reaching the most optimistic scenario requires a near-total elimination of fossil fuel power generation on developed countries (as France has done, with its commitment to nuclear power). </w:t>
      </w:r>
      <w:r w:rsidRPr="002253AA">
        <w:rPr>
          <w:rStyle w:val="StyleUnderline"/>
        </w:rPr>
        <w:t>Either scenario is technologically possible, though we would need big breakthroughs in cost-effectiveness of alternative energy for the best-case outcomes</w:t>
      </w:r>
      <w:r w:rsidRPr="0050045F">
        <w:t xml:space="preserve">. But compared to the “cost” involved, these tech and social measures have the biggest bang. </w:t>
      </w:r>
      <w:r w:rsidRPr="002253AA">
        <w:rPr>
          <w:rStyle w:val="StyleUnderline"/>
        </w:rPr>
        <w:t>But unfortunately, even if we combine lower fertility, more efficient technology, and lower economic growth (the brown line), by the 2030s we are once again overshooting necessary emissions</w:t>
      </w:r>
      <w:r w:rsidRPr="0050045F">
        <w:t xml:space="preserve">. In other words, this entire exercise is hopeless within current technological constraints. The only hope for the climate is a quantum-leap breakthrough in carbon efficiency — beyond what we observe in even very carbon-efficient economies. </w:t>
      </w:r>
      <w:r w:rsidRPr="002253AA">
        <w:rPr>
          <w:rStyle w:val="Emphasis"/>
        </w:rPr>
        <w:t>Fertility on its own won’t make a serious dent.</w:t>
      </w:r>
      <w:r>
        <w:rPr>
          <w:rStyle w:val="Emphasis"/>
        </w:rPr>
        <w:t xml:space="preserve"> </w:t>
      </w:r>
      <w:r w:rsidRPr="002253AA">
        <w:rPr>
          <w:rStyle w:val="StyleUnderline"/>
        </w:rPr>
        <w:t>And it gets worse: Fertility declines may offset themselves even when couples have zero children</w:t>
      </w:r>
      <w:r w:rsidRPr="0050045F">
        <w:t xml:space="preserve">. </w:t>
      </w:r>
      <w:r w:rsidRPr="002253AA">
        <w:rPr>
          <w:rStyle w:val="StyleUnderline"/>
        </w:rPr>
        <w:t>An American couple that forgoes a child might take an extra vacation, say, a road trip across Peru — burning extra fossil fuel for airfares and extra driving</w:t>
      </w:r>
      <w:r w:rsidRPr="0050045F">
        <w:t xml:space="preserve">. The couple’s plane ticket alone to Peru would produce between 3 and 7 metric-ton equivalents of CO2. </w:t>
      </w:r>
      <w:r w:rsidRPr="002253AA">
        <w:rPr>
          <w:rStyle w:val="StyleUnderline"/>
        </w:rPr>
        <w:t>Add in the couple’s double consumption of housing (their home is vacant while they travel), their increase in driving (it’s a road trip), their increase in eating and other consumption (it’s vacation, after all), and that single vacation has about the same carbon impact as a baby in its first year (some 10 tons of carbon, let’s estimate).</w:t>
      </w:r>
      <w:r>
        <w:rPr>
          <w:rStyle w:val="StyleUnderline"/>
        </w:rPr>
        <w:t xml:space="preserve"> </w:t>
      </w:r>
      <w:r w:rsidRPr="002253AA">
        <w:rPr>
          <w:rStyle w:val="StyleUnderline"/>
        </w:rPr>
        <w:t>Because of this higher-intensity consumption by childless couples, while lower fertility could reduce long-run emissions, it probably has no net impact on short-run emissions</w:t>
      </w:r>
      <w:r w:rsidRPr="0050045F">
        <w:t xml:space="preserve"> — </w:t>
      </w:r>
      <w:r w:rsidRPr="002253AA">
        <w:rPr>
          <w:rStyle w:val="Emphasis"/>
        </w:rPr>
        <w:t>or even increases them</w:t>
      </w:r>
      <w:r w:rsidRPr="0050045F">
        <w:t xml:space="preserve">. And short-run emissions have the largest impact on future temperatures (because there is a time delay between carbon emissions and climate impact). </w:t>
      </w:r>
      <w:r w:rsidRPr="002253AA">
        <w:rPr>
          <w:rStyle w:val="StyleUnderline"/>
        </w:rPr>
        <w:t>Concerns about population growth are especially irrelevant in low-growth countries like the US</w:t>
      </w:r>
      <w:r>
        <w:rPr>
          <w:rStyle w:val="StyleUnderline"/>
        </w:rPr>
        <w:t xml:space="preserve"> </w:t>
      </w:r>
      <w:proofErr w:type="gramStart"/>
      <w:r w:rsidRPr="0050045F">
        <w:t>But</w:t>
      </w:r>
      <w:proofErr w:type="gramEnd"/>
      <w:r w:rsidRPr="0050045F">
        <w:t xml:space="preserve"> this is all moot when considering the United States! The US has lower carbon intensity per dollar of GDP than average for the world, and </w:t>
      </w:r>
      <w:r w:rsidRPr="0050045F">
        <w:rPr>
          <w:rStyle w:val="Emphasis"/>
        </w:rPr>
        <w:t>US population growth is an extremely small component of global emissions forecasts</w:t>
      </w:r>
      <w:r w:rsidRPr="0050045F">
        <w:t>. And since US population and GDP growth are already extremely low in comparison to the rest of the world</w:t>
      </w:r>
      <w:r w:rsidRPr="0050045F">
        <w:rPr>
          <w:rStyle w:val="Emphasis"/>
        </w:rPr>
        <w:t>, marginally raising fertility will have an infinitesimally small impact on the growth path of carbon emissions.</w:t>
      </w:r>
      <w:r w:rsidRPr="0050045F">
        <w:t xml:space="preserve"> </w:t>
      </w:r>
      <w:r w:rsidRPr="0050045F">
        <w:rPr>
          <w:rStyle w:val="StyleUnderline"/>
        </w:rPr>
        <w:t>Virtually the entire determinative calculation for future carbon emissions can be summed up in the pace of shifts away from fossil fuels in the largest economies, and the population and economic growth trajectories in developing countries.</w:t>
      </w:r>
      <w:r>
        <w:rPr>
          <w:rStyle w:val="StyleUnderline"/>
        </w:rPr>
        <w:t xml:space="preserve"> </w:t>
      </w:r>
      <w:r w:rsidRPr="0050045F">
        <w:rPr>
          <w:rStyle w:val="StyleUnderline"/>
        </w:rPr>
        <w:t xml:space="preserve">As you can see, even if US population stopped growing at around 325 million people in 2017 and </w:t>
      </w:r>
      <w:proofErr w:type="spellStart"/>
      <w:r w:rsidRPr="0050045F">
        <w:rPr>
          <w:rStyle w:val="StyleUnderline"/>
        </w:rPr>
        <w:t>flatlined</w:t>
      </w:r>
      <w:proofErr w:type="spellEnd"/>
      <w:r w:rsidRPr="0050045F">
        <w:rPr>
          <w:rStyle w:val="StyleUnderline"/>
        </w:rPr>
        <w:t xml:space="preserve"> out, it would produce at best a marginal change in global emissions.</w:t>
      </w:r>
      <w:r w:rsidRPr="0050045F">
        <w:t xml:space="preserve"> Plus, accomplishing that trend would require draconian anti-fertility policies and extremely strict immigration laws. </w:t>
      </w:r>
      <w:r w:rsidRPr="0050045F">
        <w:rPr>
          <w:rStyle w:val="StyleUnderline"/>
        </w:rPr>
        <w:t>On the other hand, even if US population rises over 500 million people, the impact on the world is barely noticeable.</w:t>
      </w:r>
      <w:r w:rsidRPr="0050045F">
        <w:t xml:space="preserve"> </w:t>
      </w:r>
      <w:r w:rsidRPr="0050045F">
        <w:rPr>
          <w:rStyle w:val="StyleUnderline"/>
        </w:rPr>
        <w:t>Meanwhile, lowering US carbon intensity by about a third, to around the level of manufacturing-superpower Germany today, has a bigger effect than preventing 100 million Americans from existing.</w:t>
      </w:r>
      <w:r>
        <w:rPr>
          <w:rStyle w:val="StyleUnderline"/>
        </w:rPr>
        <w:t xml:space="preserve"> </w:t>
      </w:r>
      <w:r w:rsidRPr="0050045F">
        <w:t xml:space="preserve">Now, obviously, we should provide the resources for women to take ownership of their fertility: We should want to reduce undesired conceptions and increase desired conceptions. We should facilitate the kind of human development that tends to reduce desired fertility from the four- to seven-child range to the two- to four-child range as well. But we should do these things because it is morally good to empower individual decision-making, not because we can save the climate through Malthusian reductions. There is only one way to effectively prevent, alleviate, or reverse dangerous climate change: technological, geographic, and social advancement. </w:t>
      </w:r>
      <w:r w:rsidRPr="0050045F">
        <w:rPr>
          <w:rStyle w:val="Emphasis"/>
        </w:rPr>
        <w:t>Population has little to do with it — especially not in the US</w:t>
      </w:r>
      <w:r w:rsidRPr="0050045F">
        <w:t>.</w:t>
      </w:r>
    </w:p>
    <w:p w:rsidR="0010736F" w:rsidRDefault="0010736F" w:rsidP="0010736F">
      <w:pPr>
        <w:pStyle w:val="Heading3"/>
      </w:pPr>
      <w:r>
        <w:t>No link – sprawl</w:t>
      </w:r>
    </w:p>
    <w:p w:rsidR="0010736F" w:rsidRDefault="0010736F" w:rsidP="0010736F">
      <w:pPr>
        <w:pStyle w:val="Heading4"/>
      </w:pPr>
      <w:r>
        <w:t xml:space="preserve">There is </w:t>
      </w:r>
      <w:r>
        <w:rPr>
          <w:u w:val="single"/>
        </w:rPr>
        <w:t>no relationship</w:t>
      </w:r>
      <w:r>
        <w:t xml:space="preserve"> between urban sprawl and population growth</w:t>
      </w:r>
    </w:p>
    <w:p w:rsidR="0010736F" w:rsidRDefault="0010736F" w:rsidP="0010736F">
      <w:pPr>
        <w:rPr>
          <w:rStyle w:val="Style13ptBold"/>
        </w:rPr>
      </w:pPr>
      <w:r>
        <w:rPr>
          <w:rStyle w:val="Style13ptBold"/>
        </w:rPr>
        <w:t>Yu 03</w:t>
      </w:r>
    </w:p>
    <w:p w:rsidR="0010736F" w:rsidRPr="00714884" w:rsidRDefault="0010736F" w:rsidP="0010736F">
      <w:pPr>
        <w:rPr>
          <w:szCs w:val="16"/>
        </w:rPr>
      </w:pPr>
      <w:r w:rsidRPr="00714884">
        <w:rPr>
          <w:szCs w:val="16"/>
        </w:rPr>
        <w:t xml:space="preserve">Zhou Yu, PhD Candidate in the School of Policy, Planning and Development, 2003 (“Immigration and Sprawl: Race/Ethnicity, Immigrant Status, and Residential Mobility in Household Location Choice”, </w:t>
      </w:r>
      <w:hyperlink r:id="rId67" w:history="1">
        <w:r w:rsidRPr="00714884">
          <w:rPr>
            <w:rStyle w:val="Hyperlink"/>
            <w:szCs w:val="16"/>
          </w:rPr>
          <w:t>https://lusk.usc.edu/research/working-papers/immigration-and-sprawl-raceethnicity-immigrant-status-and-residential</w:t>
        </w:r>
      </w:hyperlink>
      <w:r w:rsidRPr="00714884">
        <w:rPr>
          <w:szCs w:val="16"/>
        </w:rPr>
        <w:t>, Accessed 7/3/18)//DG</w:t>
      </w:r>
    </w:p>
    <w:p w:rsidR="0010736F" w:rsidRPr="00714884" w:rsidRDefault="0010736F" w:rsidP="0010736F">
      <w:r w:rsidRPr="00714884">
        <w:rPr>
          <w:rStyle w:val="StyleUnderline"/>
        </w:rPr>
        <w:t>This research addresses two logically connected research questions</w:t>
      </w:r>
      <w:r w:rsidRPr="00714884">
        <w:t xml:space="preserve">. </w:t>
      </w:r>
      <w:r w:rsidRPr="00714884">
        <w:rPr>
          <w:rStyle w:val="StyleUnderline"/>
        </w:rPr>
        <w:t>First</w:t>
      </w:r>
      <w:r w:rsidRPr="00714884">
        <w:t xml:space="preserve">, </w:t>
      </w:r>
      <w:r w:rsidRPr="00714884">
        <w:rPr>
          <w:rStyle w:val="StyleUnderline"/>
        </w:rPr>
        <w:t xml:space="preserve">whether population growth fueled by immigration was responsible for the dispersed land use pattern defined as urban sprawl </w:t>
      </w:r>
      <w:r w:rsidRPr="00714884">
        <w:t xml:space="preserve">in the 1980s. </w:t>
      </w:r>
      <w:r w:rsidRPr="00714884">
        <w:rPr>
          <w:rStyle w:val="StyleUnderline"/>
        </w:rPr>
        <w:t>Second</w:t>
      </w:r>
      <w:r w:rsidRPr="00714884">
        <w:t xml:space="preserve">, </w:t>
      </w:r>
      <w:r w:rsidRPr="00714884">
        <w:rPr>
          <w:rStyle w:val="StyleUnderline"/>
        </w:rPr>
        <w:t>whether native-</w:t>
      </w:r>
      <w:proofErr w:type="spellStart"/>
      <w:r w:rsidRPr="00714884">
        <w:rPr>
          <w:rStyle w:val="StyleUnderline"/>
        </w:rPr>
        <w:t>borns</w:t>
      </w:r>
      <w:proofErr w:type="spellEnd"/>
      <w:r w:rsidRPr="00714884">
        <w:rPr>
          <w:rStyle w:val="StyleUnderline"/>
        </w:rPr>
        <w:t xml:space="preserve"> and foreign-</w:t>
      </w:r>
      <w:proofErr w:type="spellStart"/>
      <w:r w:rsidRPr="00714884">
        <w:rPr>
          <w:rStyle w:val="StyleUnderline"/>
        </w:rPr>
        <w:t>borns</w:t>
      </w:r>
      <w:proofErr w:type="spellEnd"/>
      <w:r w:rsidRPr="00714884">
        <w:rPr>
          <w:rStyle w:val="StyleUnderline"/>
        </w:rPr>
        <w:t xml:space="preserve"> were homogeneous in population and household growth, household formation, housing tenure choice, occupancy of new housing development, preference of residential locations, and transit usage.</w:t>
      </w:r>
    </w:p>
    <w:p w:rsidR="0010736F" w:rsidRPr="00714884" w:rsidRDefault="0010736F" w:rsidP="0010736F">
      <w:pPr>
        <w:rPr>
          <w:rStyle w:val="StyleUnderline"/>
        </w:rPr>
      </w:pPr>
      <w:r w:rsidRPr="00714884">
        <w:t xml:space="preserve">To conclude, the preliminary </w:t>
      </w:r>
      <w:r w:rsidRPr="00714884">
        <w:rPr>
          <w:rStyle w:val="StyleUnderline"/>
        </w:rPr>
        <w:t>results</w:t>
      </w:r>
      <w:r w:rsidRPr="00714884">
        <w:t xml:space="preserve"> of the demographic analysis presented here </w:t>
      </w:r>
      <w:r w:rsidRPr="00714884">
        <w:rPr>
          <w:rStyle w:val="StyleUnderline"/>
        </w:rPr>
        <w:t xml:space="preserve">indicate that there </w:t>
      </w:r>
      <w:r w:rsidRPr="00714884">
        <w:rPr>
          <w:rStyle w:val="Emphasis"/>
        </w:rPr>
        <w:t>could be</w:t>
      </w:r>
      <w:r w:rsidRPr="00714884">
        <w:rPr>
          <w:rStyle w:val="StyleUnderline"/>
        </w:rPr>
        <w:t xml:space="preserve"> a relationship between immigration and urban sprawl</w:t>
      </w:r>
      <w:r w:rsidRPr="00714884">
        <w:t xml:space="preserve"> in the metropolitan areas </w:t>
      </w:r>
      <w:r w:rsidRPr="00714884">
        <w:rPr>
          <w:rStyle w:val="StyleUnderline"/>
        </w:rPr>
        <w:t>where long-term immigrants were experiencing upward mobility triggered by increasing household income, enlarged family size, and stronger tendency for homeownership</w:t>
      </w:r>
      <w:r w:rsidRPr="00714884">
        <w:t xml:space="preserve">. However, </w:t>
      </w:r>
      <w:r w:rsidRPr="00714884">
        <w:rPr>
          <w:rStyle w:val="StyleUnderline"/>
        </w:rPr>
        <w:t xml:space="preserve">immigrants who experienced upward mobility and who relocated to the suburban areas were </w:t>
      </w:r>
      <w:r w:rsidRPr="00714884">
        <w:rPr>
          <w:rStyle w:val="Emphasis"/>
        </w:rPr>
        <w:t>more likely to take over</w:t>
      </w:r>
      <w:r w:rsidRPr="00714884">
        <w:rPr>
          <w:rStyle w:val="StyleUnderline"/>
        </w:rPr>
        <w:t xml:space="preserve"> trickle-down housing instead of new structures on the urban fringe</w:t>
      </w:r>
      <w:r w:rsidRPr="00714884">
        <w:t xml:space="preserve">, as shown in Figure 7. </w:t>
      </w:r>
      <w:r w:rsidRPr="00714884">
        <w:rPr>
          <w:rStyle w:val="StyleUnderline"/>
        </w:rPr>
        <w:t xml:space="preserve">Immigrants in general are more likely </w:t>
      </w:r>
      <w:r w:rsidRPr="00714884">
        <w:rPr>
          <w:rStyle w:val="Emphasis"/>
        </w:rPr>
        <w:t>constrained by budget</w:t>
      </w:r>
      <w:r w:rsidRPr="00714884">
        <w:rPr>
          <w:rStyle w:val="StyleUnderline"/>
        </w:rPr>
        <w:t xml:space="preserve">, thus more </w:t>
      </w:r>
      <w:r w:rsidRPr="00714884">
        <w:rPr>
          <w:rStyle w:val="Emphasis"/>
        </w:rPr>
        <w:t>price-elastic</w:t>
      </w:r>
      <w:r w:rsidRPr="00714884">
        <w:t xml:space="preserve">. Furthermore, </w:t>
      </w:r>
      <w:r w:rsidRPr="00714884">
        <w:rPr>
          <w:rStyle w:val="StyleUnderline"/>
        </w:rPr>
        <w:t>native-</w:t>
      </w:r>
      <w:proofErr w:type="spellStart"/>
      <w:r w:rsidRPr="00714884">
        <w:rPr>
          <w:rStyle w:val="StyleUnderline"/>
        </w:rPr>
        <w:t>borns</w:t>
      </w:r>
      <w:proofErr w:type="spellEnd"/>
      <w:r w:rsidRPr="00714884">
        <w:rPr>
          <w:rStyle w:val="StyleUnderline"/>
        </w:rPr>
        <w:t xml:space="preserve"> instead of foreign-</w:t>
      </w:r>
      <w:proofErr w:type="spellStart"/>
      <w:r w:rsidRPr="00714884">
        <w:rPr>
          <w:rStyle w:val="StyleUnderline"/>
        </w:rPr>
        <w:t>borns</w:t>
      </w:r>
      <w:proofErr w:type="spellEnd"/>
      <w:r w:rsidRPr="00714884">
        <w:rPr>
          <w:rStyle w:val="StyleUnderline"/>
        </w:rPr>
        <w:t xml:space="preserve"> generated most of the growth in the number of households, owner-occupied housing, suburban residency, new suburban residential development, and private automobile usage for work-trip</w:t>
      </w:r>
      <w:r w:rsidRPr="00714884">
        <w:t xml:space="preserve">s. Therefore, </w:t>
      </w:r>
      <w:r w:rsidRPr="00714884">
        <w:rPr>
          <w:rStyle w:val="StyleUnderline"/>
        </w:rPr>
        <w:t xml:space="preserve">the accumulating evidence does appear to be weighing in favor of Krugman's notion that </w:t>
      </w:r>
      <w:r w:rsidRPr="00714884">
        <w:rPr>
          <w:rStyle w:val="Emphasis"/>
        </w:rPr>
        <w:t>immigration is not the main contributing factor</w:t>
      </w:r>
      <w:r w:rsidRPr="00714884">
        <w:rPr>
          <w:rStyle w:val="StyleUnderline"/>
        </w:rPr>
        <w:t xml:space="preserve"> to current dispersed land use patterns</w:t>
      </w:r>
      <w:r w:rsidRPr="00714884">
        <w:t xml:space="preserve">. </w:t>
      </w:r>
      <w:r w:rsidRPr="00714884">
        <w:rPr>
          <w:rStyle w:val="StyleUnderline"/>
        </w:rPr>
        <w:t xml:space="preserve">This idea is even further strengthened by the fact that most metropolitan areas experiencing a faster expanding pace than their population growth are </w:t>
      </w:r>
      <w:r w:rsidRPr="00714884">
        <w:rPr>
          <w:rStyle w:val="Emphasis"/>
        </w:rPr>
        <w:t>not the high immigrant recipient regions</w:t>
      </w:r>
      <w:r w:rsidRPr="00714884">
        <w:t xml:space="preserve"> (Fulton, et al., 2001; </w:t>
      </w:r>
      <w:proofErr w:type="spellStart"/>
      <w:r w:rsidRPr="00714884">
        <w:t>Wim</w:t>
      </w:r>
      <w:proofErr w:type="spellEnd"/>
      <w:r w:rsidRPr="00714884">
        <w:t xml:space="preserve">, </w:t>
      </w:r>
      <w:proofErr w:type="spellStart"/>
      <w:r w:rsidRPr="00714884">
        <w:t>Joseph</w:t>
      </w:r>
      <w:proofErr w:type="gramStart"/>
      <w:r w:rsidRPr="00714884">
        <w:t>,and</w:t>
      </w:r>
      <w:proofErr w:type="spellEnd"/>
      <w:proofErr w:type="gramEnd"/>
      <w:r w:rsidRPr="00714884">
        <w:t xml:space="preserve"> Mark, 1999). In addition, </w:t>
      </w:r>
      <w:r w:rsidRPr="00714884">
        <w:rPr>
          <w:rStyle w:val="StyleUnderline"/>
        </w:rPr>
        <w:t xml:space="preserve">most of the regions with significant sprawl have experienced </w:t>
      </w:r>
      <w:r w:rsidRPr="00714884">
        <w:rPr>
          <w:rStyle w:val="Emphasis"/>
        </w:rPr>
        <w:t>low population growth</w:t>
      </w:r>
      <w:r w:rsidRPr="00714884">
        <w:t xml:space="preserve"> (Fonseca, et al., 2000). In other words, </w:t>
      </w:r>
      <w:r w:rsidRPr="00714884">
        <w:rPr>
          <w:rStyle w:val="StyleUnderline"/>
        </w:rPr>
        <w:t xml:space="preserve">population growth by itself is not likely to a </w:t>
      </w:r>
      <w:r w:rsidRPr="00714884">
        <w:rPr>
          <w:rStyle w:val="Emphasis"/>
        </w:rPr>
        <w:t>major cause</w:t>
      </w:r>
      <w:r w:rsidRPr="00714884">
        <w:rPr>
          <w:rStyle w:val="StyleUnderline"/>
        </w:rPr>
        <w:t xml:space="preserve"> of urban sprawl. </w:t>
      </w:r>
      <w:r w:rsidRPr="00714884">
        <w:rPr>
          <w:rStyle w:val="Emphasis"/>
        </w:rPr>
        <w:t>No strong evidence</w:t>
      </w:r>
      <w:r w:rsidRPr="00714884">
        <w:rPr>
          <w:rStyle w:val="StyleUnderline"/>
        </w:rPr>
        <w:t xml:space="preserve"> supports the </w:t>
      </w:r>
      <w:r w:rsidRPr="00714884">
        <w:rPr>
          <w:rStyle w:val="Emphasis"/>
        </w:rPr>
        <w:t>perceived causal relationship</w:t>
      </w:r>
      <w:r w:rsidRPr="00714884">
        <w:rPr>
          <w:rStyle w:val="StyleUnderline"/>
        </w:rPr>
        <w:t xml:space="preserve"> between immigration and urban sprawl.</w:t>
      </w:r>
    </w:p>
    <w:p w:rsidR="0010736F" w:rsidRPr="00714884" w:rsidRDefault="0010736F" w:rsidP="0010736F">
      <w:pPr>
        <w:rPr>
          <w:rStyle w:val="Emphasis"/>
        </w:rPr>
      </w:pPr>
      <w:r w:rsidRPr="00714884">
        <w:t xml:space="preserve">The demographic analysis clearly demonstrates that </w:t>
      </w:r>
      <w:r w:rsidRPr="00714884">
        <w:rPr>
          <w:rStyle w:val="StyleUnderline"/>
        </w:rPr>
        <w:t>there was a substantial heterogeneity between native-</w:t>
      </w:r>
      <w:proofErr w:type="spellStart"/>
      <w:r w:rsidRPr="00714884">
        <w:rPr>
          <w:rStyle w:val="StyleUnderline"/>
        </w:rPr>
        <w:t>borns</w:t>
      </w:r>
      <w:proofErr w:type="spellEnd"/>
      <w:r w:rsidRPr="00714884">
        <w:rPr>
          <w:rStyle w:val="StyleUnderline"/>
        </w:rPr>
        <w:t xml:space="preserve"> and foreign-</w:t>
      </w:r>
      <w:proofErr w:type="spellStart"/>
      <w:r w:rsidRPr="00714884">
        <w:rPr>
          <w:rStyle w:val="StyleUnderline"/>
        </w:rPr>
        <w:t>borns</w:t>
      </w:r>
      <w:proofErr w:type="spellEnd"/>
      <w:r w:rsidRPr="00714884">
        <w:t xml:space="preserve">. Almost </w:t>
      </w:r>
      <w:r w:rsidRPr="00714884">
        <w:rPr>
          <w:rStyle w:val="StyleUnderline"/>
        </w:rPr>
        <w:t xml:space="preserve">all the existing evidence suggests that </w:t>
      </w:r>
      <w:r w:rsidRPr="00714884">
        <w:rPr>
          <w:rStyle w:val="Emphasis"/>
        </w:rPr>
        <w:t>it is not appropriate</w:t>
      </w:r>
      <w:r w:rsidRPr="00714884">
        <w:rPr>
          <w:rStyle w:val="StyleUnderline"/>
        </w:rPr>
        <w:t xml:space="preserve"> to assume that native-born and foreign-born populations were similar in their lifestyles. Because of the diverse</w:t>
      </w:r>
      <w:r w:rsidRPr="00714884">
        <w:t xml:space="preserve"> population </w:t>
      </w:r>
      <w:r w:rsidRPr="00714884">
        <w:rPr>
          <w:rStyle w:val="StyleUnderline"/>
        </w:rPr>
        <w:t>growth, the linkage is particularly weakened between population growth and urban sprawl</w:t>
      </w:r>
      <w:r w:rsidRPr="00714884">
        <w:t xml:space="preserve">. In addition, it is important to realize that </w:t>
      </w:r>
      <w:r w:rsidRPr="00714884">
        <w:rPr>
          <w:rStyle w:val="Emphasis"/>
        </w:rPr>
        <w:t>households</w:t>
      </w:r>
      <w:r w:rsidRPr="00714884">
        <w:t xml:space="preserve">, </w:t>
      </w:r>
      <w:r w:rsidRPr="00714884">
        <w:rPr>
          <w:rStyle w:val="StyleUnderline"/>
        </w:rPr>
        <w:t>not individuals</w:t>
      </w:r>
      <w:r w:rsidRPr="00714884">
        <w:t xml:space="preserve">, </w:t>
      </w:r>
      <w:r w:rsidRPr="00714884">
        <w:rPr>
          <w:rStyle w:val="StyleUnderline"/>
        </w:rPr>
        <w:t>make residential and locational choices</w:t>
      </w:r>
      <w:r w:rsidRPr="00714884">
        <w:t xml:space="preserve">. Therefore, </w:t>
      </w:r>
      <w:r w:rsidRPr="00714884">
        <w:rPr>
          <w:rStyle w:val="StyleUnderline"/>
        </w:rPr>
        <w:t>household behavior is a critical factor in causing urban sprawl</w:t>
      </w:r>
      <w:r w:rsidRPr="00714884">
        <w:t xml:space="preserve">. </w:t>
      </w:r>
      <w:r w:rsidRPr="00714884">
        <w:rPr>
          <w:rStyle w:val="Emphasis"/>
        </w:rPr>
        <w:t>Household growth</w:t>
      </w:r>
      <w:r w:rsidRPr="00714884">
        <w:rPr>
          <w:rStyle w:val="StyleUnderline"/>
        </w:rPr>
        <w:t xml:space="preserve"> has a much stronger causal relationship with urban sprawl </w:t>
      </w:r>
      <w:r w:rsidRPr="00714884">
        <w:rPr>
          <w:rStyle w:val="Emphasis"/>
        </w:rPr>
        <w:t>than population growth.</w:t>
      </w:r>
    </w:p>
    <w:p w:rsidR="0010736F" w:rsidRDefault="0010736F" w:rsidP="0010736F">
      <w:r w:rsidRPr="00714884">
        <w:t xml:space="preserve">The </w:t>
      </w:r>
      <w:r w:rsidRPr="00714884">
        <w:rPr>
          <w:rStyle w:val="StyleUnderline"/>
        </w:rPr>
        <w:t>policy implications</w:t>
      </w:r>
      <w:r w:rsidRPr="00714884">
        <w:t xml:space="preserve"> of this study </w:t>
      </w:r>
      <w:r w:rsidRPr="00714884">
        <w:rPr>
          <w:rStyle w:val="StyleUnderline"/>
        </w:rPr>
        <w:t xml:space="preserve">are </w:t>
      </w:r>
      <w:r w:rsidRPr="00714884">
        <w:rPr>
          <w:rStyle w:val="Emphasis"/>
        </w:rPr>
        <w:t>straightforward</w:t>
      </w:r>
      <w:r w:rsidRPr="00714884">
        <w:t xml:space="preserve">. </w:t>
      </w:r>
      <w:r w:rsidRPr="00714884">
        <w:rPr>
          <w:rStyle w:val="StyleUnderline"/>
        </w:rPr>
        <w:t>Based on this analysis</w:t>
      </w:r>
      <w:r w:rsidRPr="00714884">
        <w:t xml:space="preserve">, </w:t>
      </w:r>
      <w:r w:rsidRPr="00714884">
        <w:rPr>
          <w:rStyle w:val="Emphasis"/>
        </w:rPr>
        <w:t>limiting immigration is not like to curtail current urban sprawl.</w:t>
      </w:r>
      <w:r w:rsidRPr="00714884">
        <w:t xml:space="preserve"> </w:t>
      </w:r>
      <w:r w:rsidRPr="00714884">
        <w:rPr>
          <w:rStyle w:val="StyleUnderline"/>
        </w:rPr>
        <w:t xml:space="preserve">Rather than targeting immigration </w:t>
      </w:r>
      <w:r w:rsidRPr="00714884">
        <w:t xml:space="preserve">in general, public </w:t>
      </w:r>
      <w:r w:rsidRPr="00714884">
        <w:rPr>
          <w:rStyle w:val="StyleUnderline"/>
        </w:rPr>
        <w:t>policy should focus on</w:t>
      </w:r>
      <w:r w:rsidRPr="00714884">
        <w:t xml:space="preserve"> the specific </w:t>
      </w:r>
      <w:r w:rsidRPr="00714884">
        <w:rPr>
          <w:rStyle w:val="StyleUnderline"/>
        </w:rPr>
        <w:t>characteristics of development</w:t>
      </w:r>
      <w:r w:rsidRPr="00714884">
        <w:t xml:space="preserve"> that lead to particular negative consequences and determine who bears the costs.</w:t>
      </w:r>
    </w:p>
    <w:p w:rsidR="0010736F" w:rsidRPr="004C782E" w:rsidRDefault="0010736F" w:rsidP="0010736F">
      <w:pPr>
        <w:rPr>
          <w:rStyle w:val="StyleUnderline"/>
        </w:rPr>
      </w:pPr>
    </w:p>
    <w:p w:rsidR="0010736F" w:rsidRDefault="0010736F" w:rsidP="0010736F">
      <w:pPr>
        <w:pStyle w:val="Heading4"/>
      </w:pPr>
      <w:r>
        <w:t>No sprawl</w:t>
      </w:r>
    </w:p>
    <w:p w:rsidR="0010736F" w:rsidRDefault="0010736F" w:rsidP="0010736F">
      <w:pPr>
        <w:rPr>
          <w:rStyle w:val="Style13ptBold"/>
        </w:rPr>
      </w:pPr>
      <w:r>
        <w:rPr>
          <w:rStyle w:val="Style13ptBold"/>
        </w:rPr>
        <w:t>Hartmann 13</w:t>
      </w:r>
    </w:p>
    <w:p w:rsidR="0010736F" w:rsidRPr="00686A4C" w:rsidRDefault="0010736F" w:rsidP="0010736F">
      <w:pPr>
        <w:rPr>
          <w:szCs w:val="16"/>
        </w:rPr>
      </w:pPr>
      <w:r w:rsidRPr="00686A4C">
        <w:rPr>
          <w:szCs w:val="16"/>
        </w:rPr>
        <w:t xml:space="preserve">Betsy Hartmann, Betsy Hartmann, professor emerita of development studies, received her B.A. from Yale University and her Ph.D. from the London School of Economics. Her research, writing, and lecturing focus on the intersections between population, migration, environment, and security issues. She is the author of Reproductive Rights and Wrongs: The Global Politics of Population Control and two thrillers about the far right, The Truth about Fire and Deadly Election. She is the co-author of A Quiet Violence: View from a Bangladesh Village and co-editor of the anthology Making Threats: </w:t>
      </w:r>
      <w:proofErr w:type="spellStart"/>
      <w:r w:rsidRPr="00686A4C">
        <w:rPr>
          <w:szCs w:val="16"/>
        </w:rPr>
        <w:t>Biofears</w:t>
      </w:r>
      <w:proofErr w:type="spellEnd"/>
      <w:r w:rsidRPr="00686A4C">
        <w:rPr>
          <w:szCs w:val="16"/>
        </w:rPr>
        <w:t xml:space="preserve"> and Environmental Anxieties. She is currently completing a book about apocalyptic thinking in the U.S. In spring 2015 she was a Fulbright-Nehru Distinguished Chair based in New Delhi, India, lecturing and doing research on Indian and international population policy, Spring 2013 (“Back from the Brink: Ten Reasons to Challenge the Greening of Hate”, </w:t>
      </w:r>
      <w:hyperlink r:id="rId68" w:history="1">
        <w:r w:rsidRPr="00686A4C">
          <w:rPr>
            <w:rStyle w:val="Hyperlink"/>
            <w:szCs w:val="16"/>
          </w:rPr>
          <w:t>https://dspace.hampshire.edu/bitstream/10009/932/1/popdev_differentakes_078.pdf</w:t>
        </w:r>
      </w:hyperlink>
      <w:r w:rsidRPr="00686A4C">
        <w:rPr>
          <w:szCs w:val="16"/>
        </w:rPr>
        <w:t>, Accessed 7/7/18)//DG</w:t>
      </w:r>
    </w:p>
    <w:p w:rsidR="0010736F" w:rsidRPr="00574342" w:rsidRDefault="0010736F" w:rsidP="0010736F">
      <w:pPr>
        <w:rPr>
          <w:rStyle w:val="StyleUnderline"/>
        </w:rPr>
      </w:pPr>
      <w:r w:rsidRPr="00574342">
        <w:t xml:space="preserve">4. </w:t>
      </w:r>
      <w:r w:rsidRPr="00574342">
        <w:rPr>
          <w:rStyle w:val="StyleUnderline"/>
        </w:rPr>
        <w:t xml:space="preserve">Immigrants </w:t>
      </w:r>
      <w:r w:rsidRPr="00574342">
        <w:rPr>
          <w:rStyle w:val="Emphasis"/>
        </w:rPr>
        <w:t>do not</w:t>
      </w:r>
      <w:r w:rsidRPr="00574342">
        <w:rPr>
          <w:rStyle w:val="StyleUnderline"/>
        </w:rPr>
        <w:t xml:space="preserve"> drive urban sprawl.</w:t>
      </w:r>
    </w:p>
    <w:p w:rsidR="0010736F" w:rsidRPr="00574342" w:rsidRDefault="0010736F" w:rsidP="0010736F">
      <w:pPr>
        <w:rPr>
          <w:rStyle w:val="StyleUnderline"/>
        </w:rPr>
      </w:pPr>
      <w:r w:rsidRPr="00574342">
        <w:t>“</w:t>
      </w:r>
      <w:r w:rsidRPr="00574342">
        <w:rPr>
          <w:rStyle w:val="StyleUnderline"/>
        </w:rPr>
        <w:t>Smart-growth</w:t>
      </w:r>
      <w:r w:rsidRPr="00574342">
        <w:t xml:space="preserve">” </w:t>
      </w:r>
      <w:r w:rsidRPr="00574342">
        <w:rPr>
          <w:rStyle w:val="StyleUnderline"/>
        </w:rPr>
        <w:t>experts identify the main causes of sprawl as a combination o</w:t>
      </w:r>
      <w:r w:rsidRPr="00574342">
        <w:t xml:space="preserve">f </w:t>
      </w:r>
      <w:r w:rsidRPr="00574342">
        <w:rPr>
          <w:rStyle w:val="Emphasis"/>
        </w:rPr>
        <w:t>poor land-use</w:t>
      </w:r>
      <w:r w:rsidRPr="00574342">
        <w:t xml:space="preserve"> </w:t>
      </w:r>
      <w:r w:rsidRPr="00574342">
        <w:rPr>
          <w:rStyle w:val="StyleUnderline"/>
        </w:rPr>
        <w:t>planning</w:t>
      </w:r>
      <w:r w:rsidRPr="00574342">
        <w:t xml:space="preserve">, </w:t>
      </w:r>
      <w:r w:rsidRPr="00574342">
        <w:rPr>
          <w:rStyle w:val="StyleUnderline"/>
        </w:rPr>
        <w:t>zoning</w:t>
      </w:r>
      <w:r w:rsidRPr="00574342">
        <w:t xml:space="preserve"> </w:t>
      </w:r>
      <w:r w:rsidRPr="00574342">
        <w:rPr>
          <w:rStyle w:val="StyleUnderline"/>
        </w:rPr>
        <w:t>regulations, and tax laws</w:t>
      </w:r>
      <w:r w:rsidRPr="00574342">
        <w:t>—</w:t>
      </w:r>
      <w:r w:rsidRPr="00574342">
        <w:rPr>
          <w:rStyle w:val="Emphasis"/>
        </w:rPr>
        <w:t>not population growth</w:t>
      </w:r>
      <w:r w:rsidRPr="00574342">
        <w:t xml:space="preserve"> </w:t>
      </w:r>
      <w:r w:rsidRPr="00574342">
        <w:rPr>
          <w:rStyle w:val="StyleUnderline"/>
        </w:rPr>
        <w:t>or immigrants</w:t>
      </w:r>
      <w:r w:rsidRPr="00574342">
        <w:t xml:space="preserve">. In fact, </w:t>
      </w:r>
      <w:r w:rsidRPr="00574342">
        <w:rPr>
          <w:rStyle w:val="StyleUnderline"/>
        </w:rPr>
        <w:t>in many parts of our country urban sprawl has increased while population has decreased.</w:t>
      </w:r>
      <w:r w:rsidRPr="00574342">
        <w:t xml:space="preserve"> </w:t>
      </w:r>
      <w:r w:rsidRPr="00574342">
        <w:rPr>
          <w:rStyle w:val="Emphasis"/>
        </w:rPr>
        <w:t>Pittsburgh and Cleveland</w:t>
      </w:r>
      <w:r w:rsidRPr="00574342">
        <w:t xml:space="preserve"> </w:t>
      </w:r>
      <w:r w:rsidRPr="00574342">
        <w:rPr>
          <w:rStyle w:val="StyleUnderline"/>
        </w:rPr>
        <w:t>are two examples</w:t>
      </w:r>
      <w:r w:rsidRPr="00574342">
        <w:t xml:space="preserve">. The </w:t>
      </w:r>
      <w:r w:rsidRPr="00574342">
        <w:rPr>
          <w:rStyle w:val="StyleUnderline"/>
        </w:rPr>
        <w:t>problem of sprawl has a long history</w:t>
      </w:r>
      <w:r w:rsidRPr="00574342">
        <w:t xml:space="preserve">. In the late 1940’s federal mortgage policies encouraged white flight to the suburbs, which was followed and facilitated by the Highway Act of 1956. </w:t>
      </w:r>
      <w:r w:rsidRPr="00574342">
        <w:rPr>
          <w:rStyle w:val="Emphasis"/>
        </w:rPr>
        <w:t>Half of all immigrants live in high-density metropolitan areas</w:t>
      </w:r>
      <w:r w:rsidRPr="00574342">
        <w:t xml:space="preserve">. </w:t>
      </w:r>
      <w:r w:rsidRPr="00574342">
        <w:rPr>
          <w:rStyle w:val="StyleUnderline"/>
        </w:rPr>
        <w:t>Immigrants have revived many inner city communities.</w:t>
      </w:r>
    </w:p>
    <w:p w:rsidR="0010736F" w:rsidRPr="007C53E4" w:rsidRDefault="0010736F" w:rsidP="0010736F"/>
    <w:p w:rsidR="00D80862" w:rsidRDefault="00D80862" w:rsidP="00D80862">
      <w:pPr>
        <w:pStyle w:val="Heading3"/>
      </w:pPr>
      <w:r>
        <w:t>No link – immigrant fertility</w:t>
      </w:r>
    </w:p>
    <w:p w:rsidR="00D80862" w:rsidRDefault="00D80862" w:rsidP="00D80862">
      <w:pPr>
        <w:pStyle w:val="Heading4"/>
      </w:pPr>
      <w:r>
        <w:t>Immigrants aren’t more fertile than natives</w:t>
      </w:r>
      <w:r w:rsidR="002816B9">
        <w:t>, that’s true in sending countries as well</w:t>
      </w:r>
    </w:p>
    <w:p w:rsidR="00D80862" w:rsidRDefault="00D80862" w:rsidP="00D80862">
      <w:proofErr w:type="spellStart"/>
      <w:r w:rsidRPr="00FA36DA">
        <w:rPr>
          <w:rStyle w:val="Style13ptBold"/>
        </w:rPr>
        <w:t>Camarota</w:t>
      </w:r>
      <w:proofErr w:type="spellEnd"/>
      <w:r w:rsidRPr="00FA36DA">
        <w:rPr>
          <w:rStyle w:val="Style13ptBold"/>
        </w:rPr>
        <w:t xml:space="preserve"> 15</w:t>
      </w:r>
      <w:r>
        <w:t xml:space="preserve"> - master’s degree in political science from the University of Pennsylvania and later earned a doctorate degree from the University of Virginia in public policy analysis (Steven, “The Declining Fertility of Immigrants and Natives,” Center for Immigration Studies, </w:t>
      </w:r>
      <w:hyperlink r:id="rId69" w:history="1">
        <w:r w:rsidR="00FA36DA" w:rsidRPr="00396437">
          <w:rPr>
            <w:rStyle w:val="Hyperlink"/>
          </w:rPr>
          <w:t>https://cis.org/Report/Declining-Fertility-Immigrants-and-Natives-0)//BB</w:t>
        </w:r>
      </w:hyperlink>
    </w:p>
    <w:p w:rsidR="00FA36DA" w:rsidRPr="00FD1345" w:rsidRDefault="00FA36DA" w:rsidP="00D80862"/>
    <w:p w:rsidR="00D80862" w:rsidRPr="00D80862" w:rsidRDefault="00D80862" w:rsidP="00D80862">
      <w:r>
        <w:t>There is no question that America is aging. Many advocates of immigration like Jeb Bush argue that immigrants can fundamentally change this fact, partly because of their higher fertility</w:t>
      </w:r>
      <w:r w:rsidRPr="00FA36DA">
        <w:rPr>
          <w:rStyle w:val="StyleUnderline"/>
        </w:rPr>
        <w:t xml:space="preserve">. It is true that immigrants have more children on average than natives. But the impact on the nation's overall fertility rate is </w:t>
      </w:r>
      <w:r w:rsidRPr="00FA36DA">
        <w:rPr>
          <w:rStyle w:val="Emphasis"/>
        </w:rPr>
        <w:t>quite modest</w:t>
      </w:r>
      <w:r w:rsidRPr="00FA36DA">
        <w:rPr>
          <w:rStyle w:val="StyleUnderline"/>
        </w:rPr>
        <w:t xml:space="preserve"> no matter how fertility is measured</w:t>
      </w:r>
      <w:r>
        <w:t xml:space="preserve">. Therefore it would be incorrect to argue that the fertility of immigrants "rebuilds the demographic pyramid." Further, </w:t>
      </w:r>
      <w:r w:rsidRPr="00FA36DA">
        <w:rPr>
          <w:rStyle w:val="Emphasis"/>
        </w:rPr>
        <w:t>immigrant fertility is falling, so the impact of immigration on aging is falling as well</w:t>
      </w:r>
      <w:r>
        <w:t>.</w:t>
      </w:r>
      <w:r w:rsidR="002816B9">
        <w:t xml:space="preserve"> </w:t>
      </w:r>
      <w:r w:rsidRPr="00FA36DA">
        <w:rPr>
          <w:rStyle w:val="StyleUnderline"/>
        </w:rPr>
        <w:t>Demographers, the people who study human populations, have long known that immigration has only a small impact on the aging of low-fertility countries like the United States</w:t>
      </w:r>
      <w:r>
        <w:t xml:space="preserve">. In an important 1992 article in Demography, the leading academic journal in the field, economist Carl </w:t>
      </w:r>
      <w:proofErr w:type="spellStart"/>
      <w:r>
        <w:t>Schmertmann</w:t>
      </w:r>
      <w:proofErr w:type="spellEnd"/>
      <w:r>
        <w:t>, explained that, mathematically, "</w:t>
      </w:r>
      <w:r w:rsidRPr="00FA36DA">
        <w:rPr>
          <w:rStyle w:val="StyleUnderline"/>
        </w:rPr>
        <w:t>constant inflows of immigrants, even at relatively young ages, do not necessarily rejuvenate low-fertility populations. In fact, immigration may even contribute to population aging</w:t>
      </w:r>
      <w:r>
        <w:t xml:space="preserve">."2 The Census Bureau also concluded in projections done in 2000 that </w:t>
      </w:r>
      <w:r w:rsidRPr="00FA36DA">
        <w:rPr>
          <w:rStyle w:val="StyleUnderline"/>
        </w:rPr>
        <w:t>immigration is a "highly inefficient" means for increasing the percentage of the population that is of working-age in the long run</w:t>
      </w:r>
      <w:r>
        <w:t xml:space="preserve">.3 In a detailed paper presented at the annual meeting of the Population Association of American in 2012, Stephen </w:t>
      </w:r>
      <w:proofErr w:type="spellStart"/>
      <w:r>
        <w:t>Tordella</w:t>
      </w:r>
      <w:proofErr w:type="spellEnd"/>
      <w:r>
        <w:t xml:space="preserve"> and several coauthors showed that </w:t>
      </w:r>
      <w:r w:rsidRPr="00FA36DA">
        <w:rPr>
          <w:rStyle w:val="StyleUnderline"/>
        </w:rPr>
        <w:t>immigration has only a small impact on aging</w:t>
      </w:r>
      <w:r>
        <w:t>, but a large impact on the size of the U.S. population.4</w:t>
      </w:r>
      <w:r w:rsidR="002816B9">
        <w:t xml:space="preserve"> </w:t>
      </w:r>
      <w:r>
        <w:t>Births per Thousand, Ages 15-50. This analysis uses the public-use files of the 2006 to 2013 American Community Surveys (ACS) to measure fertility among immigrants and the native-born. Figures 1 through 3 report births per thousand for immigrants, natives, and the total population. (Table 1 reports more detailed information for birth rates.) Figure 1 reports births per thousand for women 15 to 50. More typically, demographers have examined fertility for women 15 to 44 and we do so in the next section of this report. However, we follow the Census Bureau's example in its recent analysis of the ACS report on births for women 15 to 50 in Figure 1.5 Doing so provides a more complete picture of fertility in modern America, as there are a significant number of births to women over age 44 — nearly 59,000 in 2013.</w:t>
      </w:r>
      <w:r w:rsidR="002816B9">
        <w:t xml:space="preserve"> </w:t>
      </w:r>
      <w:r>
        <w:t xml:space="preserve">Figure 1 shows that the birth rate for immigrant women 15 to 50 has declined more significantly than the rate for natives. The birth rate for all immigrant women (15 to 50) declined by 13.8 births (18.2 percent) from 2008 to 2013, while the birth rate declined by 5.4 births (9.8 percent) for native women. We can also calculate immigration's impact on the overall birth rate for women 15 to 50 simply by comparing births per thousand for the entire population, which was 51.8 in 2013, to the rate for natives, which was 49.8. Thus the presence of immigrants in the United States increased the overall birth rate by just two births per thousand (4 percent). Because immigrant fertility has declined more steeply than native fertility, the impact of immigrants on the nation's fertility has also declined. In 2008, the presence of immigrants increased fertility for all women (15 to 50) by 3.2 births per thousand or 5.8 percent. So what had been a small impact has become even smaller.6 </w:t>
      </w:r>
      <w:proofErr w:type="gramStart"/>
      <w:r>
        <w:t>As</w:t>
      </w:r>
      <w:proofErr w:type="gramEnd"/>
      <w:r>
        <w:t xml:space="preserve"> for different groups of immigrants, the largest declines have been for Hispanics. Among natives, Hispanics have also experienced the biggest decline. (See Table 2).</w:t>
      </w:r>
      <w:r w:rsidR="002816B9">
        <w:t xml:space="preserve"> </w:t>
      </w:r>
      <w:r>
        <w:t>Births per Thousand, Ages 15-44. Figure 2 reports births per thousand for women 15 to 44. The results are very similar to those shown in Figure 1, though the rates for both immigrants and natives are higher than in Figure 1, reflecting the exclusion of women over age 44, who have the lowest fertility rates. As in Figure 1, immigrant fertility declined more than native fertility. Figure 2 also shows that the immigrant birth rate is higher than the rate for natives, but that immigrants only slightly raise the overall fertility rate for women 15 to 44. In 2013, the fertility of all women (immigrant and native) in the United States in this age group was 61.7 births per thousand. If immigrants are not counted, the rate would be 59 births per thousand — the rate for natives. Thus immigrants increased the fertility of all women in the United States (15 to 44) by only 2.7 births per thousand (4.6 percent) in 2013.</w:t>
      </w:r>
      <w:r w:rsidR="002816B9">
        <w:t xml:space="preserve"> </w:t>
      </w:r>
      <w:r>
        <w:t>Births per Thousand for the Entire Population. While birth rates are often reported for women in their reproductive years, it is also possible to report births relative to the entire population. This is often referred to as the crude birth rate. This is expressed as births per thousand relative to the country's total population or for a sub-population. This measure of fertility tends to show a larger impact on the nation's fertility from immigration than looking at women in their reproductive years because the crude birth rate reflects both the higher fertility of immigrants and the larger share in their reproductive years compared to natives. Figure 3 shows, however, that even when the nation's fertility is measured as a crude birth rate, the impact of immigration remains small. The rate for the nation as whole is 12.5 births per thousand. Without immigrants it would be 11.5 births per thousand — the rate for natives. The one birth per thousand immigration added to the crude birth rate means that the 41.3 million immigrants in the country in 2013 increased fertility by just 8.7 percent.</w:t>
      </w:r>
      <w:r w:rsidR="002816B9">
        <w:t xml:space="preserve"> </w:t>
      </w:r>
      <w:r>
        <w:t>Like Figures 1 and 2, Figure 3 also indicates that the fertility of immigrants is falling faster than that of natives. Between 2008 and 2013, the fertility of natives fell by 1.8 births per thousand, compared to 4.4 for immigrants. The decline in fertility for immigrants means their impact on the overall fertility rate of the nation has also become smaller. In 2008, immigrants increased the nation's overall crude birth rate by 9.8 percent, compared to 8.7 percent in 2013.</w:t>
      </w:r>
      <w:r w:rsidR="002816B9">
        <w:t xml:space="preserve"> </w:t>
      </w:r>
      <w:r>
        <w:t>Total Fertility Rate. In addition to births per thousand, demographers often use the total fertility rate (TFR) to measure fertility. The Census Bureau defines TFR as "the average number of children that would be born per woman if all women lived to the end of their childbearing years and bore children according to a given set of age-specific fertility rates."7 One way to think about the TFR is that it assumes that when women who are currently 20 to 24 age into the 25 to 29 age group, they will have the same fertility as women in that age group do today. In other words, the TFR uses current fertility rates by age to estimate the fertility of today's women during their lifetime. (Table 3 at the end of this report shows the calculations used to generate a TFR).</w:t>
      </w:r>
      <w:r w:rsidR="002816B9">
        <w:t xml:space="preserve"> </w:t>
      </w:r>
      <w:r>
        <w:t>The assumption that younger women will have the same fertility as the current cohort of older women may, of course, turn out to be wrong. But the primary reason the TFR is used so often in population studies is that it provides a shorthand way of looking at the fertility of all women in their reproductive year now and a way to attempt to predict future fertility. As a general rule it can be said that a TFR of less than 2.1 children per women means that, in the long run, putting aside people entering or leaving a country, the population will not replace itself and must eventually begin to fall.8 To be sure, a smaller population and a less densely settled country may be a desirable situation, especially given concerns about congestion, preservation of open spaces, and the environment.</w:t>
      </w:r>
      <w:r w:rsidR="002816B9">
        <w:t xml:space="preserve"> </w:t>
      </w:r>
      <w:r>
        <w:t>Figure 4 reports the TFR of immigrants and natives. Like birth rates, the TFR for immigrants has declined more rapidly than the TFR for natives since 2008. In 2008, the TFR was 2.75 children, by 2013 it had fallen to 2.22 children — a .53 child decline. For natives it declined from 2.07 to 1.79 — a .28 child decline. Just as immigrants have a small impact on birth rates, immigrants have only a small impact on the nation's overall TFR. In 2013, immigrants only increased the nation's overall TFR by .08 children (4.49 percent). If present trends continue, the TFR of immigrants may drop below the 2.1 replacement rate in the next few years. If that happens it would mean that, in the long run, the arrival of immigrants would contribute to the aging of American society as it will be adding people who do not replace themselves. Among both immigrants and natives the largest fall in TFR was among Hispanics (See Table 2).</w:t>
      </w:r>
      <w:r w:rsidR="002816B9">
        <w:t xml:space="preserve"> </w:t>
      </w:r>
      <w:r>
        <w:t xml:space="preserve">A Changing Age Profile. Could the well documented fall-off in new immigration in recent years have reduced the number of immigrants in their primary reproductive years as fewer young immigrants arrived and those already in the country aged? This might explain the decline in immigrant fertility relative to natives. Table 3 reports births for immigrants and natives in 2008 and 2013 by five-year age groups and the resulting TFRs. The table shows that birth rates for both immigrant and </w:t>
      </w:r>
      <w:proofErr w:type="spellStart"/>
      <w:r>
        <w:t>na¬tive</w:t>
      </w:r>
      <w:proofErr w:type="spellEnd"/>
      <w:r>
        <w:t xml:space="preserve"> women fell significantly for almost every age group, particularly those under age 30.9 Equally important, the birth rate for immigrants declined more than for natives for every five-year age group between 15 and 50, except those 25 to 29. Therefore, the decline in fertility for both groups would have occurred regardless of changes in the distribution of women across age groups. Further, the fact that for almost all age groups immigrant fertility fell faster than native fertility means the difference between the two groups would have narrowed as well.10</w:t>
      </w:r>
      <w:r w:rsidR="002816B9">
        <w:t xml:space="preserve"> </w:t>
      </w:r>
      <w:r>
        <w:t>Conclusion</w:t>
      </w:r>
      <w:r w:rsidR="002816B9">
        <w:t xml:space="preserve"> </w:t>
      </w:r>
      <w:r>
        <w:t xml:space="preserve">The idea that immigration can prevent the aging of society and "rebuild the demographic pyramid" because they are "more fertile" has an intrinsic appeal. It is tempting partly because it seems like a quick fix to problems like funding Social Security and Medicare and avoiding politically painful choices like cutting benefits, raising taxes, or extending the retirement age. Prior research shows that the immigration-will-fix-aging argument is largely a mirage. As this analysis shows, </w:t>
      </w:r>
      <w:r w:rsidRPr="00FA36DA">
        <w:rPr>
          <w:rStyle w:val="StyleUnderline"/>
        </w:rPr>
        <w:t>immigrants' somewhat higher fertility has only a small impact on the overall fertility rate no matter how fertility is measured</w:t>
      </w:r>
      <w:r>
        <w:t xml:space="preserve">. In fact, </w:t>
      </w:r>
      <w:r w:rsidRPr="00FA36DA">
        <w:rPr>
          <w:rStyle w:val="StyleUnderline"/>
        </w:rPr>
        <w:t>even if the number of immigrant women (15 to 50) doubled, along with the number of births to this population, it would only raise the nation's overall birth rate for women 15 to 50 by 3 percent</w:t>
      </w:r>
      <w:r>
        <w:t>.</w:t>
      </w:r>
      <w:r w:rsidR="002816B9">
        <w:t xml:space="preserve"> </w:t>
      </w:r>
      <w:r w:rsidRPr="00FA36DA">
        <w:rPr>
          <w:rStyle w:val="StyleUnderline"/>
        </w:rPr>
        <w:t>Further, the fertility of immigrants is declining</w:t>
      </w:r>
      <w:r>
        <w:t xml:space="preserve">. This decline in immigrant fertility means that the small impact immigration has on the overall fertility rate in the United States, and the resulting impact on the aging of the America's population, is becoming even smaller. </w:t>
      </w:r>
      <w:r w:rsidRPr="002816B9">
        <w:rPr>
          <w:rStyle w:val="Emphasis"/>
        </w:rPr>
        <w:t>Fertility is dropping around the world, including from all of the primary immigrant-sending regions</w:t>
      </w:r>
      <w:r>
        <w:t xml:space="preserve">. Thus it should come as no surprise that </w:t>
      </w:r>
      <w:r w:rsidRPr="002816B9">
        <w:rPr>
          <w:rStyle w:val="Emphasis"/>
        </w:rPr>
        <w:t>immigrants in the United States are also having fewer children</w:t>
      </w:r>
      <w:r>
        <w:t>. One can favor reduced or increased immigration for any number of reasons, but America will simply have to look for solutions other than immigration to deal with the challenges associated with an aging society.</w:t>
      </w:r>
    </w:p>
    <w:p w:rsidR="00D80862" w:rsidRPr="00C36FFA" w:rsidRDefault="00D80862" w:rsidP="00D80862">
      <w:pPr>
        <w:pStyle w:val="Heading4"/>
      </w:pPr>
      <w:r>
        <w:t xml:space="preserve">Immigrant fertility rates </w:t>
      </w:r>
      <w:r w:rsidRPr="00D069B3">
        <w:rPr>
          <w:u w:val="single"/>
        </w:rPr>
        <w:t>decreased dramatically</w:t>
      </w:r>
      <w:r>
        <w:t xml:space="preserve">. </w:t>
      </w:r>
    </w:p>
    <w:p w:rsidR="00D80862" w:rsidRPr="00C36FFA" w:rsidRDefault="00D80862" w:rsidP="00D80862">
      <w:r>
        <w:t xml:space="preserve">Gretchen </w:t>
      </w:r>
      <w:r w:rsidRPr="00C36FFA">
        <w:rPr>
          <w:rStyle w:val="Style13ptBold"/>
        </w:rPr>
        <w:t xml:space="preserve">Livingston and </w:t>
      </w:r>
      <w:proofErr w:type="spellStart"/>
      <w:r>
        <w:t>D’Vera</w:t>
      </w:r>
      <w:proofErr w:type="spellEnd"/>
      <w:r>
        <w:t xml:space="preserve"> </w:t>
      </w:r>
      <w:r w:rsidRPr="00C36FFA">
        <w:rPr>
          <w:rStyle w:val="Style13ptBold"/>
        </w:rPr>
        <w:t>Cohn 12</w:t>
      </w:r>
      <w:r>
        <w:t xml:space="preserve">, Pew Research Center’s Social &amp;amp; Demographic Trends Project, NOVEMBER 29, 2012, "U.S. Birth Rate Falls to a Record Low; Decline Is Greatest </w:t>
      </w:r>
      <w:proofErr w:type="gramStart"/>
      <w:r>
        <w:t>Among</w:t>
      </w:r>
      <w:proofErr w:type="gramEnd"/>
      <w:r>
        <w:t xml:space="preserve"> Immigrants", http://www.pewsocialtrends.org/2012/11/29/u-s-birth-rate-falls-to-a-record-low-decline-is-greatest-among-immigrants/ -- CR</w:t>
      </w:r>
    </w:p>
    <w:p w:rsidR="00D80862" w:rsidRPr="00835176" w:rsidRDefault="00D80862" w:rsidP="00D80862">
      <w:pPr>
        <w:rPr>
          <w:sz w:val="14"/>
        </w:rPr>
      </w:pPr>
      <w:r w:rsidRPr="00C36FFA">
        <w:rPr>
          <w:rStyle w:val="StyleUnderline"/>
        </w:rPr>
        <w:t>The U.S. birth rate</w:t>
      </w:r>
      <w:r w:rsidRPr="00D069B3">
        <w:rPr>
          <w:sz w:val="14"/>
        </w:rPr>
        <w:t xml:space="preserve"> dipped in 2011 to the </w:t>
      </w:r>
      <w:r w:rsidRPr="00C36FFA">
        <w:rPr>
          <w:rStyle w:val="StyleUnderline"/>
        </w:rPr>
        <w:t xml:space="preserve">lowest ever recorded, led by a </w:t>
      </w:r>
      <w:r w:rsidRPr="00C36FFA">
        <w:rPr>
          <w:rStyle w:val="Emphasis"/>
        </w:rPr>
        <w:t>plunge in births to immigrant women</w:t>
      </w:r>
      <w:r w:rsidRPr="00C36FFA">
        <w:rPr>
          <w:rStyle w:val="StyleUnderline"/>
        </w:rPr>
        <w:t xml:space="preserve"> since the onset of the Great Recession.</w:t>
      </w:r>
      <w:r>
        <w:rPr>
          <w:rStyle w:val="StyleUnderline"/>
        </w:rPr>
        <w:t xml:space="preserve"> </w:t>
      </w:r>
      <w:r w:rsidRPr="00C36FFA">
        <w:rPr>
          <w:rStyle w:val="StyleUnderline"/>
        </w:rPr>
        <w:t>The overall U.S. birth rate</w:t>
      </w:r>
      <w:r w:rsidRPr="00D069B3">
        <w:rPr>
          <w:sz w:val="14"/>
        </w:rPr>
        <w:t xml:space="preserve">, which is the annual number of births per 1,000 women in the prime childbearing ages of 15 to 44, </w:t>
      </w:r>
      <w:r w:rsidRPr="00C36FFA">
        <w:rPr>
          <w:rStyle w:val="StyleUnderline"/>
        </w:rPr>
        <w:t>declined 8%</w:t>
      </w:r>
      <w:r w:rsidRPr="00D069B3">
        <w:rPr>
          <w:sz w:val="14"/>
        </w:rPr>
        <w:t xml:space="preserve"> from 2007 to 2010. </w:t>
      </w:r>
      <w:r w:rsidRPr="00C36FFA">
        <w:rPr>
          <w:rStyle w:val="StyleUnderline"/>
        </w:rPr>
        <w:t>The birth rate for U.S.-born women decreased 6% during these years</w:t>
      </w:r>
      <w:r w:rsidRPr="00D069B3">
        <w:rPr>
          <w:sz w:val="14"/>
        </w:rPr>
        <w:t xml:space="preserve">, </w:t>
      </w:r>
      <w:r w:rsidRPr="00C36FFA">
        <w:rPr>
          <w:rStyle w:val="StyleUnderline"/>
        </w:rPr>
        <w:t xml:space="preserve">but the </w:t>
      </w:r>
      <w:r w:rsidRPr="00C36FFA">
        <w:rPr>
          <w:rStyle w:val="Emphasis"/>
        </w:rPr>
        <w:t>birth rate for foreign-born women plunged 14%</w:t>
      </w:r>
      <w:r w:rsidRPr="00C36FFA">
        <w:rPr>
          <w:rStyle w:val="StyleUnderline"/>
        </w:rPr>
        <w:t>—more than it had declined over the entire 1990-2007 period</w:t>
      </w:r>
      <w:r w:rsidRPr="00D069B3">
        <w:rPr>
          <w:sz w:val="14"/>
        </w:rPr>
        <w:t xml:space="preserve">.1 </w:t>
      </w:r>
      <w:proofErr w:type="gramStart"/>
      <w:r w:rsidRPr="00C36FFA">
        <w:rPr>
          <w:rStyle w:val="StyleUnderline"/>
        </w:rPr>
        <w:t>The</w:t>
      </w:r>
      <w:proofErr w:type="gramEnd"/>
      <w:r w:rsidRPr="00C36FFA">
        <w:rPr>
          <w:rStyle w:val="StyleUnderline"/>
        </w:rPr>
        <w:t xml:space="preserve"> birth rate for Mexican immigrant women fell even more, by 23%.</w:t>
      </w:r>
      <w:r w:rsidRPr="00D069B3">
        <w:rPr>
          <w:sz w:val="14"/>
        </w:rPr>
        <w:t xml:space="preserve"> Final 2011 data are not available, but according to preliminary data from the National Center for Health Statistics, the overall birth rate in 2011 was 63.2 per 1,000 women of childbearing age. That rate is the lowest since at least 1920, the earliest year for which there are reliable numbers.2 The overall U.S. birth rate peaked most recently in the Baby Boom years, reaching 122.7 in 1957, nearly double today’s rate. The birth rate sagged through the mid-1970s but stabilized at 65-70 births per 1,000 women for most years after that before falling again after 2007, the beginning of the Great Recession. In addition to the birth rate decline, the number of U.S. births, which had been rising since 2002, fell abruptly after 2007—a decrease also led by immigrant women. From 2007 to 2010, the overall number of births declined 7%, pulled down by a 13% drop in births to immigrants and a relatively modest 5% decline in births to U.S.-born women. Despite the recent decline, foreign-born mothers continue to give birth to a disproportionate share of the nation’s newborns, as they have for at least the past two decades. The 23% share of all births to foreign-born mothers in 2010 was higher than the 13% immigrant share of the U.S. population, and higher than the 17% share of women ages 15-44 who are immigrants. The 2010 birth rate for foreign-born women (87.8) was nearly 50% higher than the rate for U.S.-born women (58.9). Total U.S. births in 2010 were 4.0 million—roughly 3.1 million to U.S.-born women and 930,000 to immigrant women. In 2011, according to preliminary data, there were 3.95 million total births. </w:t>
      </w:r>
      <w:r w:rsidRPr="00D069B3">
        <w:rPr>
          <w:rStyle w:val="StyleUnderline"/>
        </w:rPr>
        <w:t xml:space="preserve">The </w:t>
      </w:r>
      <w:r w:rsidRPr="00D069B3">
        <w:rPr>
          <w:rStyle w:val="Emphasis"/>
        </w:rPr>
        <w:t>recent downturn in births</w:t>
      </w:r>
      <w:r w:rsidRPr="00D069B3">
        <w:rPr>
          <w:rStyle w:val="StyleUnderline"/>
        </w:rPr>
        <w:t xml:space="preserve"> to </w:t>
      </w:r>
      <w:r w:rsidRPr="00D069B3">
        <w:rPr>
          <w:rStyle w:val="Emphasis"/>
        </w:rPr>
        <w:t>immigrant women</w:t>
      </w:r>
      <w:r w:rsidRPr="00D069B3">
        <w:rPr>
          <w:rStyle w:val="StyleUnderline"/>
        </w:rPr>
        <w:t xml:space="preserve"> </w:t>
      </w:r>
      <w:r w:rsidRPr="00D069B3">
        <w:rPr>
          <w:rStyle w:val="Emphasis"/>
        </w:rPr>
        <w:t>reversed a trend</w:t>
      </w:r>
      <w:r w:rsidRPr="00D069B3">
        <w:rPr>
          <w:rStyle w:val="StyleUnderline"/>
        </w:rPr>
        <w:t xml:space="preserve"> in which </w:t>
      </w:r>
      <w:r w:rsidRPr="00D069B3">
        <w:rPr>
          <w:rStyle w:val="Emphasis"/>
        </w:rPr>
        <w:t>foreign-born mothers</w:t>
      </w:r>
      <w:r w:rsidRPr="00D069B3">
        <w:rPr>
          <w:rStyle w:val="StyleUnderline"/>
        </w:rPr>
        <w:t xml:space="preserve"> accounted for a </w:t>
      </w:r>
      <w:r w:rsidRPr="00D069B3">
        <w:rPr>
          <w:rStyle w:val="Emphasis"/>
        </w:rPr>
        <w:t>rising share of U.S. births</w:t>
      </w:r>
      <w:r w:rsidRPr="00D069B3">
        <w:rPr>
          <w:sz w:val="14"/>
        </w:rPr>
        <w:t xml:space="preserve">. In 2007, births to foreign-born mothers accounted for 25% of U.S. births, compared with 16% in 1990. That share decreased to 23% in 2010. </w:t>
      </w:r>
      <w:r w:rsidRPr="00D069B3">
        <w:rPr>
          <w:rStyle w:val="StyleUnderline"/>
        </w:rPr>
        <w:t xml:space="preserve">The fall in the number of births to immigrant women is </w:t>
      </w:r>
      <w:r w:rsidRPr="00D069B3">
        <w:rPr>
          <w:rStyle w:val="Emphasis"/>
        </w:rPr>
        <w:t>explained by behavior</w:t>
      </w:r>
      <w:r w:rsidRPr="00D069B3">
        <w:rPr>
          <w:sz w:val="14"/>
        </w:rPr>
        <w:t xml:space="preserve"> (falling birth rates), </w:t>
      </w:r>
      <w:r w:rsidRPr="00D069B3">
        <w:rPr>
          <w:rStyle w:val="Emphasis"/>
        </w:rPr>
        <w:t xml:space="preserve">rather than population composition </w:t>
      </w:r>
      <w:r w:rsidRPr="00D069B3">
        <w:rPr>
          <w:sz w:val="14"/>
        </w:rPr>
        <w:t xml:space="preserve">(change in the number of women of childbearing age), according to a Pew Research analysis. </w:t>
      </w:r>
    </w:p>
    <w:p w:rsidR="00D80862" w:rsidRPr="006F6073" w:rsidRDefault="00D80862" w:rsidP="00D80862"/>
    <w:p w:rsidR="00D14B94" w:rsidRDefault="00D14B94" w:rsidP="00D14B94">
      <w:pPr>
        <w:pStyle w:val="Heading3"/>
      </w:pPr>
      <w:r>
        <w:t>! d</w:t>
      </w:r>
      <w:r w:rsidR="00482E58">
        <w:t xml:space="preserve"> – </w:t>
      </w:r>
      <w:proofErr w:type="gramStart"/>
      <w:r w:rsidR="00482E58">
        <w:t>constraints</w:t>
      </w:r>
      <w:proofErr w:type="gramEnd"/>
      <w:r w:rsidR="00482E58">
        <w:t xml:space="preserve"> wrong</w:t>
      </w:r>
    </w:p>
    <w:p w:rsidR="00D14B94" w:rsidRDefault="00D14B94" w:rsidP="00D14B94">
      <w:pPr>
        <w:pStyle w:val="Heading4"/>
      </w:pPr>
      <w:r>
        <w:t xml:space="preserve">No impact---the last 50 years disproves population constraints </w:t>
      </w:r>
    </w:p>
    <w:p w:rsidR="00D14B94" w:rsidRDefault="00D14B94" w:rsidP="00D14B94">
      <w:proofErr w:type="spellStart"/>
      <w:r w:rsidRPr="001368B3">
        <w:rPr>
          <w:rStyle w:val="Style13ptBold"/>
        </w:rPr>
        <w:t>Overington</w:t>
      </w:r>
      <w:proofErr w:type="spellEnd"/>
      <w:r w:rsidRPr="001368B3">
        <w:rPr>
          <w:rStyle w:val="Style13ptBold"/>
        </w:rPr>
        <w:t xml:space="preserve"> 7-7</w:t>
      </w:r>
      <w:r>
        <w:t xml:space="preserve">-2018 – associate editor @ the </w:t>
      </w:r>
      <w:proofErr w:type="spellStart"/>
      <w:proofErr w:type="gramStart"/>
      <w:r>
        <w:t>australian</w:t>
      </w:r>
      <w:proofErr w:type="spellEnd"/>
      <w:proofErr w:type="gramEnd"/>
      <w:r>
        <w:t xml:space="preserve"> (Caroline, “If the world’s not perfect it comes pretty close,” </w:t>
      </w:r>
      <w:r w:rsidRPr="001368B3">
        <w:rPr>
          <w:i/>
        </w:rPr>
        <w:t>The Australian</w:t>
      </w:r>
      <w:r>
        <w:t xml:space="preserve">, </w:t>
      </w:r>
      <w:hyperlink r:id="rId70" w:history="1">
        <w:r w:rsidRPr="00396437">
          <w:rPr>
            <w:rStyle w:val="Hyperlink"/>
          </w:rPr>
          <w:t>https://www.theaustralian.com.au/news/inquirer/if-the-worlds-not-perfect-it-comes-pretty-close/news-story/7926720c9d725c26c8e895f596aa4d4b)//BB</w:t>
        </w:r>
      </w:hyperlink>
    </w:p>
    <w:p w:rsidR="00D14B94" w:rsidRPr="001368B3" w:rsidRDefault="00D14B94" w:rsidP="00D14B94"/>
    <w:p w:rsidR="00D14B94" w:rsidRPr="001368B3" w:rsidRDefault="00D14B94" w:rsidP="00D14B94">
      <w:r w:rsidRPr="001368B3">
        <w:rPr>
          <w:rStyle w:val="StyleUnderline"/>
        </w:rPr>
        <w:t>Remember when we were all going to die?</w:t>
      </w:r>
      <w:r>
        <w:t xml:space="preserve"> Not all of us individually — that’s still going to happen — but the whole human race? </w:t>
      </w:r>
      <w:r w:rsidRPr="001368B3">
        <w:rPr>
          <w:rStyle w:val="StyleUnderline"/>
        </w:rPr>
        <w:t>Fifty years ago</w:t>
      </w:r>
      <w:r>
        <w:t xml:space="preserve"> this month, Paul </w:t>
      </w:r>
      <w:r w:rsidRPr="001368B3">
        <w:rPr>
          <w:rStyle w:val="StyleUnderline"/>
        </w:rPr>
        <w:t>Ehrlich</w:t>
      </w:r>
      <w:r>
        <w:t xml:space="preserve"> of Stanford University </w:t>
      </w:r>
      <w:r w:rsidRPr="001368B3">
        <w:rPr>
          <w:rStyle w:val="StyleUnderline"/>
        </w:rPr>
        <w:t>published his two-million-plus seller The Population Bomb</w:t>
      </w:r>
      <w:r>
        <w:t xml:space="preserve">. Some readers will remember </w:t>
      </w:r>
      <w:r w:rsidRPr="001368B3">
        <w:rPr>
          <w:rStyle w:val="StyleUnderline"/>
        </w:rPr>
        <w:t>it caused quite a stir</w:t>
      </w:r>
      <w:r>
        <w:t xml:space="preserve">. </w:t>
      </w:r>
      <w:r w:rsidRPr="001368B3">
        <w:rPr>
          <w:rStyle w:val="StyleUnderline"/>
        </w:rPr>
        <w:t xml:space="preserve">In urgent tones, Ehrlich argued that the world was already overpopulated, and nothing could be done about it. </w:t>
      </w:r>
      <w:r>
        <w:t xml:space="preserve">We were all going to starve, except for those of us left to live like characters in Cormac McCarthy’s The Road, keeping people for meat. This, he said, would be true even in England — lush, fertile England — which could become by 2000 a small group of “impoverished islands, inhabited by some 70 million hungry people”. India’s fate was worse. It had so many people, it would simply cease to exist. Yes, well, and ahem. Look around and you’ll see </w:t>
      </w:r>
      <w:r w:rsidRPr="001368B3">
        <w:rPr>
          <w:rStyle w:val="Emphasis"/>
        </w:rPr>
        <w:t>this hasn’t quite happened</w:t>
      </w:r>
      <w:r>
        <w:t xml:space="preserve">. </w:t>
      </w:r>
      <w:r w:rsidRPr="001368B3">
        <w:rPr>
          <w:rStyle w:val="Emphasis"/>
        </w:rPr>
        <w:t>In fact, it’s the opposite: the world population has increased</w:t>
      </w:r>
      <w:r>
        <w:t xml:space="preserve"> from three billion people when </w:t>
      </w:r>
      <w:proofErr w:type="spellStart"/>
      <w:r>
        <w:t>Ehlrich</w:t>
      </w:r>
      <w:proofErr w:type="spellEnd"/>
      <w:r>
        <w:t xml:space="preserve"> wrote his book to 7.5 billion now, </w:t>
      </w:r>
      <w:r w:rsidRPr="001368B3">
        <w:rPr>
          <w:rStyle w:val="Emphasis"/>
        </w:rPr>
        <w:t>and we’re feeding pretty much all of them</w:t>
      </w:r>
      <w:r>
        <w:t xml:space="preserve">. Also, </w:t>
      </w:r>
      <w:r w:rsidRPr="001368B3">
        <w:rPr>
          <w:rStyle w:val="StyleUnderline"/>
        </w:rPr>
        <w:t>pretty much everyone alive today has a higher standard of living than their parents</w:t>
      </w:r>
      <w:r>
        <w:t xml:space="preserve">. </w:t>
      </w:r>
      <w:r w:rsidRPr="001368B3">
        <w:rPr>
          <w:rStyle w:val="StyleUnderline"/>
        </w:rPr>
        <w:t>Fewer people than ever are starving</w:t>
      </w:r>
      <w:r>
        <w:t xml:space="preserve">. In the 1970s, half the world — pretty much all of Africa — lived on less than $2 a day, and that’s been halved. </w:t>
      </w:r>
      <w:r w:rsidRPr="001368B3">
        <w:rPr>
          <w:rStyle w:val="StyleUnderline"/>
        </w:rPr>
        <w:t>Extreme poverty in East Asia, where people alive today can still remember trying to live on a bowl of rice and sunshine, has fallen over the past 30 years from 81 per cent of the population to just 3.7 per cent.</w:t>
      </w:r>
      <w:r>
        <w:rPr>
          <w:rStyle w:val="StyleUnderline"/>
        </w:rPr>
        <w:t xml:space="preserve"> </w:t>
      </w:r>
      <w:r w:rsidRPr="001368B3">
        <w:rPr>
          <w:rStyle w:val="StyleUnderline"/>
        </w:rPr>
        <w:t>The number of people living without clean water in sub-Saharan African has halved</w:t>
      </w:r>
      <w:r>
        <w:t xml:space="preserve"> since </w:t>
      </w:r>
      <w:proofErr w:type="spellStart"/>
      <w:r>
        <w:t>Ehlrich</w:t>
      </w:r>
      <w:proofErr w:type="spellEnd"/>
      <w:r>
        <w:t xml:space="preserve"> wrote his book, prompting the Brookings Institution to say “poverty reduction of this magnitude is unparalleled in history: never before have so many people been lifted out of poverty over such a brief period of time”. </w:t>
      </w:r>
      <w:r w:rsidRPr="001368B3">
        <w:rPr>
          <w:rStyle w:val="StyleUnderline"/>
        </w:rPr>
        <w:t>Between 1981 and 2015, global life expectancy has risen from 63.2 years to 71.9 years. That’s because of rising incomes and, consequently, improved nutrition</w:t>
      </w:r>
      <w:r>
        <w:t xml:space="preserve">. </w:t>
      </w:r>
      <w:r w:rsidRPr="001368B3">
        <w:rPr>
          <w:rStyle w:val="StyleUnderline"/>
        </w:rPr>
        <w:t>The global rate of child mortality is about 3 per cent</w:t>
      </w:r>
      <w:r>
        <w:t xml:space="preserve">, down from well over 10 per cent in the 70s. That is due to antibiotics, vaccines, good nutrition and access to clean water. Most countries are now free of malaria. But these are not the only improvements we’ve seen. The pleasures of life are more readily available to more people, too. Airfares are cheaper than they’ve ever been; more people are able to fly than ever before; air travel has become commonplace. </w:t>
      </w:r>
      <w:r w:rsidRPr="001368B3">
        <w:rPr>
          <w:rStyle w:val="Emphasis"/>
        </w:rPr>
        <w:t>Paul Ehrlich’s doomsday treatise didn’t come true</w:t>
      </w:r>
      <w:r>
        <w:t xml:space="preserve">. Paul Ehrlich’s doomsday treatise didn’t come true. In so many other aspects, </w:t>
      </w:r>
      <w:r w:rsidRPr="001368B3">
        <w:rPr>
          <w:rStyle w:val="StyleUnderline"/>
        </w:rPr>
        <w:t xml:space="preserve">we’re better off than we were then. Smoking rates are at a record low. Remember when we were going to lose the tiger, the lion, the rhino, </w:t>
      </w:r>
      <w:proofErr w:type="gramStart"/>
      <w:r w:rsidRPr="001368B3">
        <w:rPr>
          <w:rStyle w:val="StyleUnderline"/>
        </w:rPr>
        <w:t>the</w:t>
      </w:r>
      <w:proofErr w:type="gramEnd"/>
      <w:r w:rsidRPr="001368B3">
        <w:rPr>
          <w:rStyle w:val="StyleUnderline"/>
        </w:rPr>
        <w:t xml:space="preserve"> chimpanzee</w:t>
      </w:r>
      <w:r>
        <w:t xml:space="preserve">? </w:t>
      </w:r>
      <w:r w:rsidRPr="001368B3">
        <w:rPr>
          <w:rStyle w:val="Emphasis"/>
        </w:rPr>
        <w:t>We didn’t lose any of them</w:t>
      </w:r>
      <w:r>
        <w:t xml:space="preserve">. </w:t>
      </w:r>
      <w:r w:rsidRPr="001368B3">
        <w:rPr>
          <w:rStyle w:val="Emphasis"/>
        </w:rPr>
        <w:t>Cancer has become</w:t>
      </w:r>
      <w:r>
        <w:t xml:space="preserve">, for many people, a </w:t>
      </w:r>
      <w:r w:rsidRPr="001368B3">
        <w:rPr>
          <w:rStyle w:val="Emphasis"/>
        </w:rPr>
        <w:t>treatable</w:t>
      </w:r>
      <w:r>
        <w:t xml:space="preserve"> disease. </w:t>
      </w:r>
      <w:r w:rsidRPr="001368B3">
        <w:rPr>
          <w:rStyle w:val="StyleUnderline"/>
        </w:rPr>
        <w:t xml:space="preserve">The homicide rate in most big cities has halved, or more than halved. Incomes are up and prices are down: it takes less </w:t>
      </w:r>
      <w:proofErr w:type="spellStart"/>
      <w:r w:rsidRPr="001368B3">
        <w:rPr>
          <w:rStyle w:val="StyleUnderline"/>
        </w:rPr>
        <w:t>labour</w:t>
      </w:r>
      <w:proofErr w:type="spellEnd"/>
      <w:r w:rsidRPr="001368B3">
        <w:rPr>
          <w:rStyle w:val="StyleUnderline"/>
        </w:rPr>
        <w:t xml:space="preserve"> to feed your family than ever before</w:t>
      </w:r>
      <w:r>
        <w:t xml:space="preserve">. </w:t>
      </w:r>
      <w:r w:rsidRPr="001368B3">
        <w:rPr>
          <w:rStyle w:val="Emphasis"/>
        </w:rPr>
        <w:t>Professional doomsayers are left with precious little to complain about</w:t>
      </w:r>
      <w:r>
        <w:t xml:space="preserve">. Take the UN, which at the turn of the century released what it called the Millennium Development Goals, designed to “measure human progress”. Those old goals (it now has new ones) have pretty much all been met, although what the UN had to do with it isn’t clear. It didn’t open factories, markets and the information highways, which gave people jobs. Capitalism did that. Still, according to the UN, the infant mortality rate dropped from 64.8 per 1000 live births in 1990 to 30.5 in 2016. The mortality rate for children under five years of age declined from 93.4 per 1000 to 40.8 per 1000. Enrolment at all education levels is up. About 90 per cent of all children are in school. Globally, according to the UN, the number of people living in extreme poverty has fallen from 1.9 billion in 1990 to 836 million in 2015. The literacy rate among those aged 15 to 24 increased globally from 83 per cent to 91 per cent between 1990 and 2015. New HIV infections fell by about 40 per cent between 2000 and 2013, from an estimated 3.5 million cases to 2.1 million, and are falling still. AIDS, like cancer, is now a treatable disease. </w:t>
      </w:r>
      <w:r w:rsidRPr="001368B3">
        <w:rPr>
          <w:rStyle w:val="StyleUnderline"/>
        </w:rPr>
        <w:t>More than 6.2 million malaria deaths have been averted</w:t>
      </w:r>
      <w:r>
        <w:t xml:space="preserve"> between 2000 and 2015, primarily of children under five in sub-Saharan Africa. We are richer, more literate and chubbier, in a good way. Women are better represented in parliaments around the globe. It’s enough to put the UN out of business. Its new goals — the Global Goals — aim for such sweet things as more bicycles in the big cities. And rather than feeding the poor and stopping rampant disease in its tracks, they want us to look after old buildings, encourage people to study science, and reduce our food waste. Yes, we’ve gone from not enough food — private armies to protect the town’s water supply was one scenario — to urging people not to throw quite so much of the half-empty plastic bottles away. Also at the UN, the talk now is about an “inclusive” planet with a “sustainable” future with “reduced inequality” and “birth registration” for all. It wants “peace, justice and strong institutions”, which seems both vague and harmless; and “lifestyles in harmony with nature”, which really could mean anything. Those sub-Saharan Africans who lived on millet, they were in “harmony with nature” but let’s not go (back) there. The truth about the world is that it’s getting better all the time. People say it’s not perfect, but gee, it’s close. </w:t>
      </w:r>
      <w:r w:rsidRPr="001368B3">
        <w:rPr>
          <w:rStyle w:val="StyleUnderline"/>
        </w:rPr>
        <w:t>As for human beings, individually we, and they, are not perfect either, and perhaps not always good. But collectively, we’re ingenious</w:t>
      </w:r>
      <w:r>
        <w:t xml:space="preserve">. </w:t>
      </w:r>
      <w:r w:rsidRPr="001368B3">
        <w:rPr>
          <w:rStyle w:val="StyleUnderline"/>
        </w:rPr>
        <w:t>Truly, our ability to take care of each other is miraculous. Over and again, we have proven that we are not going to fail each other</w:t>
      </w:r>
      <w:r>
        <w:t xml:space="preserve">, or ourselves. </w:t>
      </w:r>
      <w:r w:rsidRPr="001368B3">
        <w:rPr>
          <w:rStyle w:val="StyleUnderline"/>
        </w:rPr>
        <w:t>Or the planet. Or the poor.</w:t>
      </w:r>
      <w:r>
        <w:t xml:space="preserve"> </w:t>
      </w:r>
      <w:r w:rsidRPr="001368B3">
        <w:rPr>
          <w:rStyle w:val="StyleUnderline"/>
        </w:rPr>
        <w:t>And what of Ehrlich? He’s in his 80s now, and happily, still going strong</w:t>
      </w:r>
      <w:r>
        <w:t>.</w:t>
      </w:r>
    </w:p>
    <w:p w:rsidR="00482E58" w:rsidRDefault="00482E58" w:rsidP="00482E58">
      <w:pPr>
        <w:pStyle w:val="Heading3"/>
      </w:pPr>
      <w:r>
        <w:t xml:space="preserve">! d – </w:t>
      </w:r>
      <w:proofErr w:type="gramStart"/>
      <w:r>
        <w:t>tech</w:t>
      </w:r>
      <w:proofErr w:type="gramEnd"/>
      <w:r>
        <w:t xml:space="preserve"> solves</w:t>
      </w:r>
    </w:p>
    <w:p w:rsidR="00482E58" w:rsidRPr="00097125" w:rsidRDefault="00482E58" w:rsidP="00482E58">
      <w:pPr>
        <w:pStyle w:val="Heading4"/>
        <w:rPr>
          <w:rFonts w:cs="Times New Roman"/>
        </w:rPr>
      </w:pPr>
      <w:r>
        <w:rPr>
          <w:rFonts w:cs="Times New Roman"/>
        </w:rPr>
        <w:t>Population growth</w:t>
      </w:r>
      <w:r w:rsidRPr="00097125">
        <w:rPr>
          <w:rFonts w:cs="Times New Roman"/>
        </w:rPr>
        <w:t xml:space="preserve"> is sustainable - tech</w:t>
      </w:r>
    </w:p>
    <w:p w:rsidR="00482E58" w:rsidRPr="00097125" w:rsidRDefault="00482E58" w:rsidP="00482E58">
      <w:pPr>
        <w:rPr>
          <w:rStyle w:val="Style13ptBold"/>
        </w:rPr>
      </w:pPr>
      <w:r w:rsidRPr="00097125">
        <w:rPr>
          <w:rStyle w:val="Style13ptBold"/>
        </w:rPr>
        <w:t>Bailey 16</w:t>
      </w:r>
    </w:p>
    <w:p w:rsidR="00482E58" w:rsidRPr="00097125" w:rsidRDefault="00482E58" w:rsidP="00482E58">
      <w:r w:rsidRPr="00097125">
        <w:t xml:space="preserve">December 16, 2016 Ronald Bailey is a science correspondent at Reason magazine “Is Economic Growth Environmentally </w:t>
      </w:r>
      <w:proofErr w:type="gramStart"/>
      <w:r w:rsidRPr="00097125">
        <w:t>Sustainable</w:t>
      </w:r>
      <w:proofErr w:type="gramEnd"/>
      <w:r w:rsidRPr="00097125">
        <w:t xml:space="preserve">?” </w:t>
      </w:r>
      <w:hyperlink r:id="rId71" w:history="1">
        <w:r w:rsidRPr="00097125">
          <w:rPr>
            <w:rStyle w:val="Hyperlink"/>
          </w:rPr>
          <w:t>http://reason.com/archives/2016/12/16/is-economic-growth-environmentally-sust1</w:t>
        </w:r>
      </w:hyperlink>
    </w:p>
    <w:p w:rsidR="00482E58" w:rsidRDefault="00482E58" w:rsidP="00482E58">
      <w:r w:rsidRPr="00097125">
        <w:t xml:space="preserve">GDP growth—increases in the monetary value of all finished goods and services—is a crude measure for improvements in human well-being. Nevertheless, </w:t>
      </w:r>
      <w:r w:rsidRPr="00097125">
        <w:rPr>
          <w:rStyle w:val="StyleUnderline"/>
        </w:rPr>
        <w:t>rising incomes (GDP per capita) correlate with</w:t>
      </w:r>
      <w:r w:rsidRPr="00097125">
        <w:t xml:space="preserve"> lots of good things that nearly everybody wants, including </w:t>
      </w:r>
      <w:r w:rsidRPr="00097125">
        <w:rPr>
          <w:rStyle w:val="StyleUnderline"/>
        </w:rPr>
        <w:t>access to more and better food, longer and healthier lives, more educational opportunities, and greater scope for life choices</w:t>
      </w:r>
      <w:r w:rsidRPr="00097125">
        <w:t xml:space="preserve">. Ward and his colleagues are clearly right that there is only so much physical stuff on the Earth, but even they know that wealth is not created simply by using more stuff. Where they go wrong (as so many Malthusians do) is by implicitly assuming that there are limits to human creativity. Interestingly, Ward and his colleagues, like Malthus before them, focus on the supposed limits to agricultural productivity. For example, </w:t>
      </w:r>
      <w:r w:rsidRPr="00097125">
        <w:rPr>
          <w:rStyle w:val="StyleUnderline"/>
        </w:rPr>
        <w:t>they cite the limits to photosynthesis,</w:t>
      </w:r>
      <w:r w:rsidRPr="00097125">
        <w:t xml:space="preserve"> which will limit the amount of food that humanity can produce. </w:t>
      </w:r>
      <w:r w:rsidRPr="00097125">
        <w:rPr>
          <w:rStyle w:val="StyleUnderline"/>
        </w:rPr>
        <w:t>But</w:t>
      </w:r>
      <w:r w:rsidRPr="00097125">
        <w:t xml:space="preserve"> as they acknowledge, </w:t>
      </w:r>
      <w:r w:rsidRPr="00097125">
        <w:rPr>
          <w:rStyle w:val="StyleUnderline"/>
        </w:rPr>
        <w:t>human population may not continue to increase</w:t>
      </w:r>
      <w:r w:rsidRPr="00097125">
        <w:t xml:space="preserve">. In fact, </w:t>
      </w:r>
      <w:r w:rsidRPr="00097125">
        <w:rPr>
          <w:rStyle w:val="StyleUnderline"/>
          <w:highlight w:val="yellow"/>
        </w:rPr>
        <w:t>global fertility rates have been decelerating</w:t>
      </w:r>
      <w:r w:rsidRPr="00097125">
        <w:rPr>
          <w:rStyle w:val="StyleUnderline"/>
        </w:rPr>
        <w:t xml:space="preserve"> for many decades now</w:t>
      </w:r>
      <w:r w:rsidRPr="00097125">
        <w:t xml:space="preserve">, and demographer Wolfgang Lutz calculates </w:t>
      </w:r>
      <w:r w:rsidRPr="00097125">
        <w:rPr>
          <w:rStyle w:val="StyleUnderline"/>
        </w:rPr>
        <w:t xml:space="preserve">that </w:t>
      </w:r>
      <w:r w:rsidRPr="00097125">
        <w:rPr>
          <w:rStyle w:val="StyleUnderline"/>
          <w:highlight w:val="yellow"/>
        </w:rPr>
        <w:t>world population will peak after the middle of this century and begin falling</w:t>
      </w:r>
      <w:r w:rsidRPr="00097125">
        <w:rPr>
          <w:rStyle w:val="StyleUnderline"/>
        </w:rPr>
        <w:t>.</w:t>
      </w:r>
      <w:r w:rsidRPr="00097125">
        <w:t xml:space="preserve"> </w:t>
      </w:r>
      <w:r w:rsidRPr="00097125">
        <w:rPr>
          <w:rStyle w:val="StyleUnderline"/>
          <w:highlight w:val="yellow"/>
        </w:rPr>
        <w:t>Since the number of mouths to feed will stabilize</w:t>
      </w:r>
      <w:r w:rsidRPr="00097125">
        <w:rPr>
          <w:rStyle w:val="StyleUnderline"/>
        </w:rPr>
        <w:t xml:space="preserve"> </w:t>
      </w:r>
      <w:r w:rsidRPr="00097125">
        <w:t xml:space="preserve">and people can eat only so much, </w:t>
      </w:r>
      <w:r w:rsidRPr="00097125">
        <w:rPr>
          <w:rStyle w:val="StyleUnderline"/>
          <w:highlight w:val="yellow"/>
        </w:rPr>
        <w:t>it is unlikely that the biophysical limits</w:t>
      </w:r>
      <w:r w:rsidRPr="00097125">
        <w:rPr>
          <w:rStyle w:val="StyleUnderline"/>
        </w:rPr>
        <w:t xml:space="preserve"> of agriculture on Earth </w:t>
      </w:r>
      <w:r w:rsidRPr="00097125">
        <w:rPr>
          <w:rStyle w:val="StyleUnderline"/>
          <w:highlight w:val="yellow"/>
        </w:rPr>
        <w:t>will be exceeded</w:t>
      </w:r>
      <w:r w:rsidRPr="00097125">
        <w:t xml:space="preserve">. </w:t>
      </w:r>
      <w:r w:rsidRPr="00097125">
        <w:rPr>
          <w:rStyle w:val="StyleUnderline"/>
        </w:rPr>
        <w:t xml:space="preserve">But it gets even better. </w:t>
      </w:r>
      <w:r w:rsidRPr="00097125">
        <w:rPr>
          <w:rStyle w:val="StyleUnderline"/>
          <w:highlight w:val="yellow"/>
        </w:rPr>
        <w:t>Agricultural productivity is improving</w:t>
      </w:r>
      <w:r w:rsidRPr="00097125">
        <w:rPr>
          <w:rStyle w:val="StyleUnderline"/>
        </w:rPr>
        <w:t xml:space="preserve">. </w:t>
      </w:r>
      <w:r w:rsidRPr="00097125">
        <w:t xml:space="preserve">Consider the biophysical limit on photosynthesis cited by the study. In fact, </w:t>
      </w:r>
      <w:r w:rsidRPr="00097125">
        <w:rPr>
          <w:rStyle w:val="StyleUnderline"/>
          <w:highlight w:val="yellow"/>
        </w:rPr>
        <w:t>researchers are</w:t>
      </w:r>
      <w:r w:rsidRPr="00097125">
        <w:rPr>
          <w:rStyle w:val="StyleUnderline"/>
        </w:rPr>
        <w:t xml:space="preserve"> already making progress on </w:t>
      </w:r>
      <w:r w:rsidRPr="00097125">
        <w:rPr>
          <w:rStyle w:val="StyleUnderline"/>
          <w:highlight w:val="yellow"/>
        </w:rPr>
        <w:t>installing more efficient</w:t>
      </w:r>
      <w:r w:rsidRPr="00097125">
        <w:rPr>
          <w:rStyle w:val="StyleUnderline"/>
        </w:rPr>
        <w:t xml:space="preserve"> C-4 </w:t>
      </w:r>
      <w:r w:rsidRPr="00097125">
        <w:rPr>
          <w:rStyle w:val="StyleUnderline"/>
          <w:highlight w:val="yellow"/>
        </w:rPr>
        <w:t>photosynthesis into rice and wheat</w:t>
      </w:r>
      <w:r w:rsidRPr="00097125">
        <w:rPr>
          <w:rStyle w:val="StyleUnderline"/>
        </w:rPr>
        <w:t xml:space="preserve">, </w:t>
      </w:r>
      <w:r w:rsidRPr="00097125">
        <w:rPr>
          <w:rStyle w:val="StyleUnderline"/>
          <w:highlight w:val="yellow"/>
        </w:rPr>
        <w:t>which would boost yields by as much as 50</w:t>
      </w:r>
      <w:r w:rsidRPr="00097125">
        <w:rPr>
          <w:highlight w:val="yellow"/>
        </w:rPr>
        <w:t xml:space="preserve"> </w:t>
      </w:r>
      <w:r w:rsidRPr="00097125">
        <w:rPr>
          <w:rStyle w:val="StyleUnderline"/>
          <w:highlight w:val="yellow"/>
        </w:rPr>
        <w:t>percent</w:t>
      </w:r>
      <w:r w:rsidRPr="00097125">
        <w:t xml:space="preserve">. British researchers just announced that they had figured out how to boost photosynthetic efficiency to create a super-wheat would increase yields by 20 percent. In a 2015 article for the Breakthrough Journal, "The Return of Nature: How Technology Liberates the Environment," Jesse H. </w:t>
      </w:r>
      <w:proofErr w:type="spellStart"/>
      <w:r w:rsidRPr="00097125">
        <w:t>Ausubel</w:t>
      </w:r>
      <w:proofErr w:type="spellEnd"/>
      <w:r w:rsidRPr="00097125">
        <w:t xml:space="preserve"> of Rockefeller University reviews how humanity is already decoupling in many ways from the natural world. "A series of </w:t>
      </w:r>
      <w:r w:rsidRPr="00097125">
        <w:rPr>
          <w:rStyle w:val="StyleUnderline"/>
        </w:rPr>
        <w:t>'</w:t>
      </w:r>
      <w:proofErr w:type="spellStart"/>
      <w:r w:rsidRPr="00097125">
        <w:rPr>
          <w:rStyle w:val="StyleUnderline"/>
        </w:rPr>
        <w:t>decouplings</w:t>
      </w:r>
      <w:proofErr w:type="spellEnd"/>
      <w:r w:rsidRPr="00097125">
        <w:rPr>
          <w:rStyle w:val="StyleUnderline"/>
        </w:rPr>
        <w:t xml:space="preserve">' is occurring, so that </w:t>
      </w:r>
      <w:r w:rsidRPr="00097125">
        <w:rPr>
          <w:rStyle w:val="StyleUnderline"/>
          <w:highlight w:val="yellow"/>
        </w:rPr>
        <w:t>our economy no longer advances in tandem with exploitation of land, forests, water, and minerals</w:t>
      </w:r>
      <w:r w:rsidRPr="00097125">
        <w:t xml:space="preserve">," he writes. "American use of almost everything except information seems to be peaking." He notes that </w:t>
      </w:r>
      <w:r w:rsidRPr="00097125">
        <w:rPr>
          <w:rStyle w:val="StyleUnderline"/>
          <w:highlight w:val="yellow"/>
        </w:rPr>
        <w:t>agricultural applications of fertilizer and water</w:t>
      </w:r>
      <w:r w:rsidRPr="00097125">
        <w:rPr>
          <w:rStyle w:val="StyleUnderline"/>
        </w:rPr>
        <w:t xml:space="preserve"> in the U.S. </w:t>
      </w:r>
      <w:r w:rsidRPr="00097125">
        <w:rPr>
          <w:rStyle w:val="StyleUnderline"/>
          <w:highlight w:val="yellow"/>
        </w:rPr>
        <w:t>peaked in the 1980s while yields continued to increase</w:t>
      </w:r>
      <w:r w:rsidRPr="00097125">
        <w:t xml:space="preserve">. Thanks to increasing agricultural productivity, humanity is already at "peak farmland"; as a result, "an area the size of India or of the United States east of the Mississippi could be released globally from agriculture over the next 50 years or so." Ward is worried about biophysical limits on water use. But as </w:t>
      </w:r>
      <w:proofErr w:type="spellStart"/>
      <w:r w:rsidRPr="00097125">
        <w:t>Ausubel</w:t>
      </w:r>
      <w:proofErr w:type="spellEnd"/>
      <w:r w:rsidRPr="00097125">
        <w:t xml:space="preserve"> notes, </w:t>
      </w:r>
      <w:r w:rsidRPr="00097125">
        <w:rPr>
          <w:rStyle w:val="StyleUnderline"/>
          <w:highlight w:val="yellow"/>
        </w:rPr>
        <w:t>U.S. water use has</w:t>
      </w:r>
      <w:r w:rsidRPr="00097125">
        <w:rPr>
          <w:rStyle w:val="StyleUnderline"/>
        </w:rPr>
        <w:t xml:space="preserve"> peaked and</w:t>
      </w:r>
      <w:r w:rsidRPr="00097125">
        <w:t xml:space="preserve"> has </w:t>
      </w:r>
      <w:r w:rsidRPr="00097125">
        <w:rPr>
          <w:rStyle w:val="StyleUnderline"/>
          <w:highlight w:val="yellow"/>
        </w:rPr>
        <w:t>declined below the level of 1970</w:t>
      </w:r>
      <w:r w:rsidRPr="00097125">
        <w:rPr>
          <w:rStyle w:val="StyleUnderline"/>
        </w:rPr>
        <w:t>.</w:t>
      </w:r>
      <w:r w:rsidRPr="00097125">
        <w:t xml:space="preserve"> What about meat? </w:t>
      </w:r>
      <w:proofErr w:type="spellStart"/>
      <w:r w:rsidRPr="00097125">
        <w:t>Ausubel</w:t>
      </w:r>
      <w:proofErr w:type="spellEnd"/>
      <w:r w:rsidRPr="00097125">
        <w:t xml:space="preserve"> notes the greater efficiency with which chickens and cultivated fish turn grains and plant matter into meat. In any event, the future of farming is not fields but factories. Innovators are already seeking to replace the entire dairy industry with milk, yogurt, and cheeses made by genetically modified bacteria grown in tanks. Others are figuring how to culture meat in vat. </w:t>
      </w:r>
      <w:proofErr w:type="spellStart"/>
      <w:r w:rsidRPr="00097125">
        <w:t>Ausubel</w:t>
      </w:r>
      <w:proofErr w:type="spellEnd"/>
      <w:r w:rsidRPr="00097125">
        <w:t xml:space="preserve"> also notes that </w:t>
      </w:r>
      <w:r w:rsidRPr="00097125">
        <w:rPr>
          <w:rStyle w:val="StyleUnderline"/>
        </w:rPr>
        <w:t>many countries have already been through or are about to enter the "forest transition</w:t>
      </w:r>
      <w:r w:rsidRPr="00097125">
        <w:t xml:space="preserve">," in which </w:t>
      </w:r>
      <w:r w:rsidRPr="00097125">
        <w:rPr>
          <w:rStyle w:val="StyleUnderline"/>
        </w:rPr>
        <w:t>forests begin to expand</w:t>
      </w:r>
      <w:r w:rsidRPr="00097125">
        <w:t xml:space="preserve">. Roger </w:t>
      </w:r>
      <w:proofErr w:type="spellStart"/>
      <w:r w:rsidRPr="00097125">
        <w:t>Sedjo</w:t>
      </w:r>
      <w:proofErr w:type="spellEnd"/>
      <w:r w:rsidRPr="00097125">
        <w:t xml:space="preserve">, a forest economist at Resources of the Future, has projected that </w:t>
      </w:r>
      <w:r w:rsidRPr="00097125">
        <w:rPr>
          <w:rStyle w:val="StyleUnderline"/>
        </w:rPr>
        <w:t xml:space="preserve">by the middle of this century most of world's industrial wood will be produced from planted forests covering a remarkably small land area, </w:t>
      </w:r>
      <w:r w:rsidRPr="00097125">
        <w:t xml:space="preserve">perhaps only 5 to 10 percent of the extent of today's global forest. </w:t>
      </w:r>
      <w:r w:rsidRPr="00097125">
        <w:rPr>
          <w:rStyle w:val="StyleUnderline"/>
          <w:highlight w:val="yellow"/>
        </w:rPr>
        <w:t>Shrinking farms and ranches and expanding forests will do</w:t>
      </w:r>
      <w:r w:rsidRPr="00097125">
        <w:rPr>
          <w:rStyle w:val="StyleUnderline"/>
        </w:rPr>
        <w:t xml:space="preserve"> a lot toward </w:t>
      </w:r>
      <w:r w:rsidRPr="00097125">
        <w:rPr>
          <w:rStyle w:val="StyleUnderline"/>
          <w:highlight w:val="yellow"/>
        </w:rPr>
        <w:t>turn</w:t>
      </w:r>
      <w:r w:rsidRPr="00097125">
        <w:rPr>
          <w:rStyle w:val="StyleUnderline"/>
        </w:rPr>
        <w:t xml:space="preserve">ing </w:t>
      </w:r>
      <w:r w:rsidRPr="00097125">
        <w:rPr>
          <w:rStyle w:val="StyleUnderline"/>
          <w:highlight w:val="yellow"/>
        </w:rPr>
        <w:t>around</w:t>
      </w:r>
      <w:r w:rsidRPr="00097125">
        <w:rPr>
          <w:rStyle w:val="StyleUnderline"/>
        </w:rPr>
        <w:t xml:space="preserve"> </w:t>
      </w:r>
      <w:r w:rsidRPr="00097125">
        <w:rPr>
          <w:rStyle w:val="StyleUnderline"/>
          <w:highlight w:val="yellow"/>
        </w:rPr>
        <w:t>the alarming global reduction in wildlife</w:t>
      </w:r>
      <w:r w:rsidRPr="00097125">
        <w:rPr>
          <w:rStyle w:val="StyleUnderline"/>
        </w:rPr>
        <w:t xml:space="preserve">. </w:t>
      </w:r>
      <w:r w:rsidRPr="00097125">
        <w:t xml:space="preserve">How about </w:t>
      </w:r>
      <w:proofErr w:type="spellStart"/>
      <w:r w:rsidRPr="00097125">
        <w:t>unsubstitutable</w:t>
      </w:r>
      <w:proofErr w:type="spellEnd"/>
      <w:r w:rsidRPr="00097125">
        <w:t xml:space="preserve"> stuff? Are we running out of that? </w:t>
      </w:r>
      <w:proofErr w:type="spellStart"/>
      <w:r w:rsidRPr="00097125">
        <w:t>Ausubel</w:t>
      </w:r>
      <w:proofErr w:type="spellEnd"/>
      <w:r w:rsidRPr="00097125">
        <w:t xml:space="preserve"> notes that </w:t>
      </w:r>
      <w:r w:rsidRPr="00097125">
        <w:rPr>
          <w:rStyle w:val="StyleUnderline"/>
          <w:highlight w:val="yellow"/>
        </w:rPr>
        <w:t xml:space="preserve">the U.S. has apparently already achieved </w:t>
      </w:r>
      <w:r w:rsidRPr="00097125">
        <w:rPr>
          <w:rStyle w:val="Emphasis"/>
          <w:highlight w:val="yellow"/>
        </w:rPr>
        <w:t>absolute decoupling</w:t>
      </w:r>
      <w:r w:rsidRPr="00097125">
        <w:t>—call it peak stuff—</w:t>
      </w:r>
      <w:r w:rsidRPr="00097125">
        <w:rPr>
          <w:rStyle w:val="StyleUnderline"/>
          <w:highlight w:val="yellow"/>
        </w:rPr>
        <w:t>for a lot of materials</w:t>
      </w:r>
      <w:r w:rsidRPr="00097125">
        <w:rPr>
          <w:rStyle w:val="StyleUnderline"/>
        </w:rPr>
        <w:t>, including plastics, paper, timber, phosphate, aluminum, steel, and copper</w:t>
      </w:r>
      <w:r w:rsidRPr="00097125">
        <w:t>. And he reports relative decoupling for 53 other commodities, all of which are likely heading toward absolute decoupling. Additive manufacturing is also known as</w:t>
      </w:r>
      <w:r w:rsidRPr="00097125">
        <w:rPr>
          <w:rStyle w:val="StyleUnderline"/>
        </w:rPr>
        <w:t xml:space="preserve"> </w:t>
      </w:r>
      <w:r w:rsidRPr="00097125">
        <w:rPr>
          <w:rStyle w:val="StyleUnderline"/>
          <w:highlight w:val="yellow"/>
        </w:rPr>
        <w:t>3-D printing</w:t>
      </w:r>
      <w:r w:rsidRPr="00097125">
        <w:t xml:space="preserve">, in which machines build up new items one layer at a time. The Advanced Manufacturing Office suggested that additive manufacturing </w:t>
      </w:r>
      <w:r w:rsidRPr="00097125">
        <w:rPr>
          <w:rStyle w:val="StyleUnderline"/>
          <w:highlight w:val="yellow"/>
        </w:rPr>
        <w:t>can reduce</w:t>
      </w:r>
      <w:r w:rsidRPr="00097125">
        <w:rPr>
          <w:rStyle w:val="StyleUnderline"/>
        </w:rPr>
        <w:t xml:space="preserve"> material </w:t>
      </w:r>
      <w:r w:rsidRPr="00097125">
        <w:rPr>
          <w:rStyle w:val="StyleUnderline"/>
          <w:highlight w:val="yellow"/>
        </w:rPr>
        <w:t>needs and costs by up to 90 percent</w:t>
      </w:r>
      <w:r w:rsidRPr="00097125">
        <w:t xml:space="preserve">. And </w:t>
      </w:r>
      <w:r w:rsidRPr="00097125">
        <w:rPr>
          <w:rStyle w:val="StyleUnderline"/>
        </w:rPr>
        <w:t>instead of the replacement of worn-out items, their material can simply be recycled</w:t>
      </w:r>
      <w:r w:rsidRPr="00097125">
        <w:t xml:space="preserve"> through a printer to return it to good-as-new condition </w:t>
      </w:r>
      <w:r w:rsidRPr="00097125">
        <w:rPr>
          <w:rStyle w:val="StyleUnderline"/>
          <w:highlight w:val="yellow"/>
        </w:rPr>
        <w:t>using only 2 to 25 percent of the energ</w:t>
      </w:r>
      <w:r w:rsidRPr="00097125">
        <w:rPr>
          <w:rStyle w:val="StyleUnderline"/>
        </w:rPr>
        <w:t>y required to make new parts</w:t>
      </w:r>
      <w:r w:rsidRPr="00097125">
        <w:t xml:space="preserve">. 3-D printing on demand will also eliminate storage and inventory costs, and will significantly cut transportation costs. </w:t>
      </w:r>
      <w:proofErr w:type="spellStart"/>
      <w:r w:rsidRPr="00097125">
        <w:rPr>
          <w:rStyle w:val="StyleUnderline"/>
          <w:highlight w:val="yellow"/>
        </w:rPr>
        <w:t>Nanomanufacturing</w:t>
      </w:r>
      <w:proofErr w:type="spellEnd"/>
      <w:r w:rsidRPr="00097125">
        <w:t>—building atom-by-atom—</w:t>
      </w:r>
      <w:r w:rsidRPr="00097125">
        <w:rPr>
          <w:rStyle w:val="StyleUnderline"/>
          <w:highlight w:val="yellow"/>
        </w:rPr>
        <w:t>will</w:t>
      </w:r>
      <w:r w:rsidRPr="00097125">
        <w:t xml:space="preserve"> likely engender a fourth industrial revolution by </w:t>
      </w:r>
      <w:r w:rsidRPr="00097125">
        <w:rPr>
          <w:rStyle w:val="StyleUnderline"/>
          <w:highlight w:val="yellow"/>
        </w:rPr>
        <w:t>spur</w:t>
      </w:r>
      <w:r w:rsidRPr="00097125">
        <w:t xml:space="preserve">ring exponential </w:t>
      </w:r>
      <w:r w:rsidRPr="00097125">
        <w:rPr>
          <w:rStyle w:val="StyleUnderline"/>
          <w:highlight w:val="yellow"/>
        </w:rPr>
        <w:t>economic growth while reducing</w:t>
      </w:r>
      <w:r w:rsidRPr="00097125">
        <w:rPr>
          <w:rStyle w:val="StyleUnderline"/>
        </w:rPr>
        <w:t xml:space="preserve"> human </w:t>
      </w:r>
      <w:r w:rsidRPr="00097125">
        <w:rPr>
          <w:rStyle w:val="StyleUnderline"/>
          <w:highlight w:val="yellow"/>
        </w:rPr>
        <w:t>demands for</w:t>
      </w:r>
      <w:r w:rsidRPr="00097125">
        <w:rPr>
          <w:rStyle w:val="StyleUnderline"/>
        </w:rPr>
        <w:t xml:space="preserve"> material </w:t>
      </w:r>
      <w:r w:rsidRPr="00097125">
        <w:rPr>
          <w:rStyle w:val="StyleUnderline"/>
          <w:highlight w:val="yellow"/>
        </w:rPr>
        <w:t>resources</w:t>
      </w:r>
      <w:r w:rsidRPr="00097125">
        <w:rPr>
          <w:rStyle w:val="StyleUnderline"/>
        </w:rPr>
        <w:t xml:space="preserve">. </w:t>
      </w:r>
      <w:r w:rsidRPr="00097125">
        <w:t xml:space="preserve">Ward and company project that Australians will be using 250 percent more energy by 2100. Is there an upper limit to energy production that implies unsustainability? In their analysis, the ecological economists apparently assume that energy supplies are limited. Why this is not clear, unless their model implicitly assumes a growing consumption of fossil fuels (and even then, the world is not close to running out of those). But there is a source of energy that, for all practical purposes, is limitless and has few deleterious environmental effects: nuclear power. </w:t>
      </w:r>
      <w:r w:rsidRPr="00097125">
        <w:rPr>
          <w:rStyle w:val="StyleUnderline"/>
          <w:highlight w:val="yellow"/>
        </w:rPr>
        <w:t>If demand for primary energy were to double by 2050</w:t>
      </w:r>
      <w:r w:rsidRPr="00097125">
        <w:rPr>
          <w:rStyle w:val="StyleUnderline"/>
        </w:rPr>
        <w:t xml:space="preserve">, a back-of-the-envelope calculation finds that </w:t>
      </w:r>
      <w:r w:rsidRPr="00097125">
        <w:rPr>
          <w:rStyle w:val="StyleUnderline"/>
          <w:highlight w:val="yellow"/>
        </w:rPr>
        <w:t>the entire world's energy needs could be supplied by</w:t>
      </w:r>
      <w:r w:rsidRPr="00097125">
        <w:rPr>
          <w:rStyle w:val="StyleUnderline"/>
        </w:rPr>
        <w:t xml:space="preserve"> 6,000 conventional </w:t>
      </w:r>
      <w:r w:rsidRPr="00097125">
        <w:rPr>
          <w:rStyle w:val="StyleUnderline"/>
          <w:highlight w:val="yellow"/>
        </w:rPr>
        <w:t>nuclear power</w:t>
      </w:r>
      <w:r w:rsidRPr="00097125">
        <w:rPr>
          <w:rStyle w:val="StyleUnderline"/>
        </w:rPr>
        <w:t xml:space="preserve"> plants. </w:t>
      </w:r>
      <w:r w:rsidRPr="00097125">
        <w:t xml:space="preserve">The deployment of fast reactors would supply "renewable" energy for thousands of years. The </w:t>
      </w:r>
      <w:r w:rsidRPr="00097125">
        <w:rPr>
          <w:rStyle w:val="StyleUnderline"/>
        </w:rPr>
        <w:t>development of thorium reactors could also supply thousands of years of energy.</w:t>
      </w:r>
      <w:r w:rsidRPr="00097125">
        <w:t xml:space="preserve"> </w:t>
      </w:r>
      <w:r w:rsidRPr="00097125">
        <w:rPr>
          <w:rStyle w:val="Emphasis"/>
        </w:rPr>
        <w:t xml:space="preserve">And both could do so </w:t>
      </w:r>
      <w:r w:rsidRPr="00097125">
        <w:rPr>
          <w:rStyle w:val="Emphasis"/>
          <w:highlight w:val="yellow"/>
        </w:rPr>
        <w:t>without harming the environment</w:t>
      </w:r>
      <w:r w:rsidRPr="00097125">
        <w:t xml:space="preserve">. (Waste heat at that scale would not be much of a problem.) </w:t>
      </w:r>
      <w:r w:rsidRPr="00097125">
        <w:rPr>
          <w:rStyle w:val="StyleUnderline"/>
        </w:rPr>
        <w:t>Such power sources are</w:t>
      </w:r>
      <w:r w:rsidRPr="00097125">
        <w:t xml:space="preserve"> in any relevant sense "</w:t>
      </w:r>
      <w:r w:rsidRPr="00097125">
        <w:rPr>
          <w:rStyle w:val="StyleUnderline"/>
        </w:rPr>
        <w:t>decoupled</w:t>
      </w:r>
      <w:r w:rsidRPr="00097125">
        <w:t xml:space="preserve">" from the natural world, </w:t>
      </w:r>
      <w:r w:rsidRPr="00097125">
        <w:rPr>
          <w:rStyle w:val="StyleUnderline"/>
        </w:rPr>
        <w:t>since</w:t>
      </w:r>
      <w:r w:rsidRPr="00097125">
        <w:t xml:space="preserve"> their </w:t>
      </w:r>
      <w:r w:rsidRPr="00097125">
        <w:rPr>
          <w:rStyle w:val="StyleUnderline"/>
        </w:rPr>
        <w:t>fuel cycles produce little pollution</w:t>
      </w:r>
      <w:r w:rsidRPr="00097125">
        <w:t xml:space="preserve">. Recall that GDP measures the monetary value of all finished goods and services. Finished goods will become a shrinking part of the world's economy as more people gain access to food, clothing, housing, transportation, and so forth. Already, services account for 80 percent of U.S. GDP and 80 percent of civilian employment. Instead of stuff, people will want to spend time creating and enjoying themselves. </w:t>
      </w:r>
      <w:r w:rsidRPr="00097125">
        <w:rPr>
          <w:rStyle w:val="StyleUnderline"/>
        </w:rPr>
        <w:t xml:space="preserve">As technological progress enables economic growth, people will consume more pixels and less petroleum, more massages and less mortar, more handicrafts and less hardwood. </w:t>
      </w:r>
      <w:r w:rsidRPr="00097125">
        <w:t>Ultimately, Ward and his colleagues make the same mistake as Malthus and the Limits to Growth folks: They extrapolate trends without taking adequate account of human ingenuity. Will it be possible to grow the economy 7-fold over this century while reducing resource consumption and restoring the natural world? Yes.</w:t>
      </w:r>
    </w:p>
    <w:p w:rsidR="007C53E4" w:rsidRDefault="007C53E4" w:rsidP="007C53E4">
      <w:pPr>
        <w:pStyle w:val="Heading4"/>
      </w:pPr>
      <w:r>
        <w:t>Only new technologies can solve biodiversity loss</w:t>
      </w:r>
    </w:p>
    <w:p w:rsidR="007C53E4" w:rsidRDefault="007C53E4" w:rsidP="007C53E4">
      <w:pPr>
        <w:rPr>
          <w:rStyle w:val="Style13ptBold"/>
        </w:rPr>
      </w:pPr>
      <w:r>
        <w:rPr>
          <w:rStyle w:val="Style13ptBold"/>
        </w:rPr>
        <w:t>Morris 14</w:t>
      </w:r>
    </w:p>
    <w:p w:rsidR="007C53E4" w:rsidRPr="0029604C" w:rsidRDefault="007C53E4" w:rsidP="007C53E4">
      <w:pPr>
        <w:rPr>
          <w:szCs w:val="16"/>
        </w:rPr>
      </w:pPr>
      <w:r w:rsidRPr="0029604C">
        <w:rPr>
          <w:szCs w:val="16"/>
        </w:rPr>
        <w:t xml:space="preserve">Hanna, Hanna Morris is an intern at Earth Island Journal. She is studying Society and Environment with a focus in Global Environmental Politics at the University of California, Berkeley. Hanna is the communications director for the UC Berkeley Student Environmental Resource Center and founder of the Communicating Sustainability </w:t>
      </w:r>
      <w:proofErr w:type="spellStart"/>
      <w:r w:rsidRPr="0029604C">
        <w:rPr>
          <w:szCs w:val="16"/>
        </w:rPr>
        <w:t>DeCAL</w:t>
      </w:r>
      <w:proofErr w:type="spellEnd"/>
      <w:r w:rsidRPr="0029604C">
        <w:rPr>
          <w:szCs w:val="16"/>
        </w:rPr>
        <w:t xml:space="preserve">, 5/29/14 (“New Technologies Key for Biodiversity Protection”, </w:t>
      </w:r>
      <w:hyperlink r:id="rId72" w:history="1">
        <w:r w:rsidRPr="0029604C">
          <w:rPr>
            <w:rStyle w:val="Hyperlink"/>
            <w:szCs w:val="16"/>
          </w:rPr>
          <w:t>http://www.earthisland.org/journal/index.php/elist/eListRead/new_technologies_key_for_biodiversity_protection/</w:t>
        </w:r>
      </w:hyperlink>
      <w:r w:rsidRPr="0029604C">
        <w:rPr>
          <w:szCs w:val="16"/>
        </w:rPr>
        <w:t>, Accessed 7/8/18)//DG</w:t>
      </w:r>
    </w:p>
    <w:p w:rsidR="007C53E4" w:rsidRPr="0029604C" w:rsidRDefault="007C53E4" w:rsidP="007C53E4">
      <w:pPr>
        <w:rPr>
          <w:u w:val="single"/>
        </w:rPr>
      </w:pPr>
      <w:r w:rsidRPr="0029604C">
        <w:t xml:space="preserve">But, what if </w:t>
      </w:r>
      <w:r w:rsidRPr="00FD0453">
        <w:rPr>
          <w:rStyle w:val="StyleUnderline"/>
        </w:rPr>
        <w:t xml:space="preserve">new technologies are actually the secret weapon </w:t>
      </w:r>
      <w:r w:rsidRPr="00FD0453">
        <w:rPr>
          <w:rStyle w:val="Emphasis"/>
        </w:rPr>
        <w:t>needed to combat biodiversity loss</w:t>
      </w:r>
      <w:r w:rsidRPr="0029604C">
        <w:t xml:space="preserve">? </w:t>
      </w:r>
      <w:r w:rsidRPr="00FD0453">
        <w:rPr>
          <w:rStyle w:val="StyleUnderline"/>
        </w:rPr>
        <w:t>A</w:t>
      </w:r>
      <w:r w:rsidRPr="0029604C">
        <w:t xml:space="preserve"> new </w:t>
      </w:r>
      <w:r w:rsidRPr="00FD0453">
        <w:rPr>
          <w:rStyle w:val="StyleUnderline"/>
        </w:rPr>
        <w:t>Duke University study</w:t>
      </w:r>
      <w:r w:rsidRPr="0029604C">
        <w:t xml:space="preserve"> published today in the journal </w:t>
      </w:r>
      <w:proofErr w:type="gramStart"/>
      <w:r w:rsidRPr="0029604C">
        <w:t xml:space="preserve">Science  </w:t>
      </w:r>
      <w:r w:rsidRPr="00FD0453">
        <w:rPr>
          <w:rStyle w:val="StyleUnderline"/>
        </w:rPr>
        <w:t>suggests</w:t>
      </w:r>
      <w:proofErr w:type="gramEnd"/>
      <w:r w:rsidRPr="0029604C">
        <w:t xml:space="preserve"> that </w:t>
      </w:r>
      <w:r w:rsidRPr="00FD0453">
        <w:rPr>
          <w:rStyle w:val="Emphasis"/>
        </w:rPr>
        <w:t>technology</w:t>
      </w:r>
      <w:r w:rsidRPr="0029604C">
        <w:t xml:space="preserve">, contrary to popular concern, </w:t>
      </w:r>
      <w:r w:rsidRPr="00FD0453">
        <w:rPr>
          <w:rStyle w:val="StyleUnderline"/>
        </w:rPr>
        <w:t xml:space="preserve">should play an </w:t>
      </w:r>
      <w:r w:rsidRPr="00FD0453">
        <w:rPr>
          <w:rStyle w:val="Emphasis"/>
        </w:rPr>
        <w:t>increasingly important role</w:t>
      </w:r>
      <w:r w:rsidRPr="00FD0453">
        <w:rPr>
          <w:rStyle w:val="StyleUnderline"/>
        </w:rPr>
        <w:t xml:space="preserve"> in the campaign for species and habitat protection.</w:t>
      </w:r>
    </w:p>
    <w:p w:rsidR="007C53E4" w:rsidRPr="0029604C" w:rsidRDefault="007C53E4" w:rsidP="007C53E4">
      <w:r w:rsidRPr="0029604C">
        <w:t xml:space="preserve">The </w:t>
      </w:r>
      <w:r w:rsidRPr="0029604C">
        <w:rPr>
          <w:rStyle w:val="StyleUnderline"/>
        </w:rPr>
        <w:t>current loss of unique species</w:t>
      </w:r>
      <w:r w:rsidRPr="0029604C">
        <w:t xml:space="preserve">, according to the study, </w:t>
      </w:r>
      <w:r w:rsidRPr="0029604C">
        <w:rPr>
          <w:rStyle w:val="StyleUnderline"/>
        </w:rPr>
        <w:t>is 1,000 times higher than the natural rate of extinction</w:t>
      </w:r>
      <w:r w:rsidRPr="0029604C">
        <w:t xml:space="preserve">. The study suggests that </w:t>
      </w:r>
      <w:r w:rsidRPr="0029604C">
        <w:rPr>
          <w:rStyle w:val="StyleUnderline"/>
        </w:rPr>
        <w:t>lack of adequate data</w:t>
      </w:r>
      <w:r w:rsidRPr="0029604C">
        <w:t xml:space="preserve"> — especially data on species yet unknown to science, their locations, and their rates of extinction — </w:t>
      </w:r>
      <w:r w:rsidRPr="0029604C">
        <w:rPr>
          <w:rStyle w:val="StyleUnderline"/>
        </w:rPr>
        <w:t>prevents an even more precise estimation.</w:t>
      </w:r>
      <w:r w:rsidRPr="0029604C">
        <w:t xml:space="preserve"> A more accurate rate, the authors predict, will be highe</w:t>
      </w:r>
      <w:r>
        <w:t>r than the current calculation.</w:t>
      </w:r>
    </w:p>
    <w:p w:rsidR="007C53E4" w:rsidRPr="0029604C" w:rsidRDefault="007C53E4" w:rsidP="007C53E4">
      <w:r w:rsidRPr="0029604C">
        <w:t xml:space="preserve">The study also reveals that </w:t>
      </w:r>
      <w:r w:rsidRPr="0029604C">
        <w:rPr>
          <w:rStyle w:val="StyleUnderline"/>
        </w:rPr>
        <w:t>the majority of at-risk species live in small ranges</w:t>
      </w:r>
      <w:r w:rsidRPr="0029604C">
        <w:t xml:space="preserve">. These </w:t>
      </w:r>
      <w:r w:rsidRPr="0029604C">
        <w:rPr>
          <w:rStyle w:val="StyleUnderline"/>
        </w:rPr>
        <w:t>ranges</w:t>
      </w:r>
      <w:r w:rsidRPr="0029604C">
        <w:t xml:space="preserve">, the authors find, </w:t>
      </w:r>
      <w:r w:rsidRPr="0029604C">
        <w:rPr>
          <w:rStyle w:val="StyleUnderline"/>
        </w:rPr>
        <w:t>are disproportionately located in biologically-rich, “hot-spot” regions.</w:t>
      </w:r>
      <w:r w:rsidRPr="0029604C">
        <w:t xml:space="preserve"> These “hot-spots” are also the most vulnerable to land-use and climate change impacts.</w:t>
      </w:r>
    </w:p>
    <w:p w:rsidR="007C53E4" w:rsidRPr="0029604C" w:rsidRDefault="007C53E4" w:rsidP="007C53E4">
      <w:r w:rsidRPr="0029604C">
        <w:t>“</w:t>
      </w:r>
      <w:r w:rsidRPr="0029604C">
        <w:rPr>
          <w:rStyle w:val="StyleUnderline"/>
        </w:rPr>
        <w:t>Species with small ranges are disproportionately likely to go extinct</w:t>
      </w:r>
      <w:r w:rsidRPr="0029604C">
        <w:t xml:space="preserve">. This knowledge offers the hope that </w:t>
      </w:r>
      <w:r w:rsidRPr="0029604C">
        <w:rPr>
          <w:rStyle w:val="StyleUnderline"/>
        </w:rPr>
        <w:t xml:space="preserve">we can concentrate our conservation efforts on </w:t>
      </w:r>
      <w:r w:rsidRPr="0029604C">
        <w:rPr>
          <w:rStyle w:val="Emphasis"/>
        </w:rPr>
        <w:t>critical places</w:t>
      </w:r>
      <w:r w:rsidRPr="0029604C">
        <w:rPr>
          <w:rStyle w:val="StyleUnderline"/>
        </w:rPr>
        <w:t xml:space="preserve"> around the planet</w:t>
      </w:r>
      <w:r w:rsidRPr="0029604C">
        <w:t xml:space="preserve">,” says Stuart L. </w:t>
      </w:r>
      <w:proofErr w:type="spellStart"/>
      <w:r w:rsidRPr="0029604C">
        <w:t>Pimm</w:t>
      </w:r>
      <w:proofErr w:type="spellEnd"/>
      <w:r w:rsidRPr="0029604C">
        <w:t>, a professor of conservation ecology at Duke University and lead author of the study.</w:t>
      </w:r>
    </w:p>
    <w:p w:rsidR="007C53E4" w:rsidRPr="0029604C" w:rsidRDefault="007C53E4" w:rsidP="007C53E4">
      <w:r w:rsidRPr="0029604C">
        <w:t xml:space="preserve">The </w:t>
      </w:r>
      <w:r w:rsidRPr="0029604C">
        <w:rPr>
          <w:rStyle w:val="StyleUnderline"/>
        </w:rPr>
        <w:t>protection</w:t>
      </w:r>
      <w:r w:rsidRPr="0029604C">
        <w:t xml:space="preserve"> of “hot-spot” regions, the authors suggest, </w:t>
      </w:r>
      <w:r w:rsidRPr="0029604C">
        <w:rPr>
          <w:rStyle w:val="StyleUnderline"/>
        </w:rPr>
        <w:t xml:space="preserve">may be the most effective strategy for species conservation. </w:t>
      </w:r>
      <w:r w:rsidRPr="0029604C">
        <w:t>More comprehensive data is needed, however, to more accurately identify these critical locations. This is where new technology co</w:t>
      </w:r>
      <w:r>
        <w:t>mes into play.</w:t>
      </w:r>
    </w:p>
    <w:p w:rsidR="007C53E4" w:rsidRPr="0029604C" w:rsidRDefault="007C53E4" w:rsidP="007C53E4">
      <w:r w:rsidRPr="0029604C">
        <w:t>“</w:t>
      </w:r>
      <w:r w:rsidRPr="0029604C">
        <w:rPr>
          <w:rStyle w:val="StyleUnderline"/>
        </w:rPr>
        <w:t>Online databases</w:t>
      </w:r>
      <w:r w:rsidRPr="0029604C">
        <w:t xml:space="preserve">, smartphone </w:t>
      </w:r>
      <w:r w:rsidRPr="0029604C">
        <w:rPr>
          <w:rStyle w:val="StyleUnderline"/>
        </w:rPr>
        <w:t>apps</w:t>
      </w:r>
      <w:r w:rsidRPr="0029604C">
        <w:t xml:space="preserve">, </w:t>
      </w:r>
      <w:r w:rsidRPr="0029604C">
        <w:rPr>
          <w:rStyle w:val="StyleUnderline"/>
        </w:rPr>
        <w:t>crowd-sourcing</w:t>
      </w:r>
      <w:r w:rsidRPr="0029604C">
        <w:t xml:space="preserve"> and new hardware devices </w:t>
      </w:r>
      <w:r w:rsidRPr="0029604C">
        <w:rPr>
          <w:rStyle w:val="StyleUnderline"/>
        </w:rPr>
        <w:t>are making it easier to collect data on species</w:t>
      </w:r>
      <w:r w:rsidRPr="0029604C">
        <w:t xml:space="preserve">," says </w:t>
      </w:r>
      <w:proofErr w:type="spellStart"/>
      <w:r w:rsidRPr="0029604C">
        <w:t>Pimm</w:t>
      </w:r>
      <w:proofErr w:type="spellEnd"/>
      <w:r w:rsidRPr="0029604C">
        <w:t xml:space="preserve">. "When combined with data on land-use change and the species observations of millions of amateur citizen scientists, </w:t>
      </w:r>
      <w:r w:rsidRPr="0029604C">
        <w:rPr>
          <w:rStyle w:val="StyleUnderline"/>
        </w:rPr>
        <w:t>technology is increasingly allowing scientists and policymakers to more closely monitor the planet's biodiversity and threats to it.”</w:t>
      </w:r>
    </w:p>
    <w:p w:rsidR="007C53E4" w:rsidRPr="0029604C" w:rsidRDefault="007C53E4" w:rsidP="007C53E4">
      <w:r w:rsidRPr="0029604C">
        <w:t>In order to develop more effective conservation policy in an age of complex and growing environmental threats, cross-country and inter-uni</w:t>
      </w:r>
      <w:r>
        <w:t>versity data sharing is needed.</w:t>
      </w:r>
    </w:p>
    <w:p w:rsidR="007C53E4" w:rsidRPr="0029604C" w:rsidRDefault="007C53E4" w:rsidP="007C53E4">
      <w:r w:rsidRPr="0029604C">
        <w:t>“The great depth of our current assessment is only possible thanks to the extraordinary efforts of all those who contribute to the databases of the Red List of Threatened Species and of Protected Planet,” says Tom Brooks of the International Union for Conservation of Nature. “We need to stimulate the investment essential to maintain these knowledge products, and to support the expansion of the Red List from its current coverage of 70,000 species to 160,000 species.” (The IUCN Red List is the world’s most comprehensive inventory of biological species and their conservation status.)</w:t>
      </w:r>
    </w:p>
    <w:p w:rsidR="007C53E4" w:rsidRPr="0029604C" w:rsidRDefault="007C53E4" w:rsidP="007C53E4">
      <w:r w:rsidRPr="0029604C">
        <w:rPr>
          <w:rStyle w:val="StyleUnderline"/>
        </w:rPr>
        <w:t>Although online databases, smartphone apps, crowd-sourcing, and new hardware devices are facilitating more efficient data and information sharing</w:t>
      </w:r>
      <w:r w:rsidRPr="0029604C">
        <w:t xml:space="preserve">, the study finds that </w:t>
      </w:r>
      <w:r w:rsidRPr="0029604C">
        <w:rPr>
          <w:rStyle w:val="StyleUnderline"/>
        </w:rPr>
        <w:t xml:space="preserve">current technologies are </w:t>
      </w:r>
      <w:r w:rsidRPr="0029604C">
        <w:rPr>
          <w:rStyle w:val="Emphasis"/>
        </w:rPr>
        <w:t>inadequate</w:t>
      </w:r>
      <w:r w:rsidRPr="0029604C">
        <w:rPr>
          <w:rStyle w:val="StyleUnderline"/>
        </w:rPr>
        <w:t xml:space="preserve"> for the task at hand</w:t>
      </w:r>
      <w:r w:rsidRPr="0029604C">
        <w:t>. “</w:t>
      </w:r>
      <w:r w:rsidRPr="0029604C">
        <w:rPr>
          <w:rStyle w:val="StyleUnderline"/>
        </w:rPr>
        <w:t>For our success to continue</w:t>
      </w:r>
      <w:r w:rsidRPr="0029604C">
        <w:t xml:space="preserve">, </w:t>
      </w:r>
      <w:r w:rsidRPr="0029604C">
        <w:rPr>
          <w:rStyle w:val="StyleUnderline"/>
        </w:rPr>
        <w:t xml:space="preserve">we need to </w:t>
      </w:r>
      <w:r w:rsidRPr="0029604C">
        <w:rPr>
          <w:rStyle w:val="Emphasis"/>
        </w:rPr>
        <w:t xml:space="preserve">support the expansion </w:t>
      </w:r>
      <w:r w:rsidRPr="0029604C">
        <w:rPr>
          <w:rStyle w:val="StyleUnderline"/>
        </w:rPr>
        <w:t>of these technologies</w:t>
      </w:r>
      <w:r w:rsidRPr="0029604C">
        <w:t xml:space="preserve"> </w:t>
      </w:r>
      <w:r w:rsidRPr="0029604C">
        <w:rPr>
          <w:rStyle w:val="StyleUnderline"/>
        </w:rPr>
        <w:t>and</w:t>
      </w:r>
      <w:r w:rsidRPr="0029604C">
        <w:t xml:space="preserve"> </w:t>
      </w:r>
      <w:r w:rsidRPr="0029604C">
        <w:rPr>
          <w:rStyle w:val="Emphasis"/>
        </w:rPr>
        <w:t>the development of even more powerful technologies to come</w:t>
      </w:r>
      <w:r w:rsidRPr="0029604C">
        <w:t xml:space="preserve">,” says </w:t>
      </w:r>
      <w:proofErr w:type="spellStart"/>
      <w:r w:rsidRPr="0029604C">
        <w:t>Pimm</w:t>
      </w:r>
      <w:proofErr w:type="spellEnd"/>
      <w:r w:rsidRPr="0029604C">
        <w:t>.</w:t>
      </w:r>
    </w:p>
    <w:p w:rsidR="007C53E4" w:rsidRPr="00482E58" w:rsidRDefault="007C53E4" w:rsidP="00482E58"/>
    <w:p w:rsidR="00482E58" w:rsidRDefault="00482E58" w:rsidP="00482E58">
      <w:pPr>
        <w:pStyle w:val="Heading4"/>
      </w:pPr>
      <w:proofErr w:type="gramStart"/>
      <w:r>
        <w:t>technology</w:t>
      </w:r>
      <w:proofErr w:type="gramEnd"/>
      <w:r>
        <w:t xml:space="preserve"> will sustain a growing population </w:t>
      </w:r>
    </w:p>
    <w:p w:rsidR="00482E58" w:rsidRPr="00A25E25" w:rsidRDefault="00482E58" w:rsidP="00482E58">
      <w:proofErr w:type="spellStart"/>
      <w:r w:rsidRPr="00A25E25">
        <w:rPr>
          <w:rStyle w:val="Style13ptBold"/>
        </w:rPr>
        <w:t>ellis</w:t>
      </w:r>
      <w:proofErr w:type="spellEnd"/>
      <w:r w:rsidRPr="00A25E25">
        <w:rPr>
          <w:rStyle w:val="Style13ptBold"/>
        </w:rPr>
        <w:t>, 13</w:t>
      </w:r>
      <w:r w:rsidRPr="00A25E25">
        <w:t xml:space="preserve"> [Erle C. Ellis, Associate professor of geography and environmental systems at the University of Maryland and a visiting associate professor at Harvard’s Graduate School of Design, 09.13.13, “</w:t>
      </w:r>
      <w:r w:rsidRPr="00A25E25">
        <w:rPr>
          <w:rStyle w:val="Emphasis"/>
        </w:rPr>
        <w:t>Overpopulation is Not the Problem</w:t>
      </w:r>
      <w:r w:rsidRPr="00A25E25">
        <w:t xml:space="preserve">,” New York Times, </w:t>
      </w:r>
      <w:hyperlink r:id="rId73" w:history="1">
        <w:r w:rsidRPr="00A25E25">
          <w:rPr>
            <w:rStyle w:val="Hyperlink"/>
          </w:rPr>
          <w:t>https://www.nytimes.com/2013/09/14/opinion/overpopulation-is-not-the-problem.html</w:t>
        </w:r>
      </w:hyperlink>
      <w:r w:rsidRPr="00A25E25">
        <w:t xml:space="preserve">] – </w:t>
      </w:r>
      <w:proofErr w:type="spellStart"/>
      <w:r w:rsidRPr="00A25E25">
        <w:t>evachka</w:t>
      </w:r>
      <w:proofErr w:type="spellEnd"/>
      <w:r w:rsidRPr="00A25E25">
        <w:t xml:space="preserve"> </w:t>
      </w:r>
    </w:p>
    <w:p w:rsidR="00482E58" w:rsidRPr="00F732B0" w:rsidRDefault="00482E58" w:rsidP="00482E58">
      <w:r w:rsidRPr="00F732B0">
        <w:t xml:space="preserve">BALTIMORE — MANY scientists believe that by transforming the earth’s natural landscapes, we are undermining the very life support systems that sustain us. Like bacteria in a petri dish, our exploding numbers are reaching the limits of a finite planet, with dire consequences. Disaster looms as humans exceed the earth’s natural carrying capacity. Clearly, this could not be sustainable. This is nonsense. Even today, I hear some of my scientific colleagues repeat these and similar claims — often unchallenged. And once, I too believed them. </w:t>
      </w:r>
      <w:r w:rsidRPr="00F4798B">
        <w:rPr>
          <w:rStyle w:val="StyleUnderline"/>
        </w:rPr>
        <w:t>Yet these claims demonstrate a profound misunderstanding of the ecology of human systems. The conditions that sustain humanity are not natural and never have been</w:t>
      </w:r>
      <w:r w:rsidRPr="00F732B0">
        <w:t xml:space="preserve">. </w:t>
      </w:r>
      <w:r w:rsidRPr="00F4798B">
        <w:rPr>
          <w:rStyle w:val="StyleUnderline"/>
        </w:rPr>
        <w:t>Since prehistory, human populations have used technologies and engineered ecosystems to sustain populations well beyond the capabilities of unaltered “natural” ecosystems</w:t>
      </w:r>
      <w:r w:rsidRPr="00F732B0">
        <w:t xml:space="preserve">. The evidence from archaeology is clear. Our predecessors in the genus Homo used social hunting strategies and tools of stone and fire to extract more sustenance from landscapes than would otherwise be possible. </w:t>
      </w:r>
      <w:r w:rsidRPr="00104531">
        <w:rPr>
          <w:rStyle w:val="StyleUnderline"/>
        </w:rPr>
        <w:t>And, of course, Homo sapiens went much further, learning over generations, once their preferred big game became rare or extinct, to make use of a far broader spectrum of species. They did this by extracting more nutrients from these species by cooking and grinding them, by propagating the most useful species and by burning woodlands to enhance hunting and foraging success.</w:t>
      </w:r>
      <w:r>
        <w:rPr>
          <w:rStyle w:val="StyleUnderline"/>
        </w:rPr>
        <w:t xml:space="preserve"> </w:t>
      </w:r>
      <w:r w:rsidRPr="00F732B0">
        <w:t>Even before the last ice age had ended, thousands of years before agriculture, hunter-gatherer societies were well established across the earth and depended increasingly on sophisticated technological strategies to sustain growing populations in landscapes long ago transformed by their ancestors. The planet’s carrying capacity for prehistoric human hunter-gatherers was probably no more than 100 million</w:t>
      </w:r>
      <w:r w:rsidRPr="00630AD5">
        <w:rPr>
          <w:rStyle w:val="StyleUnderline"/>
        </w:rPr>
        <w:t>. But without their Paleolithic technologies and ways of life, the number would be far less — perhaps a few tens of millions</w:t>
      </w:r>
      <w:r w:rsidRPr="00F732B0">
        <w:t xml:space="preserve">. </w:t>
      </w:r>
      <w:r w:rsidRPr="00630AD5">
        <w:rPr>
          <w:rStyle w:val="StyleUnderline"/>
        </w:rPr>
        <w:t>The rise of agriculture enabled even greater population growth requiring ever more intensive land-use practices to gain more sustenance from the same old land</w:t>
      </w:r>
      <w:r w:rsidRPr="00F732B0">
        <w:t xml:space="preserve">. At their peak, those agricultural systems might have sustained as many as three billion people in poverty on near-vegetarian diets. The world population is now estimated at 7.2 billion. </w:t>
      </w:r>
      <w:r w:rsidRPr="00630AD5">
        <w:rPr>
          <w:rStyle w:val="StyleUnderline"/>
        </w:rPr>
        <w:t>But with current industrial technologies, the Food and Agriculture Organization of the United Nations has estimated that the more than nine billion people expected by 2050 as the population nears its peak could be supported as long as necessary investments in infrastructure and conducive trade, anti-poverty and food security policies are in place.</w:t>
      </w:r>
      <w:r w:rsidRPr="00F732B0">
        <w:t xml:space="preserve"> Who knows what will be possible with the technologies of the future? The important message from these rough numbers should be clear. There really is no such thing as a human carrying capacity. We are nothing at all like bacteria in a petri dish. Why is it that highly trained natural scientists don’t understand this? My experience is likely to be illustrative. Trained as a biologist, I learned the classic mathematics of population growth — that populations must have their limits and must ultimately reach a balance with their environments. Not to think so would be to misunderstand physics: there is only one earth, of course! It was only after years of research into the ecology of agriculture in China that I reached the point where my observations forced me to see beyond my </w:t>
      </w:r>
      <w:proofErr w:type="spellStart"/>
      <w:r w:rsidRPr="00F732B0">
        <w:t>biologists’s</w:t>
      </w:r>
      <w:proofErr w:type="spellEnd"/>
      <w:r w:rsidRPr="00F732B0">
        <w:t xml:space="preserve"> blinders. Unable to explain how populations grew for millenniums while increasing the productivity of the same land, I discovered the agricultural economist Ester </w:t>
      </w:r>
      <w:proofErr w:type="spellStart"/>
      <w:r w:rsidRPr="00F732B0">
        <w:t>Boserup</w:t>
      </w:r>
      <w:proofErr w:type="spellEnd"/>
      <w:r w:rsidRPr="00F732B0">
        <w:t>, the antidote to the demographer and economist Thomas Malthus and his theory that population growth tends to outrun the food supply. Her theories of population growth as a driver of land productivity explained the data I was gathering in ways that Malthus could never do. While remaining an ecologist, I became a fellow traveler with those who directly study long-term human-environment relationships — archaeologists, geographers, environmental historians and agricultural economists. The science of human sustenance is inherently a social science. Neither physics nor chemistry nor even biology is adequate to understand how it has been possible for one species to reshape both its own future and the destiny of an entire planet. This is the science of the Anthropocene. The idea that humans must live within the natural environmental limits of our planet denies the realities of our entire history, and most likely the future</w:t>
      </w:r>
      <w:r w:rsidRPr="00630AD5">
        <w:rPr>
          <w:rStyle w:val="StyleUnderline"/>
        </w:rPr>
        <w:t>.</w:t>
      </w:r>
      <w:r w:rsidRPr="00F732B0">
        <w:t xml:space="preserve"> </w:t>
      </w:r>
      <w:r w:rsidRPr="00630AD5">
        <w:rPr>
          <w:rStyle w:val="StyleUnderline"/>
        </w:rPr>
        <w:t>Humans</w:t>
      </w:r>
      <w:r w:rsidRPr="00F732B0">
        <w:t xml:space="preserve"> are niche creators. We </w:t>
      </w:r>
      <w:r w:rsidRPr="00630AD5">
        <w:rPr>
          <w:rStyle w:val="StyleUnderline"/>
        </w:rPr>
        <w:t>transform ecosystems to sustain ourselves.</w:t>
      </w:r>
      <w:r w:rsidRPr="00F732B0">
        <w:t xml:space="preserve"> This is what we do and have always done. Our planet’s human-carrying capacity emerges from the capabilities of our social systems and our technologies more than from any environmental limits. Two hundred thousand years ago we started down this path</w:t>
      </w:r>
      <w:r w:rsidRPr="00630AD5">
        <w:rPr>
          <w:rStyle w:val="StyleUnderline"/>
        </w:rPr>
        <w:t>. The planet will never be the same.</w:t>
      </w:r>
      <w:r w:rsidRPr="00F732B0">
        <w:t xml:space="preserve"> </w:t>
      </w:r>
      <w:r w:rsidRPr="00630AD5">
        <w:rPr>
          <w:rStyle w:val="StyleUnderline"/>
        </w:rPr>
        <w:t>It is time for all of us to wake up to the limits we really face: the social and technological systems that sustain us need improvement</w:t>
      </w:r>
      <w:r w:rsidRPr="00F732B0">
        <w:t xml:space="preserve">. There is no environmental reason for people to go hungry now or in the future. </w:t>
      </w:r>
      <w:r w:rsidRPr="00630AD5">
        <w:rPr>
          <w:rStyle w:val="StyleUnderline"/>
        </w:rPr>
        <w:t>There is no need to use any more land to sustain humanity — increasing land productivity using existing technologies can boost global supplies and even leave more land for nature — a goal that is both more popular and more possible than ever.</w:t>
      </w:r>
      <w:r>
        <w:rPr>
          <w:rStyle w:val="StyleUnderline"/>
        </w:rPr>
        <w:t xml:space="preserve"> </w:t>
      </w:r>
      <w:r w:rsidRPr="00F732B0">
        <w:t>The only limits to creating a planet that future generations will be proud of are our imaginations and our social systems. In moving toward a better Anthropocene, the environment will be what we make it.</w:t>
      </w:r>
    </w:p>
    <w:p w:rsidR="00482E58" w:rsidRDefault="00482E58" w:rsidP="00482E58"/>
    <w:p w:rsidR="00482E58" w:rsidRDefault="00482E58" w:rsidP="00482E58">
      <w:pPr>
        <w:pStyle w:val="Heading4"/>
      </w:pPr>
      <w:proofErr w:type="gramStart"/>
      <w:r>
        <w:t>immigrants</w:t>
      </w:r>
      <w:proofErr w:type="gramEnd"/>
      <w:r>
        <w:t xml:space="preserve"> bring innovation – new tech will overcome overpopulation </w:t>
      </w:r>
    </w:p>
    <w:p w:rsidR="00482E58" w:rsidRPr="00254EC1" w:rsidRDefault="00482E58" w:rsidP="00482E58">
      <w:pPr>
        <w:rPr>
          <w:rStyle w:val="Style13ptBold"/>
          <w:b w:val="0"/>
        </w:rPr>
      </w:pPr>
      <w:proofErr w:type="spellStart"/>
      <w:r>
        <w:rPr>
          <w:rStyle w:val="Style13ptBold"/>
        </w:rPr>
        <w:t>Sommerfeld</w:t>
      </w:r>
      <w:proofErr w:type="spellEnd"/>
      <w:r>
        <w:rPr>
          <w:rStyle w:val="Style13ptBold"/>
        </w:rPr>
        <w:t xml:space="preserve">, 99 </w:t>
      </w:r>
      <w:r>
        <w:rPr>
          <w:rStyle w:val="Style13ptBold"/>
          <w:b w:val="0"/>
        </w:rPr>
        <w:t xml:space="preserve">[Julia </w:t>
      </w:r>
      <w:proofErr w:type="spellStart"/>
      <w:proofErr w:type="gramStart"/>
      <w:r>
        <w:rPr>
          <w:rStyle w:val="Style13ptBold"/>
          <w:b w:val="0"/>
        </w:rPr>
        <w:t>Sommerfeld</w:t>
      </w:r>
      <w:proofErr w:type="spellEnd"/>
      <w:r>
        <w:rPr>
          <w:rStyle w:val="Style13ptBold"/>
          <w:b w:val="0"/>
        </w:rPr>
        <w:t xml:space="preserve"> ,</w:t>
      </w:r>
      <w:proofErr w:type="gramEnd"/>
      <w:r>
        <w:rPr>
          <w:rStyle w:val="Style13ptBold"/>
          <w:b w:val="0"/>
        </w:rPr>
        <w:t xml:space="preserve"> 10.12.99, “Will technology save us from overpopulation?,” MSNBC, </w:t>
      </w:r>
      <w:hyperlink r:id="rId74" w:anchor=".W0EeZdJKiUk" w:history="1">
        <w:r w:rsidRPr="00C4365C">
          <w:rPr>
            <w:rStyle w:val="Hyperlink"/>
            <w:sz w:val="26"/>
          </w:rPr>
          <w:t>http://www.nbcnews.com/id/3072069/ns/us_news-only/t/will-technology-save-us-overpopulation/#.W0EeZdJKiUk</w:t>
        </w:r>
      </w:hyperlink>
      <w:r>
        <w:rPr>
          <w:rStyle w:val="Style13ptBold"/>
          <w:b w:val="0"/>
        </w:rPr>
        <w:t xml:space="preserve">] – </w:t>
      </w:r>
      <w:proofErr w:type="spellStart"/>
      <w:r>
        <w:rPr>
          <w:rStyle w:val="Style13ptBold"/>
          <w:b w:val="0"/>
        </w:rPr>
        <w:t>evachka</w:t>
      </w:r>
      <w:proofErr w:type="spellEnd"/>
      <w:r>
        <w:rPr>
          <w:rStyle w:val="Style13ptBold"/>
          <w:b w:val="0"/>
        </w:rPr>
        <w:t xml:space="preserve"> </w:t>
      </w:r>
    </w:p>
    <w:p w:rsidR="00482E58" w:rsidRDefault="00482E58" w:rsidP="00482E58">
      <w:r w:rsidRPr="003F45BE">
        <w:t xml:space="preserve">— While environmental groups are citing Tuesday’s 6 billion person milestone to highlight the challenges facing the globe, some economists are cheerfully wishing baby 6 billion a happy birthday. </w:t>
      </w:r>
      <w:r w:rsidRPr="00DD5B0D">
        <w:rPr>
          <w:rStyle w:val="StyleUnderline"/>
        </w:rPr>
        <w:t>They predict technology will ensure that today’s and tomorrow’s children will have longer, more comfortable and more productive lives than those who came before them.</w:t>
      </w:r>
      <w:r>
        <w:rPr>
          <w:rStyle w:val="StyleUnderline"/>
        </w:rPr>
        <w:t xml:space="preserve"> </w:t>
      </w:r>
      <w:r w:rsidRPr="003F45BE">
        <w:t xml:space="preserve">This viewpoint, most vocally expressed by some optimistic economists and members of conservative think-tanks, is based on the idea that humans don’t deplete resources but, through technology, create them. </w:t>
      </w:r>
      <w:r w:rsidRPr="00DD5B0D">
        <w:rPr>
          <w:rStyle w:val="StyleUnderline"/>
        </w:rPr>
        <w:t>Thus, as the globe’s population grows, resources will become more abundant.</w:t>
      </w:r>
      <w:r>
        <w:rPr>
          <w:rStyle w:val="StyleUnderline"/>
        </w:rPr>
        <w:t xml:space="preserve"> </w:t>
      </w:r>
      <w:r w:rsidRPr="003F45BE">
        <w:t>“</w:t>
      </w:r>
      <w:r w:rsidRPr="00DD5B0D">
        <w:rPr>
          <w:rStyle w:val="Emphasis"/>
        </w:rPr>
        <w:t>We shouldn’t fear the arrival of more people because they are the bearers of the real resource, human intelligence</w:t>
      </w:r>
      <w:r w:rsidRPr="003F45BE">
        <w:t>,” said Sheldon Richman, editor of the libertarian publication “The Freeman.” “</w:t>
      </w:r>
      <w:r w:rsidRPr="00DD5B0D">
        <w:rPr>
          <w:rStyle w:val="StyleUnderline"/>
        </w:rPr>
        <w:t>Technology is the result of applied human intelligence</w:t>
      </w:r>
      <w:r w:rsidRPr="003F45BE">
        <w:t xml:space="preserve">. And technology helps us push back the carrying capacity of the world. </w:t>
      </w:r>
      <w:r w:rsidRPr="00DD5B0D">
        <w:rPr>
          <w:rStyle w:val="StyleUnderline"/>
        </w:rPr>
        <w:t>It creates resources. In effect, it makes them infinite.”</w:t>
      </w:r>
      <w:r>
        <w:rPr>
          <w:rStyle w:val="StyleUnderline"/>
        </w:rPr>
        <w:t xml:space="preserve"> </w:t>
      </w:r>
      <w:r w:rsidRPr="003F45BE">
        <w:t xml:space="preserve">This line of thinking is anathema to most environmentalists. “Pretending that technology will give the earth an unlimited carrying capacity for humans is very dangerous. It ignores the environmental damage and human health implications of what we already do,” said Peter </w:t>
      </w:r>
      <w:proofErr w:type="spellStart"/>
      <w:r w:rsidRPr="003F45BE">
        <w:t>Gleick</w:t>
      </w:r>
      <w:proofErr w:type="spellEnd"/>
      <w:r w:rsidRPr="003F45BE">
        <w:t xml:space="preserve">, director of the Pacific Institute for Studies in Development, Environment and Security. Scarcity or abundance? </w:t>
      </w:r>
      <w:r w:rsidRPr="00F37227">
        <w:rPr>
          <w:rStyle w:val="StyleUnderline"/>
        </w:rPr>
        <w:t>Environmentalists say if present population and consumption trends go unchecked, the earth will face a future of overcrowded cities and scarce resources</w:t>
      </w:r>
      <w:r w:rsidRPr="003F45BE">
        <w:t xml:space="preserve">. They picture bumper-to-bumper cars spewing toxins into the atmosphere, wresting the earth’s crust of its last pockets of fossil fuel. They fear more malnutrition and less available fresh water. </w:t>
      </w:r>
      <w:r w:rsidRPr="00F37227">
        <w:rPr>
          <w:rStyle w:val="StyleUnderline"/>
        </w:rPr>
        <w:t>Economists like Richman, however, predict an abundance - of food, water and fossil fuel</w:t>
      </w:r>
      <w:r w:rsidRPr="003F45BE">
        <w:t xml:space="preserve"> (or whatever energy source may replace it). </w:t>
      </w:r>
      <w:r w:rsidRPr="00F37227">
        <w:rPr>
          <w:rStyle w:val="StyleUnderline"/>
        </w:rPr>
        <w:t>They envision desalination plants making seawater potable, a “Gene Revolution” eradicating food shortages and nuclear science making energy too cheap to meter.</w:t>
      </w:r>
      <w:r>
        <w:rPr>
          <w:rStyle w:val="StyleUnderline"/>
        </w:rPr>
        <w:t xml:space="preserve"> </w:t>
      </w:r>
      <w:r w:rsidRPr="003F45BE">
        <w:t xml:space="preserve">That argument, for many, is counterintuitive. </w:t>
      </w:r>
      <w:r w:rsidRPr="00F37227">
        <w:rPr>
          <w:rStyle w:val="StyleUnderline"/>
        </w:rPr>
        <w:t>How can more people using more resources result in a net gain of resources</w:t>
      </w:r>
      <w:r w:rsidRPr="003F45BE">
        <w:t xml:space="preserve">? Basically, their argument goes as follows: </w:t>
      </w:r>
      <w:r w:rsidRPr="00F37227">
        <w:rPr>
          <w:rStyle w:val="StyleUnderline"/>
        </w:rPr>
        <w:t xml:space="preserve">More people and more consumption cause problems in the short run, such as pollution or resource shortages. </w:t>
      </w:r>
      <w:r w:rsidRPr="00F37227">
        <w:rPr>
          <w:rStyle w:val="Emphasis"/>
        </w:rPr>
        <w:t>But short-term scarcity raises prices and pollution causes public agitation and this attracts entrepreneurs who will come up with technological solutions and develop better ways to do things.</w:t>
      </w:r>
      <w:r>
        <w:rPr>
          <w:rStyle w:val="Emphasis"/>
        </w:rPr>
        <w:t xml:space="preserve"> </w:t>
      </w:r>
      <w:r w:rsidRPr="00F37227">
        <w:rPr>
          <w:rStyle w:val="StyleUnderline"/>
        </w:rPr>
        <w:t>And in the long run, these developments will leave us better off than if the problems hadn’t arisen at all. In other words, it’s always darkest before the dawn.</w:t>
      </w:r>
      <w:r>
        <w:rPr>
          <w:rStyle w:val="StyleUnderline"/>
        </w:rPr>
        <w:t xml:space="preserve"> </w:t>
      </w:r>
      <w:r w:rsidRPr="003F45BE">
        <w:t xml:space="preserve">The environmentalist view, it might be said, is more along the lines of it’s always darkest before it goes black. They see present shortages as harbingers of future resource dearth. Julian Simon, the late University of Maryland professor and original “optimistic economist,” based his argument on historical evidence that </w:t>
      </w:r>
      <w:r w:rsidRPr="00FE00EA">
        <w:rPr>
          <w:rStyle w:val="StyleUnderline"/>
        </w:rPr>
        <w:t>resources have become cheaper and more abundant over time with increases in population</w:t>
      </w:r>
      <w:r w:rsidRPr="003F45BE">
        <w:t xml:space="preserve">. The standard of living has risen across the world as its population has grown, and there’s no reason to think this trend suddenly will reverse itself, he argued. While world population is still rising fast, no one argues it will hit the astronomical numbers like the 15 billion predicted 20 years ago. The United Nations now believes that population will likely peak at 8.9 billion in the middle of the next century. But some environmentalists say even this modified figure could spell disaster. They say we aren’t doing that well providing for the 6 billion people we already have. </w:t>
      </w:r>
      <w:r w:rsidRPr="00FE00EA">
        <w:rPr>
          <w:rStyle w:val="StyleUnderline"/>
        </w:rPr>
        <w:t>The “optimistic” economists envision another future</w:t>
      </w:r>
      <w:r w:rsidRPr="003F45BE">
        <w:t xml:space="preserve">. </w:t>
      </w:r>
      <w:r w:rsidRPr="00FE00EA">
        <w:rPr>
          <w:rStyle w:val="StyleUnderline"/>
        </w:rPr>
        <w:t>About water shortages, they cite water reclamation, efficiency technologies and desalination. Of increased agricultural demands, they believe higher-yielding seeds will continue to be developed</w:t>
      </w:r>
      <w:r w:rsidRPr="003F45BE">
        <w:t xml:space="preserve">. </w:t>
      </w:r>
      <w:r w:rsidRPr="00FE00EA">
        <w:rPr>
          <w:rStyle w:val="StyleUnderline"/>
        </w:rPr>
        <w:t>And when asked about pollution, they note that new, non-polluting energy sources are in the works and fuel efficiency has already drastically improved in recent years.</w:t>
      </w:r>
      <w:r>
        <w:rPr>
          <w:rStyle w:val="StyleUnderline"/>
        </w:rPr>
        <w:t xml:space="preserve"> </w:t>
      </w:r>
      <w:r w:rsidRPr="003F45BE">
        <w:t>More traditional environmentalists respond that such technologies are too expensive. They argue that desalination plants may be feasible in places like Tampa, Fla., but are simply not affordable in places like India, which is facing a devastating water shortage. “</w:t>
      </w:r>
      <w:r w:rsidRPr="00FE00EA">
        <w:rPr>
          <w:rStyle w:val="Emphasis"/>
        </w:rPr>
        <w:t>Technology is a tool</w:t>
      </w:r>
      <w:r w:rsidRPr="003F45BE">
        <w:t xml:space="preserve">,” says Alex Marshall of the United Nations Population Fund. “But first it has to be available, and to a large extent it isn’t available in Third World countries.” But economists say that as </w:t>
      </w:r>
      <w:r w:rsidRPr="00FE00EA">
        <w:rPr>
          <w:rStyle w:val="StyleUnderline"/>
        </w:rPr>
        <w:t>technologies get more advanced and shortages more apparent</w:t>
      </w:r>
      <w:r w:rsidRPr="00FE00EA">
        <w:rPr>
          <w:rStyle w:val="Emphasis"/>
        </w:rPr>
        <w:t>, new technologies will become more cost-efficient</w:t>
      </w:r>
      <w:r w:rsidRPr="003F45BE">
        <w:t xml:space="preserve"> and within the reach of Third World nations. “As soon as a resource becomes truly scarce, it becomes economical to try to replace it,” said Jerry Taylor, director of natural resource studies at the Cato Institute. </w:t>
      </w:r>
      <w:r w:rsidRPr="003675A9">
        <w:rPr>
          <w:rStyle w:val="StyleUnderline"/>
        </w:rPr>
        <w:t>“Fusion, fission, wind power, solar power and fuel cells are all alternative energy sources that aren’t economic yet because we aren’t experiencing a shortage of fossil fuels</w:t>
      </w:r>
      <w:r w:rsidRPr="003F45BE">
        <w:t xml:space="preserve">. </w:t>
      </w:r>
      <w:r w:rsidRPr="003675A9">
        <w:rPr>
          <w:rStyle w:val="Emphasis"/>
        </w:rPr>
        <w:t>There has to be economic incentive</w:t>
      </w:r>
      <w:r w:rsidRPr="003F45BE">
        <w:t xml:space="preserve">. Marketplace actors figure out the cheapest way to give people what they want. And when it becomes cheaper to use solar power or wind power, we will do so.” Some environmentalists are particularly critical of the future of agricultural technologies. The </w:t>
      </w:r>
      <w:proofErr w:type="spellStart"/>
      <w:r w:rsidRPr="003F45BE">
        <w:t>Worldwatch</w:t>
      </w:r>
      <w:proofErr w:type="spellEnd"/>
      <w:r w:rsidRPr="003F45BE">
        <w:t xml:space="preserve"> Institute cites evidence that crop yields per person have been dropping in recent years, suggesting the “Green Revolution” is over. Predictably, some agriculture experts disagree. “</w:t>
      </w:r>
      <w:r w:rsidRPr="003675A9">
        <w:rPr>
          <w:rStyle w:val="StyleUnderline"/>
        </w:rPr>
        <w:t>The ‘Green Revolution’ has not run its course</w:t>
      </w:r>
      <w:r w:rsidRPr="003F45BE">
        <w:t xml:space="preserve">. Agricultural production continues to go up and it is nowhere near the ceiling,” said Paul Waggoner, former director of the Connecticut Agricultural Experiment Station. He says that the data </w:t>
      </w:r>
      <w:proofErr w:type="spellStart"/>
      <w:r w:rsidRPr="003F45BE">
        <w:t>Worldwatch</w:t>
      </w:r>
      <w:proofErr w:type="spellEnd"/>
      <w:r w:rsidRPr="003F45BE">
        <w:t xml:space="preserve"> is citing represents not agricultural shortages but simply the fact that cereal production is not going up as fast as it has in the past because there is a surplus - and so there is less incentive to grow more agriculture supplies. Dennis Avery, director of Global Food Issues for the Hudson Institute, adds that new farm technologies are also helping the environment. “</w:t>
      </w:r>
      <w:r w:rsidRPr="003675A9">
        <w:rPr>
          <w:rStyle w:val="StyleUnderline"/>
        </w:rPr>
        <w:t>Without these new technologies, increasing population would mean deforestation, soil erosion and loss of wildlife habitat because we would need to expand agricultural land into these areas</w:t>
      </w:r>
      <w:r w:rsidRPr="003F45BE">
        <w:t xml:space="preserve">,” he said. Ronald </w:t>
      </w:r>
      <w:proofErr w:type="spellStart"/>
      <w:r w:rsidRPr="003F45BE">
        <w:t>Utt</w:t>
      </w:r>
      <w:proofErr w:type="spellEnd"/>
      <w:r w:rsidRPr="003F45BE">
        <w:t>, an economist at the Heritage Foundation, says the two sides can’t agree on population growth because “one looks at what we have now and says that is all we will ever have and the other sees change and opportunity and improvement.” Stanford ecologist Paul Ehrlich, the most famous proponent of the environmentalist view of population growth, is very critical of the optimistic school of thought. “</w:t>
      </w:r>
      <w:r w:rsidRPr="003F45BE">
        <w:rPr>
          <w:rStyle w:val="StyleUnderline"/>
        </w:rPr>
        <w:t>Large-scale technologies take a long time to deploy</w:t>
      </w:r>
      <w:r w:rsidRPr="003F45BE">
        <w:t xml:space="preserve">. </w:t>
      </w:r>
      <w:r w:rsidRPr="003F45BE">
        <w:rPr>
          <w:rStyle w:val="StyleUnderline"/>
        </w:rPr>
        <w:t>It is crazy to think some magic bullet will save us</w:t>
      </w:r>
      <w:r w:rsidRPr="003F45BE">
        <w:t>,” he said. “</w:t>
      </w:r>
      <w:r w:rsidRPr="003F45BE">
        <w:rPr>
          <w:rStyle w:val="StyleUnderline"/>
        </w:rPr>
        <w:t>And we’ve invented a lot of technological rabbits out of hats but they have toxic droppings</w:t>
      </w:r>
      <w:r w:rsidRPr="003F45BE">
        <w:t>.” The economists admit that new technologies often have unforeseen negative consequence, but argue that only Luddites would not acknowledge that conditions generally are improving. “We’re not saying that when we do things, it doesn’t produce unwanted consequences,” said Richman. “</w:t>
      </w:r>
      <w:r w:rsidRPr="003F45BE">
        <w:rPr>
          <w:rStyle w:val="StyleUnderline"/>
        </w:rPr>
        <w:t>We are always moving ahead. Six billion people are living a lot better than 1 billion were in 1800.”</w:t>
      </w:r>
      <w:r>
        <w:rPr>
          <w:rStyle w:val="StyleUnderline"/>
        </w:rPr>
        <w:t xml:space="preserve"> </w:t>
      </w:r>
      <w:r w:rsidRPr="003F45BE">
        <w:t xml:space="preserve">New technologies may push back some resource limitations, some environmentalists like Brian </w:t>
      </w:r>
      <w:proofErr w:type="spellStart"/>
      <w:r w:rsidRPr="003F45BE">
        <w:t>Halweil</w:t>
      </w:r>
      <w:proofErr w:type="spellEnd"/>
      <w:r w:rsidRPr="003F45BE">
        <w:t xml:space="preserve"> of the </w:t>
      </w:r>
      <w:proofErr w:type="spellStart"/>
      <w:r w:rsidRPr="003F45BE">
        <w:t>Worldwatch</w:t>
      </w:r>
      <w:proofErr w:type="spellEnd"/>
      <w:r w:rsidRPr="003F45BE">
        <w:t xml:space="preserve"> Institute concede, but they are not ultimate solutions. “No doubt technology will come up with solutions to specific problems, but I think it is absurd to think that the underlying causes of these problems like water shortages and malnutrition are technological in nature,” he said. </w:t>
      </w:r>
      <w:r w:rsidRPr="003F45BE">
        <w:rPr>
          <w:rStyle w:val="StyleUnderline"/>
        </w:rPr>
        <w:t>“And dependence on technology also creates a kind of complacency - a quick fix mentality.”</w:t>
      </w:r>
      <w:r>
        <w:rPr>
          <w:rStyle w:val="StyleUnderline"/>
        </w:rPr>
        <w:t xml:space="preserve"> </w:t>
      </w:r>
      <w:r w:rsidRPr="003F45BE">
        <w:t xml:space="preserve">Joel Cohen, a populations professor at Rockefeller University, says there are three schools of thought on overpopulation: “The bigger pie school,” the optimistic economist view that technology will increase the amount of resource we rely on; “The fewer forks school,” the environmentalist argument that we better rapidly decrease population growth and consumption patterns; and “The better manners school,” the humanitarian view that we should reduce inequality in income and be more rational in the pricing of goods. It isn’t </w:t>
      </w:r>
      <w:proofErr w:type="gramStart"/>
      <w:r w:rsidRPr="003F45BE">
        <w:t>an</w:t>
      </w:r>
      <w:proofErr w:type="gramEnd"/>
      <w:r w:rsidRPr="003F45BE">
        <w:t xml:space="preserve"> matter of the economists versus the environmentalists being right, Cohen says, “Each alone is too simplistic and the world can’t do without all three of these approaches.”</w:t>
      </w:r>
    </w:p>
    <w:p w:rsidR="00482E58" w:rsidRPr="0092162F" w:rsidRDefault="00482E58" w:rsidP="00482E58"/>
    <w:p w:rsidR="00482E58" w:rsidRDefault="00482E58" w:rsidP="00FD1345">
      <w:pPr>
        <w:pStyle w:val="Heading3"/>
      </w:pPr>
      <w:r>
        <w:t>! d – bio-d</w:t>
      </w:r>
    </w:p>
    <w:p w:rsidR="00482E58" w:rsidRPr="00097125" w:rsidRDefault="00482E58" w:rsidP="00482E58">
      <w:pPr>
        <w:pStyle w:val="Heading4"/>
        <w:rPr>
          <w:rFonts w:cs="Times New Roman"/>
        </w:rPr>
      </w:pPr>
      <w:r w:rsidRPr="00097125">
        <w:rPr>
          <w:rFonts w:cs="Times New Roman"/>
        </w:rPr>
        <w:t xml:space="preserve">No environment impact – tipping points are </w:t>
      </w:r>
      <w:r w:rsidRPr="00097125">
        <w:rPr>
          <w:rFonts w:cs="Times New Roman"/>
          <w:u w:val="single"/>
        </w:rPr>
        <w:t>wrong</w:t>
      </w:r>
      <w:r w:rsidRPr="00097125">
        <w:rPr>
          <w:rFonts w:cs="Times New Roman"/>
        </w:rPr>
        <w:t xml:space="preserve"> and </w:t>
      </w:r>
      <w:r w:rsidRPr="00097125">
        <w:rPr>
          <w:rFonts w:cs="Times New Roman"/>
          <w:u w:val="single"/>
        </w:rPr>
        <w:t>we don’t need biodiversity</w:t>
      </w:r>
      <w:r w:rsidRPr="00097125">
        <w:rPr>
          <w:rFonts w:cs="Times New Roman"/>
        </w:rPr>
        <w:t xml:space="preserve"> to survive</w:t>
      </w:r>
    </w:p>
    <w:p w:rsidR="00482E58" w:rsidRPr="00097125" w:rsidRDefault="00482E58" w:rsidP="00482E58">
      <w:pPr>
        <w:rPr>
          <w:rStyle w:val="Style13ptBold"/>
        </w:rPr>
      </w:pPr>
      <w:r w:rsidRPr="00097125">
        <w:rPr>
          <w:rStyle w:val="Style13ptBold"/>
        </w:rPr>
        <w:t>Brook ’15</w:t>
      </w:r>
      <w:r w:rsidRPr="00097125">
        <w:t xml:space="preserve"> (Barry Brook – PhD in Population Viability Analysis and Conservation Biology @ Macquarie University, Australian Laureate Professor and Chair of Environmental Sustainability at the University of Tasmania, former Director of Climate Science at the Environment Institute, “The Limits of Planetary Boundaries 2.0,” 16 January 2015, https://bravenewclimate.com/2015/01/16/the-limits-of-planetary-boundaries-2-0/)</w:t>
      </w:r>
    </w:p>
    <w:p w:rsidR="00482E58" w:rsidRPr="00097125" w:rsidRDefault="00482E58" w:rsidP="00482E58">
      <w:r w:rsidRPr="00097125">
        <w:t xml:space="preserve">Steffen et al (2015) revise the “planetary boundaries framework” initially proposed in 2009 as the “safe limits” for human alteration of Earth </w:t>
      </w:r>
      <w:proofErr w:type="gramStart"/>
      <w:r w:rsidRPr="00097125">
        <w:t>processes(</w:t>
      </w:r>
      <w:proofErr w:type="spellStart"/>
      <w:proofErr w:type="gramEnd"/>
      <w:r w:rsidRPr="00097125">
        <w:t>Rockstrom</w:t>
      </w:r>
      <w:proofErr w:type="spellEnd"/>
      <w:r w:rsidRPr="00097125">
        <w:t xml:space="preserve"> et al 2009). Limiting human harm to environments is a major challenge and we applaud all efforts to increase the public utility of global-change science. Yet </w:t>
      </w:r>
      <w:r w:rsidRPr="00097125">
        <w:rPr>
          <w:rStyle w:val="StyleUnderline"/>
        </w:rPr>
        <w:t>the planetary boundaries</w:t>
      </w:r>
      <w:r w:rsidRPr="00097125">
        <w:t xml:space="preserve"> (PB) </w:t>
      </w:r>
      <w:r w:rsidRPr="00097125">
        <w:rPr>
          <w:rStyle w:val="StyleUnderline"/>
        </w:rPr>
        <w:t>framework</w:t>
      </w:r>
      <w:r w:rsidRPr="00097125">
        <w:t xml:space="preserve"> </w:t>
      </w:r>
      <w:r w:rsidRPr="00097125">
        <w:rPr>
          <w:rStyle w:val="StyleUnderline"/>
        </w:rPr>
        <w:t>– in its original form and as revised by Steffen et al</w:t>
      </w:r>
      <w:r w:rsidRPr="00097125">
        <w:t xml:space="preserve"> – </w:t>
      </w:r>
      <w:r w:rsidRPr="00097125">
        <w:rPr>
          <w:rStyle w:val="Emphasis"/>
        </w:rPr>
        <w:t>obscures</w:t>
      </w:r>
      <w:r w:rsidRPr="00097125">
        <w:t xml:space="preserve"> </w:t>
      </w:r>
      <w:r w:rsidRPr="00097125">
        <w:rPr>
          <w:rStyle w:val="StyleUnderline"/>
        </w:rPr>
        <w:t>rather than clarifies the environmental and sustainability challenges faced by humanity this century</w:t>
      </w:r>
      <w:r w:rsidRPr="00097125">
        <w:t>.</w:t>
      </w:r>
    </w:p>
    <w:p w:rsidR="00482E58" w:rsidRPr="00097125" w:rsidRDefault="00482E58" w:rsidP="00482E58">
      <w:pPr>
        <w:rPr>
          <w:rStyle w:val="StyleUnderline"/>
        </w:rPr>
      </w:pPr>
      <w:r w:rsidRPr="00097125">
        <w:t>Steffen et al concede that “</w:t>
      </w:r>
      <w:r w:rsidRPr="00097125">
        <w:rPr>
          <w:rStyle w:val="StyleUnderline"/>
          <w:highlight w:val="yellow"/>
        </w:rPr>
        <w:t>not all Earth system processes</w:t>
      </w:r>
      <w:r w:rsidRPr="00097125">
        <w:rPr>
          <w:rStyle w:val="StyleUnderline"/>
        </w:rPr>
        <w:t xml:space="preserve"> included in the PB </w:t>
      </w:r>
      <w:r w:rsidRPr="00097125">
        <w:rPr>
          <w:rStyle w:val="StyleUnderline"/>
          <w:highlight w:val="yellow"/>
        </w:rPr>
        <w:t>have</w:t>
      </w:r>
      <w:r w:rsidRPr="00097125">
        <w:rPr>
          <w:rStyle w:val="StyleUnderline"/>
        </w:rPr>
        <w:t xml:space="preserve"> </w:t>
      </w:r>
      <w:r w:rsidRPr="00097125">
        <w:rPr>
          <w:rStyle w:val="Emphasis"/>
          <w:highlight w:val="yellow"/>
        </w:rPr>
        <w:t>singular thresholds</w:t>
      </w:r>
      <w:r w:rsidRPr="00097125">
        <w:rPr>
          <w:rStyle w:val="StyleUnderline"/>
        </w:rPr>
        <w:t xml:space="preserve"> at the global/continental/ocean basin level</w:t>
      </w:r>
      <w:r w:rsidRPr="00097125">
        <w:t xml:space="preserve">.” </w:t>
      </w:r>
      <w:r w:rsidRPr="00097125">
        <w:rPr>
          <w:rStyle w:val="StyleUnderline"/>
          <w:highlight w:val="yellow"/>
        </w:rPr>
        <w:t>Such processes include</w:t>
      </w:r>
      <w:r w:rsidRPr="00097125">
        <w:rPr>
          <w:rStyle w:val="StyleUnderline"/>
        </w:rPr>
        <w:t xml:space="preserve"> </w:t>
      </w:r>
      <w:r w:rsidRPr="00097125">
        <w:rPr>
          <w:rStyle w:val="Emphasis"/>
          <w:highlight w:val="yellow"/>
        </w:rPr>
        <w:t>biosphere integrity</w:t>
      </w:r>
      <w:r w:rsidRPr="00097125">
        <w:t xml:space="preserve"> (see Brook et al 2013), </w:t>
      </w:r>
      <w:r w:rsidRPr="00097125">
        <w:rPr>
          <w:rStyle w:val="Emphasis"/>
          <w:highlight w:val="yellow"/>
        </w:rPr>
        <w:t>biogeochemical flows</w:t>
      </w:r>
      <w:r w:rsidRPr="00097125">
        <w:t xml:space="preserve">, </w:t>
      </w:r>
      <w:r w:rsidRPr="00097125">
        <w:rPr>
          <w:rStyle w:val="Emphasis"/>
          <w:highlight w:val="yellow"/>
        </w:rPr>
        <w:t>freshwater use</w:t>
      </w:r>
      <w:r w:rsidRPr="00097125">
        <w:t xml:space="preserve">, </w:t>
      </w:r>
      <w:r w:rsidRPr="00097125">
        <w:rPr>
          <w:rStyle w:val="StyleUnderline"/>
          <w:highlight w:val="yellow"/>
        </w:rPr>
        <w:t>and</w:t>
      </w:r>
      <w:r w:rsidRPr="00097125">
        <w:t xml:space="preserve"> </w:t>
      </w:r>
      <w:r w:rsidRPr="00097125">
        <w:rPr>
          <w:rStyle w:val="Emphasis"/>
          <w:highlight w:val="yellow"/>
        </w:rPr>
        <w:t>land-system change</w:t>
      </w:r>
      <w:r w:rsidRPr="00097125">
        <w:t xml:space="preserve">. “Nevertheless,” they continue, “it is important that boundaries be established for these processes.” Why? </w:t>
      </w:r>
      <w:r w:rsidRPr="00097125">
        <w:rPr>
          <w:rStyle w:val="StyleUnderline"/>
        </w:rPr>
        <w:t xml:space="preserve">Where a global threshold is unknown or lacking, </w:t>
      </w:r>
      <w:r w:rsidRPr="00097125">
        <w:rPr>
          <w:rStyle w:val="StyleUnderline"/>
          <w:highlight w:val="yellow"/>
        </w:rPr>
        <w:t>there is</w:t>
      </w:r>
      <w:r w:rsidRPr="00097125">
        <w:rPr>
          <w:rStyle w:val="StyleUnderline"/>
        </w:rPr>
        <w:t xml:space="preserve"> </w:t>
      </w:r>
      <w:r w:rsidRPr="00097125">
        <w:rPr>
          <w:rStyle w:val="Emphasis"/>
          <w:highlight w:val="yellow"/>
        </w:rPr>
        <w:t>no scientifically robust way</w:t>
      </w:r>
      <w:r w:rsidRPr="00097125">
        <w:rPr>
          <w:rStyle w:val="StyleUnderline"/>
        </w:rPr>
        <w:t xml:space="preserve"> </w:t>
      </w:r>
      <w:r w:rsidRPr="00097125">
        <w:rPr>
          <w:rStyle w:val="StyleUnderline"/>
          <w:highlight w:val="yellow"/>
        </w:rPr>
        <w:t>of specifying</w:t>
      </w:r>
      <w:r w:rsidRPr="00097125">
        <w:rPr>
          <w:rStyle w:val="StyleUnderline"/>
        </w:rPr>
        <w:t xml:space="preserve"> such </w:t>
      </w:r>
      <w:r w:rsidRPr="00097125">
        <w:rPr>
          <w:rStyle w:val="StyleUnderline"/>
          <w:highlight w:val="yellow"/>
        </w:rPr>
        <w:t>a boundary</w:t>
      </w:r>
      <w:r w:rsidRPr="00097125">
        <w:t xml:space="preserve"> – </w:t>
      </w:r>
      <w:r w:rsidRPr="00097125">
        <w:rPr>
          <w:rStyle w:val="StyleUnderline"/>
          <w:highlight w:val="yellow"/>
        </w:rPr>
        <w:t>determining a limit</w:t>
      </w:r>
      <w:r w:rsidRPr="00097125">
        <w:rPr>
          <w:rStyle w:val="StyleUnderline"/>
        </w:rPr>
        <w:t xml:space="preserve"> along a continuum of environmental change </w:t>
      </w:r>
      <w:r w:rsidRPr="00097125">
        <w:rPr>
          <w:rStyle w:val="StyleUnderline"/>
          <w:highlight w:val="yellow"/>
        </w:rPr>
        <w:t>becomes a matter of</w:t>
      </w:r>
      <w:r w:rsidRPr="00097125">
        <w:rPr>
          <w:rStyle w:val="StyleUnderline"/>
        </w:rPr>
        <w:t xml:space="preserve"> </w:t>
      </w:r>
      <w:r w:rsidRPr="00097125">
        <w:rPr>
          <w:rStyle w:val="Emphasis"/>
          <w:highlight w:val="yellow"/>
        </w:rPr>
        <w:t>guesswork</w:t>
      </w:r>
      <w:r w:rsidRPr="00097125">
        <w:rPr>
          <w:rStyle w:val="Emphasis"/>
        </w:rPr>
        <w:t xml:space="preserve"> or speculation</w:t>
      </w:r>
      <w:r w:rsidRPr="00097125">
        <w:t xml:space="preserve"> (see e.g. Bass 2009;Nordhaus et al 2012). </w:t>
      </w:r>
      <w:r w:rsidRPr="00097125">
        <w:rPr>
          <w:rStyle w:val="StyleUnderline"/>
        </w:rPr>
        <w:t xml:space="preserve">For instance, the land-system boundary for temperate forest is set at 50% of forest cover remaining. There is </w:t>
      </w:r>
      <w:r w:rsidRPr="00097125">
        <w:rPr>
          <w:rStyle w:val="Emphasis"/>
        </w:rPr>
        <w:t>no robust justification</w:t>
      </w:r>
      <w:r w:rsidRPr="00097125">
        <w:t xml:space="preserve"> </w:t>
      </w:r>
      <w:r w:rsidRPr="00097125">
        <w:rPr>
          <w:rStyle w:val="StyleUnderline"/>
        </w:rPr>
        <w:t>for why this boundary should not be 40%, or 70%, or some other level.</w:t>
      </w:r>
    </w:p>
    <w:p w:rsidR="00482E58" w:rsidRPr="00097125" w:rsidRDefault="00482E58" w:rsidP="00482E58">
      <w:r w:rsidRPr="00097125">
        <w:t xml:space="preserve">While the stated objective of </w:t>
      </w:r>
      <w:r w:rsidRPr="00097125">
        <w:rPr>
          <w:rStyle w:val="StyleUnderline"/>
          <w:highlight w:val="yellow"/>
        </w:rPr>
        <w:t>the PB framework</w:t>
      </w:r>
      <w:r w:rsidRPr="00097125">
        <w:t xml:space="preserve"> is to “guide human societies” away from a state of the Earth system that is “less hospitable to the development of human societies”, it </w:t>
      </w:r>
      <w:r w:rsidRPr="00097125">
        <w:rPr>
          <w:rStyle w:val="Emphasis"/>
          <w:highlight w:val="yellow"/>
        </w:rPr>
        <w:t>offers little scientific evidence</w:t>
      </w:r>
      <w:r w:rsidRPr="00097125">
        <w:rPr>
          <w:rStyle w:val="StyleUnderline"/>
        </w:rPr>
        <w:t xml:space="preserve"> </w:t>
      </w:r>
      <w:r w:rsidRPr="00097125">
        <w:rPr>
          <w:rStyle w:val="StyleUnderline"/>
          <w:highlight w:val="yellow"/>
        </w:rPr>
        <w:t>to support the connection between the</w:t>
      </w:r>
      <w:r w:rsidRPr="00097125">
        <w:rPr>
          <w:rStyle w:val="StyleUnderline"/>
        </w:rPr>
        <w:t xml:space="preserve"> </w:t>
      </w:r>
      <w:r w:rsidRPr="00097125">
        <w:rPr>
          <w:rStyle w:val="StyleUnderline"/>
          <w:highlight w:val="yellow"/>
        </w:rPr>
        <w:t>global state of</w:t>
      </w:r>
      <w:r w:rsidRPr="00097125">
        <w:rPr>
          <w:rStyle w:val="StyleUnderline"/>
        </w:rPr>
        <w:t xml:space="preserve"> specific Earth </w:t>
      </w:r>
      <w:r w:rsidRPr="00097125">
        <w:rPr>
          <w:rStyle w:val="StyleUnderline"/>
          <w:highlight w:val="yellow"/>
        </w:rPr>
        <w:t>system processes and human well-being</w:t>
      </w:r>
      <w:r w:rsidRPr="00097125">
        <w:t xml:space="preserve">. </w:t>
      </w:r>
      <w:r w:rsidRPr="00097125">
        <w:rPr>
          <w:rStyle w:val="StyleUnderline"/>
        </w:rPr>
        <w:t xml:space="preserve">Instead, </w:t>
      </w:r>
      <w:r w:rsidRPr="00097125">
        <w:rPr>
          <w:rStyle w:val="StyleUnderline"/>
          <w:highlight w:val="yellow"/>
        </w:rPr>
        <w:t>the Holocene environment</w:t>
      </w:r>
      <w:r w:rsidRPr="00097125">
        <w:t xml:space="preserve"> (the most recent 10,000 years) </w:t>
      </w:r>
      <w:r w:rsidRPr="00097125">
        <w:rPr>
          <w:rStyle w:val="StyleUnderline"/>
          <w:highlight w:val="yellow"/>
        </w:rPr>
        <w:t>is</w:t>
      </w:r>
      <w:r w:rsidRPr="00097125">
        <w:t xml:space="preserve"> </w:t>
      </w:r>
      <w:r w:rsidRPr="00097125">
        <w:rPr>
          <w:rStyle w:val="Emphasis"/>
          <w:highlight w:val="yellow"/>
        </w:rPr>
        <w:t>assumed to be ideal</w:t>
      </w:r>
      <w:r w:rsidRPr="00097125">
        <w:t xml:space="preserve">. </w:t>
      </w:r>
      <w:r w:rsidRPr="00097125">
        <w:rPr>
          <w:rStyle w:val="Emphasis"/>
          <w:highlight w:val="yellow"/>
        </w:rPr>
        <w:t>Yet</w:t>
      </w:r>
      <w:r w:rsidRPr="00097125">
        <w:rPr>
          <w:rStyle w:val="StyleUnderline"/>
        </w:rPr>
        <w:t xml:space="preserve"> most species evolved before the Holocene and </w:t>
      </w:r>
      <w:r w:rsidRPr="00097125">
        <w:rPr>
          <w:rStyle w:val="StyleUnderline"/>
          <w:highlight w:val="yellow"/>
        </w:rPr>
        <w:t>the</w:t>
      </w:r>
      <w:r w:rsidRPr="00097125">
        <w:rPr>
          <w:rStyle w:val="StyleUnderline"/>
        </w:rPr>
        <w:t xml:space="preserve"> contemporary </w:t>
      </w:r>
      <w:r w:rsidRPr="00097125">
        <w:rPr>
          <w:rStyle w:val="StyleUnderline"/>
          <w:highlight w:val="yellow"/>
        </w:rPr>
        <w:t>ecosystems that sustain humanity are</w:t>
      </w:r>
      <w:r w:rsidRPr="00097125">
        <w:rPr>
          <w:rStyle w:val="StyleUnderline"/>
        </w:rPr>
        <w:t xml:space="preserve"> </w:t>
      </w:r>
      <w:r w:rsidRPr="00097125">
        <w:rPr>
          <w:rStyle w:val="Emphasis"/>
          <w:highlight w:val="yellow"/>
        </w:rPr>
        <w:t>agroecosystems</w:t>
      </w:r>
      <w:r w:rsidRPr="00097125">
        <w:t xml:space="preserve">, </w:t>
      </w:r>
      <w:r w:rsidRPr="00097125">
        <w:rPr>
          <w:rStyle w:val="Emphasis"/>
          <w:highlight w:val="yellow"/>
        </w:rPr>
        <w:t>urban ecosystems</w:t>
      </w:r>
      <w:r w:rsidRPr="00097125">
        <w:t xml:space="preserve"> </w:t>
      </w:r>
      <w:r w:rsidRPr="00097125">
        <w:rPr>
          <w:rStyle w:val="StyleUnderline"/>
          <w:highlight w:val="yellow"/>
        </w:rPr>
        <w:t>and other</w:t>
      </w:r>
      <w:r w:rsidRPr="00097125">
        <w:t xml:space="preserve"> </w:t>
      </w:r>
      <w:r w:rsidRPr="00097125">
        <w:rPr>
          <w:rStyle w:val="Emphasis"/>
          <w:highlight w:val="yellow"/>
        </w:rPr>
        <w:t>human-altered ecosystems</w:t>
      </w:r>
      <w:r w:rsidRPr="00097125">
        <w:t xml:space="preserve"> </w:t>
      </w:r>
      <w:r w:rsidRPr="00097125">
        <w:rPr>
          <w:rStyle w:val="StyleUnderline"/>
        </w:rPr>
        <w:t>that in themselves represent some of the most important global and local environmental changes that characterize the Anthropocene</w:t>
      </w:r>
      <w:r w:rsidRPr="00097125">
        <w:t xml:space="preserve">. </w:t>
      </w:r>
      <w:r w:rsidRPr="00097125">
        <w:rPr>
          <w:rStyle w:val="StyleUnderline"/>
        </w:rPr>
        <w:t>Contrary to the authors’ claim that the Holocene is the “only state of the planet that we know for certain can support contemporary human societies,”</w:t>
      </w:r>
      <w:r w:rsidRPr="00097125">
        <w:t xml:space="preserve"> </w:t>
      </w:r>
      <w:r w:rsidRPr="00097125">
        <w:rPr>
          <w:rStyle w:val="StyleUnderline"/>
          <w:highlight w:val="yellow"/>
        </w:rPr>
        <w:t>the</w:t>
      </w:r>
      <w:r w:rsidRPr="00097125">
        <w:rPr>
          <w:rStyle w:val="StyleUnderline"/>
        </w:rPr>
        <w:t xml:space="preserve"> </w:t>
      </w:r>
      <w:r w:rsidRPr="00097125">
        <w:rPr>
          <w:rStyle w:val="Emphasis"/>
          <w:highlight w:val="yellow"/>
        </w:rPr>
        <w:t>human-altered ecosystems</w:t>
      </w:r>
      <w:r w:rsidRPr="00097125">
        <w:rPr>
          <w:rStyle w:val="StyleUnderline"/>
        </w:rPr>
        <w:t xml:space="preserve"> of the Anthropocene </w:t>
      </w:r>
      <w:r w:rsidRPr="00097125">
        <w:rPr>
          <w:rStyle w:val="StyleUnderline"/>
          <w:highlight w:val="yellow"/>
        </w:rPr>
        <w:t>represent the only state of the planet that we know</w:t>
      </w:r>
      <w:r w:rsidRPr="00097125">
        <w:rPr>
          <w:rStyle w:val="StyleUnderline"/>
        </w:rPr>
        <w:t xml:space="preserve"> for certain </w:t>
      </w:r>
      <w:r w:rsidRPr="00097125">
        <w:rPr>
          <w:rStyle w:val="StyleUnderline"/>
          <w:highlight w:val="yellow"/>
        </w:rPr>
        <w:t>can support contemporary civilization</w:t>
      </w:r>
      <w:r w:rsidRPr="00097125">
        <w:t>. Human alteration of environments produces multiple effects, some advantageous to societies, such as enhanced food production, and some detrimental, like environmental pollution with toxic chemicals, excess nutrients and carbon emissions from fossil fuels, and the loss of wildlife and their habitats. The key to better environmental outcomes is not in ending human alteration of environments but in anticipating and mitigating their negative consequences. These decisions and trade-offs should be guided by robust evidence, with global-change science investigating the connections and tradeoffs between the state of the environment and human well-being in the context of the local setting, rather than by framing and reframing environmental challenges in terms of untestable assumptions about the virtues of past environments.</w:t>
      </w:r>
    </w:p>
    <w:p w:rsidR="00482E58" w:rsidRPr="00097125" w:rsidRDefault="00482E58" w:rsidP="00482E58">
      <w:r w:rsidRPr="00097125">
        <w:rPr>
          <w:rStyle w:val="StyleUnderline"/>
        </w:rPr>
        <w:t xml:space="preserve">Even without specifying exact global boundaries, global metrics can be </w:t>
      </w:r>
      <w:r w:rsidRPr="00097125">
        <w:rPr>
          <w:rStyle w:val="Emphasis"/>
        </w:rPr>
        <w:t>highly misleading for policy</w:t>
      </w:r>
      <w:r w:rsidRPr="00097125">
        <w:t xml:space="preserve">. </w:t>
      </w:r>
      <w:r w:rsidRPr="00097125">
        <w:rPr>
          <w:rStyle w:val="StyleUnderline"/>
        </w:rPr>
        <w:t>For example, with nitrogen, where the majority of human emissions come from synthetic fertilizers, the real-world challenge is to apply just the right amount of nitrogen to optimize crop yields while minimizing nitrogen losses that harm aquatic ecosystems</w:t>
      </w:r>
      <w:r w:rsidRPr="00097125">
        <w:t xml:space="preserve">. </w:t>
      </w:r>
      <w:r w:rsidRPr="00097125">
        <w:rPr>
          <w:rStyle w:val="StyleUnderline"/>
        </w:rPr>
        <w:t xml:space="preserve">Reducing fertilizer application in Africa might seem beneficial globally, yet the result in this region would be even poorer crop yields without any notable reduction in nitrogen pollution; Africa’s fertilizer use is already suboptimal for crop yields. </w:t>
      </w:r>
      <w:r w:rsidRPr="00097125">
        <w:rPr>
          <w:rStyle w:val="StyleUnderline"/>
          <w:highlight w:val="yellow"/>
        </w:rPr>
        <w:t>What can look like a good or a bad thing globally can</w:t>
      </w:r>
      <w:r w:rsidRPr="00097125">
        <w:rPr>
          <w:rStyle w:val="StyleUnderline"/>
        </w:rPr>
        <w:t xml:space="preserve"> </w:t>
      </w:r>
      <w:r w:rsidRPr="00097125">
        <w:rPr>
          <w:rStyle w:val="Emphasis"/>
          <w:highlight w:val="yellow"/>
        </w:rPr>
        <w:t>prove exactly the opposite</w:t>
      </w:r>
      <w:r w:rsidRPr="00097125">
        <w:rPr>
          <w:rStyle w:val="StyleUnderline"/>
        </w:rPr>
        <w:t xml:space="preserve"> </w:t>
      </w:r>
      <w:r w:rsidRPr="00097125">
        <w:rPr>
          <w:rStyle w:val="StyleUnderline"/>
          <w:highlight w:val="yellow"/>
        </w:rPr>
        <w:t>when viewed regionally and locally</w:t>
      </w:r>
      <w:r w:rsidRPr="00097125">
        <w:t>. What use is a global indicator for a local issue? As in real estate, location is everything.</w:t>
      </w:r>
    </w:p>
    <w:p w:rsidR="00482E58" w:rsidRDefault="00482E58" w:rsidP="00482E58">
      <w:pPr>
        <w:pStyle w:val="Heading3"/>
      </w:pPr>
      <w:r w:rsidRPr="00482E58">
        <w:t>!</w:t>
      </w:r>
      <w:r>
        <w:t xml:space="preserve"> d – </w:t>
      </w:r>
      <w:proofErr w:type="gramStart"/>
      <w:r>
        <w:t>warming</w:t>
      </w:r>
      <w:proofErr w:type="gramEnd"/>
    </w:p>
    <w:p w:rsidR="00482E58" w:rsidRPr="00097125" w:rsidRDefault="00482E58" w:rsidP="00482E58">
      <w:pPr>
        <w:pStyle w:val="Heading4"/>
        <w:rPr>
          <w:rFonts w:cs="Times New Roman"/>
        </w:rPr>
      </w:pPr>
      <w:r w:rsidRPr="00097125">
        <w:rPr>
          <w:rFonts w:cs="Times New Roman"/>
        </w:rPr>
        <w:t>No impact to warming – empirics, adaption, and their science is flawed</w:t>
      </w:r>
    </w:p>
    <w:p w:rsidR="00482E58" w:rsidRPr="00097125" w:rsidRDefault="00482E58" w:rsidP="00482E58">
      <w:pPr>
        <w:rPr>
          <w:rStyle w:val="Style13ptBold"/>
          <w:b w:val="0"/>
          <w:sz w:val="22"/>
        </w:rPr>
      </w:pPr>
      <w:proofErr w:type="spellStart"/>
      <w:r w:rsidRPr="00097125">
        <w:rPr>
          <w:rStyle w:val="Style13ptBold"/>
        </w:rPr>
        <w:t>Shani</w:t>
      </w:r>
      <w:proofErr w:type="spellEnd"/>
      <w:r w:rsidRPr="00097125">
        <w:rPr>
          <w:rStyle w:val="Style13ptBold"/>
        </w:rPr>
        <w:t xml:space="preserve"> ’15</w:t>
      </w:r>
      <w:r w:rsidRPr="00097125">
        <w:t xml:space="preserve"> (</w:t>
      </w:r>
      <w:r w:rsidRPr="00097125">
        <w:rPr>
          <w:u w:val="single"/>
        </w:rPr>
        <w:t xml:space="preserve">Amir </w:t>
      </w:r>
      <w:proofErr w:type="spellStart"/>
      <w:r w:rsidRPr="00097125">
        <w:rPr>
          <w:u w:val="single"/>
        </w:rPr>
        <w:t>Shani</w:t>
      </w:r>
      <w:proofErr w:type="spellEnd"/>
      <w:r w:rsidRPr="00097125">
        <w:t xml:space="preserve"> – PhD @ the University of Central Florida, researches ecotourism and ethics at the University of the Negev, </w:t>
      </w:r>
      <w:proofErr w:type="spellStart"/>
      <w:r w:rsidRPr="00097125">
        <w:t>Eilat</w:t>
      </w:r>
      <w:proofErr w:type="spellEnd"/>
      <w:r w:rsidRPr="00097125">
        <w:t xml:space="preserve"> Campus. </w:t>
      </w:r>
      <w:r w:rsidRPr="00097125">
        <w:rPr>
          <w:u w:val="single"/>
        </w:rPr>
        <w:t>Boaz Arad</w:t>
      </w:r>
      <w:r w:rsidRPr="00097125">
        <w:t xml:space="preserve"> – spokesman in the Public Policy Center at the Jerusalem Institute for Market Studies, “There is always time for rational skepticism: Reply to Hall et al,” April 2015, </w:t>
      </w:r>
      <w:proofErr w:type="spellStart"/>
      <w:r w:rsidRPr="00097125">
        <w:t>ScienceDirect</w:t>
      </w:r>
      <w:proofErr w:type="spellEnd"/>
      <w:r w:rsidRPr="00097125">
        <w:t>)</w:t>
      </w:r>
    </w:p>
    <w:p w:rsidR="00482E58" w:rsidRPr="00097125" w:rsidRDefault="00482E58" w:rsidP="00482E58">
      <w:r w:rsidRPr="00097125">
        <w:t xml:space="preserve">The uncertainty that encompasses current climate change assessments is strengthened in light of the studies indicating that </w:t>
      </w:r>
      <w:r w:rsidRPr="00097125">
        <w:rPr>
          <w:rStyle w:val="StyleUnderline"/>
          <w:highlight w:val="cyan"/>
        </w:rPr>
        <w:t>over</w:t>
      </w:r>
      <w:r w:rsidRPr="00097125">
        <w:rPr>
          <w:rStyle w:val="StyleUnderline"/>
        </w:rPr>
        <w:t xml:space="preserve"> earth's </w:t>
      </w:r>
      <w:r w:rsidRPr="00097125">
        <w:rPr>
          <w:rStyle w:val="StyleUnderline"/>
          <w:highlight w:val="cyan"/>
        </w:rPr>
        <w:t>history there have been</w:t>
      </w:r>
      <w:r w:rsidRPr="00097125">
        <w:rPr>
          <w:rStyle w:val="StyleUnderline"/>
        </w:rPr>
        <w:t xml:space="preserve"> </w:t>
      </w:r>
      <w:r w:rsidRPr="00097125">
        <w:rPr>
          <w:rStyle w:val="Emphasis"/>
          <w:highlight w:val="cyan"/>
        </w:rPr>
        <w:t>distinct warm periods</w:t>
      </w:r>
      <w:r w:rsidRPr="00097125">
        <w:rPr>
          <w:rStyle w:val="StyleUnderline"/>
        </w:rPr>
        <w:t xml:space="preserve"> </w:t>
      </w:r>
      <w:r w:rsidRPr="00097125">
        <w:rPr>
          <w:rStyle w:val="StyleUnderline"/>
          <w:highlight w:val="cyan"/>
        </w:rPr>
        <w:t>with temperatures</w:t>
      </w:r>
      <w:r w:rsidRPr="00097125">
        <w:rPr>
          <w:rStyle w:val="StyleUnderline"/>
        </w:rPr>
        <w:t xml:space="preserve"> </w:t>
      </w:r>
      <w:r w:rsidRPr="00097125">
        <w:rPr>
          <w:rStyle w:val="Emphasis"/>
          <w:highlight w:val="cyan"/>
        </w:rPr>
        <w:t>exceeding</w:t>
      </w:r>
      <w:r w:rsidRPr="00097125">
        <w:rPr>
          <w:rStyle w:val="Emphasis"/>
        </w:rPr>
        <w:t xml:space="preserve"> the </w:t>
      </w:r>
      <w:r w:rsidRPr="00097125">
        <w:rPr>
          <w:rStyle w:val="Emphasis"/>
          <w:highlight w:val="cyan"/>
        </w:rPr>
        <w:t>current ones</w:t>
      </w:r>
      <w:r w:rsidRPr="00097125">
        <w:t xml:space="preserve"> (</w:t>
      </w:r>
      <w:proofErr w:type="spellStart"/>
      <w:r w:rsidRPr="00097125">
        <w:t>Esper</w:t>
      </w:r>
      <w:proofErr w:type="spellEnd"/>
      <w:r w:rsidRPr="00097125">
        <w:t xml:space="preserve"> et al., 2012, McIntyre and </w:t>
      </w:r>
      <w:proofErr w:type="spellStart"/>
      <w:r w:rsidRPr="00097125">
        <w:t>McKittrick</w:t>
      </w:r>
      <w:proofErr w:type="spellEnd"/>
      <w:r w:rsidRPr="00097125">
        <w:t xml:space="preserve">, 2003 and Soon and </w:t>
      </w:r>
      <w:proofErr w:type="spellStart"/>
      <w:r w:rsidRPr="00097125">
        <w:t>Baliunas</w:t>
      </w:r>
      <w:proofErr w:type="spellEnd"/>
      <w:r w:rsidRPr="00097125">
        <w:t xml:space="preserve">, 2003). </w:t>
      </w:r>
      <w:r w:rsidRPr="00097125">
        <w:rPr>
          <w:rStyle w:val="StyleUnderline"/>
        </w:rPr>
        <w:t xml:space="preserve">Reviewing the relevant </w:t>
      </w:r>
      <w:r w:rsidRPr="00097125">
        <w:rPr>
          <w:rStyle w:val="StyleUnderline"/>
          <w:highlight w:val="cyan"/>
        </w:rPr>
        <w:t>scientific literature</w:t>
      </w:r>
      <w:r w:rsidRPr="00097125">
        <w:rPr>
          <w:rStyle w:val="StyleUnderline"/>
        </w:rPr>
        <w:t xml:space="preserve">, </w:t>
      </w:r>
      <w:proofErr w:type="spellStart"/>
      <w:r w:rsidRPr="00097125">
        <w:rPr>
          <w:rStyle w:val="StyleUnderline"/>
        </w:rPr>
        <w:t>Khandekar</w:t>
      </w:r>
      <w:proofErr w:type="spellEnd"/>
      <w:r w:rsidRPr="00097125">
        <w:rPr>
          <w:rStyle w:val="StyleUnderline"/>
        </w:rPr>
        <w:t xml:space="preserve">, </w:t>
      </w:r>
      <w:proofErr w:type="spellStart"/>
      <w:r w:rsidRPr="00097125">
        <w:rPr>
          <w:rStyle w:val="StyleUnderline"/>
        </w:rPr>
        <w:t>Murty</w:t>
      </w:r>
      <w:proofErr w:type="spellEnd"/>
      <w:r w:rsidRPr="00097125">
        <w:rPr>
          <w:rStyle w:val="StyleUnderline"/>
        </w:rPr>
        <w:t xml:space="preserve">, and </w:t>
      </w:r>
      <w:proofErr w:type="spellStart"/>
      <w:r w:rsidRPr="00097125">
        <w:rPr>
          <w:rStyle w:val="StyleUnderline"/>
        </w:rPr>
        <w:t>Chittibabu</w:t>
      </w:r>
      <w:proofErr w:type="spellEnd"/>
      <w:r w:rsidRPr="00097125">
        <w:rPr>
          <w:rStyle w:val="StyleUnderline"/>
        </w:rPr>
        <w:t xml:space="preserve"> (2005</w:t>
      </w:r>
      <w:r w:rsidRPr="00097125">
        <w:t xml:space="preserve">) </w:t>
      </w:r>
      <w:r w:rsidRPr="00097125">
        <w:rPr>
          <w:rStyle w:val="StyleUnderline"/>
          <w:highlight w:val="cyan"/>
        </w:rPr>
        <w:t>concluded</w:t>
      </w:r>
      <w:r w:rsidRPr="00097125">
        <w:rPr>
          <w:rStyle w:val="StyleUnderline"/>
        </w:rPr>
        <w:t xml:space="preserve"> that “in the context of the earth's climate through the last 500 million years, the </w:t>
      </w:r>
      <w:r w:rsidRPr="00097125">
        <w:rPr>
          <w:rStyle w:val="StyleUnderline"/>
          <w:highlight w:val="cyan"/>
        </w:rPr>
        <w:t>recent</w:t>
      </w:r>
      <w:r w:rsidRPr="00097125">
        <w:t xml:space="preserve"> (1975–2000) </w:t>
      </w:r>
      <w:r w:rsidRPr="00097125">
        <w:rPr>
          <w:rStyle w:val="StyleUnderline"/>
          <w:highlight w:val="cyan"/>
        </w:rPr>
        <w:t>increase</w:t>
      </w:r>
      <w:r w:rsidRPr="00097125">
        <w:rPr>
          <w:rStyle w:val="StyleUnderline"/>
        </w:rPr>
        <w:t xml:space="preserve"> </w:t>
      </w:r>
      <w:r w:rsidRPr="00097125">
        <w:rPr>
          <w:rStyle w:val="StyleUnderline"/>
          <w:highlight w:val="cyan"/>
        </w:rPr>
        <w:t>in</w:t>
      </w:r>
      <w:r w:rsidRPr="00097125">
        <w:rPr>
          <w:rStyle w:val="StyleUnderline"/>
        </w:rPr>
        <w:t xml:space="preserve"> the earth's </w:t>
      </w:r>
      <w:r w:rsidRPr="00097125">
        <w:rPr>
          <w:rStyle w:val="StyleUnderline"/>
          <w:highlight w:val="cyan"/>
        </w:rPr>
        <w:t>mean temperature</w:t>
      </w:r>
      <w:r w:rsidRPr="00097125">
        <w:rPr>
          <w:rStyle w:val="StyleUnderline"/>
        </w:rPr>
        <w:t xml:space="preserve"> </w:t>
      </w:r>
      <w:r w:rsidRPr="00097125">
        <w:rPr>
          <w:rStyle w:val="StyleUnderline"/>
          <w:highlight w:val="cyan"/>
        </w:rPr>
        <w:t>does not appear to be</w:t>
      </w:r>
      <w:r w:rsidRPr="00097125">
        <w:rPr>
          <w:rStyle w:val="StyleUnderline"/>
        </w:rPr>
        <w:t xml:space="preserve"> </w:t>
      </w:r>
      <w:r w:rsidRPr="00097125">
        <w:rPr>
          <w:rStyle w:val="Emphasis"/>
        </w:rPr>
        <w:t>unusual</w:t>
      </w:r>
      <w:r w:rsidRPr="00097125">
        <w:rPr>
          <w:rStyle w:val="StyleUnderline"/>
        </w:rPr>
        <w:t xml:space="preserve"> or </w:t>
      </w:r>
      <w:r w:rsidRPr="00097125">
        <w:rPr>
          <w:rStyle w:val="Emphasis"/>
          <w:highlight w:val="cyan"/>
        </w:rPr>
        <w:t>unprecedented</w:t>
      </w:r>
      <w:r w:rsidRPr="00097125">
        <w:t xml:space="preserve"> </w:t>
      </w:r>
      <w:r w:rsidRPr="00097125">
        <w:rPr>
          <w:rStyle w:val="StyleUnderline"/>
        </w:rPr>
        <w:t>as claimed by IPCC and many supporters of the global warming hypothesis</w:t>
      </w:r>
      <w:r w:rsidRPr="00097125">
        <w:t xml:space="preserve">” (p. 1568). Other studies challenged the mainstream climate change narrative, according to which CO2 levels in the earth's atmosphere play a prominent role in rising temperatures. One notable example is the research by </w:t>
      </w:r>
      <w:proofErr w:type="spellStart"/>
      <w:r w:rsidRPr="00097125">
        <w:t>Shaviv</w:t>
      </w:r>
      <w:proofErr w:type="spellEnd"/>
      <w:r w:rsidRPr="00097125">
        <w:t xml:space="preserve"> and </w:t>
      </w:r>
      <w:proofErr w:type="spellStart"/>
      <w:r w:rsidRPr="00097125">
        <w:t>Veizer</w:t>
      </w:r>
      <w:proofErr w:type="spellEnd"/>
      <w:r w:rsidRPr="00097125">
        <w:t xml:space="preserve"> (2003), which demonstrates that the earth's temperature correlates well with variations in cosmic ray flux, rather than changes in atmospheric CO2. These findings and others stir contentious debates within the climate scientific community, but are nevertheless largely overlooked by the IPCC, which ignores alternative explanations for climate change. Regrettably, Hall et al. scornfully dismiss this evidence, presented in our research note, based on cherry-picking of a few “non-peer-reviewed” references that were cited, some vague claims about “misreading” and “selective citing,” as well as other semantic nitpicking. 4. Impacts of climate change </w:t>
      </w:r>
      <w:r w:rsidRPr="00097125">
        <w:rPr>
          <w:rStyle w:val="StyleUnderline"/>
        </w:rPr>
        <w:t xml:space="preserve">The </w:t>
      </w:r>
      <w:r w:rsidRPr="00097125">
        <w:rPr>
          <w:rStyle w:val="StyleUnderline"/>
          <w:highlight w:val="cyan"/>
        </w:rPr>
        <w:t>IPCC warns that climate change</w:t>
      </w:r>
      <w:r w:rsidRPr="00097125">
        <w:rPr>
          <w:rStyle w:val="StyleUnderline"/>
        </w:rPr>
        <w:t xml:space="preserve"> is likely </w:t>
      </w:r>
      <w:r w:rsidRPr="00097125">
        <w:rPr>
          <w:rStyle w:val="StyleUnderline"/>
          <w:highlight w:val="cyan"/>
        </w:rPr>
        <w:t>to have severe consequences</w:t>
      </w:r>
      <w:r w:rsidRPr="00097125">
        <w:rPr>
          <w:rStyle w:val="StyleUnderline"/>
        </w:rPr>
        <w:t xml:space="preserve">, particularly for poor countries, such as increased hunger, water shortages, vulnerability to extreme weather events and debilitating diseases. </w:t>
      </w:r>
      <w:r w:rsidRPr="00097125">
        <w:rPr>
          <w:rStyle w:val="Emphasis"/>
          <w:highlight w:val="cyan"/>
        </w:rPr>
        <w:t>However</w:t>
      </w:r>
      <w:r w:rsidRPr="00097125">
        <w:rPr>
          <w:rStyle w:val="StyleUnderline"/>
        </w:rPr>
        <w:t xml:space="preserve">, these </w:t>
      </w:r>
      <w:r w:rsidRPr="00097125">
        <w:rPr>
          <w:rStyle w:val="StyleUnderline"/>
          <w:highlight w:val="cyan"/>
        </w:rPr>
        <w:t>estimations have been</w:t>
      </w:r>
      <w:r w:rsidRPr="00097125">
        <w:rPr>
          <w:rStyle w:val="StyleUnderline"/>
        </w:rPr>
        <w:t xml:space="preserve"> </w:t>
      </w:r>
      <w:r w:rsidRPr="00097125">
        <w:rPr>
          <w:rStyle w:val="Emphasis"/>
          <w:highlight w:val="cyan"/>
        </w:rPr>
        <w:t>heavily criticized</w:t>
      </w:r>
      <w:r w:rsidRPr="00097125">
        <w:rPr>
          <w:rStyle w:val="StyleUnderline"/>
        </w:rPr>
        <w:t xml:space="preserve"> </w:t>
      </w:r>
      <w:r w:rsidRPr="00097125">
        <w:rPr>
          <w:rStyle w:val="StyleUnderline"/>
          <w:highlight w:val="cyan"/>
        </w:rPr>
        <w:t>for failing to</w:t>
      </w:r>
      <w:r w:rsidRPr="00097125">
        <w:rPr>
          <w:rStyle w:val="StyleUnderline"/>
        </w:rPr>
        <w:t xml:space="preserve"> properly </w:t>
      </w:r>
      <w:r w:rsidRPr="00097125">
        <w:rPr>
          <w:rStyle w:val="StyleUnderline"/>
          <w:highlight w:val="cyan"/>
        </w:rPr>
        <w:t>account for</w:t>
      </w:r>
      <w:r w:rsidRPr="00097125">
        <w:rPr>
          <w:rStyle w:val="StyleUnderline"/>
        </w:rPr>
        <w:t xml:space="preserve"> </w:t>
      </w:r>
      <w:r w:rsidRPr="00097125">
        <w:rPr>
          <w:rStyle w:val="Emphasis"/>
        </w:rPr>
        <w:t xml:space="preserve">substantial improvements in </w:t>
      </w:r>
      <w:r w:rsidRPr="00097125">
        <w:rPr>
          <w:rStyle w:val="Emphasis"/>
          <w:highlight w:val="cyan"/>
        </w:rPr>
        <w:t>adaptive capacity</w:t>
      </w:r>
      <w:r w:rsidRPr="00097125">
        <w:t xml:space="preserve"> (i.e., the capability of coping with the impact of global warming) </w:t>
      </w:r>
      <w:r w:rsidRPr="00097125">
        <w:rPr>
          <w:rStyle w:val="StyleUnderline"/>
        </w:rPr>
        <w:t xml:space="preserve">that are likely to occur </w:t>
      </w:r>
      <w:r w:rsidRPr="00097125">
        <w:rPr>
          <w:rStyle w:val="StyleUnderline"/>
          <w:highlight w:val="cyan"/>
        </w:rPr>
        <w:t>due to</w:t>
      </w:r>
      <w:r w:rsidRPr="00097125">
        <w:rPr>
          <w:rStyle w:val="StyleUnderline"/>
        </w:rPr>
        <w:t xml:space="preserve"> advances in </w:t>
      </w:r>
      <w:r w:rsidRPr="00097125">
        <w:rPr>
          <w:rStyle w:val="Emphasis"/>
          <w:highlight w:val="cyan"/>
        </w:rPr>
        <w:t>economic development</w:t>
      </w:r>
      <w:r w:rsidRPr="00097125">
        <w:rPr>
          <w:rStyle w:val="StyleUnderline"/>
        </w:rPr>
        <w:t xml:space="preserve">, </w:t>
      </w:r>
      <w:r w:rsidRPr="00097125">
        <w:rPr>
          <w:rStyle w:val="Emphasis"/>
          <w:highlight w:val="cyan"/>
        </w:rPr>
        <w:t>technological change</w:t>
      </w:r>
      <w:r w:rsidRPr="00097125">
        <w:rPr>
          <w:rStyle w:val="StyleUnderline"/>
        </w:rPr>
        <w:t xml:space="preserve"> </w:t>
      </w:r>
      <w:r w:rsidRPr="00097125">
        <w:rPr>
          <w:rStyle w:val="StyleUnderline"/>
          <w:highlight w:val="cyan"/>
        </w:rPr>
        <w:t>and</w:t>
      </w:r>
      <w:r w:rsidRPr="00097125">
        <w:rPr>
          <w:rStyle w:val="StyleUnderline"/>
        </w:rPr>
        <w:t xml:space="preserve"> </w:t>
      </w:r>
      <w:r w:rsidRPr="00097125">
        <w:rPr>
          <w:rStyle w:val="Emphasis"/>
          <w:highlight w:val="cyan"/>
        </w:rPr>
        <w:t>human capital</w:t>
      </w:r>
      <w:r w:rsidRPr="00097125">
        <w:rPr>
          <w:rStyle w:val="StyleUnderline"/>
        </w:rPr>
        <w:t xml:space="preserve"> over the next century</w:t>
      </w:r>
      <w:r w:rsidRPr="00097125">
        <w:t xml:space="preserve"> (</w:t>
      </w:r>
      <w:proofErr w:type="spellStart"/>
      <w:r w:rsidRPr="00097125">
        <w:t>Goklany</w:t>
      </w:r>
      <w:proofErr w:type="spellEnd"/>
      <w:r w:rsidRPr="00097125">
        <w:t xml:space="preserve">, 2007). </w:t>
      </w:r>
      <w:r w:rsidRPr="00097125">
        <w:rPr>
          <w:rStyle w:val="StyleUnderline"/>
        </w:rPr>
        <w:t>Fostering economic growth and technological development, largely achievable through the use of fossil fuels</w:t>
      </w:r>
      <w:r w:rsidRPr="00097125">
        <w:t xml:space="preserve">, </w:t>
      </w:r>
      <w:r w:rsidRPr="00097125">
        <w:rPr>
          <w:rStyle w:val="StyleUnderline"/>
        </w:rPr>
        <w:t xml:space="preserve">will strengthen both industrialized and developing countries' </w:t>
      </w:r>
      <w:r w:rsidRPr="00097125">
        <w:rPr>
          <w:rStyle w:val="Emphasis"/>
        </w:rPr>
        <w:t>adaptive capacity</w:t>
      </w:r>
      <w:r w:rsidRPr="00097125">
        <w:rPr>
          <w:rStyle w:val="StyleUnderline"/>
        </w:rPr>
        <w:t xml:space="preserve"> to deal not just with possible future climate change consequences, but also with other environmental and public health problems</w:t>
      </w:r>
      <w:r w:rsidRPr="00097125">
        <w:t xml:space="preserve">. </w:t>
      </w:r>
      <w:r w:rsidRPr="00097125">
        <w:rPr>
          <w:rStyle w:val="StyleUnderline"/>
        </w:rPr>
        <w:t xml:space="preserve">Such policy will </w:t>
      </w:r>
      <w:r w:rsidRPr="00097125">
        <w:rPr>
          <w:rStyle w:val="Emphasis"/>
        </w:rPr>
        <w:t>provide greater benefits</w:t>
      </w:r>
      <w:r w:rsidRPr="00097125">
        <w:rPr>
          <w:rStyle w:val="StyleUnderline"/>
        </w:rPr>
        <w:t xml:space="preserve"> at lower costs than drastic climate change mitigation efforts involving substantially cutting greenhouse gas emissions</w:t>
      </w:r>
      <w:r w:rsidRPr="00097125">
        <w:t xml:space="preserve"> (</w:t>
      </w:r>
      <w:proofErr w:type="spellStart"/>
      <w:r w:rsidRPr="00097125">
        <w:t>Goklany</w:t>
      </w:r>
      <w:proofErr w:type="spellEnd"/>
      <w:r w:rsidRPr="00097125">
        <w:t xml:space="preserve">, 2004 and </w:t>
      </w:r>
      <w:proofErr w:type="spellStart"/>
      <w:r w:rsidRPr="00097125">
        <w:t>Goklany</w:t>
      </w:r>
      <w:proofErr w:type="spellEnd"/>
      <w:r w:rsidRPr="00097125">
        <w:t xml:space="preserve">, 2012). Furthermore, the analyses of </w:t>
      </w:r>
      <w:proofErr w:type="spellStart"/>
      <w:r w:rsidRPr="00097125">
        <w:t>Galiana</w:t>
      </w:r>
      <w:proofErr w:type="spellEnd"/>
      <w:r w:rsidRPr="00097125">
        <w:t xml:space="preserve"> and Green (2009) exemplify that in the current state of energy technologies, the suggested plans for ambitious emission reductions will likely severely clobber the global economy, especially in view of present economic conditions. In order to stabilize atmospheric CO2 at accepted levels, there is a need for enormous advances in efficient energy technology, which is currently missing (</w:t>
      </w:r>
      <w:proofErr w:type="spellStart"/>
      <w:r w:rsidRPr="00097125">
        <w:t>Pielke</w:t>
      </w:r>
      <w:proofErr w:type="spellEnd"/>
      <w:r w:rsidRPr="00097125">
        <w:t xml:space="preserve">, </w:t>
      </w:r>
      <w:proofErr w:type="spellStart"/>
      <w:r w:rsidRPr="00097125">
        <w:t>Wigley</w:t>
      </w:r>
      <w:proofErr w:type="spellEnd"/>
      <w:r w:rsidRPr="00097125">
        <w:t xml:space="preserve"> &amp; Green, 2008). In any case, </w:t>
      </w:r>
      <w:r w:rsidRPr="00097125">
        <w:rPr>
          <w:rStyle w:val="Emphasis"/>
          <w:highlight w:val="cyan"/>
        </w:rPr>
        <w:t>even if</w:t>
      </w:r>
      <w:r w:rsidRPr="00097125">
        <w:rPr>
          <w:rStyle w:val="StyleUnderline"/>
        </w:rPr>
        <w:t xml:space="preserve"> </w:t>
      </w:r>
      <w:r w:rsidRPr="00097125">
        <w:rPr>
          <w:rStyle w:val="StyleUnderline"/>
          <w:highlight w:val="cyan"/>
        </w:rPr>
        <w:t>every</w:t>
      </w:r>
      <w:r w:rsidRPr="00097125">
        <w:rPr>
          <w:rStyle w:val="StyleUnderline"/>
        </w:rPr>
        <w:t xml:space="preserve"> industrialized </w:t>
      </w:r>
      <w:r w:rsidRPr="00097125">
        <w:rPr>
          <w:rStyle w:val="StyleUnderline"/>
          <w:highlight w:val="cyan"/>
        </w:rPr>
        <w:t>nation meets</w:t>
      </w:r>
      <w:r w:rsidRPr="00097125">
        <w:rPr>
          <w:rStyle w:val="StyleUnderline"/>
        </w:rPr>
        <w:t xml:space="preserve"> the most </w:t>
      </w:r>
      <w:r w:rsidRPr="00097125">
        <w:rPr>
          <w:rStyle w:val="StyleUnderline"/>
          <w:highlight w:val="cyan"/>
        </w:rPr>
        <w:t>ambitious</w:t>
      </w:r>
      <w:r w:rsidRPr="00097125">
        <w:rPr>
          <w:rStyle w:val="StyleUnderline"/>
        </w:rPr>
        <w:t xml:space="preserve"> </w:t>
      </w:r>
      <w:r w:rsidRPr="00097125">
        <w:rPr>
          <w:rStyle w:val="StyleUnderline"/>
          <w:highlight w:val="cyan"/>
        </w:rPr>
        <w:t>emissions targets</w:t>
      </w:r>
      <w:r w:rsidRPr="00097125">
        <w:rPr>
          <w:rStyle w:val="StyleUnderline"/>
        </w:rPr>
        <w:t xml:space="preserve"> set by the Kyoto Protocol</w:t>
      </w:r>
      <w:r w:rsidRPr="00097125">
        <w:t xml:space="preserve">, </w:t>
      </w:r>
      <w:r w:rsidRPr="00097125">
        <w:rPr>
          <w:rStyle w:val="StyleUnderline"/>
        </w:rPr>
        <w:t xml:space="preserve">such </w:t>
      </w:r>
      <w:r w:rsidRPr="00097125">
        <w:rPr>
          <w:rStyle w:val="StyleUnderline"/>
          <w:highlight w:val="cyan"/>
        </w:rPr>
        <w:t>efforts are likely to have</w:t>
      </w:r>
      <w:r w:rsidRPr="00097125">
        <w:rPr>
          <w:rStyle w:val="StyleUnderline"/>
        </w:rPr>
        <w:t xml:space="preserve"> </w:t>
      </w:r>
      <w:r w:rsidRPr="00097125">
        <w:rPr>
          <w:rStyle w:val="Emphasis"/>
          <w:highlight w:val="cyan"/>
        </w:rPr>
        <w:t>little effect</w:t>
      </w:r>
      <w:r w:rsidRPr="00097125">
        <w:t xml:space="preserve">, </w:t>
      </w:r>
      <w:r w:rsidRPr="00097125">
        <w:rPr>
          <w:rStyle w:val="StyleUnderline"/>
        </w:rPr>
        <w:t xml:space="preserve">particularly in the light of the considerable increases in greenhouse gas emissions by rising economic superpowers as </w:t>
      </w:r>
      <w:r w:rsidRPr="00097125">
        <w:rPr>
          <w:rStyle w:val="Emphasis"/>
        </w:rPr>
        <w:t>China</w:t>
      </w:r>
      <w:r w:rsidRPr="00097125">
        <w:rPr>
          <w:rStyle w:val="StyleUnderline"/>
        </w:rPr>
        <w:t xml:space="preserve"> and </w:t>
      </w:r>
      <w:r w:rsidRPr="00097125">
        <w:rPr>
          <w:rStyle w:val="Emphasis"/>
        </w:rPr>
        <w:t>India</w:t>
      </w:r>
      <w:r w:rsidRPr="00097125">
        <w:rPr>
          <w:rStyle w:val="StyleUnderline"/>
        </w:rPr>
        <w:t xml:space="preserve">, as well as the </w:t>
      </w:r>
      <w:r w:rsidRPr="00097125">
        <w:rPr>
          <w:rStyle w:val="Emphasis"/>
        </w:rPr>
        <w:t>remaining developing world</w:t>
      </w:r>
      <w:r w:rsidRPr="00097125">
        <w:t xml:space="preserve"> (</w:t>
      </w:r>
      <w:proofErr w:type="spellStart"/>
      <w:r w:rsidRPr="00097125">
        <w:t>Wigley</w:t>
      </w:r>
      <w:proofErr w:type="spellEnd"/>
      <w:r w:rsidRPr="00097125">
        <w:t>, 1998). Hall et al. criticized us for choosing “selective citations…that discuss natural processes potentially affect climate in specific locations and times.” Yet the purpose of referring to such studies was to refute the claims made by the IPCC and other climate change alarmists to the effect that recent extreme weather events (e.g., floods, droughts and storms) are the consequences of anthropogenic emissions of greenhouse gases. Moreover, data shows that despite claims that the number and intensity of extreme weather has increased, between 1900 and 2010 the average annual death and death rates from extreme weather events has declined by 93% and 98%, respectively (</w:t>
      </w:r>
      <w:proofErr w:type="spellStart"/>
      <w:r w:rsidRPr="00097125">
        <w:t>Goklany</w:t>
      </w:r>
      <w:proofErr w:type="spellEnd"/>
      <w:r w:rsidRPr="00097125">
        <w:t xml:space="preserve">, 2009). This is mostly due to economic and technological factors, such as improved global food production, increase globalized food trade and better disaster preparedness. IPCC's exaggerated estimations of climate change impacts were also noted in an op-ed in Financial Times written by climate economist Richard </w:t>
      </w:r>
      <w:proofErr w:type="spellStart"/>
      <w:r w:rsidRPr="00097125">
        <w:t>Tol</w:t>
      </w:r>
      <w:proofErr w:type="spellEnd"/>
      <w:r w:rsidRPr="00097125">
        <w:t xml:space="preserve"> (2014), a week following his demand that his name as one of the leading authors be removed from the IPCC's AR5 due to its over alarmist assessments of the impacts of AGW and underestimation of humanity's adaptive capacity. As concluded by </w:t>
      </w:r>
      <w:proofErr w:type="spellStart"/>
      <w:r w:rsidRPr="00097125">
        <w:t>Tol</w:t>
      </w:r>
      <w:proofErr w:type="spellEnd"/>
      <w:r w:rsidRPr="00097125">
        <w:t>, “</w:t>
      </w:r>
      <w:r w:rsidRPr="00097125">
        <w:rPr>
          <w:rStyle w:val="StyleUnderline"/>
          <w:highlight w:val="cyan"/>
        </w:rPr>
        <w:t>Humans are</w:t>
      </w:r>
      <w:r w:rsidRPr="00097125">
        <w:rPr>
          <w:rStyle w:val="StyleUnderline"/>
        </w:rPr>
        <w:t xml:space="preserve"> a </w:t>
      </w:r>
      <w:r w:rsidRPr="00097125">
        <w:rPr>
          <w:rStyle w:val="Emphasis"/>
          <w:highlight w:val="cyan"/>
        </w:rPr>
        <w:t>tough</w:t>
      </w:r>
      <w:r w:rsidRPr="00097125">
        <w:rPr>
          <w:rStyle w:val="StyleUnderline"/>
        </w:rPr>
        <w:t xml:space="preserve"> </w:t>
      </w:r>
      <w:r w:rsidRPr="00097125">
        <w:rPr>
          <w:rStyle w:val="StyleUnderline"/>
          <w:highlight w:val="cyan"/>
        </w:rPr>
        <w:t>and</w:t>
      </w:r>
      <w:r w:rsidRPr="00097125">
        <w:rPr>
          <w:rStyle w:val="StyleUnderline"/>
        </w:rPr>
        <w:t xml:space="preserve"> </w:t>
      </w:r>
      <w:r w:rsidRPr="00097125">
        <w:rPr>
          <w:rStyle w:val="Emphasis"/>
          <w:highlight w:val="cyan"/>
        </w:rPr>
        <w:t>adaptable</w:t>
      </w:r>
      <w:r w:rsidRPr="00097125">
        <w:rPr>
          <w:rStyle w:val="StyleUnderline"/>
        </w:rPr>
        <w:t xml:space="preserve"> species</w:t>
      </w:r>
      <w:r w:rsidRPr="00097125">
        <w:t xml:space="preserve">. People live on the equator and in the Arctic, in the desert and in the rainforest. </w:t>
      </w:r>
      <w:r w:rsidRPr="00097125">
        <w:rPr>
          <w:rStyle w:val="Emphasis"/>
          <w:highlight w:val="cyan"/>
        </w:rPr>
        <w:t>We survived ice ages</w:t>
      </w:r>
      <w:r w:rsidRPr="00097125">
        <w:rPr>
          <w:rStyle w:val="StyleUnderline"/>
        </w:rPr>
        <w:t xml:space="preserve"> </w:t>
      </w:r>
      <w:r w:rsidRPr="00097125">
        <w:rPr>
          <w:rStyle w:val="StyleUnderline"/>
          <w:highlight w:val="cyan"/>
        </w:rPr>
        <w:t>with</w:t>
      </w:r>
      <w:r w:rsidRPr="00097125">
        <w:t xml:space="preserve"> </w:t>
      </w:r>
      <w:r w:rsidRPr="00097125">
        <w:rPr>
          <w:rStyle w:val="Emphasis"/>
          <w:highlight w:val="cyan"/>
        </w:rPr>
        <w:t>primitive technologies</w:t>
      </w:r>
      <w:r w:rsidRPr="00097125">
        <w:t xml:space="preserve">. </w:t>
      </w:r>
      <w:r w:rsidRPr="00097125">
        <w:rPr>
          <w:rStyle w:val="StyleUnderline"/>
        </w:rPr>
        <w:t>The idea that climate change poses an existential threat to humankind is</w:t>
      </w:r>
      <w:r w:rsidRPr="00097125">
        <w:t xml:space="preserve"> </w:t>
      </w:r>
      <w:r w:rsidRPr="00097125">
        <w:rPr>
          <w:rStyle w:val="Emphasis"/>
        </w:rPr>
        <w:t>laughable</w:t>
      </w:r>
      <w:r w:rsidRPr="00097125">
        <w:t>” (2014, para 1).</w:t>
      </w:r>
    </w:p>
    <w:p w:rsidR="00482E58" w:rsidRPr="00482E58" w:rsidRDefault="00482E58" w:rsidP="00482E58"/>
    <w:p w:rsidR="00B71B63" w:rsidRDefault="00D80862" w:rsidP="00FD1345">
      <w:pPr>
        <w:pStyle w:val="Heading3"/>
      </w:pPr>
      <w:r>
        <w:t xml:space="preserve">! </w:t>
      </w:r>
      <w:proofErr w:type="gramStart"/>
      <w:r>
        <w:t>turn</w:t>
      </w:r>
      <w:proofErr w:type="gramEnd"/>
      <w:r>
        <w:t xml:space="preserve"> – economy</w:t>
      </w:r>
    </w:p>
    <w:p w:rsidR="00B71B63" w:rsidRDefault="00D80862" w:rsidP="00B71B63">
      <w:pPr>
        <w:pStyle w:val="Heading4"/>
      </w:pPr>
      <w:r>
        <w:t>Declining fertility collapses the economy</w:t>
      </w:r>
    </w:p>
    <w:p w:rsidR="00B71B63" w:rsidRPr="00D80862" w:rsidRDefault="00B71B63" w:rsidP="00D80862">
      <w:proofErr w:type="spellStart"/>
      <w:r w:rsidRPr="00D80862">
        <w:rPr>
          <w:rStyle w:val="Style13ptBold"/>
        </w:rPr>
        <w:t>TheHill</w:t>
      </w:r>
      <w:proofErr w:type="spellEnd"/>
      <w:r w:rsidRPr="00D80862">
        <w:rPr>
          <w:rStyle w:val="Style13ptBold"/>
        </w:rPr>
        <w:t>, 18</w:t>
      </w:r>
      <w:r w:rsidRPr="00D80862">
        <w:t xml:space="preserve"> [</w:t>
      </w:r>
      <w:proofErr w:type="spellStart"/>
      <w:r w:rsidRPr="00D80862">
        <w:t>TheHill</w:t>
      </w:r>
      <w:proofErr w:type="spellEnd"/>
      <w:r w:rsidRPr="00D80862">
        <w:t xml:space="preserve">, 05.21.18, “Effects of Historically low birth rate will Reverberate for Years to Come,” </w:t>
      </w:r>
      <w:hyperlink r:id="rId75" w:history="1">
        <w:r w:rsidRPr="00D80862">
          <w:rPr>
            <w:rStyle w:val="Hyperlink"/>
          </w:rPr>
          <w:t>http://thehill.com/opinion/finance/388618-effects-of-low-birth-rates-will-reverberate-for-years-to-come</w:t>
        </w:r>
      </w:hyperlink>
      <w:r w:rsidRPr="00D80862">
        <w:t xml:space="preserve">] – </w:t>
      </w:r>
      <w:proofErr w:type="spellStart"/>
      <w:r w:rsidRPr="00D80862">
        <w:t>evachka</w:t>
      </w:r>
      <w:proofErr w:type="spellEnd"/>
    </w:p>
    <w:p w:rsidR="00B71B63" w:rsidRPr="00D80862" w:rsidRDefault="00B71B63" w:rsidP="00B71B63">
      <w:pPr>
        <w:rPr>
          <w:b/>
          <w:iCs/>
          <w:sz w:val="22"/>
          <w:u w:val="single"/>
          <w:bdr w:val="single" w:sz="8" w:space="0" w:color="auto"/>
        </w:rPr>
      </w:pPr>
      <w:r w:rsidRPr="008C137C">
        <w:rPr>
          <w:rStyle w:val="StyleUnderline"/>
        </w:rPr>
        <w:t>The U.S. birth rate is now at its lowest point in 30 years</w:t>
      </w:r>
      <w:r w:rsidRPr="008C137C">
        <w:t xml:space="preserve">, a finding that contains a glimmer of good news but is also packed with significant implications for Social Security, Medicare and how we must cope as an aging society. First, the upbeat part. </w:t>
      </w:r>
      <w:r w:rsidRPr="008C137C">
        <w:rPr>
          <w:rStyle w:val="StyleUnderline"/>
        </w:rPr>
        <w:t>The birth rate for teenagers aged 15–19 declined by 7 percent from 2016 — a record-low for this age group. It has plummeted 55 percent in the last decade and 70 percent since 1991, its most recent peak.</w:t>
      </w:r>
      <w:r>
        <w:rPr>
          <w:rStyle w:val="StyleUnderline"/>
        </w:rPr>
        <w:t xml:space="preserve"> </w:t>
      </w:r>
      <w:r w:rsidRPr="008C137C">
        <w:t xml:space="preserve">This is a welcome development. Children born to teen mothers are more likely to drop out of high school, enter the foster system, end up in prison and use social insurance programs. </w:t>
      </w:r>
      <w:r w:rsidRPr="008C137C">
        <w:rPr>
          <w:rStyle w:val="Emphasis"/>
        </w:rPr>
        <w:t>But long term, the U.S. population is not renewing itself</w:t>
      </w:r>
      <w:r w:rsidRPr="008C137C">
        <w:t xml:space="preserve">. </w:t>
      </w:r>
      <w:r w:rsidRPr="008C137C">
        <w:rPr>
          <w:rStyle w:val="StyleUnderline"/>
        </w:rPr>
        <w:t>In 2017, the Total Fertility Rate (TFR) — which estimates the number of births each woman, on average, is expected to have over her lifetime — was 1.76 births per woman, well below the replacement level (2.1) needed to maintain a stable population.</w:t>
      </w:r>
      <w:r>
        <w:rPr>
          <w:rStyle w:val="StyleUnderline"/>
        </w:rPr>
        <w:t xml:space="preserve"> </w:t>
      </w:r>
      <w:r w:rsidRPr="008C137C">
        <w:t xml:space="preserve">To put this in perspective, the TFR hovered above 3.0 in the early 20th century; declined to replacement levels of about 2.1 in the 1940s; reached a peak of 3.7 in the post-World War II baby boom; and then declined rapidly to relatively stable low levels in the 1970s. </w:t>
      </w:r>
      <w:r w:rsidRPr="008C137C">
        <w:rPr>
          <w:rStyle w:val="StyleUnderline"/>
        </w:rPr>
        <w:t>Declines in fertility have accelerated since 2010 — raising questions about the economic and public policy implications if this latest trend continues.</w:t>
      </w:r>
      <w:r>
        <w:rPr>
          <w:rStyle w:val="StyleUnderline"/>
        </w:rPr>
        <w:t xml:space="preserve"> </w:t>
      </w:r>
      <w:r w:rsidRPr="008C137C">
        <w:t xml:space="preserve">A smaller-than-expected cohort of young adults has a surprising side effect: It raises the proportion of the total population that is elderly — thereby accelerating population aging. Between 1900 and 2015, life expectancy at birth in the U.S. rose by a staggering 30 years. </w:t>
      </w:r>
      <w:r w:rsidRPr="008C137C">
        <w:rPr>
          <w:rStyle w:val="StyleUnderline"/>
        </w:rPr>
        <w:t>The U S is now officially an “aging society,” one in which the proportion of the population over 65 exceeds that under age 15.</w:t>
      </w:r>
      <w:r w:rsidRPr="008C137C">
        <w:t xml:space="preserve"> Until recently, the major forces driving the aging of our society have been the remarkable increases in life expectancy cited above and the impact of the post-war baby boom. </w:t>
      </w:r>
      <w:r w:rsidRPr="008C137C">
        <w:rPr>
          <w:rStyle w:val="StyleUnderline"/>
        </w:rPr>
        <w:t>Both events dramatically swelled the number and proportion of older persons</w:t>
      </w:r>
      <w:r w:rsidRPr="008C137C">
        <w:t xml:space="preserve">. However, given recent trends in birth rates, we must now add sustained low fertility rates to the equation. If </w:t>
      </w:r>
      <w:r w:rsidRPr="008C137C">
        <w:rPr>
          <w:rStyle w:val="StyleUnderline"/>
        </w:rPr>
        <w:t>fertility does not soon rise to 2.0 (the level assumed in federal population projections as the ultimate birth rates expected for the remainder of this century) then the policy challenges driven by population aging will become even more urgent.</w:t>
      </w:r>
      <w:r>
        <w:rPr>
          <w:rStyle w:val="StyleUnderline"/>
        </w:rPr>
        <w:t xml:space="preserve"> </w:t>
      </w:r>
      <w:r w:rsidRPr="008C137C">
        <w:t xml:space="preserve">Take, for example, Social Security and Medicare. Both programs impose heavy fiscal burdens on society. Much of this cost is workforce related and paid through taxes tied to earnings and income. </w:t>
      </w:r>
      <w:r w:rsidRPr="008C137C">
        <w:rPr>
          <w:rStyle w:val="StyleUnderline"/>
        </w:rPr>
        <w:t xml:space="preserve">The significant reduction in fertility in the U.S., if not offset by enhanced immigration or greater worker productivity, puts these programs at risk. </w:t>
      </w:r>
      <w:r w:rsidRPr="008C137C">
        <w:t xml:space="preserve">But productivity growth over the last decade has lagged the improvements seen in previous recoveries, and the prospects for increasing immigration seem dim. We can begin to counter these very important risks with several steps. First, we must strengthen the workforce. Employers can retain older workers through increasingly flexible work arrangements and enhanced re-training. Second, changes in Social Security eligibility should be put on the table. The 5.4 year increase in life expectancy at birth and 2.9 year increase in life expectancy at age 65 since the latest amendments of the program in 1983, provides ample justification to raise the early and full Social Security retirement ages. The Commission on Fiscal Responsibility and Reform (Simpson-Bowles) recommended that the full retirement age be gradually raised to 68 by 2050 and to 69 by 2075; and that the early retirement age be raised to 63 and 64, accordingly. In a separate analysis, our MacArthur Foundation Research Network on an Aging Society concluded that an early retirement age of 66.5 and a full retirement age of 69.4 are justifiable from rising life expectancy alone. A major reset of the program is overdue and would protect the solvency of the program while incentivizing individuals to remain in the workforce longer. </w:t>
      </w:r>
      <w:r w:rsidRPr="008C137C">
        <w:rPr>
          <w:rStyle w:val="StyleUnderline"/>
        </w:rPr>
        <w:t>Rapidly declining fertility rates across the globe are generally viewed as a sign of progress, but they come with unintended consequences</w:t>
      </w:r>
      <w:r w:rsidRPr="008C137C">
        <w:t xml:space="preserve">. This recent trend in accelerated reductions in birth rates in the U.S. reminds us that generations are fundamentally linked to each other and that policymakers must be aware of these linkages before embarking on policy changes designed to influence only one demographic of our population. </w:t>
      </w:r>
      <w:r w:rsidRPr="008C137C">
        <w:rPr>
          <w:rStyle w:val="StyleUnderline"/>
        </w:rPr>
        <w:t>There is no better example of this than the one-child policy in China that had the desired effect of rapidly reducing birth rates, but which subsequently led to an unprecedented aging of their country that policymakers are still grappling with.</w:t>
      </w:r>
      <w:r>
        <w:rPr>
          <w:rStyle w:val="StyleUnderline"/>
        </w:rPr>
        <w:t xml:space="preserve"> </w:t>
      </w:r>
      <w:r w:rsidRPr="008C137C">
        <w:rPr>
          <w:rStyle w:val="Emphasis"/>
        </w:rPr>
        <w:t>Rapidly declining fertility today matters not just because of its immediate impact on our economy, but because of its reverberating effects on every aspect of our society for the remainder of this century.</w:t>
      </w:r>
    </w:p>
    <w:p w:rsidR="00D80862" w:rsidRDefault="00D80862" w:rsidP="00D80862">
      <w:pPr>
        <w:pStyle w:val="Heading3"/>
      </w:pPr>
      <w:r>
        <w:t xml:space="preserve">! </w:t>
      </w:r>
      <w:proofErr w:type="gramStart"/>
      <w:r>
        <w:t>turn</w:t>
      </w:r>
      <w:proofErr w:type="gramEnd"/>
      <w:r>
        <w:t xml:space="preserve"> – populism</w:t>
      </w:r>
    </w:p>
    <w:p w:rsidR="00D80862" w:rsidRDefault="00D80862" w:rsidP="00D80862">
      <w:pPr>
        <w:pStyle w:val="Heading4"/>
      </w:pPr>
      <w:proofErr w:type="gramStart"/>
      <w:r>
        <w:t>overpopulation</w:t>
      </w:r>
      <w:proofErr w:type="gramEnd"/>
      <w:r>
        <w:t xml:space="preserve"> is good, a decrease in in fertility rates fuels populist sentiment</w:t>
      </w:r>
    </w:p>
    <w:p w:rsidR="00D80862" w:rsidRPr="00DF7C5A" w:rsidRDefault="00D80862" w:rsidP="00DF7C5A">
      <w:proofErr w:type="spellStart"/>
      <w:r w:rsidRPr="00DF7C5A">
        <w:rPr>
          <w:rStyle w:val="Style13ptBold"/>
        </w:rPr>
        <w:t>khazan</w:t>
      </w:r>
      <w:proofErr w:type="spellEnd"/>
      <w:r w:rsidRPr="00DF7C5A">
        <w:rPr>
          <w:rStyle w:val="Style13ptBold"/>
        </w:rPr>
        <w:t>, 18</w:t>
      </w:r>
      <w:r w:rsidRPr="00DF7C5A">
        <w:t xml:space="preserve"> [Olga </w:t>
      </w:r>
      <w:proofErr w:type="spellStart"/>
      <w:r w:rsidRPr="00DF7C5A">
        <w:t>Khazan</w:t>
      </w:r>
      <w:proofErr w:type="spellEnd"/>
      <w:r w:rsidRPr="00DF7C5A">
        <w:t xml:space="preserve">, staff writer at The Atlantic, 05.26.18,  “A Surprising Reason to Worry about Low Birth Rates, Atlantic, </w:t>
      </w:r>
      <w:hyperlink r:id="rId76" w:history="1">
        <w:r w:rsidRPr="00DF7C5A">
          <w:rPr>
            <w:rStyle w:val="Hyperlink"/>
          </w:rPr>
          <w:t>https://www.theatlantic.com/health/archive/2018/05/a-surprising-reason-to-worry-about-low-birth-rates/561308/</w:t>
        </w:r>
      </w:hyperlink>
      <w:r w:rsidRPr="00DF7C5A">
        <w:t xml:space="preserve">] – </w:t>
      </w:r>
      <w:proofErr w:type="spellStart"/>
      <w:r w:rsidRPr="00DF7C5A">
        <w:t>evachka</w:t>
      </w:r>
      <w:proofErr w:type="spellEnd"/>
    </w:p>
    <w:p w:rsidR="00D80862" w:rsidRPr="00642AEB" w:rsidRDefault="00D80862" w:rsidP="00D80862">
      <w:r>
        <w:rPr>
          <w:rStyle w:val="Style13ptBold"/>
          <w:b w:val="0"/>
        </w:rPr>
        <w:t xml:space="preserve"> </w:t>
      </w:r>
      <w:r w:rsidRPr="0025384F">
        <w:rPr>
          <w:rStyle w:val="StyleUnderline"/>
        </w:rPr>
        <w:t>Discussion about the great American baby bust often seems meant to induce fear</w:t>
      </w:r>
      <w:r w:rsidRPr="00642AEB">
        <w:t xml:space="preserve">. </w:t>
      </w:r>
      <w:r w:rsidRPr="0025384F">
        <w:rPr>
          <w:rStyle w:val="Emphasis"/>
        </w:rPr>
        <w:t>The concern is that with fewer babies, economic growth will plummet, and too-few workers will have to shoulder the burden of an aging population</w:t>
      </w:r>
      <w:r w:rsidRPr="00642AEB">
        <w:t xml:space="preserve">. But if I’m being honest, the latest news about the drop in American births did not raise my blood pressure much. Maybe it’s because I, myself, am kind of “eh” on kids in general. Maybe I’ve just been watching too many men beseech women to do their feminine duties on Handmaid’s Tale. So American women are opting out of parenting? Good for them! More time for Netflix, making money, reading my articles—to name just three very pleasurable activities that don’t cause stretch marks. </w:t>
      </w:r>
      <w:r w:rsidRPr="00694BF2">
        <w:rPr>
          <w:rStyle w:val="Emphasis"/>
        </w:rPr>
        <w:t>Or at least, so I thought. I recently came across something that’s made me sit up and pay attention to fertility rates: There is research linking falling fertility to rising populism.</w:t>
      </w:r>
      <w:r>
        <w:rPr>
          <w:rStyle w:val="Emphasis"/>
        </w:rPr>
        <w:t xml:space="preserve"> </w:t>
      </w:r>
      <w:r w:rsidRPr="00642AEB">
        <w:t xml:space="preserve">Definitions of populism vary, but it’s often thought to be a political philosophy in which “the people” are pitted against elites and outsiders in a struggle for domination. The rhetoric of President Trump is often considered to be populist. In the world’s largest cities, where populations are densely concentrated and growing, economies are generally thriving and cosmopolitanism is embraced. </w:t>
      </w:r>
      <w:r w:rsidRPr="00694BF2">
        <w:rPr>
          <w:rStyle w:val="StyleUnderline"/>
        </w:rPr>
        <w:t>Where populations are sparse or shrinking, usually in rural places and small cities, economies are often stagnant, and populism sells.</w:t>
      </w:r>
      <w:r>
        <w:rPr>
          <w:rStyle w:val="StyleUnderline"/>
        </w:rPr>
        <w:t xml:space="preserve"> </w:t>
      </w:r>
      <w:r w:rsidRPr="00642AEB">
        <w:t xml:space="preserve">Why does it hold such appeal in these places? Nativist, nationalist rhetoric—“Make America (or Whatever Other Country) Great Again”—appeals because it promises to restore the rightful economic and cultural stature of “common people” ... Where populations decline, populists arise—more often than not, promising to reverse history and restore past glory if not demographic dominance. </w:t>
      </w:r>
      <w:r w:rsidRPr="00694BF2">
        <w:rPr>
          <w:rStyle w:val="Emphasis"/>
        </w:rPr>
        <w:t>The problems typically associated with falling fertility are a struggle to pay for Social Security and Medicare in the long run</w:t>
      </w:r>
      <w:r w:rsidRPr="00642AEB">
        <w:t xml:space="preserve">. </w:t>
      </w:r>
      <w:r w:rsidRPr="00694BF2">
        <w:rPr>
          <w:rStyle w:val="StyleUnderline"/>
        </w:rPr>
        <w:t>Fewer babies today means fewer workers in the future, which means less money in the Social-Security pot.</w:t>
      </w:r>
      <w:r>
        <w:rPr>
          <w:rStyle w:val="StyleUnderline"/>
        </w:rPr>
        <w:t xml:space="preserve"> </w:t>
      </w:r>
      <w:r w:rsidRPr="00642AEB">
        <w:t xml:space="preserve">These might seem like relatively manageable threats: We could simply raise immigration quotas to boost the number of “missing” workers, for example. </w:t>
      </w:r>
      <w:r w:rsidRPr="00694BF2">
        <w:rPr>
          <w:rStyle w:val="StyleUnderline"/>
        </w:rPr>
        <w:t>But it’s the very arrival of these immigrants that might fuel populist sentiment</w:t>
      </w:r>
      <w:r w:rsidRPr="00642AEB">
        <w:t>. The way this would work, as my colleague Derek Thompson has explained, is in a sort of doom loop</w:t>
      </w:r>
      <w:r w:rsidRPr="00694BF2">
        <w:rPr>
          <w:rStyle w:val="StyleUnderline"/>
        </w:rPr>
        <w:t>: Population plummets, immigration increases, people get scared by the influx of newcomers, they become more xenophobic, and thus more inclined to support nationalist parties.</w:t>
      </w:r>
      <w:r>
        <w:rPr>
          <w:rStyle w:val="StyleUnderline"/>
        </w:rPr>
        <w:t xml:space="preserve"> </w:t>
      </w:r>
      <w:r w:rsidRPr="00642AEB">
        <w:t>“</w:t>
      </w:r>
      <w:r w:rsidRPr="00694BF2">
        <w:rPr>
          <w:rStyle w:val="StyleUnderline"/>
        </w:rPr>
        <w:t>There is a growing body of evidence that as rich majority-white countries admit more foreign-born people, far-right parties thrive by politicizing the perceived threat of the foreign-born to national culture,” Thompson writes.</w:t>
      </w:r>
      <w:r>
        <w:rPr>
          <w:rStyle w:val="StyleUnderline"/>
        </w:rPr>
        <w:t xml:space="preserve"> </w:t>
      </w:r>
      <w:r w:rsidRPr="00642AEB">
        <w:t xml:space="preserve">It’s not clear that simply increasing the number of immigrants to the United States will tilt people further to the populist right. For one thing, societies and cities with large numbers of immigrants don’t necessarily harbor more populist sentiments, as the psychologist Stephan Lewandowsky explains at The Conversation: For example, in 1978, when net migration to the U.K. was around zero, up to 70 percent of the British public felt that they were in danger of “being swamped” by other cultures. Conversely, in the early 2010s, the white Britons who were least concerned about immigration were those who lived in highly diverse areas in “Cosmopolitan London.” Instead, it might have more to do with how fast the immigrants come in, where they end up living, and how well they’re received. Just before the 2016 election, The Wall Street Journal found that it was counties that were diversifying more quickly than the rest of the country that were more likely to be drawn to Donald Trump. In other words, these weren’t places like Miami and Los Angeles, where immigrants have long made up much of the population. These are places like Arcadia, Wisconsin, where the “diversity index” had increased by more than 150 percent in recent years. There, “Mr. Trump’s pledge to build a wall along the Mexican border and prioritize jobs for American workers has struck a chord with some whites uneasy over rapidly changing demographics,” the WSJ reporters Janet </w:t>
      </w:r>
      <w:proofErr w:type="spellStart"/>
      <w:r w:rsidRPr="00642AEB">
        <w:t>Adamy</w:t>
      </w:r>
      <w:proofErr w:type="spellEnd"/>
      <w:r w:rsidRPr="00642AEB">
        <w:t xml:space="preserve"> and Paul Overberg wrote. “They said they are worried illegal immigrants are crowding schools and unfairly tapping public assistance, problems they believe Mr. Trump would fix.” </w:t>
      </w:r>
      <w:r w:rsidRPr="007C3342">
        <w:rPr>
          <w:rStyle w:val="StyleUnderline"/>
        </w:rPr>
        <w:t>That vague sense of “unease” seems to be the crux of nationalist and populist sentiment. Rather than being predominately motivated by racism—though it often is that—populism seems like a wide-ranging desire to return to the glory days, before things changed so much.</w:t>
      </w:r>
      <w:r w:rsidRPr="00642AEB">
        <w:t xml:space="preserve"> In a 2011 academic article, Anna Sofia Lundgren and Karin </w:t>
      </w:r>
      <w:proofErr w:type="spellStart"/>
      <w:r w:rsidRPr="00642AEB">
        <w:t>Ljuslinder</w:t>
      </w:r>
      <w:proofErr w:type="spellEnd"/>
      <w:r w:rsidRPr="00642AEB">
        <w:t xml:space="preserve"> describe how populism and an aging population might be related. Populist rhetoric requires an enemy that is meant to be defeated, they write, and in this case, that enemy is a lack of native births—a trend that’s portrayed as unnatural: What is central to populism is not just the constitution of an enemy, but also the location of that enemy outside of the system. In the studied case this meant setting aside the possibility that the processes of population ageing are inherent to modern societies</w:t>
      </w:r>
      <w:r w:rsidRPr="00642AEB">
        <w:rPr>
          <w:rStyle w:val="StyleUnderline"/>
        </w:rPr>
        <w:t>. For example, modern aspects such as improved and increasingly technology-intensive equipment, more expensive medical care, better living conditions, norms of ‘‘finding oneself’’ before starting a family, increased demands for higher education and so on, all contribute to higher average age rates and lower fertility rates.</w:t>
      </w:r>
      <w:r w:rsidRPr="00642AEB">
        <w:t xml:space="preserve"> </w:t>
      </w:r>
      <w:r w:rsidRPr="00642AEB">
        <w:rPr>
          <w:rStyle w:val="StyleUnderline"/>
        </w:rPr>
        <w:t>These are all things that most people find central to an individualized democratic modern lifestyle and which they do not wish to change</w:t>
      </w:r>
      <w:r w:rsidRPr="00642AEB">
        <w:t xml:space="preserve">. By ignoring how our way of living and thinking contribute to a situation of population ageing, populist discourse produces population ageing as not only a threatening enemy, but also as an external enemy that is </w:t>
      </w:r>
      <w:proofErr w:type="spellStart"/>
      <w:r w:rsidRPr="00642AEB">
        <w:t>conceptualised</w:t>
      </w:r>
      <w:proofErr w:type="spellEnd"/>
      <w:r w:rsidRPr="00642AEB">
        <w:t xml:space="preserve"> as inexorable. It doesn’t seem to matter if the immigrants that come in don’t actually displace native-born people, or if the lower birth rate reflects the true desires of the native-born women. As Lewandowsky writes, populism seems to have more to do with how people feel about their place in the world relative to others, rather than where they actually sit: There is now reasonably consistent evidence that populism thrives on people’s feeling of a lack of political power, a belief that the world is unfair and that they do not get what they deserve—and that the world is changing too quickly for them to retain control. Whenever people attribute the origins of their perceived vulnerability to factors outside themselves, populism is not far away. Finally, a study from 2016 in Belgium underscored how the powerlessness, the rapid demographic change, and the xenophobia all fuel a kind of anarchic and bleak perspective on the country’s future. It found that “populist attitudes are grounded in a deep discontent, not only with politics but also with societal life in general.” People who feel more vulnerable in various ways, that study suggests, are drawn toward populism as a sort of coping strategy. </w:t>
      </w:r>
      <w:r w:rsidRPr="00642AEB">
        <w:rPr>
          <w:rStyle w:val="StyleUnderline"/>
        </w:rPr>
        <w:t>This is where I could see falling birth rates playing a role in populism</w:t>
      </w:r>
      <w:r w:rsidRPr="00642AEB">
        <w:t xml:space="preserve">. </w:t>
      </w:r>
      <w:r w:rsidRPr="00642AEB">
        <w:rPr>
          <w:rStyle w:val="StyleUnderline"/>
        </w:rPr>
        <w:t>Seeing your small town vanish, watching your friends grow old and die and not leave anyone behind—it can make you feel kind of, well, vulnerable.</w:t>
      </w:r>
      <w:r w:rsidRPr="00642AEB">
        <w:t xml:space="preserve"> Places don’t tend to feel complete without young people. The desire to avoid that absence is natural, but left unchecked, it can be xenophobic, too. In the most extreme cases, it might make you drawn to the promise that your kind of people will rise again.</w:t>
      </w:r>
    </w:p>
    <w:p w:rsidR="00D80862" w:rsidRDefault="00D80862" w:rsidP="00D80862">
      <w:pPr>
        <w:pStyle w:val="Heading4"/>
      </w:pPr>
      <w:proofErr w:type="gramStart"/>
      <w:r>
        <w:t>lower</w:t>
      </w:r>
      <w:proofErr w:type="gramEnd"/>
      <w:r>
        <w:t xml:space="preserve"> fertility rates increase cultural anxiety </w:t>
      </w:r>
    </w:p>
    <w:p w:rsidR="00D80862" w:rsidRPr="00DF7C5A" w:rsidRDefault="00D80862" w:rsidP="00DF7C5A">
      <w:proofErr w:type="spellStart"/>
      <w:proofErr w:type="gramStart"/>
      <w:r w:rsidRPr="00DF7C5A">
        <w:rPr>
          <w:rStyle w:val="Style13ptBold"/>
        </w:rPr>
        <w:t>wichterman</w:t>
      </w:r>
      <w:proofErr w:type="spellEnd"/>
      <w:proofErr w:type="gramEnd"/>
      <w:r w:rsidRPr="00DF7C5A">
        <w:rPr>
          <w:rStyle w:val="Style13ptBold"/>
        </w:rPr>
        <w:t>, 17</w:t>
      </w:r>
      <w:r w:rsidRPr="00DF7C5A">
        <w:t xml:space="preserve"> [Jenna </w:t>
      </w:r>
      <w:proofErr w:type="spellStart"/>
      <w:r w:rsidRPr="00DF7C5A">
        <w:t>Wichterman</w:t>
      </w:r>
      <w:proofErr w:type="spellEnd"/>
      <w:r w:rsidRPr="00DF7C5A">
        <w:t xml:space="preserve">, University Wire, “NYT Columnist Lectures on Impacts of Low Fertility Rates,” </w:t>
      </w:r>
      <w:hyperlink r:id="rId77" w:history="1">
        <w:r w:rsidRPr="00DF7C5A">
          <w:rPr>
            <w:rStyle w:val="Hyperlink"/>
          </w:rPr>
          <w:t>https://search.proquest.com/docview/1891864375/D99641D3686C478EPQ/3?accountid=36312</w:t>
        </w:r>
      </w:hyperlink>
      <w:r w:rsidRPr="00DF7C5A">
        <w:t>] --</w:t>
      </w:r>
      <w:proofErr w:type="spellStart"/>
      <w:r w:rsidRPr="00DF7C5A">
        <w:t>evachka</w:t>
      </w:r>
      <w:proofErr w:type="spellEnd"/>
    </w:p>
    <w:p w:rsidR="00D80862" w:rsidRPr="00FE38BB" w:rsidRDefault="00D80862" w:rsidP="00D80862">
      <w:r w:rsidRPr="00FE38BB">
        <w:t xml:space="preserve">Ross </w:t>
      </w:r>
      <w:proofErr w:type="spellStart"/>
      <w:r w:rsidRPr="00FE38BB">
        <w:t>Douhat</w:t>
      </w:r>
      <w:proofErr w:type="spellEnd"/>
      <w:r w:rsidRPr="00FE38BB">
        <w:t xml:space="preserve"> was the youngest columnist ever to be hired by the New York Times. The youngest columnist to ever be hired to write for the New York Times, Ross </w:t>
      </w:r>
      <w:proofErr w:type="spellStart"/>
      <w:r w:rsidRPr="00FE38BB">
        <w:t>Douthat</w:t>
      </w:r>
      <w:proofErr w:type="spellEnd"/>
      <w:r w:rsidRPr="00FE38BB">
        <w:t xml:space="preserve">, delivered a lecture in Minor Hall Monday and spoke about how low fertility rates in the Western world can contribute to economic and cultural unrest. Director of the National Marriage Project Brad Wilcox hosted </w:t>
      </w:r>
      <w:proofErr w:type="spellStart"/>
      <w:r w:rsidRPr="00FE38BB">
        <w:t>Douthat’s</w:t>
      </w:r>
      <w:proofErr w:type="spellEnd"/>
      <w:r w:rsidRPr="00FE38BB">
        <w:t xml:space="preserve"> lecture, which was entitled, "Other People's Babies: The Unhappy Politics of Low Fertility.” A crowd of roughly 50 students and community members were in attendance. </w:t>
      </w:r>
      <w:proofErr w:type="spellStart"/>
      <w:r w:rsidRPr="00FE38BB">
        <w:rPr>
          <w:rStyle w:val="StyleUnderline"/>
        </w:rPr>
        <w:t>Douthat</w:t>
      </w:r>
      <w:proofErr w:type="spellEnd"/>
      <w:r w:rsidRPr="00FE38BB">
        <w:rPr>
          <w:rStyle w:val="StyleUnderline"/>
        </w:rPr>
        <w:t xml:space="preserve"> began by pointing out the low fertility rates in the West and said Western women aren’t having enough children in order to replace current population numbers</w:t>
      </w:r>
      <w:r w:rsidRPr="00FE38BB">
        <w:t xml:space="preserve">. He cited high child survival rates as something which reduces incentives to have big families as well as the shift from agrarian to industrial economies, which takes away the necessity of having children to help around the house. </w:t>
      </w:r>
      <w:proofErr w:type="spellStart"/>
      <w:r w:rsidRPr="00FE38BB">
        <w:t>Douthat</w:t>
      </w:r>
      <w:proofErr w:type="spellEnd"/>
      <w:r w:rsidRPr="00FE38BB">
        <w:t xml:space="preserve"> said one result of low fertility rates is an economic stagnation. </w:t>
      </w:r>
      <w:r w:rsidRPr="00FE38BB">
        <w:rPr>
          <w:rStyle w:val="StyleUnderline"/>
        </w:rPr>
        <w:t xml:space="preserve">“Low replacement birthrates turn rich societies into aging societies, with fewer workers and more retirees,” </w:t>
      </w:r>
      <w:proofErr w:type="spellStart"/>
      <w:r w:rsidRPr="00FE38BB">
        <w:rPr>
          <w:rStyle w:val="StyleUnderline"/>
        </w:rPr>
        <w:t>Douthat</w:t>
      </w:r>
      <w:proofErr w:type="spellEnd"/>
      <w:r w:rsidRPr="00FE38BB">
        <w:rPr>
          <w:rStyle w:val="StyleUnderline"/>
        </w:rPr>
        <w:t xml:space="preserve"> said.</w:t>
      </w:r>
      <w:r>
        <w:rPr>
          <w:rStyle w:val="StyleUnderline"/>
        </w:rPr>
        <w:t xml:space="preserve"> </w:t>
      </w:r>
      <w:proofErr w:type="spellStart"/>
      <w:r w:rsidRPr="00FE38BB">
        <w:t>Douthat</w:t>
      </w:r>
      <w:proofErr w:type="spellEnd"/>
      <w:r w:rsidRPr="00FE38BB">
        <w:t xml:space="preserve"> said studies show older populations tend to be less dynamic and more risk-averse than societies with younger demographics. </w:t>
      </w:r>
      <w:proofErr w:type="spellStart"/>
      <w:r w:rsidRPr="00FE38BB">
        <w:t>Douthat</w:t>
      </w:r>
      <w:proofErr w:type="spellEnd"/>
      <w:r w:rsidRPr="00FE38BB">
        <w:t xml:space="preserve"> cites this as one reason for stagnant wages, slow economic growth and disappointing technological progress outside of information technology. </w:t>
      </w:r>
      <w:proofErr w:type="spellStart"/>
      <w:r w:rsidRPr="00FE38BB">
        <w:rPr>
          <w:rStyle w:val="StyleUnderline"/>
        </w:rPr>
        <w:t>Douthat</w:t>
      </w:r>
      <w:proofErr w:type="spellEnd"/>
      <w:r w:rsidRPr="00FE38BB">
        <w:rPr>
          <w:rStyle w:val="StyleUnderline"/>
        </w:rPr>
        <w:t xml:space="preserve"> mentioned that in the U.S. and Europe, one way of dealing with low fertility rates has been through allowing larger-scale immigration. This, he noted, has its own consequences on certain Western populations</w:t>
      </w:r>
      <w:r w:rsidRPr="00FE38BB">
        <w:t xml:space="preserve">. </w:t>
      </w:r>
      <w:r w:rsidRPr="00FE38BB">
        <w:rPr>
          <w:rStyle w:val="StyleUnderline"/>
        </w:rPr>
        <w:t>“[Immigration] delivers the promise of a more dynamic future, potentially</w:t>
      </w:r>
      <w:r w:rsidRPr="00FE38BB">
        <w:t xml:space="preserve">,” </w:t>
      </w:r>
      <w:proofErr w:type="spellStart"/>
      <w:r w:rsidRPr="00FE38BB">
        <w:t>Douthat</w:t>
      </w:r>
      <w:proofErr w:type="spellEnd"/>
      <w:r w:rsidRPr="00FE38BB">
        <w:t xml:space="preserve"> said. “But for natives who are aging and these communities aren’t thriving, it also suggests that the benefits of that imagined future belong to people who seem culturally alienated, to inheritors who aren’t your natural heirs, to other people’s children and grandchildren rather than the dwindling numbers of your own.” The name of </w:t>
      </w:r>
      <w:proofErr w:type="spellStart"/>
      <w:r w:rsidRPr="00FE38BB">
        <w:t>Douthat’s</w:t>
      </w:r>
      <w:proofErr w:type="spellEnd"/>
      <w:r w:rsidRPr="00FE38BB">
        <w:t xml:space="preserve"> talk is a reference to Congressman Steve King’s controversial tweet published March 12 where he referenced a Dutch politician and said “We can’t restore our civilization with someone else’s babies.” </w:t>
      </w:r>
      <w:proofErr w:type="spellStart"/>
      <w:r w:rsidRPr="00FE38BB">
        <w:t>Douthat</w:t>
      </w:r>
      <w:proofErr w:type="spellEnd"/>
      <w:r w:rsidRPr="00FE38BB">
        <w:t xml:space="preserve"> said he felt this tweet was bigoted but pointed to a larger cultural feeling of anxiety in some parts of the West about increased immigration. “The conclusion of the talk is basically that this anxiety could push Western society, and especially maybe European societies, towards deeper political crisis, more sort of populism, </w:t>
      </w:r>
      <w:proofErr w:type="gramStart"/>
      <w:r w:rsidRPr="00FE38BB">
        <w:t>more</w:t>
      </w:r>
      <w:proofErr w:type="gramEnd"/>
      <w:r w:rsidRPr="00FE38BB">
        <w:t xml:space="preserve"> tensions between immigrants and so on,” </w:t>
      </w:r>
      <w:proofErr w:type="spellStart"/>
      <w:r w:rsidRPr="00FE38BB">
        <w:t>Douthat</w:t>
      </w:r>
      <w:proofErr w:type="spellEnd"/>
      <w:r w:rsidRPr="00FE38BB">
        <w:t xml:space="preserve"> said. </w:t>
      </w:r>
      <w:proofErr w:type="spellStart"/>
      <w:r w:rsidRPr="00FE38BB">
        <w:rPr>
          <w:rStyle w:val="StyleUnderline"/>
        </w:rPr>
        <w:t>Douthat</w:t>
      </w:r>
      <w:proofErr w:type="spellEnd"/>
      <w:r w:rsidRPr="00FE38BB">
        <w:rPr>
          <w:rStyle w:val="StyleUnderline"/>
        </w:rPr>
        <w:t xml:space="preserve"> offered possible solutions to this anxiety and division, one of them being encouraging native-born Westerners to have more children.</w:t>
      </w:r>
      <w:r>
        <w:rPr>
          <w:rStyle w:val="StyleUnderline"/>
        </w:rPr>
        <w:t xml:space="preserve"> </w:t>
      </w:r>
      <w:r w:rsidRPr="00FE38BB">
        <w:t xml:space="preserve">“Had older generations of the </w:t>
      </w:r>
      <w:proofErr w:type="spellStart"/>
      <w:r w:rsidRPr="00FE38BB">
        <w:t>Brexit</w:t>
      </w:r>
      <w:proofErr w:type="spellEnd"/>
      <w:r w:rsidRPr="00FE38BB">
        <w:t xml:space="preserve">-voting British and the Trump-voting Americans had more children in every family, then they would enjoy a larger economy, better growth prospects, less inequality, more of a community around them in their old age,” </w:t>
      </w:r>
      <w:proofErr w:type="spellStart"/>
      <w:r w:rsidRPr="00FE38BB">
        <w:t>Douthat</w:t>
      </w:r>
      <w:proofErr w:type="spellEnd"/>
      <w:r w:rsidRPr="00FE38BB">
        <w:t xml:space="preserve"> said. </w:t>
      </w:r>
      <w:proofErr w:type="spellStart"/>
      <w:r w:rsidRPr="00FE38BB">
        <w:t>Douthat</w:t>
      </w:r>
      <w:proofErr w:type="spellEnd"/>
      <w:r w:rsidRPr="00FE38BB">
        <w:t xml:space="preserve"> said higher fertility rates in native-born Westerners will also likely lead to a more welcoming culture towards immigrants. “The West would need immigrants less, but find it easier to welcome them, since the prospect of assimilating migrants and refugees might look like less of a challenge to the country’s core identity,” </w:t>
      </w:r>
      <w:proofErr w:type="spellStart"/>
      <w:r w:rsidRPr="00FE38BB">
        <w:t>Douthat</w:t>
      </w:r>
      <w:proofErr w:type="spellEnd"/>
      <w:r w:rsidRPr="00FE38BB">
        <w:t xml:space="preserve"> said. Vijay Menon, a fourth-year College student, attended the lecture and had read </w:t>
      </w:r>
      <w:proofErr w:type="spellStart"/>
      <w:r w:rsidRPr="00FE38BB">
        <w:t>Douthat’s</w:t>
      </w:r>
      <w:proofErr w:type="spellEnd"/>
      <w:r w:rsidRPr="00FE38BB">
        <w:t xml:space="preserve"> articles before he saw him speak at the University. He said he thought the talk was informative, but had some doubts about </w:t>
      </w:r>
      <w:proofErr w:type="spellStart"/>
      <w:r w:rsidRPr="00FE38BB">
        <w:t>Douthat’s</w:t>
      </w:r>
      <w:proofErr w:type="spellEnd"/>
      <w:r w:rsidRPr="00FE38BB">
        <w:t xml:space="preserve"> solutions. “The one thing I am skeptical over is the ability of government policy to effectively promote child-rearing,” Menon said. Menon said the biggest thing he took away from the event was an emphasis on family. “Family is important, and it goes beyond your own family,” Menon said. “It can have important consequences for culture, politics and the way we interact with each other.”</w:t>
      </w:r>
    </w:p>
    <w:p w:rsidR="00D80862" w:rsidRDefault="00D80862" w:rsidP="00D80862">
      <w:pPr>
        <w:pStyle w:val="Heading4"/>
      </w:pPr>
      <w:proofErr w:type="gramStart"/>
      <w:r>
        <w:t>decrease</w:t>
      </w:r>
      <w:proofErr w:type="gramEnd"/>
      <w:r>
        <w:t xml:space="preserve"> in population growth increases populist sentiment </w:t>
      </w:r>
    </w:p>
    <w:p w:rsidR="00D80862" w:rsidRPr="00DF7C5A" w:rsidRDefault="00D80862" w:rsidP="00DF7C5A">
      <w:proofErr w:type="spellStart"/>
      <w:r w:rsidRPr="00DF7C5A">
        <w:rPr>
          <w:rStyle w:val="Style13ptBold"/>
        </w:rPr>
        <w:t>Auserwald</w:t>
      </w:r>
      <w:proofErr w:type="spellEnd"/>
      <w:r w:rsidRPr="00DF7C5A">
        <w:rPr>
          <w:rStyle w:val="Style13ptBold"/>
        </w:rPr>
        <w:t xml:space="preserve"> and Yun, 18</w:t>
      </w:r>
      <w:r w:rsidRPr="00DF7C5A">
        <w:t xml:space="preserve"> [Philip </w:t>
      </w:r>
      <w:proofErr w:type="spellStart"/>
      <w:r w:rsidRPr="00DF7C5A">
        <w:t>Auserwald</w:t>
      </w:r>
      <w:proofErr w:type="spellEnd"/>
      <w:r w:rsidRPr="00DF7C5A">
        <w:t xml:space="preserve"> an associate professor at George Mason University, and </w:t>
      </w:r>
      <w:proofErr w:type="spellStart"/>
      <w:r w:rsidRPr="00DF7C5A">
        <w:t>Joon</w:t>
      </w:r>
      <w:proofErr w:type="spellEnd"/>
      <w:r w:rsidRPr="00DF7C5A">
        <w:t xml:space="preserve"> Yun founder of the Palo Alto Longevity Prize, 05.22.18, New York Times, </w:t>
      </w:r>
      <w:hyperlink r:id="rId78" w:history="1">
        <w:r w:rsidRPr="00DF7C5A">
          <w:rPr>
            <w:rStyle w:val="Hyperlink"/>
          </w:rPr>
          <w:t>https://www.nytimes.com/2018/05/22/opinion/populist-populism-fertility-rates.html</w:t>
        </w:r>
      </w:hyperlink>
      <w:r w:rsidRPr="00DF7C5A">
        <w:t xml:space="preserve">] – </w:t>
      </w:r>
      <w:proofErr w:type="spellStart"/>
      <w:r w:rsidRPr="00DF7C5A">
        <w:t>evachka</w:t>
      </w:r>
      <w:proofErr w:type="spellEnd"/>
      <w:r w:rsidRPr="00DF7C5A">
        <w:t xml:space="preserve"> </w:t>
      </w:r>
    </w:p>
    <w:p w:rsidR="00D80862" w:rsidRPr="00A25E25" w:rsidRDefault="00D80862" w:rsidP="00D80862">
      <w:pPr>
        <w:rPr>
          <w:sz w:val="22"/>
          <w:u w:val="single"/>
        </w:rPr>
      </w:pPr>
      <w:r w:rsidRPr="00EA6627">
        <w:t xml:space="preserve">Nicola </w:t>
      </w:r>
      <w:proofErr w:type="spellStart"/>
      <w:r w:rsidRPr="00EA6627">
        <w:t>Gatta</w:t>
      </w:r>
      <w:proofErr w:type="spellEnd"/>
      <w:r w:rsidRPr="00EA6627">
        <w:t>, the mayor of Candela in southeastern Italy (population 2,700), is desperate to reverse two decades of population decline and literally keep his town on the map. If you accept his invitation to move there, he will pay you about $</w:t>
      </w:r>
      <w:proofErr w:type="gramStart"/>
      <w:r w:rsidRPr="00EA6627">
        <w:t>2,300 .</w:t>
      </w:r>
      <w:proofErr w:type="gramEnd"/>
      <w:r w:rsidRPr="00EA6627">
        <w:t xml:space="preserve"> It’s probably no coincidence that mayors in small Italian towns are making such offers at about the same time as a populist coalition is on the verge of taking over Italy’s government. </w:t>
      </w:r>
      <w:r w:rsidRPr="00EA6627">
        <w:rPr>
          <w:rStyle w:val="StyleUnderline"/>
        </w:rPr>
        <w:t>The last time that populism</w:t>
      </w:r>
      <w:r w:rsidRPr="00EA6627">
        <w:t xml:space="preserve"> — what we broadly define as political movements that ostensibly set the interests of “ordinary people” against elites as well as an “other” — </w:t>
      </w:r>
      <w:r w:rsidRPr="00EA6627">
        <w:rPr>
          <w:rStyle w:val="StyleUnderline"/>
        </w:rPr>
        <w:t>swept across Europe and the United States was marked by the</w:t>
      </w:r>
      <w:r w:rsidRPr="00EA6627">
        <w:t xml:space="preserve"> </w:t>
      </w:r>
      <w:r w:rsidRPr="00EA6627">
        <w:rPr>
          <w:rStyle w:val="StyleUnderline"/>
        </w:rPr>
        <w:t>same combination of slow economic and fertility growth that today prevails in advanced industrialized countries in the West and Asia.</w:t>
      </w:r>
      <w:r>
        <w:rPr>
          <w:rStyle w:val="StyleUnderline"/>
        </w:rPr>
        <w:t xml:space="preserve"> </w:t>
      </w:r>
      <w:r w:rsidRPr="00EA6627">
        <w:t xml:space="preserve">Economies have recently picked up some steam, but not before nearly a decade of sluggish economic growth — and, in most of the world, declining fertility rates. </w:t>
      </w:r>
      <w:r w:rsidRPr="00EA6627">
        <w:rPr>
          <w:rStyle w:val="StyleUnderline"/>
        </w:rPr>
        <w:t xml:space="preserve">The United States is no exception: The fertility rate among Americans has hit a 30-year </w:t>
      </w:r>
      <w:proofErr w:type="gramStart"/>
      <w:r w:rsidRPr="00EA6627">
        <w:rPr>
          <w:rStyle w:val="StyleUnderline"/>
        </w:rPr>
        <w:t>low .</w:t>
      </w:r>
      <w:proofErr w:type="gramEnd"/>
      <w:r>
        <w:rPr>
          <w:rStyle w:val="StyleUnderline"/>
        </w:rPr>
        <w:t xml:space="preserve"> </w:t>
      </w:r>
      <w:r w:rsidRPr="00EA6627">
        <w:rPr>
          <w:rStyle w:val="StyleUnderline"/>
        </w:rPr>
        <w:t>The shift from global population growth toward population decline is emerging as one of the least appreciated forces that is, along with urbanization and digital disruption, upending the political and economic status quo.</w:t>
      </w:r>
      <w:r>
        <w:rPr>
          <w:rStyle w:val="StyleUnderline"/>
        </w:rPr>
        <w:t xml:space="preserve"> </w:t>
      </w:r>
      <w:r w:rsidRPr="00EA6627">
        <w:t xml:space="preserve">In the world’s largest cities, where populations are densely concentrated and growing, economies are generally thriving and cosmopolitanism is embraced. </w:t>
      </w:r>
      <w:r w:rsidRPr="00EA6627">
        <w:rPr>
          <w:rStyle w:val="StyleUnderline"/>
        </w:rPr>
        <w:t xml:space="preserve">Where populations are sparse or shrinking, usually in rural places and small cities, economies are often stagnant, and </w:t>
      </w:r>
      <w:r w:rsidRPr="00EA6627">
        <w:rPr>
          <w:rStyle w:val="Emphasis"/>
        </w:rPr>
        <w:t>populism sells.</w:t>
      </w:r>
      <w:r>
        <w:rPr>
          <w:rStyle w:val="Emphasis"/>
        </w:rPr>
        <w:t xml:space="preserve"> </w:t>
      </w:r>
      <w:r w:rsidRPr="00EA6627">
        <w:rPr>
          <w:rStyle w:val="StyleUnderline"/>
        </w:rPr>
        <w:t>Why does it hold such appeal in these places? Nativist, nationalist rhetoric — “Make America (or Whatever Other Country) Great Again” — appeals because it promises to restore the rightful economic and cultural stature of “common people” in relation to a decadent urban intelligentsia.</w:t>
      </w:r>
      <w:r w:rsidRPr="00EA6627">
        <w:t xml:space="preserve"> In Hungary, Austria, the Czech Republic, Poland, Thailand and Turkey, populism has been fed by the juxtaposition of rural population and economic decline against the growth and increasing prosperity of the largest cities. The trend toward population </w:t>
      </w:r>
      <w:proofErr w:type="gramStart"/>
      <w:r w:rsidRPr="00EA6627">
        <w:t>decline ,</w:t>
      </w:r>
      <w:proofErr w:type="gramEnd"/>
      <w:r w:rsidRPr="00EA6627">
        <w:t xml:space="preserve"> set off by a sustained decrease in fertility rates beginning in the 1960s, has been driven to a significant extent by increasing prosperity and life span. </w:t>
      </w:r>
      <w:r w:rsidRPr="00EA6627">
        <w:rPr>
          <w:rStyle w:val="StyleUnderline"/>
        </w:rPr>
        <w:t>As people get wealthier, live longer and move to cities, the overall rate at which they produce babies tends to decline.</w:t>
      </w:r>
      <w:r>
        <w:rPr>
          <w:rStyle w:val="StyleUnderline"/>
        </w:rPr>
        <w:t xml:space="preserve"> </w:t>
      </w:r>
      <w:r w:rsidRPr="00EA6627">
        <w:rPr>
          <w:rStyle w:val="StyleUnderline"/>
        </w:rPr>
        <w:t>When fertility rates get low enough, it’s only a matter of time before population levels start to decrease</w:t>
      </w:r>
      <w:r w:rsidRPr="00EA6627">
        <w:t xml:space="preserve">. We have heard about the seemingly exceptional story of Japan’s steady depopulation and economic deflation. But the trend toward population decline is not limited to Japan and a few East European countries. The fact is that all of East Asia, all of Europe, and all of North America are experiencing birthrates that are below replacement level — which means, simply, were it not for immigration and longer life spans, all of these regions would be experiencing year-to-year population decline. Iran, Brazil and other emerging-market countries are on this list as well. Fertility rates are falling rapidly in India, the world’s most populous country after China. Only the African continent is poised for significant population growth in coming decades. Now if you’re reading this and you live in any one of the world’s 500 largest cities, you probably have little personal awareness of the imminent onset of global population decline. That’s because the entirety of the increase in global population outside of the African continent is already being captured by those 500 largest cities with populations of over one million people. In other words, with the significant exceptions of the African continent and the less-than-half-a-percent of the planet’s habitable surface covered by the world’s 500 largest cities, the earth is today experiencing net population decline. </w:t>
      </w:r>
      <w:r w:rsidRPr="00EA6627">
        <w:rPr>
          <w:rStyle w:val="StyleUnderline"/>
        </w:rPr>
        <w:t>In the past decade people in rural, remote places have been disproportionately losing not just jobs and opportunities, but people, elementary schools and confidence in the future.</w:t>
      </w:r>
      <w:r w:rsidRPr="00EA6627">
        <w:t xml:space="preserve"> Consider Clarksburg, W.Va., a town that once was a major glass </w:t>
      </w:r>
      <w:proofErr w:type="gramStart"/>
      <w:r w:rsidRPr="00EA6627">
        <w:t>producer .</w:t>
      </w:r>
      <w:proofErr w:type="gramEnd"/>
      <w:r w:rsidRPr="00EA6627">
        <w:t xml:space="preserve"> It has lost much of its productive capacity, including people — the population is 16,000, down from a post-World War II peak of over 30,000. Ordinary amenities taken for granted in big cities are all but absent. The writer Sam Quinones told us, after a recent visit to Clarksburg, “I found a coffee shop with Wi-Fi eventually, but it closed at 5:30 p.m.” </w:t>
      </w:r>
      <w:r w:rsidRPr="00EA6627">
        <w:rPr>
          <w:rStyle w:val="StyleUnderline"/>
        </w:rPr>
        <w:t>Against such a backdrop of general decline, populists’ promises to revive dead or dying local industries are understandably welcome.</w:t>
      </w:r>
      <w:r>
        <w:rPr>
          <w:rStyle w:val="StyleUnderline"/>
        </w:rPr>
        <w:t xml:space="preserve"> </w:t>
      </w:r>
      <w:r w:rsidRPr="00EA6627">
        <w:t>As youth have continued to migrate from rural areas to cities, their movement has widened not only the median age gap between rural places and cities, but also gaps in attitude, since the young, regardless of where they live, tend to associate more with urban outlooks. Election data from the past two years plainly describe the consequences of these demographic dynamics</w:t>
      </w:r>
      <w:r w:rsidRPr="00EA6627">
        <w:rPr>
          <w:rStyle w:val="StyleUnderline"/>
        </w:rPr>
        <w:t xml:space="preserve">: Most advanced industrialized countries are dominated by two competing political movements that either awkwardly inhabit the bodies of existing political parties or create new ones more to their liking. </w:t>
      </w:r>
      <w:r w:rsidRPr="00EA6627">
        <w:t xml:space="preserve">One movement extols the values that are a practical necessity in dense, interconnected cities: interdependence, internationalism and the embrace of “diversity” (defined along multiple dimensions). Another movement extols the equally necessary virtues of people in rural areas: self-reliance, autonomy and the embrace of immediate community and place. For the United States, urban cores of big cities vote Democratic (72 percent in the 2016 presidential election). Small cities vote Republican (73 percent), as do rural areas (85 percent). More evenly divided suburban areas and middle-size cities decide the outcome. In the </w:t>
      </w:r>
      <w:proofErr w:type="spellStart"/>
      <w:r w:rsidRPr="00EA6627">
        <w:t>Brexit</w:t>
      </w:r>
      <w:proofErr w:type="spellEnd"/>
      <w:r w:rsidRPr="00EA6627">
        <w:t xml:space="preserve"> vote, 84 percent of the voting districts in England’s largest cities (London, Manchester, Birmingham and Leeds) voted to remain in the European Union, while 87 percent of those in rural areas voted to leave. </w:t>
      </w:r>
      <w:r w:rsidRPr="00EA6627">
        <w:rPr>
          <w:rStyle w:val="StyleUnderline"/>
        </w:rPr>
        <w:t>A consistent theme is the relative decline of native-born populations in relation to immigrants</w:t>
      </w:r>
      <w:r w:rsidRPr="00EA6627">
        <w:t>. In the United States, according to the Migration Policy Institute, the immigrant share of the population increased from 5.4 percent in 1960 to 13.5 percent in 2016, while in parallel the fertility rate halved, going from 3.6 to 1.8 births per woman overall. Only Japan, the country most identified with population decline, appears to have resisted the current populist wave — arguably either because its restrictive immigration policies immunize its native-born population from fears of demographic obsolescence, or because it already experienced a populist surge, with disappointing results, when the tradition-breaking Democratic Party of Japan was voted into power in 2009. As reassuring as it is for us in America to view our politics in narrowly domestic terms or for our friends elsewhere to do the same, populist surges are, curiously, among the most wholly internationalist of contemporary political phenomena</w:t>
      </w:r>
      <w:r w:rsidRPr="00EA6627">
        <w:rPr>
          <w:rStyle w:val="StyleUnderline"/>
        </w:rPr>
        <w:t>. Where populations decline, populists arise — more often than not, promising to reverse history and restore past glory — if not demographic dominance.</w:t>
      </w:r>
      <w:r>
        <w:rPr>
          <w:rStyle w:val="StyleUnderline"/>
        </w:rPr>
        <w:t xml:space="preserve"> </w:t>
      </w:r>
      <w:r w:rsidRPr="00EA6627">
        <w:t xml:space="preserve">In an age when the internet has collapsed distance and artificial intelligence threatens to supplant human intelligence in one domain after another, the density of people in places turns out to matter more than ever. If there is one country that has been in the vanguard of both demographic decline and the political exploitation of the frustrations it engenders, it is neither Japan nor any of the countries just discussed. Rather, it is a country whose population began to shrink 15 years before Japan’s; a country whose leader declared in a 2006 address to the nation that the demographic crisis was </w:t>
      </w:r>
      <w:proofErr w:type="gramStart"/>
      <w:r w:rsidRPr="00EA6627">
        <w:t>“ the</w:t>
      </w:r>
      <w:proofErr w:type="gramEnd"/>
      <w:r w:rsidRPr="00EA6627">
        <w:t xml:space="preserve"> most acute problem ” facing his land; a country in which the battle between the rural “</w:t>
      </w:r>
      <w:proofErr w:type="spellStart"/>
      <w:r w:rsidRPr="00EA6627">
        <w:t>narod</w:t>
      </w:r>
      <w:proofErr w:type="spellEnd"/>
      <w:r w:rsidRPr="00EA6627">
        <w:t xml:space="preserve">” (the common people) and the urban intelligentsia was a defining feature of political life for most of a violent century. That country is, of course, the Russian Federation, and the leader who expressed this concern is Vladimir Putin. </w:t>
      </w:r>
      <w:r w:rsidRPr="00EA6627">
        <w:rPr>
          <w:rStyle w:val="StyleUnderline"/>
        </w:rPr>
        <w:t>Population decline is here, but unevenly distributed. When it comes to the politics of the 21st century, that geographical unevenness makes all the difference.</w:t>
      </w:r>
    </w:p>
    <w:p w:rsidR="00FE4003" w:rsidRDefault="00FE4003" w:rsidP="000623A1">
      <w:pPr>
        <w:pStyle w:val="Heading3"/>
      </w:pPr>
      <w:r>
        <w:t xml:space="preserve">AT </w:t>
      </w:r>
      <w:proofErr w:type="gramStart"/>
      <w:r>
        <w:t>ag</w:t>
      </w:r>
      <w:proofErr w:type="gramEnd"/>
    </w:p>
    <w:p w:rsidR="00FE4003" w:rsidRPr="00FE4003" w:rsidRDefault="00FE4003" w:rsidP="00FE4003">
      <w:pPr>
        <w:pStyle w:val="Heading4"/>
      </w:pPr>
      <w:r w:rsidRPr="00FE4003">
        <w:t xml:space="preserve">Ag decline </w:t>
      </w:r>
      <w:proofErr w:type="spellStart"/>
      <w:r w:rsidRPr="00FE4003">
        <w:t>inev</w:t>
      </w:r>
      <w:proofErr w:type="spellEnd"/>
      <w:r w:rsidRPr="00FE4003">
        <w:t>---Chinese tariffs</w:t>
      </w:r>
    </w:p>
    <w:p w:rsidR="00FE4003" w:rsidRPr="008477BC" w:rsidRDefault="00FE4003" w:rsidP="00FE4003">
      <w:r w:rsidRPr="008477BC">
        <w:rPr>
          <w:rStyle w:val="Style13ptBold"/>
        </w:rPr>
        <w:t>Daniels 4-7</w:t>
      </w:r>
      <w:r>
        <w:t xml:space="preserve"> – Jeff Daniels, Columnist at CNBC, 2018 (“US farmers in 'precarious position' with China as trade war fears escalate,” </w:t>
      </w:r>
      <w:r>
        <w:rPr>
          <w:i/>
        </w:rPr>
        <w:t>CNBC</w:t>
      </w:r>
      <w:r>
        <w:t>, April 7</w:t>
      </w:r>
      <w:r w:rsidRPr="008477BC">
        <w:rPr>
          <w:vertAlign w:val="superscript"/>
        </w:rPr>
        <w:t>th</w:t>
      </w:r>
      <w:r>
        <w:t xml:space="preserve">, </w:t>
      </w:r>
      <w:hyperlink r:id="rId79" w:history="1">
        <w:r w:rsidRPr="00F02420">
          <w:rPr>
            <w:rStyle w:val="Hyperlink"/>
          </w:rPr>
          <w:t>https://www.cnbc.com/2018/04/07/us-farmers-in-precarious-position-with-china-amid-trade-war-fears.html</w:t>
        </w:r>
      </w:hyperlink>
      <w:r>
        <w:t xml:space="preserve">, </w:t>
      </w:r>
      <w:proofErr w:type="spellStart"/>
      <w:r>
        <w:t>AIvackovic</w:t>
      </w:r>
      <w:proofErr w:type="spellEnd"/>
      <w:r>
        <w:t>)</w:t>
      </w:r>
    </w:p>
    <w:p w:rsidR="00FE4003" w:rsidRPr="008477BC" w:rsidRDefault="00FE4003" w:rsidP="00FE4003">
      <w:r w:rsidRPr="008477BC">
        <w:t xml:space="preserve">American </w:t>
      </w:r>
      <w:r w:rsidRPr="008477BC">
        <w:rPr>
          <w:u w:val="single"/>
        </w:rPr>
        <w:t>farmers watched warily this</w:t>
      </w:r>
      <w:r w:rsidRPr="008477BC">
        <w:t xml:space="preserve"> </w:t>
      </w:r>
      <w:r w:rsidRPr="008477BC">
        <w:rPr>
          <w:u w:val="single"/>
        </w:rPr>
        <w:t>week</w:t>
      </w:r>
      <w:r w:rsidRPr="008477BC">
        <w:t xml:space="preserve">, as a </w:t>
      </w:r>
      <w:r w:rsidRPr="008477BC">
        <w:rPr>
          <w:rStyle w:val="Emphasis"/>
        </w:rPr>
        <w:t>tit-for-tat trade fight</w:t>
      </w:r>
      <w:r w:rsidRPr="008477BC">
        <w:t xml:space="preserve"> </w:t>
      </w:r>
      <w:r w:rsidRPr="008477BC">
        <w:rPr>
          <w:u w:val="single"/>
        </w:rPr>
        <w:t>between</w:t>
      </w:r>
      <w:r w:rsidRPr="008477BC">
        <w:t xml:space="preserve"> the </w:t>
      </w:r>
      <w:r w:rsidRPr="008477BC">
        <w:rPr>
          <w:u w:val="single"/>
        </w:rPr>
        <w:t>world's top two economic</w:t>
      </w:r>
      <w:r w:rsidRPr="008477BC">
        <w:t xml:space="preserve"> </w:t>
      </w:r>
      <w:r w:rsidRPr="008477BC">
        <w:rPr>
          <w:u w:val="single"/>
        </w:rPr>
        <w:t>superpowers</w:t>
      </w:r>
      <w:r w:rsidRPr="008477BC">
        <w:t xml:space="preserve"> played out, </w:t>
      </w:r>
      <w:r w:rsidRPr="008477BC">
        <w:rPr>
          <w:rStyle w:val="Emphasis"/>
        </w:rPr>
        <w:t>threatening lucrative agricultural exports</w:t>
      </w:r>
      <w:r w:rsidRPr="008477BC">
        <w:t xml:space="preserve"> </w:t>
      </w:r>
      <w:r w:rsidRPr="008477BC">
        <w:rPr>
          <w:u w:val="single"/>
        </w:rPr>
        <w:t>including</w:t>
      </w:r>
      <w:r w:rsidRPr="008477BC">
        <w:t xml:space="preserve"> </w:t>
      </w:r>
      <w:r w:rsidRPr="008477BC">
        <w:rPr>
          <w:rStyle w:val="Emphasis"/>
        </w:rPr>
        <w:t>soybeans</w:t>
      </w:r>
      <w:r w:rsidRPr="008477BC">
        <w:t>.</w:t>
      </w:r>
    </w:p>
    <w:p w:rsidR="00FE4003" w:rsidRPr="008477BC" w:rsidRDefault="00FE4003" w:rsidP="00FE4003">
      <w:r w:rsidRPr="008477BC">
        <w:t xml:space="preserve">If </w:t>
      </w:r>
      <w:r w:rsidRPr="008477BC">
        <w:rPr>
          <w:u w:val="single"/>
        </w:rPr>
        <w:t>China</w:t>
      </w:r>
      <w:r w:rsidRPr="008477BC">
        <w:t xml:space="preserve"> </w:t>
      </w:r>
      <w:r w:rsidRPr="008477BC">
        <w:rPr>
          <w:u w:val="single"/>
        </w:rPr>
        <w:t>follows through on its plan to impose a 25 percent tariff on soybeans</w:t>
      </w:r>
      <w:r w:rsidRPr="008477BC">
        <w:t xml:space="preserve">, </w:t>
      </w:r>
      <w:r w:rsidRPr="008477BC">
        <w:rPr>
          <w:u w:val="single"/>
        </w:rPr>
        <w:t>it would make</w:t>
      </w:r>
      <w:r w:rsidRPr="008477BC">
        <w:t xml:space="preserve"> </w:t>
      </w:r>
      <w:r w:rsidRPr="008477BC">
        <w:rPr>
          <w:u w:val="single"/>
        </w:rPr>
        <w:t>global suppliers</w:t>
      </w:r>
      <w:r w:rsidRPr="008477BC">
        <w:t xml:space="preserve"> like Brazil </w:t>
      </w:r>
      <w:r w:rsidRPr="008477BC">
        <w:rPr>
          <w:rStyle w:val="Emphasis"/>
        </w:rPr>
        <w:t>even more attractive to Chinese buyers</w:t>
      </w:r>
      <w:r w:rsidRPr="008477BC">
        <w:t xml:space="preserve">. </w:t>
      </w:r>
      <w:r w:rsidRPr="008477BC">
        <w:rPr>
          <w:u w:val="single"/>
        </w:rPr>
        <w:t>It also would encourage</w:t>
      </w:r>
      <w:r w:rsidRPr="008477BC">
        <w:t xml:space="preserve"> those </w:t>
      </w:r>
      <w:r w:rsidRPr="008477BC">
        <w:rPr>
          <w:u w:val="single"/>
        </w:rPr>
        <w:t>suppliers to add more acres</w:t>
      </w:r>
      <w:r w:rsidRPr="008477BC">
        <w:t xml:space="preserve"> of soybeans, </w:t>
      </w:r>
      <w:r w:rsidRPr="008477BC">
        <w:rPr>
          <w:u w:val="single"/>
        </w:rPr>
        <w:t>and</w:t>
      </w:r>
      <w:r w:rsidRPr="008477BC">
        <w:t xml:space="preserve"> then </w:t>
      </w:r>
      <w:r w:rsidRPr="008477BC">
        <w:rPr>
          <w:rStyle w:val="Emphasis"/>
        </w:rPr>
        <w:t>negatively impact the price American farmers</w:t>
      </w:r>
      <w:r w:rsidRPr="008477BC">
        <w:t xml:space="preserve"> can get for their crop.</w:t>
      </w:r>
    </w:p>
    <w:p w:rsidR="00FE4003" w:rsidRPr="008477BC" w:rsidRDefault="00FE4003" w:rsidP="00FE4003">
      <w:r w:rsidRPr="008477BC">
        <w:t xml:space="preserve">"Growing </w:t>
      </w:r>
      <w:r w:rsidRPr="008477BC">
        <w:rPr>
          <w:u w:val="single"/>
        </w:rPr>
        <w:t>trade disputes have placed farmers</w:t>
      </w:r>
      <w:r w:rsidRPr="008477BC">
        <w:t xml:space="preserve"> and ranchers </w:t>
      </w:r>
      <w:r w:rsidRPr="008477BC">
        <w:rPr>
          <w:rStyle w:val="Emphasis"/>
        </w:rPr>
        <w:t>in a precarious position</w:t>
      </w:r>
      <w:r w:rsidRPr="008477BC">
        <w:t>," Zippy Duvall, a Georgia farmer and president of the American Farm Bureau Federation said in a statement Friday. "</w:t>
      </w:r>
      <w:r w:rsidRPr="008477BC">
        <w:rPr>
          <w:u w:val="single"/>
        </w:rPr>
        <w:t>We</w:t>
      </w:r>
      <w:r w:rsidRPr="008477BC">
        <w:t xml:space="preserve"> have bills to pay and debts we must settle, and </w:t>
      </w:r>
      <w:r w:rsidRPr="008477BC">
        <w:rPr>
          <w:rStyle w:val="Emphasis"/>
        </w:rPr>
        <w:t>cannot afford to lose any market</w:t>
      </w:r>
      <w:r w:rsidRPr="008477BC">
        <w:t>, much less one as important as China's."</w:t>
      </w:r>
    </w:p>
    <w:p w:rsidR="00FE4003" w:rsidRPr="008477BC" w:rsidRDefault="00FE4003" w:rsidP="00FE4003">
      <w:r w:rsidRPr="008477BC">
        <w:t xml:space="preserve">Earlier in the week, the </w:t>
      </w:r>
      <w:r w:rsidRPr="008477BC">
        <w:rPr>
          <w:u w:val="single"/>
        </w:rPr>
        <w:t>Chinese announced retaliatory tariffs of up to</w:t>
      </w:r>
      <w:r w:rsidRPr="008477BC">
        <w:t xml:space="preserve"> </w:t>
      </w:r>
      <w:r w:rsidRPr="008477BC">
        <w:rPr>
          <w:rStyle w:val="Emphasis"/>
        </w:rPr>
        <w:t>25 percent</w:t>
      </w:r>
      <w:r w:rsidRPr="008477BC">
        <w:t xml:space="preserve"> on 106 American goods, </w:t>
      </w:r>
      <w:r w:rsidRPr="008477BC">
        <w:rPr>
          <w:u w:val="single"/>
        </w:rPr>
        <w:t>including</w:t>
      </w:r>
      <w:r w:rsidRPr="008477BC">
        <w:t xml:space="preserve"> </w:t>
      </w:r>
      <w:r w:rsidRPr="008477BC">
        <w:rPr>
          <w:rStyle w:val="Emphasis"/>
        </w:rPr>
        <w:t>soybeans</w:t>
      </w:r>
      <w:r w:rsidRPr="008477BC">
        <w:t xml:space="preserve">, </w:t>
      </w:r>
      <w:r w:rsidRPr="008477BC">
        <w:rPr>
          <w:rStyle w:val="Emphasis"/>
        </w:rPr>
        <w:t>cotton</w:t>
      </w:r>
      <w:r w:rsidRPr="008477BC">
        <w:t xml:space="preserve">, </w:t>
      </w:r>
      <w:r w:rsidRPr="008477BC">
        <w:rPr>
          <w:rStyle w:val="Emphasis"/>
        </w:rPr>
        <w:t>corn</w:t>
      </w:r>
      <w:r w:rsidRPr="008477BC">
        <w:t xml:space="preserve">, </w:t>
      </w:r>
      <w:r w:rsidRPr="008477BC">
        <w:rPr>
          <w:rStyle w:val="Emphasis"/>
        </w:rPr>
        <w:t>sorghum</w:t>
      </w:r>
      <w:r w:rsidRPr="008477BC">
        <w:t xml:space="preserve">, </w:t>
      </w:r>
      <w:r w:rsidRPr="008477BC">
        <w:rPr>
          <w:rStyle w:val="Emphasis"/>
        </w:rPr>
        <w:t>wheat</w:t>
      </w:r>
      <w:r w:rsidRPr="008477BC">
        <w:t xml:space="preserve"> </w:t>
      </w:r>
      <w:r w:rsidRPr="008477BC">
        <w:rPr>
          <w:u w:val="single"/>
        </w:rPr>
        <w:t>and</w:t>
      </w:r>
      <w:r w:rsidRPr="008477BC">
        <w:t xml:space="preserve"> </w:t>
      </w:r>
      <w:r w:rsidRPr="008477BC">
        <w:rPr>
          <w:rStyle w:val="Emphasis"/>
        </w:rPr>
        <w:t>beef</w:t>
      </w:r>
      <w:r w:rsidRPr="008477BC">
        <w:t>. It came on the heels of the Trump administration proposing duties on more than 1,300 imported products in China's machinery, electronics, aerospace and robotics sectors.</w:t>
      </w:r>
    </w:p>
    <w:p w:rsidR="00FE4003" w:rsidRDefault="00FE4003" w:rsidP="00FE4003">
      <w:r w:rsidRPr="008477BC">
        <w:t xml:space="preserve">President Donald </w:t>
      </w:r>
      <w:r w:rsidRPr="008477BC">
        <w:rPr>
          <w:u w:val="single"/>
        </w:rPr>
        <w:t>Trump</w:t>
      </w:r>
      <w:r w:rsidRPr="008477BC">
        <w:t xml:space="preserve"> then </w:t>
      </w:r>
      <w:r w:rsidRPr="008477BC">
        <w:rPr>
          <w:u w:val="single"/>
        </w:rPr>
        <w:t>suggested an additional $100 billion in tariffs</w:t>
      </w:r>
      <w:r w:rsidRPr="008477BC">
        <w:t xml:space="preserve"> could come on top of what already was announced, </w:t>
      </w:r>
      <w:r w:rsidRPr="008477BC">
        <w:rPr>
          <w:u w:val="single"/>
        </w:rPr>
        <w:t>and</w:t>
      </w:r>
      <w:r w:rsidRPr="008477BC">
        <w:t xml:space="preserve"> a </w:t>
      </w:r>
      <w:r w:rsidRPr="008477BC">
        <w:rPr>
          <w:u w:val="single"/>
        </w:rPr>
        <w:t>Beijing official responded that China too was prepared to</w:t>
      </w:r>
      <w:r w:rsidRPr="008477BC">
        <w:t xml:space="preserve"> </w:t>
      </w:r>
      <w:r w:rsidRPr="008477BC">
        <w:rPr>
          <w:rStyle w:val="Emphasis"/>
        </w:rPr>
        <w:t>add more tariffs on U.S. goods</w:t>
      </w:r>
      <w:r w:rsidRPr="008477BC">
        <w:t>. On Saturday, Trump insisted that the U.S.-China trade imbalance was not sustainable.</w:t>
      </w:r>
    </w:p>
    <w:p w:rsidR="00FE4003" w:rsidRPr="007D6064" w:rsidRDefault="00FE4003" w:rsidP="00FE4003">
      <w:pPr>
        <w:pStyle w:val="Heading4"/>
      </w:pPr>
      <w:r>
        <w:t xml:space="preserve">Trump’s tariffs have </w:t>
      </w:r>
      <w:r>
        <w:rPr>
          <w:u w:val="single"/>
        </w:rPr>
        <w:t>decreased</w:t>
      </w:r>
      <w:r>
        <w:t xml:space="preserve"> agricultural confidence and are </w:t>
      </w:r>
      <w:r>
        <w:rPr>
          <w:u w:val="single"/>
        </w:rPr>
        <w:t>decking exports</w:t>
      </w:r>
      <w:r>
        <w:t xml:space="preserve">. </w:t>
      </w:r>
    </w:p>
    <w:p w:rsidR="00FE4003" w:rsidRPr="007D6064" w:rsidRDefault="00FE4003" w:rsidP="00FE4003">
      <w:r w:rsidRPr="007D6064">
        <w:rPr>
          <w:rStyle w:val="Style13ptBold"/>
        </w:rPr>
        <w:t>Crampton 18</w:t>
      </w:r>
      <w:r>
        <w:t xml:space="preserve"> – Liz Crampton, Senior Correspondent for </w:t>
      </w:r>
      <w:r w:rsidRPr="008B6FF0">
        <w:t>Politico</w:t>
      </w:r>
      <w:r>
        <w:t>, graduate of the University of North Carolina at Chapel Hill, where she studied journalism &amp; political science, 2018 (“</w:t>
      </w:r>
      <w:r w:rsidRPr="008B6FF0">
        <w:rPr>
          <w:rStyle w:val="Emphasis"/>
        </w:rPr>
        <w:t>Ag exports could be the losers in Trump tariffs</w:t>
      </w:r>
      <w:r w:rsidRPr="008B6FF0">
        <w:t xml:space="preserve">”, </w:t>
      </w:r>
      <w:r w:rsidRPr="008B6FF0">
        <w:rPr>
          <w:i/>
        </w:rPr>
        <w:t>Politico</w:t>
      </w:r>
      <w:r w:rsidRPr="008B6FF0">
        <w:t>, March 2</w:t>
      </w:r>
      <w:r w:rsidRPr="008B6FF0">
        <w:rPr>
          <w:vertAlign w:val="superscript"/>
        </w:rPr>
        <w:t>nd</w:t>
      </w:r>
      <w:r w:rsidRPr="008B6FF0">
        <w:t xml:space="preserve">, </w:t>
      </w:r>
      <w:hyperlink r:id="rId80" w:history="1">
        <w:r w:rsidRPr="008B6FF0">
          <w:rPr>
            <w:rStyle w:val="Hyperlink"/>
          </w:rPr>
          <w:t>https://www.politico.com/newsletters/morning-agriculture/2018/03/02/ag-exports-could-be-the-losers-in-trump-tariffs-121586</w:t>
        </w:r>
      </w:hyperlink>
      <w:r>
        <w:t xml:space="preserve">, </w:t>
      </w:r>
      <w:proofErr w:type="spellStart"/>
      <w:r>
        <w:t>AIvackovic</w:t>
      </w:r>
      <w:proofErr w:type="spellEnd"/>
      <w:r>
        <w:t>)</w:t>
      </w:r>
    </w:p>
    <w:p w:rsidR="00FE4003" w:rsidRPr="008B6FF0" w:rsidRDefault="00FE4003" w:rsidP="00FE4003">
      <w:r w:rsidRPr="008B6FF0">
        <w:t xml:space="preserve">AG FEARS REPRISALS AFTER TRUMP PLEDGES TARIFFS ON STEEL, ALUMINUM: President Donald </w:t>
      </w:r>
      <w:r w:rsidRPr="008B6FF0">
        <w:rPr>
          <w:u w:val="single"/>
        </w:rPr>
        <w:t>Trump’s</w:t>
      </w:r>
      <w:r w:rsidRPr="008B6FF0">
        <w:t xml:space="preserve"> </w:t>
      </w:r>
      <w:r w:rsidRPr="008B6FF0">
        <w:rPr>
          <w:u w:val="single"/>
        </w:rPr>
        <w:t>unexpected pronouncement</w:t>
      </w:r>
      <w:r w:rsidRPr="008B6FF0">
        <w:t xml:space="preserve"> that he would soon authorize tariffs of 25 percent on steel imports and 10 percent on aluminum </w:t>
      </w:r>
      <w:r w:rsidRPr="008B6FF0">
        <w:rPr>
          <w:u w:val="single"/>
        </w:rPr>
        <w:t xml:space="preserve">increased the </w:t>
      </w:r>
      <w:r w:rsidRPr="008B6FF0">
        <w:rPr>
          <w:rStyle w:val="Emphasis"/>
        </w:rPr>
        <w:t>already-high level of nervousness</w:t>
      </w:r>
      <w:r w:rsidRPr="008B6FF0">
        <w:rPr>
          <w:u w:val="single"/>
        </w:rPr>
        <w:t xml:space="preserve"> among the U.S. agriculture industry about becoming the </w:t>
      </w:r>
      <w:r w:rsidRPr="008B6FF0">
        <w:rPr>
          <w:rStyle w:val="Emphasis"/>
        </w:rPr>
        <w:t>target of countries’ retaliatory trade measures</w:t>
      </w:r>
      <w:r w:rsidRPr="008B6FF0">
        <w:t>. Canada and the European Union have said they will consider such actions, and China was already investigating whether to limit imports of U.S. sorghum in the wake of Trump’s decision to impose import restrictions on solar panels and washing machines.</w:t>
      </w:r>
    </w:p>
    <w:p w:rsidR="00FE4003" w:rsidRPr="008B6FF0" w:rsidRDefault="00FE4003" w:rsidP="00FE4003">
      <w:r w:rsidRPr="008B6FF0">
        <w:t xml:space="preserve">"We have repeatedly warned that the </w:t>
      </w:r>
      <w:r w:rsidRPr="008B6FF0">
        <w:rPr>
          <w:u w:val="single"/>
        </w:rPr>
        <w:t xml:space="preserve">risks of </w:t>
      </w:r>
      <w:r w:rsidRPr="008B6FF0">
        <w:rPr>
          <w:rStyle w:val="Emphasis"/>
        </w:rPr>
        <w:t>retaliation</w:t>
      </w:r>
      <w:r w:rsidRPr="008B6FF0">
        <w:rPr>
          <w:u w:val="single"/>
        </w:rPr>
        <w:t xml:space="preserve"> and the </w:t>
      </w:r>
      <w:r w:rsidRPr="008B6FF0">
        <w:rPr>
          <w:rStyle w:val="Emphasis"/>
        </w:rPr>
        <w:t>precedent</w:t>
      </w:r>
      <w:r w:rsidRPr="008B6FF0">
        <w:rPr>
          <w:u w:val="single"/>
        </w:rPr>
        <w:t xml:space="preserve"> set by such a policy have </w:t>
      </w:r>
      <w:r w:rsidRPr="008B6FF0">
        <w:rPr>
          <w:rStyle w:val="Emphasis"/>
        </w:rPr>
        <w:t>serious potential consequences</w:t>
      </w:r>
      <w:r w:rsidRPr="008B6FF0">
        <w:rPr>
          <w:u w:val="single"/>
        </w:rPr>
        <w:t xml:space="preserve"> for agriculture</w:t>
      </w:r>
      <w:r w:rsidRPr="008B6FF0">
        <w:t xml:space="preserve">," U.S. Wheat Associates and the National Association of Wheat Growers said in a joint statement. "It is dismaying that the </w:t>
      </w:r>
      <w:r w:rsidRPr="008B6FF0">
        <w:rPr>
          <w:u w:val="single"/>
        </w:rPr>
        <w:t>voices of farmers and many other industries were ignored</w:t>
      </w:r>
      <w:r w:rsidRPr="008B6FF0">
        <w:t xml:space="preserve"> in favor of an industry that is already among the most protected in the country."</w:t>
      </w:r>
    </w:p>
    <w:p w:rsidR="00FE4003" w:rsidRPr="008B6FF0" w:rsidRDefault="00FE4003" w:rsidP="00FE4003">
      <w:r w:rsidRPr="008B6FF0">
        <w:t xml:space="preserve">How </w:t>
      </w:r>
      <w:proofErr w:type="gramStart"/>
      <w:r w:rsidRPr="008B6FF0">
        <w:t>ag</w:t>
      </w:r>
      <w:proofErr w:type="gramEnd"/>
      <w:r w:rsidRPr="008B6FF0">
        <w:t xml:space="preserve"> can get caught in trade war cross fire: The </w:t>
      </w:r>
      <w:r w:rsidRPr="008B6FF0">
        <w:rPr>
          <w:rStyle w:val="Emphasis"/>
        </w:rPr>
        <w:t>U</w:t>
      </w:r>
      <w:r w:rsidRPr="008B6FF0">
        <w:t xml:space="preserve">nited </w:t>
      </w:r>
      <w:r w:rsidRPr="008B6FF0">
        <w:rPr>
          <w:rStyle w:val="Emphasis"/>
        </w:rPr>
        <w:t>S</w:t>
      </w:r>
      <w:r w:rsidRPr="008B6FF0">
        <w:t xml:space="preserve">tates </w:t>
      </w:r>
      <w:proofErr w:type="spellStart"/>
      <w:r w:rsidRPr="008B6FF0">
        <w:rPr>
          <w:u w:val="single"/>
        </w:rPr>
        <w:t>sends</w:t>
      </w:r>
      <w:proofErr w:type="spellEnd"/>
      <w:r w:rsidRPr="008B6FF0">
        <w:rPr>
          <w:u w:val="single"/>
        </w:rPr>
        <w:t xml:space="preserve"> about $14 billion worth of soybeans to China each year</w:t>
      </w:r>
      <w:r w:rsidRPr="008B6FF0">
        <w:t xml:space="preserve">. </w:t>
      </w:r>
      <w:r w:rsidRPr="008B6FF0">
        <w:rPr>
          <w:u w:val="single"/>
        </w:rPr>
        <w:t xml:space="preserve">Any hit to that demand could make what is </w:t>
      </w:r>
      <w:r w:rsidRPr="008B6FF0">
        <w:rPr>
          <w:rStyle w:val="Emphasis"/>
        </w:rPr>
        <w:t>already a difficult financial situation</w:t>
      </w:r>
      <w:r w:rsidRPr="008B6FF0">
        <w:rPr>
          <w:u w:val="single"/>
        </w:rPr>
        <w:t xml:space="preserve"> for U.S. farmers even </w:t>
      </w:r>
      <w:r w:rsidRPr="008B6FF0">
        <w:rPr>
          <w:rStyle w:val="Emphasis"/>
        </w:rPr>
        <w:t>worse</w:t>
      </w:r>
      <w:r w:rsidRPr="008B6FF0">
        <w:t>, especially after several years of low commodity prices, said American Soybean Association spokesman Patrick Delaney. "It’s unfortunate that we have to pay the price when the administration prioritizes another industry over agriculture," he told Pro Ag’s Catherine Boudreau.</w:t>
      </w:r>
    </w:p>
    <w:p w:rsidR="00FE4003" w:rsidRDefault="00FE4003" w:rsidP="00FE4003">
      <w:pPr>
        <w:pStyle w:val="Heading3"/>
      </w:pPr>
      <w:r>
        <w:t>AT water</w:t>
      </w:r>
    </w:p>
    <w:p w:rsidR="00FE4003" w:rsidRDefault="00FE4003" w:rsidP="00FE4003">
      <w:pPr>
        <w:pStyle w:val="Heading4"/>
      </w:pPr>
      <w:r>
        <w:t>Laundry list of alt causes to water scarcity---warming, pollution, over extraction.</w:t>
      </w:r>
    </w:p>
    <w:p w:rsidR="00FE4003" w:rsidRPr="00FB6626" w:rsidRDefault="00FE4003" w:rsidP="00FE4003">
      <w:proofErr w:type="spellStart"/>
      <w:r w:rsidRPr="00FB6626">
        <w:rPr>
          <w:rStyle w:val="Style13ptBold"/>
        </w:rPr>
        <w:t>Bhalla</w:t>
      </w:r>
      <w:proofErr w:type="spellEnd"/>
      <w:r w:rsidRPr="00FB6626">
        <w:rPr>
          <w:rStyle w:val="Style13ptBold"/>
        </w:rPr>
        <w:t xml:space="preserve"> 15</w:t>
      </w:r>
      <w:r>
        <w:t xml:space="preserve"> – Nita </w:t>
      </w:r>
      <w:proofErr w:type="spellStart"/>
      <w:r>
        <w:t>Bhalla</w:t>
      </w:r>
      <w:proofErr w:type="spellEnd"/>
      <w:r>
        <w:t xml:space="preserve">, Columnist at Reuters, 2015 (“World Has Not Woken Up to Water Crisis Caused by Climate Change,” </w:t>
      </w:r>
      <w:r>
        <w:rPr>
          <w:i/>
        </w:rPr>
        <w:t>Scientific American</w:t>
      </w:r>
      <w:r>
        <w:t>, February 3</w:t>
      </w:r>
      <w:r w:rsidRPr="00FB6626">
        <w:rPr>
          <w:vertAlign w:val="superscript"/>
        </w:rPr>
        <w:t>rd</w:t>
      </w:r>
      <w:r>
        <w:t xml:space="preserve">, </w:t>
      </w:r>
      <w:hyperlink r:id="rId81" w:history="1">
        <w:r w:rsidRPr="00F02420">
          <w:rPr>
            <w:rStyle w:val="Hyperlink"/>
          </w:rPr>
          <w:t>https://www.scientificamerican.com/article/world-has-not-woken-up-to-water-crisis-caused-by-climate-change/</w:t>
        </w:r>
      </w:hyperlink>
      <w:r>
        <w:t xml:space="preserve">, </w:t>
      </w:r>
      <w:proofErr w:type="spellStart"/>
      <w:r>
        <w:t>AIvackovic</w:t>
      </w:r>
      <w:proofErr w:type="spellEnd"/>
      <w:r>
        <w:t>)</w:t>
      </w:r>
    </w:p>
    <w:p w:rsidR="00FE4003" w:rsidRPr="00FB6626" w:rsidRDefault="00FE4003" w:rsidP="00FE4003">
      <w:r w:rsidRPr="00FB6626">
        <w:t xml:space="preserve">The </w:t>
      </w:r>
      <w:r w:rsidRPr="00FB6626">
        <w:rPr>
          <w:u w:val="single"/>
        </w:rPr>
        <w:t>latest report from the U.N.</w:t>
      </w:r>
      <w:r w:rsidRPr="00FB6626">
        <w:t xml:space="preserve"> Intergovernmental Panel on Climate Change (</w:t>
      </w:r>
      <w:r w:rsidRPr="00FB6626">
        <w:rPr>
          <w:rStyle w:val="Emphasis"/>
        </w:rPr>
        <w:t>IPCC</w:t>
      </w:r>
      <w:r w:rsidRPr="00FB6626">
        <w:t xml:space="preserve">) </w:t>
      </w:r>
      <w:r w:rsidRPr="00FB6626">
        <w:rPr>
          <w:u w:val="single"/>
        </w:rPr>
        <w:t>predicts</w:t>
      </w:r>
      <w:r w:rsidRPr="00FB6626">
        <w:t xml:space="preserve"> a </w:t>
      </w:r>
      <w:r w:rsidRPr="00FB6626">
        <w:rPr>
          <w:u w:val="single"/>
        </w:rPr>
        <w:t>rise in global temperature of between 0.3 and 4.8 degrees Celsius</w:t>
      </w:r>
      <w:r w:rsidRPr="00FB6626">
        <w:t xml:space="preserve"> (0.5 to 8.6 Fahrenheit) </w:t>
      </w:r>
      <w:r w:rsidRPr="00FB6626">
        <w:rPr>
          <w:u w:val="single"/>
        </w:rPr>
        <w:t>by the late 21st century</w:t>
      </w:r>
      <w:r w:rsidRPr="00FB6626">
        <w:t>.</w:t>
      </w:r>
    </w:p>
    <w:p w:rsidR="00FE4003" w:rsidRPr="00FB6626" w:rsidRDefault="00FE4003" w:rsidP="00FE4003">
      <w:r w:rsidRPr="00FB6626">
        <w:rPr>
          <w:u w:val="single"/>
        </w:rPr>
        <w:t>Countries</w:t>
      </w:r>
      <w:r w:rsidRPr="00FB6626">
        <w:t xml:space="preserve"> </w:t>
      </w:r>
      <w:r w:rsidRPr="00FB6626">
        <w:rPr>
          <w:u w:val="single"/>
        </w:rPr>
        <w:t>such as India</w:t>
      </w:r>
      <w:r w:rsidRPr="00FB6626">
        <w:t xml:space="preserve"> are </w:t>
      </w:r>
      <w:r w:rsidRPr="00FB6626">
        <w:rPr>
          <w:u w:val="single"/>
        </w:rPr>
        <w:t>likely to be hit hard</w:t>
      </w:r>
      <w:r w:rsidRPr="00FB6626">
        <w:t xml:space="preserve"> by global warming, </w:t>
      </w:r>
      <w:r w:rsidRPr="00FB6626">
        <w:rPr>
          <w:u w:val="single"/>
        </w:rPr>
        <w:t>which will</w:t>
      </w:r>
      <w:r w:rsidRPr="00FB6626">
        <w:t xml:space="preserve"> </w:t>
      </w:r>
      <w:r w:rsidRPr="00FB6626">
        <w:rPr>
          <w:u w:val="single"/>
        </w:rPr>
        <w:t>bring</w:t>
      </w:r>
      <w:r w:rsidRPr="00FB6626">
        <w:t xml:space="preserve"> more </w:t>
      </w:r>
      <w:r w:rsidRPr="00FB6626">
        <w:rPr>
          <w:u w:val="single"/>
        </w:rPr>
        <w:t>freak weather such</w:t>
      </w:r>
      <w:r w:rsidRPr="00FB6626">
        <w:t xml:space="preserve"> </w:t>
      </w:r>
      <w:r w:rsidRPr="00FB6626">
        <w:rPr>
          <w:u w:val="single"/>
        </w:rPr>
        <w:t>as</w:t>
      </w:r>
      <w:r w:rsidRPr="00FB6626">
        <w:t xml:space="preserve"> </w:t>
      </w:r>
      <w:r w:rsidRPr="00FB6626">
        <w:rPr>
          <w:rStyle w:val="Emphasis"/>
        </w:rPr>
        <w:t>droughts</w:t>
      </w:r>
      <w:r w:rsidRPr="00FB6626">
        <w:t xml:space="preserve"> </w:t>
      </w:r>
      <w:r w:rsidRPr="00FB6626">
        <w:rPr>
          <w:u w:val="single"/>
        </w:rPr>
        <w:t>that will lead to</w:t>
      </w:r>
      <w:r w:rsidRPr="00FB6626">
        <w:t xml:space="preserve"> </w:t>
      </w:r>
      <w:r w:rsidRPr="00FB6626">
        <w:rPr>
          <w:rStyle w:val="Emphasis"/>
        </w:rPr>
        <w:t>serious water shortages</w:t>
      </w:r>
      <w:r w:rsidRPr="00FB6626">
        <w:t xml:space="preserve"> </w:t>
      </w:r>
      <w:r w:rsidRPr="00FB6626">
        <w:rPr>
          <w:u w:val="single"/>
        </w:rPr>
        <w:t>and</w:t>
      </w:r>
      <w:r w:rsidRPr="00FB6626">
        <w:t xml:space="preserve"> </w:t>
      </w:r>
      <w:r w:rsidRPr="00FB6626">
        <w:rPr>
          <w:rStyle w:val="Emphasis"/>
        </w:rPr>
        <w:t>affect ag</w:t>
      </w:r>
      <w:r w:rsidRPr="00FB6626">
        <w:t xml:space="preserve">ricultural </w:t>
      </w:r>
      <w:r w:rsidRPr="00FB6626">
        <w:rPr>
          <w:rStyle w:val="Emphasis"/>
        </w:rPr>
        <w:t>output</w:t>
      </w:r>
      <w:r w:rsidRPr="00FB6626">
        <w:t xml:space="preserve"> </w:t>
      </w:r>
      <w:r w:rsidRPr="00FB6626">
        <w:rPr>
          <w:u w:val="single"/>
        </w:rPr>
        <w:t>and</w:t>
      </w:r>
      <w:r w:rsidRPr="00FB6626">
        <w:t xml:space="preserve"> </w:t>
      </w:r>
      <w:r w:rsidRPr="00FB6626">
        <w:rPr>
          <w:rStyle w:val="Emphasis"/>
        </w:rPr>
        <w:t>food security</w:t>
      </w:r>
      <w:r w:rsidRPr="00FB6626">
        <w:t>.</w:t>
      </w:r>
    </w:p>
    <w:p w:rsidR="00FE4003" w:rsidRPr="00FB6626" w:rsidRDefault="00FE4003" w:rsidP="00FE4003">
      <w:r w:rsidRPr="00FB6626">
        <w:t xml:space="preserve">"Unfortunately, </w:t>
      </w:r>
      <w:r w:rsidRPr="00FB6626">
        <w:rPr>
          <w:u w:val="single"/>
        </w:rPr>
        <w:t>the world has not</w:t>
      </w:r>
      <w:r w:rsidRPr="00FB6626">
        <w:t xml:space="preserve"> really </w:t>
      </w:r>
      <w:r w:rsidRPr="00FB6626">
        <w:rPr>
          <w:u w:val="single"/>
        </w:rPr>
        <w:t>woken up to the reality</w:t>
      </w:r>
      <w:r w:rsidRPr="00FB6626">
        <w:t xml:space="preserve"> of what we are going to face in terms of the crises as far as water is concerned," IPCC Chair </w:t>
      </w:r>
      <w:proofErr w:type="spellStart"/>
      <w:r w:rsidRPr="00FB6626">
        <w:t>Rajendra</w:t>
      </w:r>
      <w:proofErr w:type="spellEnd"/>
      <w:r w:rsidRPr="00FB6626">
        <w:t xml:space="preserve"> Pachauri told participants at a conference on water security.</w:t>
      </w:r>
    </w:p>
    <w:p w:rsidR="00FE4003" w:rsidRPr="00FB6626" w:rsidRDefault="00FE4003" w:rsidP="00FE4003">
      <w:r w:rsidRPr="00FB6626">
        <w:t>"</w:t>
      </w:r>
      <w:r w:rsidRPr="00FB6626">
        <w:rPr>
          <w:u w:val="single"/>
        </w:rPr>
        <w:t>If you look at ag</w:t>
      </w:r>
      <w:r w:rsidRPr="00FB6626">
        <w:t xml:space="preserve">ricultural </w:t>
      </w:r>
      <w:r w:rsidRPr="00FB6626">
        <w:rPr>
          <w:u w:val="single"/>
        </w:rPr>
        <w:t>products</w:t>
      </w:r>
      <w:r w:rsidRPr="00FB6626">
        <w:t xml:space="preserve">, if you look at animal protein - the </w:t>
      </w:r>
      <w:r w:rsidRPr="00FB6626">
        <w:rPr>
          <w:u w:val="single"/>
        </w:rPr>
        <w:t xml:space="preserve">demand for which is </w:t>
      </w:r>
      <w:r w:rsidRPr="00FB6626">
        <w:rPr>
          <w:rStyle w:val="Emphasis"/>
        </w:rPr>
        <w:t>growing</w:t>
      </w:r>
      <w:r w:rsidRPr="00FB6626">
        <w:t xml:space="preserve"> - that's </w:t>
      </w:r>
      <w:r w:rsidRPr="00FB6626">
        <w:rPr>
          <w:rStyle w:val="Emphasis"/>
        </w:rPr>
        <w:t>highly water intensive</w:t>
      </w:r>
      <w:r w:rsidRPr="00FB6626">
        <w:t xml:space="preserve">. At the same time, on the supply side, </w:t>
      </w:r>
      <w:r w:rsidRPr="00FB6626">
        <w:rPr>
          <w:rStyle w:val="Emphasis"/>
        </w:rPr>
        <w:t>there are going to be several constraints</w:t>
      </w:r>
      <w:r w:rsidRPr="00FB6626">
        <w:t xml:space="preserve">. </w:t>
      </w:r>
      <w:r w:rsidRPr="00FB6626">
        <w:rPr>
          <w:rStyle w:val="Emphasis"/>
        </w:rPr>
        <w:t>Firstly</w:t>
      </w:r>
      <w:r w:rsidRPr="00FB6626">
        <w:t xml:space="preserve"> because </w:t>
      </w:r>
      <w:r w:rsidRPr="00FB6626">
        <w:rPr>
          <w:u w:val="single"/>
        </w:rPr>
        <w:t xml:space="preserve">there are going to be profound changes in the water cycle due to </w:t>
      </w:r>
      <w:r w:rsidRPr="00FB6626">
        <w:rPr>
          <w:rStyle w:val="Emphasis"/>
        </w:rPr>
        <w:t>clima</w:t>
      </w:r>
      <w:bookmarkStart w:id="3" w:name="_GoBack"/>
      <w:bookmarkEnd w:id="3"/>
      <w:r w:rsidRPr="00FB6626">
        <w:rPr>
          <w:rStyle w:val="Emphasis"/>
        </w:rPr>
        <w:t>te change</w:t>
      </w:r>
      <w:r w:rsidRPr="00FB6626">
        <w:t>."</w:t>
      </w:r>
    </w:p>
    <w:p w:rsidR="00FE4003" w:rsidRPr="00FB6626" w:rsidRDefault="00FE4003" w:rsidP="00FE4003">
      <w:r w:rsidRPr="00FB6626">
        <w:t>Development experts around the world have become increasingly concerned about water security in recent years.</w:t>
      </w:r>
    </w:p>
    <w:p w:rsidR="00FE4003" w:rsidRPr="00FB6626" w:rsidRDefault="00FE4003" w:rsidP="00FE4003">
      <w:r w:rsidRPr="00FB6626">
        <w:t xml:space="preserve">More </w:t>
      </w:r>
      <w:r w:rsidRPr="00FB6626">
        <w:rPr>
          <w:u w:val="single"/>
        </w:rPr>
        <w:t>frequent floods and droughts caused by climate change</w:t>
      </w:r>
      <w:r w:rsidRPr="00FB6626">
        <w:t xml:space="preserve">, </w:t>
      </w:r>
      <w:r w:rsidRPr="00FB6626">
        <w:rPr>
          <w:rStyle w:val="Emphasis"/>
        </w:rPr>
        <w:t>pollution of rivers and lakes</w:t>
      </w:r>
      <w:r w:rsidRPr="00FB6626">
        <w:t xml:space="preserve">, </w:t>
      </w:r>
      <w:proofErr w:type="spellStart"/>
      <w:r w:rsidRPr="00FB6626">
        <w:rPr>
          <w:rStyle w:val="Emphasis"/>
        </w:rPr>
        <w:t>urbanisation</w:t>
      </w:r>
      <w:proofErr w:type="spellEnd"/>
      <w:r w:rsidRPr="00FB6626">
        <w:t xml:space="preserve">, </w:t>
      </w:r>
      <w:r w:rsidRPr="00FB6626">
        <w:rPr>
          <w:rStyle w:val="Emphasis"/>
        </w:rPr>
        <w:t>over-extraction of ground water</w:t>
      </w:r>
      <w:r w:rsidRPr="00FB6626">
        <w:t xml:space="preserve"> and expanding populations </w:t>
      </w:r>
      <w:r w:rsidRPr="00FB6626">
        <w:rPr>
          <w:u w:val="single"/>
        </w:rPr>
        <w:t>mean</w:t>
      </w:r>
      <w:r w:rsidRPr="00FB6626">
        <w:t xml:space="preserve"> that </w:t>
      </w:r>
      <w:r w:rsidRPr="00FB6626">
        <w:rPr>
          <w:u w:val="single"/>
        </w:rPr>
        <w:t>many nations such</w:t>
      </w:r>
      <w:r w:rsidRPr="00FB6626">
        <w:t xml:space="preserve"> as India </w:t>
      </w:r>
      <w:r w:rsidRPr="00FB6626">
        <w:rPr>
          <w:rStyle w:val="Emphasis"/>
        </w:rPr>
        <w:t>face serious water shortages</w:t>
      </w:r>
      <w:r w:rsidRPr="00FB6626">
        <w:t>.</w:t>
      </w:r>
    </w:p>
    <w:p w:rsidR="00FE4003" w:rsidRPr="00FE4003" w:rsidRDefault="00FE4003" w:rsidP="00FE4003">
      <w:r w:rsidRPr="00FB6626">
        <w:t xml:space="preserve">In addition, the </w:t>
      </w:r>
      <w:r w:rsidRPr="00FB6626">
        <w:rPr>
          <w:u w:val="single"/>
        </w:rPr>
        <w:t>demand for more power</w:t>
      </w:r>
      <w:r w:rsidRPr="00FB6626">
        <w:t xml:space="preserve"> by countries like India </w:t>
      </w:r>
      <w:r w:rsidRPr="00FB6626">
        <w:rPr>
          <w:u w:val="single"/>
        </w:rPr>
        <w:t>to</w:t>
      </w:r>
      <w:r w:rsidRPr="00FB6626">
        <w:t xml:space="preserve"> </w:t>
      </w:r>
      <w:r w:rsidRPr="00FB6626">
        <w:rPr>
          <w:u w:val="single"/>
        </w:rPr>
        <w:t>fuel</w:t>
      </w:r>
      <w:r w:rsidRPr="00FB6626">
        <w:t xml:space="preserve"> their </w:t>
      </w:r>
      <w:r w:rsidRPr="00FB6626">
        <w:rPr>
          <w:u w:val="single"/>
        </w:rPr>
        <w:t>economic growth</w:t>
      </w:r>
      <w:r w:rsidRPr="00FB6626">
        <w:t xml:space="preserve"> has </w:t>
      </w:r>
      <w:r w:rsidRPr="00FB6626">
        <w:rPr>
          <w:rStyle w:val="Emphasis"/>
        </w:rPr>
        <w:t>resulted in a need to harness more water for hydropower dams and nuclear plants</w:t>
      </w:r>
      <w:r w:rsidRPr="00FB6626">
        <w:t>.</w:t>
      </w:r>
    </w:p>
    <w:p w:rsidR="000623A1" w:rsidRDefault="000623A1" w:rsidP="000623A1">
      <w:pPr>
        <w:pStyle w:val="Heading3"/>
      </w:pPr>
      <w:r>
        <w:t>AT warming – US not key</w:t>
      </w:r>
    </w:p>
    <w:p w:rsidR="000623A1" w:rsidRDefault="000623A1" w:rsidP="000623A1">
      <w:pPr>
        <w:pStyle w:val="Heading4"/>
      </w:pPr>
      <w:proofErr w:type="gramStart"/>
      <w:r>
        <w:t>global</w:t>
      </w:r>
      <w:proofErr w:type="gramEnd"/>
      <w:r>
        <w:t xml:space="preserve"> emissions are rising in china and Europe, but decreasing in the U.S. </w:t>
      </w:r>
    </w:p>
    <w:p w:rsidR="000623A1" w:rsidRPr="000623A1" w:rsidRDefault="000623A1" w:rsidP="000623A1">
      <w:proofErr w:type="spellStart"/>
      <w:r w:rsidRPr="000623A1">
        <w:t>storrow</w:t>
      </w:r>
      <w:proofErr w:type="spellEnd"/>
      <w:r w:rsidRPr="000623A1">
        <w:t xml:space="preserve">, 18 [Benjamin </w:t>
      </w:r>
      <w:proofErr w:type="spellStart"/>
      <w:r w:rsidRPr="000623A1">
        <w:t>Storrow</w:t>
      </w:r>
      <w:proofErr w:type="spellEnd"/>
      <w:r w:rsidRPr="000623A1">
        <w:t xml:space="preserve">, Reporter for </w:t>
      </w:r>
      <w:proofErr w:type="spellStart"/>
      <w:r w:rsidRPr="000623A1">
        <w:t>ClimateWire</w:t>
      </w:r>
      <w:proofErr w:type="spellEnd"/>
      <w:r w:rsidRPr="000623A1">
        <w:t xml:space="preserve"> and has a degree in international affairs from George Washington University, E&amp;E News, 03.24.18, “Global CO2 Emissions Rise after Paris Climate Agreement Signed,” Scientific American, https://www.scientificamerican.com/article/global-co2-emissions-rise-after-paris-climate-agreement-signed/] – </w:t>
      </w:r>
      <w:proofErr w:type="spellStart"/>
      <w:r w:rsidRPr="000623A1">
        <w:t>evachka</w:t>
      </w:r>
      <w:proofErr w:type="spellEnd"/>
      <w:r w:rsidRPr="000623A1">
        <w:t xml:space="preserve"> </w:t>
      </w:r>
    </w:p>
    <w:p w:rsidR="000623A1" w:rsidRDefault="000623A1" w:rsidP="000623A1">
      <w:r>
        <w:rPr>
          <w:rStyle w:val="StyleUnderline"/>
        </w:rPr>
        <w:t xml:space="preserve">Global carbon dioxide emissions surged to record levels the year after the landmark 2016 Paris climate agreement was signed. Energy-related emissions climbed 1.4 percent to 32.5 </w:t>
      </w:r>
      <w:proofErr w:type="spellStart"/>
      <w:r>
        <w:rPr>
          <w:rStyle w:val="StyleUnderline"/>
        </w:rPr>
        <w:t>gigatons</w:t>
      </w:r>
      <w:proofErr w:type="spellEnd"/>
      <w:r>
        <w:rPr>
          <w:rStyle w:val="StyleUnderline"/>
        </w:rPr>
        <w:t xml:space="preserve"> in 2017, the International Energy Agency reported yesterday in its annual survey of global carbon levels. The increase is the equivalent of adding 170 million cars to the road, the agency said. </w:t>
      </w:r>
      <w:r>
        <w:t xml:space="preserve">The uptick—coming on the heels of the major international climate deal—signals an abrupt end to several years of stagnant emissions growth and raises questions about the world’s commitment to reducing carbon levels. “It’s not good news,” said Rachel </w:t>
      </w:r>
      <w:proofErr w:type="spellStart"/>
      <w:r>
        <w:t>Cleetus</w:t>
      </w:r>
      <w:proofErr w:type="spellEnd"/>
      <w:r>
        <w:t xml:space="preserve">, policy director for the climate and energy program at the Union of Concerned Scientists. “It certainly is a sign that we have a great deal of work to do to meet the commitments that countries made in Paris to limit emissions and the harmful effects of climate change.” </w:t>
      </w:r>
      <w:r>
        <w:rPr>
          <w:rStyle w:val="StyleUnderline"/>
        </w:rPr>
        <w:t xml:space="preserve">Asia accounted for two-thirds of the increase in global carbon emissions. Carbon dioxide emissions also climbed in the European Union. </w:t>
      </w:r>
      <w:r>
        <w:rPr>
          <w:rStyle w:val="Emphasis"/>
        </w:rPr>
        <w:t>Those increases stood in contrast to the United States, which posted the largest year-over-year decline in carbon emissions of any advanced economy</w:t>
      </w:r>
      <w:r>
        <w:t xml:space="preserve">. The decline was all the more notable given President Trump’s outspoken opposition to global attempts to curb greenhouse gas emissions and his plans to withdraw from the Paris deal. The IEA figures were not particularly surprising, analysts said, as a strong global economy and low energy prices prodded emissions higher. Growth in emerging economies like China and India has driven global emissions growth for much of the last decade, they noted. In that regard, the growth of emissions in 2017 represented a return to the norm following stagnating carbon levels in 2015 and 2016. The numbers nevertheless laid bare the challenges facing climate hawks as they seek to tame an increase in global temperatures. An improved economic landscape worldwide resulted in a 2.1 percent increase in demand for energy. Roughly three-quarters of that increase, or 72 percent, was satisfied by fossil fuels. Meanwhile, the world backslid on other key metrics like energy efficiency. </w:t>
      </w:r>
      <w:r>
        <w:rPr>
          <w:rStyle w:val="StyleUnderline"/>
        </w:rPr>
        <w:t xml:space="preserve">Global energy intensity still improved by 1.7 percent. But that was below an average of 2.3 percent over the last three years and short of the 3 percent annual reduction that analysts say is necessary to keep global increases in temperature to around 2 degrees Celsius. </w:t>
      </w:r>
      <w:r>
        <w:t xml:space="preserve">Demand for oil remained as robust as ever. Oil demand rose 1.5 million barrels per day, or by 1.6 percent. That was twice the average annual growth rate witnessed over the last decade, IEA said. </w:t>
      </w:r>
      <w:r>
        <w:rPr>
          <w:rStyle w:val="StyleUnderline"/>
        </w:rPr>
        <w:t xml:space="preserve">A growing penchant for bigger and less efficient vehicles in the United States was a big reason for that jump, analysts said. </w:t>
      </w:r>
      <w:r>
        <w:t xml:space="preserve">“What it underscores is why transportation as a sector is politically so difficult because you’re requiring everyone to do something,” said Michael </w:t>
      </w:r>
      <w:proofErr w:type="spellStart"/>
      <w:r>
        <w:t>Mehling</w:t>
      </w:r>
      <w:proofErr w:type="spellEnd"/>
      <w:r>
        <w:t xml:space="preserve">, deputy director of the Center for Energy and Environmental Policy Research at the Massachusetts Institute of Technology. The IEA report was not uniformly bleak from an emissions perspective. Some of the trends figure to be temporary or at least subject to changes in the weather. Rising Chinese demand for electricity in 2017—which boosted power plants’ appetite for coal and sent emissions from Asia’s largest economy soaring—was the result of a brutally hot summer, said Dan Klein, head of global coal research at S&amp;P Global </w:t>
      </w:r>
      <w:proofErr w:type="spellStart"/>
      <w:r>
        <w:t>Platts</w:t>
      </w:r>
      <w:proofErr w:type="spellEnd"/>
      <w:r>
        <w:t xml:space="preserve"> Analytics. “I think [if it weren’t for] the increase in overall demand, the biggest story would have been the increase in renewables,” Klein said, noting Chinese wind and solar output were up 21 percent and 38 percent, respectively, year over year. “If you have a slowdown in power demand growth, especially if the weather is more normal, these trends will have a much bigger impact in 2018.” </w:t>
      </w:r>
      <w:r>
        <w:rPr>
          <w:rStyle w:val="StyleUnderline"/>
        </w:rPr>
        <w:t>Indeed, the world’s emissions story might have been significantly worse if not for renewables’ strong year. Renewables boasted the highest increase of any energy source, with the United States and China accounting for half of the sector’s growth, IEA reported.</w:t>
      </w:r>
      <w:r>
        <w:t xml:space="preserve"> </w:t>
      </w:r>
      <w:r>
        <w:rPr>
          <w:rStyle w:val="StyleUnderline"/>
        </w:rPr>
        <w:t>The impact of increased renewable generation was particularly evident in the United States, where emissions fell for the third consecutive year. U.S. carbon emissions were 810 million tons in 2017</w:t>
      </w:r>
      <w:r>
        <w:t xml:space="preserve">, IEA reported, a decrease of 0.5 percent from 2017. Renewables and decreased electricity demand were largely responsible, the IEA said. </w:t>
      </w:r>
      <w:r>
        <w:rPr>
          <w:rStyle w:val="Emphasis"/>
        </w:rPr>
        <w:t>In contrast, emissions in the European Union increased by 1.5 percent, or 50 million tons</w:t>
      </w:r>
      <w:r>
        <w:t xml:space="preserve">. That represented a reversal from recent years and was mainly due to strong demand for oil and gas, IEA said. “Time will tell if this is just a blip or a long-term trend, but the change in trend is not good,” said Glen Peters, research director at the Center for International Climate Research. </w:t>
      </w:r>
      <w:r>
        <w:rPr>
          <w:rStyle w:val="StyleUnderline"/>
        </w:rPr>
        <w:t>The emissions discrepancy between climate-conscious Europe and the fossil-fuel-loving United States highlights the challenges facing climate hawks under the Paris Agreement, analysts said</w:t>
      </w:r>
      <w:r>
        <w:t xml:space="preserve">. While the carbon-cutting compact can boast an achievement in getting most of the world to set a target for emission reductions, the policy lacks teeth, they added. “It tells us a lot about the power of innovation and the power of market fundamentals over policy commitment,” said </w:t>
      </w:r>
      <w:proofErr w:type="spellStart"/>
      <w:r>
        <w:t>Mehling</w:t>
      </w:r>
      <w:proofErr w:type="spellEnd"/>
      <w:r>
        <w:t xml:space="preserve">, the MIT professor. “Right now, one quick interim conclusion is it underscores just how vastly inadequate our policies are. Even some of the forefront countries are running behind.” Both scope and ambition are needed for climate efforts to succeed, said Robert </w:t>
      </w:r>
      <w:proofErr w:type="spellStart"/>
      <w:r>
        <w:t>Stavins</w:t>
      </w:r>
      <w:proofErr w:type="spellEnd"/>
      <w:r>
        <w:t xml:space="preserve">, a professor of energy and economic development at Harvard University. Paris succeeded in the first by bringing countries together to settle on a target, but the second remains a question, he added. </w:t>
      </w:r>
    </w:p>
    <w:p w:rsidR="000623A1" w:rsidRDefault="000623A1" w:rsidP="000623A1">
      <w:pPr>
        <w:pStyle w:val="Heading4"/>
      </w:pPr>
      <w:r>
        <w:t xml:space="preserve">China and </w:t>
      </w:r>
      <w:proofErr w:type="spellStart"/>
      <w:proofErr w:type="gramStart"/>
      <w:r>
        <w:t>india</w:t>
      </w:r>
      <w:proofErr w:type="spellEnd"/>
      <w:proofErr w:type="gramEnd"/>
      <w:r>
        <w:t xml:space="preserve"> undermine U.S. curbs in emissions </w:t>
      </w:r>
    </w:p>
    <w:p w:rsidR="000623A1" w:rsidRPr="000623A1" w:rsidRDefault="000623A1" w:rsidP="000623A1">
      <w:r w:rsidRPr="000623A1">
        <w:t xml:space="preserve">Rapier, 17 [Robert Rapier, chemical engineer in the energy industry, author of The Energy Strategist at Investing Daily, 10.10.17, “Yes, The U.S. Leads All Countries in Reducing Carbon Emissions,” Forbes, </w:t>
      </w:r>
      <w:hyperlink r:id="rId82" w:anchor="34c28ab93535" w:history="1">
        <w:r w:rsidRPr="000623A1">
          <w:rPr>
            <w:rStyle w:val="Hyperlink"/>
          </w:rPr>
          <w:t>https://www.forbes.com/sites/rrapier/2017/10/24/yes-the-u-s-leads-all-countries-in-reducing-carbon-emissions/#34c28ab93535</w:t>
        </w:r>
      </w:hyperlink>
      <w:r w:rsidRPr="000623A1">
        <w:t xml:space="preserve">] – </w:t>
      </w:r>
      <w:proofErr w:type="spellStart"/>
      <w:r w:rsidRPr="000623A1">
        <w:t>evachka</w:t>
      </w:r>
      <w:proofErr w:type="spellEnd"/>
      <w:r w:rsidRPr="000623A1">
        <w:t xml:space="preserve"> </w:t>
      </w:r>
    </w:p>
    <w:p w:rsidR="000623A1" w:rsidRDefault="000623A1" w:rsidP="000623A1">
      <w:r>
        <w:t xml:space="preserve">Last week, in an interview with Fox News, Environmental Protection Agency Administrator </w:t>
      </w:r>
      <w:r>
        <w:rPr>
          <w:rStyle w:val="StyleUnderline"/>
        </w:rPr>
        <w:t xml:space="preserve">Scott Pruitt claimed: "We are leading the nation — excuse me — the world with respect to our CO2 footprint in reductions." </w:t>
      </w:r>
      <w:r>
        <w:t xml:space="preserve">The Washington Post fact-checked this claim and rated it "Three </w:t>
      </w:r>
      <w:proofErr w:type="spellStart"/>
      <w:r>
        <w:t>Pinocchios</w:t>
      </w:r>
      <w:proofErr w:type="spellEnd"/>
      <w:r>
        <w:t xml:space="preserve">," which means they rate the claim mostly false. They further wrote that Pruitt's usage of data appeared to be a "deliberate effort to mislead the public." I agree that this is a nuanced issue, but the data mostly support Pruitt's claim. </w:t>
      </w:r>
      <w:r>
        <w:rPr>
          <w:rStyle w:val="StyleUnderline"/>
        </w:rPr>
        <w:t>According to the 2017 BP Statistical Review of World Energy, since 2005 annual U.S. carbon dioxide emissions have declined by 758 million metric tons.</w:t>
      </w:r>
      <w:r>
        <w:t xml:space="preserve"> </w:t>
      </w:r>
      <w:r>
        <w:rPr>
          <w:rStyle w:val="StyleUnderline"/>
        </w:rPr>
        <w:t xml:space="preserve">That is by far the largest decline of any country in the world over that </w:t>
      </w:r>
      <w:proofErr w:type="spellStart"/>
      <w:r>
        <w:rPr>
          <w:rStyle w:val="StyleUnderline"/>
        </w:rPr>
        <w:t>timespan</w:t>
      </w:r>
      <w:proofErr w:type="spellEnd"/>
      <w:r>
        <w:rPr>
          <w:rStyle w:val="StyleUnderline"/>
        </w:rPr>
        <w:t xml:space="preserve"> and is nearly as large as the 770 million metric ton decline for the entire European Union. </w:t>
      </w:r>
      <w:r>
        <w:t xml:space="preserve">By comparison, the second largest decline during that period was registered by the United Kingdom, which reported a 170 million metric ton decline. </w:t>
      </w:r>
      <w:r>
        <w:rPr>
          <w:rStyle w:val="StyleUnderline"/>
        </w:rPr>
        <w:t xml:space="preserve">At the same time, China's carbon dioxide emissions grew by 3 billion metric tons, and India's grew by 1 billion metric tons. </w:t>
      </w:r>
      <w:r>
        <w:rPr>
          <w:rStyle w:val="Emphasis"/>
        </w:rPr>
        <w:t xml:space="preserve">Thus, I don't think it's the least bit misleading to claim that the U.S. is leading the world in reducing carbon dioxide emissions. </w:t>
      </w:r>
      <w:r>
        <w:t>The Washington Post gets into per capita emissions, and indeed despite the decline, U.S. per capita emissions are still among the highest in the world. However, the Washington Post story claimed: "The United States may have had the largest decrease in carbon emissions, but it is still the largest per capita emitter." That's not accurate either. According to World Bank data</w:t>
      </w:r>
      <w:r>
        <w:rPr>
          <w:rStyle w:val="StyleUnderline"/>
        </w:rPr>
        <w:t>, U.S. per capita carbon dioxide emissions rank 11th among countries. So, we are not the largest per capita emitter, but we do emit 2.2 times as much on a per capita basis as China. But, China has 4.3 times as many people, and that matters from an overall emissions perspective.</w:t>
      </w:r>
      <w:r>
        <w:t xml:space="preserve"> </w:t>
      </w:r>
      <w:r>
        <w:rPr>
          <w:rStyle w:val="Emphasis"/>
        </w:rPr>
        <w:t xml:space="preserve">China's lower per capita carbon dioxide emissions are more than offset by its greater population, so China emits over 70% more carbon dioxide annually than the U.S. </w:t>
      </w:r>
      <w:r>
        <w:t xml:space="preserve">The story quoted Pruitt a second time: “We have reduced our CO2 footprint by over 18 percent, almost 20 percent, from 2000 to 2014.” The Post also disputes this claim, citing EPA numbers that stated "energy-related CO2 emissions" have fallen by 7.5% since 2000. I am not sure why anyone is using numbers from 2000, as U.S. carbon dioxide emissions continued to rise until 2005. That's when they began to fall. </w:t>
      </w:r>
      <w:r>
        <w:rPr>
          <w:rStyle w:val="StyleUnderline"/>
        </w:rPr>
        <w:t>Between 2005 and 2017, U.S. carbon dioxide emissions fell by 12.4% on an absolute basis and by 19.9% on a per capita basis.</w:t>
      </w:r>
      <w:r>
        <w:t xml:space="preserve"> The per capita number is certainly consistent with Pruitt's claims, though the date range isn't. When the Post asked the EPA about the discrepancy, a spokesperson said Pruitt “was referencing the CO2 footprint from energy-related industries,” based on a report from the Association of Air Pollution Control Agencies that says that “per capita energy-related carbon dioxide emissions were down 18.1 percent on average nationally.” While the U.S. had the highest overall decline in carbon dioxide emissions, we didn't have the largest percentage decline. Many European countries experienced declines of 20% to over 30%. </w:t>
      </w:r>
      <w:r>
        <w:rPr>
          <w:rStyle w:val="StyleUnderline"/>
        </w:rPr>
        <w:t xml:space="preserve">At the same time, China's carbon dioxide emissions increased by 50%, and India's increased by 88%. </w:t>
      </w:r>
      <w:r>
        <w:t xml:space="preserve">I understand that the Washington Post wants to push the fact that the U.S. is still a high per capita emitter, but that doesn't contradict the points that Pruitt made. Finally, one item left unsaid was the reason U.S. emissions have declined. It is no coincidence that U.S. emissions started to decline in 2005. That was the year U.S. shale gas production began a decade-long growth spurt. Renewables also contributed, but the vast majority of the emissions decline in the U.S. can be attributed directly to natural gas substituting for coal in the power sector. (See Don't Blame Renewable Energy </w:t>
      </w:r>
      <w:proofErr w:type="gramStart"/>
      <w:r>
        <w:t>For</w:t>
      </w:r>
      <w:proofErr w:type="gramEnd"/>
      <w:r>
        <w:t xml:space="preserve"> Dying U.S. Coal Industry for a deeper dive on this topic). My verdict? Pruitt's claim is entirely defensible, and on a nuanced topic like this certainly shouldn't be considered mostly false. I think the Washington Post got this one wrong.</w:t>
      </w:r>
    </w:p>
    <w:p w:rsidR="000623A1" w:rsidRPr="000623A1" w:rsidRDefault="000623A1" w:rsidP="000623A1"/>
    <w:p w:rsidR="0096524C" w:rsidRDefault="0096524C" w:rsidP="0096524C">
      <w:pPr>
        <w:pStyle w:val="Heading3"/>
      </w:pPr>
      <w:r>
        <w:t xml:space="preserve">AT </w:t>
      </w:r>
      <w:proofErr w:type="spellStart"/>
      <w:r>
        <w:t>Cafaro</w:t>
      </w:r>
      <w:proofErr w:type="spellEnd"/>
    </w:p>
    <w:p w:rsidR="0096524C" w:rsidRDefault="0096524C" w:rsidP="0096524C">
      <w:pPr>
        <w:pStyle w:val="Heading4"/>
      </w:pPr>
      <w:proofErr w:type="spellStart"/>
      <w:r>
        <w:t>Cafaro</w:t>
      </w:r>
      <w:proofErr w:type="spellEnd"/>
      <w:r>
        <w:t xml:space="preserve"> is wrong, and the argument is peddled by hate groups</w:t>
      </w:r>
    </w:p>
    <w:p w:rsidR="0096524C" w:rsidRPr="0096524C" w:rsidRDefault="0096524C" w:rsidP="0096524C">
      <w:r w:rsidRPr="007C53E4">
        <w:rPr>
          <w:rStyle w:val="Style13ptBold"/>
        </w:rPr>
        <w:t>Sanchez 9</w:t>
      </w:r>
      <w:r>
        <w:t xml:space="preserve"> (Andrea, “Climate Change Expert Slams Premise </w:t>
      </w:r>
      <w:proofErr w:type="gramStart"/>
      <w:r>
        <w:t>Of Environmental Argument Against</w:t>
      </w:r>
      <w:proofErr w:type="gramEnd"/>
      <w:r>
        <w:t xml:space="preserve"> Immigration,” Think Progress, https://thinkprogress.org/climate-change-expert-slams-premise-of-environmental-argument-against-immigration-80414adecdfe/)</w:t>
      </w:r>
    </w:p>
    <w:p w:rsidR="0096524C" w:rsidRDefault="0096524C" w:rsidP="0096524C">
      <w:r>
        <w:t xml:space="preserve">Today, the Center for Immigration Studies (CIS) held an event to discuss the “environmental impact of immigration-driven population growth.” </w:t>
      </w:r>
      <w:r w:rsidRPr="0096524C">
        <w:rPr>
          <w:rStyle w:val="StyleUnderline"/>
        </w:rPr>
        <w:t>The</w:t>
      </w:r>
      <w:r>
        <w:t xml:space="preserve"> panel </w:t>
      </w:r>
      <w:r w:rsidRPr="0096524C">
        <w:rPr>
          <w:rStyle w:val="StyleUnderline"/>
        </w:rPr>
        <w:t>discussion revolved around a paper authored by</w:t>
      </w:r>
      <w:r>
        <w:t xml:space="preserve"> philosophy professor Philip </w:t>
      </w:r>
      <w:proofErr w:type="spellStart"/>
      <w:r w:rsidRPr="0096524C">
        <w:rPr>
          <w:rStyle w:val="StyleUnderline"/>
        </w:rPr>
        <w:t>Cafaro</w:t>
      </w:r>
      <w:proofErr w:type="spellEnd"/>
      <w:r>
        <w:t xml:space="preserve"> of Colorado State University </w:t>
      </w:r>
      <w:r w:rsidRPr="0096524C">
        <w:rPr>
          <w:rStyle w:val="StyleUnderline"/>
        </w:rPr>
        <w:t xml:space="preserve">entitled “The Environmental Argument for Reducing Immigration to the United States.” </w:t>
      </w:r>
      <w:proofErr w:type="spellStart"/>
      <w:r w:rsidRPr="0096524C">
        <w:rPr>
          <w:rStyle w:val="StyleUnderline"/>
        </w:rPr>
        <w:t>Cafaro</w:t>
      </w:r>
      <w:proofErr w:type="spellEnd"/>
      <w:r w:rsidRPr="0096524C">
        <w:rPr>
          <w:rStyle w:val="StyleUnderline"/>
        </w:rPr>
        <w:t xml:space="preserve"> identifies stopping immigration-driven population growth as a requisite to becoming “good global environmental citizens</w:t>
      </w:r>
      <w:r>
        <w:t xml:space="preserve">.” CIS’ Steven </w:t>
      </w:r>
      <w:proofErr w:type="spellStart"/>
      <w:r>
        <w:t>Camarota</w:t>
      </w:r>
      <w:proofErr w:type="spellEnd"/>
      <w:r>
        <w:t xml:space="preserve"> took the claim a step farther and argued that immigration reform would be a lot easier to pass than climate change legislation, so therefore the US should focus less on emissions caps and more on immigration caps.</w:t>
      </w:r>
      <w:r w:rsidR="007C53E4">
        <w:t xml:space="preserve"> </w:t>
      </w:r>
      <w:r>
        <w:t xml:space="preserve">Center for American Progress Senior Fellow and George Mason University professor Andrew </w:t>
      </w:r>
      <w:r w:rsidRPr="0096524C">
        <w:rPr>
          <w:rStyle w:val="StyleUnderline"/>
        </w:rPr>
        <w:t>Light challenged the very premise of the argument and warned against understanding climate change in terms of overpopulation and immigration</w:t>
      </w:r>
      <w:r>
        <w:t xml:space="preserve">. Light first wondered out loud about why the topic of immigration was being dragged into a conversation about population and argued that more focus should be placed on reducing the carbon footprint of those who are in the US — regardless of how they entered the country. He also pointed out that </w:t>
      </w:r>
      <w:r w:rsidRPr="0096524C">
        <w:rPr>
          <w:rStyle w:val="StyleUnderline"/>
        </w:rPr>
        <w:t>even if he were to accept CIS’ premise that people should live in parts of the world where they would do less harm, it would make more sense to actually encourage migration away from regions of high biological diversity along the equator to places of less bio mass, like the US</w:t>
      </w:r>
      <w:r>
        <w:t xml:space="preserve">. Light also highlighted the fact that </w:t>
      </w:r>
      <w:r w:rsidRPr="0096524C">
        <w:rPr>
          <w:rStyle w:val="StyleUnderline"/>
        </w:rPr>
        <w:t>Mexico has proposed one of the most progressive climate change policies, and the diplomatic fallout that could result from</w:t>
      </w:r>
      <w:r>
        <w:t xml:space="preserve"> shutting down the borders and </w:t>
      </w:r>
      <w:r w:rsidRPr="0096524C">
        <w:rPr>
          <w:rStyle w:val="StyleUnderline"/>
        </w:rPr>
        <w:t>cutting off immigration could prove much more environmentally devastating than the CO2 emissions of immigrants</w:t>
      </w:r>
      <w:r>
        <w:t>. He encourages panelists to “talk about carrots before we talk about sticks” and avoid resorting to draconian policy recommendations. Watch it:</w:t>
      </w:r>
      <w:r w:rsidR="007C53E4">
        <w:t xml:space="preserve"> </w:t>
      </w:r>
      <w:r w:rsidRPr="0096524C">
        <w:t xml:space="preserve">During the question and answer session, a representative from the League of United Latin American Citizens questioned the intellectual credibility of CIS’ argument considering the fact that it has been labeled a “hate anti-immigrant group.” </w:t>
      </w:r>
      <w:proofErr w:type="spellStart"/>
      <w:r w:rsidRPr="0096524C">
        <w:t>Camarota</w:t>
      </w:r>
      <w:proofErr w:type="spellEnd"/>
      <w:r w:rsidRPr="0096524C">
        <w:t xml:space="preserve"> called the claim “absurd on its base,” and while he’s right that no progressive group has labeled CIS a hate group, the Southern Poverty Law Center has described CIS as “the nativist lobby’s supposedly ‘independent’ think tank” which “has never found any aspect of immigration it likes.” </w:t>
      </w:r>
      <w:r w:rsidRPr="0096524C">
        <w:rPr>
          <w:rStyle w:val="StyleUnderline"/>
        </w:rPr>
        <w:t xml:space="preserve">Several groups which are </w:t>
      </w:r>
      <w:r w:rsidRPr="0096524C">
        <w:rPr>
          <w:rStyle w:val="Emphasis"/>
        </w:rPr>
        <w:t>designated hate groups</w:t>
      </w:r>
      <w:r w:rsidRPr="0096524C">
        <w:t xml:space="preserve"> such as the American Immigration Control Foundation and the Federation for American Immigration Reform </w:t>
      </w:r>
      <w:r w:rsidRPr="0096524C">
        <w:rPr>
          <w:rStyle w:val="StyleUnderline"/>
        </w:rPr>
        <w:t>have</w:t>
      </w:r>
      <w:r w:rsidRPr="0096524C">
        <w:t xml:space="preserve"> also </w:t>
      </w:r>
      <w:r w:rsidRPr="0096524C">
        <w:rPr>
          <w:rStyle w:val="StyleUnderline"/>
        </w:rPr>
        <w:t>made the same environmental argument against immigration</w:t>
      </w:r>
      <w:r w:rsidRPr="0096524C">
        <w:t xml:space="preserve"> that was presented by CIS. The question that immediately followed the confrontation illustrated the type of nativist supporters CIS has picked up:</w:t>
      </w:r>
      <w:r w:rsidR="007C53E4">
        <w:t xml:space="preserve"> </w:t>
      </w:r>
      <w:r>
        <w:t>“Being this the Center for Immigration Studies, there are several factors you consider. But I have not heard a very important factor that has not been mentioned here. See it Europe, see it Denmark, see it France, see it England, see Holland — they have had enormous problems because of the immigration they took. Not because of ecological consequences, no, because they brought new values. And this is extremely dangerous for a society. And this is what we must consider in this country — the values that the people that come in bring with them. Because this is the main cause of the fall of the Roman Empire: the immigration.”</w:t>
      </w:r>
    </w:p>
    <w:p w:rsidR="007C53E4" w:rsidRDefault="007C53E4" w:rsidP="007C53E4">
      <w:pPr>
        <w:pStyle w:val="Heading4"/>
      </w:pPr>
      <w:r>
        <w:t xml:space="preserve">Reject </w:t>
      </w:r>
      <w:proofErr w:type="spellStart"/>
      <w:r>
        <w:t>Cafaro</w:t>
      </w:r>
      <w:proofErr w:type="spellEnd"/>
    </w:p>
    <w:p w:rsidR="007C53E4" w:rsidRDefault="007C53E4" w:rsidP="007C53E4">
      <w:pPr>
        <w:rPr>
          <w:rStyle w:val="Style13ptBold"/>
        </w:rPr>
      </w:pPr>
      <w:r>
        <w:rPr>
          <w:rStyle w:val="Style13ptBold"/>
        </w:rPr>
        <w:t>Hartmann 13</w:t>
      </w:r>
    </w:p>
    <w:p w:rsidR="007C53E4" w:rsidRPr="00686A4C" w:rsidRDefault="007C53E4" w:rsidP="007C53E4">
      <w:pPr>
        <w:rPr>
          <w:szCs w:val="16"/>
        </w:rPr>
      </w:pPr>
      <w:r w:rsidRPr="00686A4C">
        <w:rPr>
          <w:szCs w:val="16"/>
        </w:rPr>
        <w:t xml:space="preserve">Betsy Hartmann, Betsy Hartmann, professor emerita of development studies, received her B.A. from Yale University and her Ph.D. from the London School of Economics. Her research, writing, and lecturing focus on the intersections between population, migration, environment, and security issues. She is the author of Reproductive Rights and Wrongs: The Global Politics of Population Control and two thrillers about the far right, The Truth about Fire and Deadly Election. She is the co-author of A Quiet Violence: View from a Bangladesh Village and co-editor of the anthology Making Threats: </w:t>
      </w:r>
      <w:proofErr w:type="spellStart"/>
      <w:r w:rsidRPr="00686A4C">
        <w:rPr>
          <w:szCs w:val="16"/>
        </w:rPr>
        <w:t>Biofears</w:t>
      </w:r>
      <w:proofErr w:type="spellEnd"/>
      <w:r w:rsidRPr="00686A4C">
        <w:rPr>
          <w:szCs w:val="16"/>
        </w:rPr>
        <w:t xml:space="preserve"> and Environmental Anxieties. She is currently completing a book about apocalyptic thinking in the U.S. In spring 2015 she was a Fulbright-Nehru Distinguished Chair based in New Delhi, India, lecturing and doing research on Indian and international population policy, Spring 2013 (“Back from the Brink: Ten Reasons to Challenge the Greening of Hate”, </w:t>
      </w:r>
      <w:hyperlink r:id="rId83" w:history="1">
        <w:r w:rsidRPr="00686A4C">
          <w:rPr>
            <w:rStyle w:val="Hyperlink"/>
            <w:szCs w:val="16"/>
          </w:rPr>
          <w:t>https://dspace.hampshire.edu/bitstream/10009/932/1/popdev_differentakes_078.pdf</w:t>
        </w:r>
      </w:hyperlink>
      <w:r w:rsidRPr="00686A4C">
        <w:rPr>
          <w:szCs w:val="16"/>
        </w:rPr>
        <w:t>, Accessed 7/7/18)//DG</w:t>
      </w:r>
    </w:p>
    <w:p w:rsidR="007C53E4" w:rsidRDefault="007C53E4" w:rsidP="007C53E4">
      <w:pPr>
        <w:rPr>
          <w:rStyle w:val="StyleUnderline"/>
        </w:rPr>
      </w:pPr>
      <w:r w:rsidRPr="004C782E">
        <w:t xml:space="preserve">Editors’ note: </w:t>
      </w:r>
      <w:r w:rsidRPr="0099455A">
        <w:rPr>
          <w:rStyle w:val="StyleUnderline"/>
        </w:rPr>
        <w:t>This issue</w:t>
      </w:r>
      <w:r w:rsidRPr="004C782E">
        <w:t xml:space="preserve"> of </w:t>
      </w:r>
      <w:proofErr w:type="spellStart"/>
      <w:r w:rsidRPr="004C782E">
        <w:t>DifferenTakes</w:t>
      </w:r>
      <w:proofErr w:type="spellEnd"/>
      <w:r w:rsidRPr="004C782E">
        <w:t xml:space="preserve"> </w:t>
      </w:r>
      <w:r w:rsidRPr="0099455A">
        <w:rPr>
          <w:rStyle w:val="StyleUnderline"/>
        </w:rPr>
        <w:t>challenges the dangerous reasoning used in the greening of hate</w:t>
      </w:r>
      <w:r w:rsidRPr="004C782E">
        <w:t xml:space="preserve">, the </w:t>
      </w:r>
      <w:r w:rsidRPr="0099455A">
        <w:rPr>
          <w:rStyle w:val="StyleUnderline"/>
        </w:rPr>
        <w:t>scapegoating of immigrants for environmental degradation</w:t>
      </w:r>
      <w:r w:rsidRPr="004C782E">
        <w:t xml:space="preserve">. It </w:t>
      </w:r>
      <w:r w:rsidRPr="0099455A">
        <w:rPr>
          <w:rStyle w:val="StyleUnderline"/>
        </w:rPr>
        <w:t xml:space="preserve">urges environmentalists to pull back from the brink of </w:t>
      </w:r>
      <w:r w:rsidRPr="0099455A">
        <w:rPr>
          <w:rStyle w:val="Emphasis"/>
        </w:rPr>
        <w:t>racism</w:t>
      </w:r>
      <w:r w:rsidRPr="0099455A">
        <w:rPr>
          <w:rStyle w:val="StyleUnderline"/>
        </w:rPr>
        <w:t xml:space="preserve"> and </w:t>
      </w:r>
      <w:r w:rsidRPr="0099455A">
        <w:rPr>
          <w:rStyle w:val="Emphasis"/>
        </w:rPr>
        <w:t>nativism</w:t>
      </w:r>
      <w:r w:rsidRPr="0099455A">
        <w:rPr>
          <w:rStyle w:val="StyleUnderline"/>
        </w:rPr>
        <w:t>.</w:t>
      </w:r>
      <w:r w:rsidRPr="004C782E">
        <w:t xml:space="preserve"> </w:t>
      </w:r>
      <w:r w:rsidRPr="0099455A">
        <w:rPr>
          <w:rStyle w:val="StyleUnderline"/>
        </w:rPr>
        <w:t xml:space="preserve">Spearheaded by </w:t>
      </w:r>
      <w:r w:rsidRPr="0099455A">
        <w:rPr>
          <w:rStyle w:val="Emphasis"/>
        </w:rPr>
        <w:t>right-wing</w:t>
      </w:r>
      <w:r w:rsidRPr="004C782E">
        <w:t xml:space="preserve">, </w:t>
      </w:r>
      <w:r w:rsidRPr="0099455A">
        <w:rPr>
          <w:rStyle w:val="Emphasis"/>
        </w:rPr>
        <w:t>white supremacist groups</w:t>
      </w:r>
      <w:r w:rsidRPr="004C782E">
        <w:t xml:space="preserve"> </w:t>
      </w:r>
      <w:r w:rsidRPr="0099455A">
        <w:rPr>
          <w:rStyle w:val="StyleUnderline"/>
        </w:rPr>
        <w:t xml:space="preserve">affiliated with the John </w:t>
      </w:r>
      <w:proofErr w:type="spellStart"/>
      <w:r w:rsidRPr="0099455A">
        <w:rPr>
          <w:rStyle w:val="StyleUnderline"/>
        </w:rPr>
        <w:t>Tanton</w:t>
      </w:r>
      <w:proofErr w:type="spellEnd"/>
      <w:r w:rsidRPr="0099455A">
        <w:rPr>
          <w:rStyle w:val="StyleUnderline"/>
        </w:rPr>
        <w:t xml:space="preserve"> network</w:t>
      </w:r>
      <w:r w:rsidRPr="004C782E">
        <w:t xml:space="preserve">, the </w:t>
      </w:r>
      <w:r w:rsidRPr="0099455A">
        <w:rPr>
          <w:rStyle w:val="StyleUnderline"/>
        </w:rPr>
        <w:t>greening of hate is a political strategy to attract liberal environmentalists to the conservative fold by using the language of overpopulation</w:t>
      </w:r>
      <w:r w:rsidRPr="004C782E">
        <w:t xml:space="preserve">. On the latest front, the University of Georgia Press recently published an anthology with contributions from key anti-immigrant advocates, </w:t>
      </w:r>
      <w:r w:rsidRPr="004C782E">
        <w:rPr>
          <w:rStyle w:val="StyleUnderline"/>
        </w:rPr>
        <w:t>Life on the Brink</w:t>
      </w:r>
      <w:r w:rsidRPr="004C782E">
        <w:t xml:space="preserve">: Environmentalists Confront Overpopulation. It </w:t>
      </w:r>
      <w:r w:rsidRPr="004C782E">
        <w:rPr>
          <w:rStyle w:val="StyleUnderline"/>
        </w:rPr>
        <w:t xml:space="preserve">includes a few chapters by </w:t>
      </w:r>
      <w:proofErr w:type="spellStart"/>
      <w:r w:rsidRPr="004C782E">
        <w:rPr>
          <w:rStyle w:val="StyleUnderline"/>
        </w:rPr>
        <w:t>well</w:t>
      </w:r>
      <w:r>
        <w:rPr>
          <w:rStyle w:val="StyleUnderline"/>
        </w:rPr>
        <w:t xml:space="preserve"> </w:t>
      </w:r>
      <w:r w:rsidRPr="004C782E">
        <w:rPr>
          <w:rStyle w:val="StyleUnderline"/>
        </w:rPr>
        <w:t>known</w:t>
      </w:r>
      <w:proofErr w:type="spellEnd"/>
      <w:r w:rsidRPr="004C782E">
        <w:rPr>
          <w:rStyle w:val="StyleUnderline"/>
        </w:rPr>
        <w:t xml:space="preserve"> environmentalists to lend it legitimacy</w:t>
      </w:r>
      <w:r w:rsidRPr="004C782E">
        <w:t xml:space="preserve">. One of its editors is Philip </w:t>
      </w:r>
      <w:proofErr w:type="spellStart"/>
      <w:r w:rsidRPr="004C782E">
        <w:rPr>
          <w:rStyle w:val="StyleUnderline"/>
        </w:rPr>
        <w:t>Cafaro</w:t>
      </w:r>
      <w:proofErr w:type="spellEnd"/>
      <w:r w:rsidRPr="004C782E">
        <w:t xml:space="preserve">, </w:t>
      </w:r>
      <w:r w:rsidRPr="004C782E">
        <w:rPr>
          <w:rStyle w:val="StyleUnderline"/>
        </w:rPr>
        <w:t>president of P</w:t>
      </w:r>
      <w:r w:rsidRPr="004C782E">
        <w:t xml:space="preserve">rogressives for </w:t>
      </w:r>
      <w:r w:rsidRPr="004C782E">
        <w:rPr>
          <w:rStyle w:val="StyleUnderline"/>
        </w:rPr>
        <w:t>I</w:t>
      </w:r>
      <w:r w:rsidRPr="004C782E">
        <w:t xml:space="preserve">mmigration </w:t>
      </w:r>
      <w:r w:rsidRPr="004C782E">
        <w:rPr>
          <w:rStyle w:val="StyleUnderline"/>
        </w:rPr>
        <w:t>R</w:t>
      </w:r>
      <w:r w:rsidRPr="004C782E">
        <w:t xml:space="preserve">eform, </w:t>
      </w:r>
      <w:r w:rsidRPr="004C782E">
        <w:rPr>
          <w:rStyle w:val="StyleUnderline"/>
        </w:rPr>
        <w:t xml:space="preserve">a notoriously </w:t>
      </w:r>
      <w:r w:rsidRPr="004C782E">
        <w:rPr>
          <w:rStyle w:val="Emphasis"/>
        </w:rPr>
        <w:t>unprogressive</w:t>
      </w:r>
      <w:r w:rsidRPr="004C782E">
        <w:rPr>
          <w:rStyle w:val="StyleUnderline"/>
        </w:rPr>
        <w:t xml:space="preserve"> </w:t>
      </w:r>
      <w:r w:rsidRPr="004C782E">
        <w:rPr>
          <w:rStyle w:val="Emphasis"/>
        </w:rPr>
        <w:t>anti-immigrant</w:t>
      </w:r>
      <w:r w:rsidRPr="004C782E">
        <w:rPr>
          <w:rStyle w:val="StyleUnderline"/>
        </w:rPr>
        <w:t xml:space="preserve"> group.</w:t>
      </w:r>
    </w:p>
    <w:sectPr w:rsidR="007C53E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4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2410968545392"/>
    <w:docVar w:name="VerbatimVersion" w:val="5.1"/>
  </w:docVars>
  <w:rsids>
    <w:rsidRoot w:val="00076A85"/>
    <w:rsid w:val="000139A3"/>
    <w:rsid w:val="00036B21"/>
    <w:rsid w:val="000623A1"/>
    <w:rsid w:val="00074F23"/>
    <w:rsid w:val="00076A85"/>
    <w:rsid w:val="000E4293"/>
    <w:rsid w:val="00100833"/>
    <w:rsid w:val="00104529"/>
    <w:rsid w:val="00105942"/>
    <w:rsid w:val="0010736F"/>
    <w:rsid w:val="00107396"/>
    <w:rsid w:val="00111786"/>
    <w:rsid w:val="001368B3"/>
    <w:rsid w:val="00142EAD"/>
    <w:rsid w:val="00144A4C"/>
    <w:rsid w:val="00163222"/>
    <w:rsid w:val="001646F1"/>
    <w:rsid w:val="00176AB0"/>
    <w:rsid w:val="00177B7D"/>
    <w:rsid w:val="0018322D"/>
    <w:rsid w:val="00190AAC"/>
    <w:rsid w:val="001B5776"/>
    <w:rsid w:val="001E527A"/>
    <w:rsid w:val="001F78CE"/>
    <w:rsid w:val="00214408"/>
    <w:rsid w:val="00251FC7"/>
    <w:rsid w:val="002816B9"/>
    <w:rsid w:val="002855A7"/>
    <w:rsid w:val="002B146A"/>
    <w:rsid w:val="002B2923"/>
    <w:rsid w:val="002B5E17"/>
    <w:rsid w:val="002C3B84"/>
    <w:rsid w:val="002F04FB"/>
    <w:rsid w:val="002F0C95"/>
    <w:rsid w:val="00315690"/>
    <w:rsid w:val="00316B75"/>
    <w:rsid w:val="0032084E"/>
    <w:rsid w:val="00325646"/>
    <w:rsid w:val="003460F2"/>
    <w:rsid w:val="00354D80"/>
    <w:rsid w:val="00357AB5"/>
    <w:rsid w:val="00366710"/>
    <w:rsid w:val="00377C77"/>
    <w:rsid w:val="0038158C"/>
    <w:rsid w:val="003902BA"/>
    <w:rsid w:val="003A09E2"/>
    <w:rsid w:val="003B3BBC"/>
    <w:rsid w:val="003C57FA"/>
    <w:rsid w:val="00402D24"/>
    <w:rsid w:val="00407037"/>
    <w:rsid w:val="004402DB"/>
    <w:rsid w:val="00441562"/>
    <w:rsid w:val="004605D6"/>
    <w:rsid w:val="0047014B"/>
    <w:rsid w:val="00482E58"/>
    <w:rsid w:val="004A4903"/>
    <w:rsid w:val="004B38F2"/>
    <w:rsid w:val="004C60E8"/>
    <w:rsid w:val="004E3579"/>
    <w:rsid w:val="004E728B"/>
    <w:rsid w:val="004E7E86"/>
    <w:rsid w:val="004F39E0"/>
    <w:rsid w:val="0050791C"/>
    <w:rsid w:val="005305B4"/>
    <w:rsid w:val="00536689"/>
    <w:rsid w:val="00537BD5"/>
    <w:rsid w:val="0057268A"/>
    <w:rsid w:val="005B1210"/>
    <w:rsid w:val="005C0952"/>
    <w:rsid w:val="005C6190"/>
    <w:rsid w:val="005D2912"/>
    <w:rsid w:val="006065BD"/>
    <w:rsid w:val="006331F8"/>
    <w:rsid w:val="00645FA9"/>
    <w:rsid w:val="00647866"/>
    <w:rsid w:val="0065448A"/>
    <w:rsid w:val="00665003"/>
    <w:rsid w:val="006712AA"/>
    <w:rsid w:val="006A2AD0"/>
    <w:rsid w:val="006B24C0"/>
    <w:rsid w:val="006C2375"/>
    <w:rsid w:val="006D4ECC"/>
    <w:rsid w:val="006F6073"/>
    <w:rsid w:val="00722258"/>
    <w:rsid w:val="007243E5"/>
    <w:rsid w:val="00737157"/>
    <w:rsid w:val="00760778"/>
    <w:rsid w:val="00766EA0"/>
    <w:rsid w:val="0079410D"/>
    <w:rsid w:val="007A2226"/>
    <w:rsid w:val="007C30F5"/>
    <w:rsid w:val="007C53E4"/>
    <w:rsid w:val="007E0BB7"/>
    <w:rsid w:val="007F5B66"/>
    <w:rsid w:val="00823A1C"/>
    <w:rsid w:val="00824C00"/>
    <w:rsid w:val="00845B9D"/>
    <w:rsid w:val="00860984"/>
    <w:rsid w:val="00864210"/>
    <w:rsid w:val="008820EE"/>
    <w:rsid w:val="008915CE"/>
    <w:rsid w:val="00895A3B"/>
    <w:rsid w:val="008B3ECB"/>
    <w:rsid w:val="008B4E85"/>
    <w:rsid w:val="008C1B2E"/>
    <w:rsid w:val="008D5505"/>
    <w:rsid w:val="008F41E1"/>
    <w:rsid w:val="00907591"/>
    <w:rsid w:val="0091627E"/>
    <w:rsid w:val="0091783D"/>
    <w:rsid w:val="0092162F"/>
    <w:rsid w:val="0096524C"/>
    <w:rsid w:val="0097032B"/>
    <w:rsid w:val="009721C1"/>
    <w:rsid w:val="00986344"/>
    <w:rsid w:val="009A4C33"/>
    <w:rsid w:val="009D2EAD"/>
    <w:rsid w:val="009D54B2"/>
    <w:rsid w:val="009E1922"/>
    <w:rsid w:val="009F7ED2"/>
    <w:rsid w:val="00A03E31"/>
    <w:rsid w:val="00A04FE5"/>
    <w:rsid w:val="00A11874"/>
    <w:rsid w:val="00A24C23"/>
    <w:rsid w:val="00A25E25"/>
    <w:rsid w:val="00A93661"/>
    <w:rsid w:val="00A946E4"/>
    <w:rsid w:val="00A95652"/>
    <w:rsid w:val="00AA3168"/>
    <w:rsid w:val="00AC0AB8"/>
    <w:rsid w:val="00AC4199"/>
    <w:rsid w:val="00AD325B"/>
    <w:rsid w:val="00B040CE"/>
    <w:rsid w:val="00B325D7"/>
    <w:rsid w:val="00B33C6D"/>
    <w:rsid w:val="00B35D26"/>
    <w:rsid w:val="00B4508F"/>
    <w:rsid w:val="00B5166B"/>
    <w:rsid w:val="00B51F66"/>
    <w:rsid w:val="00B55AD5"/>
    <w:rsid w:val="00B63AA9"/>
    <w:rsid w:val="00B71B63"/>
    <w:rsid w:val="00B8057C"/>
    <w:rsid w:val="00B80A4A"/>
    <w:rsid w:val="00BC0205"/>
    <w:rsid w:val="00BD44DB"/>
    <w:rsid w:val="00BD6238"/>
    <w:rsid w:val="00BE0C6C"/>
    <w:rsid w:val="00BF593B"/>
    <w:rsid w:val="00BF773A"/>
    <w:rsid w:val="00BF7E81"/>
    <w:rsid w:val="00C10465"/>
    <w:rsid w:val="00C10C02"/>
    <w:rsid w:val="00C13773"/>
    <w:rsid w:val="00C17CC8"/>
    <w:rsid w:val="00C31BC9"/>
    <w:rsid w:val="00C32D71"/>
    <w:rsid w:val="00C41428"/>
    <w:rsid w:val="00C4662E"/>
    <w:rsid w:val="00C60187"/>
    <w:rsid w:val="00C706B7"/>
    <w:rsid w:val="00C83417"/>
    <w:rsid w:val="00C83DAB"/>
    <w:rsid w:val="00C9604F"/>
    <w:rsid w:val="00CA19AA"/>
    <w:rsid w:val="00CC5298"/>
    <w:rsid w:val="00CC6CA6"/>
    <w:rsid w:val="00CD736E"/>
    <w:rsid w:val="00CD798D"/>
    <w:rsid w:val="00CE161E"/>
    <w:rsid w:val="00CF0057"/>
    <w:rsid w:val="00CF59A8"/>
    <w:rsid w:val="00CF7E39"/>
    <w:rsid w:val="00D14B94"/>
    <w:rsid w:val="00D27D38"/>
    <w:rsid w:val="00D325A9"/>
    <w:rsid w:val="00D36A8A"/>
    <w:rsid w:val="00D537B5"/>
    <w:rsid w:val="00D61409"/>
    <w:rsid w:val="00D6691E"/>
    <w:rsid w:val="00D71170"/>
    <w:rsid w:val="00D80862"/>
    <w:rsid w:val="00D90CBD"/>
    <w:rsid w:val="00DA1C92"/>
    <w:rsid w:val="00DA25D4"/>
    <w:rsid w:val="00DA4BFC"/>
    <w:rsid w:val="00DA6538"/>
    <w:rsid w:val="00DC0EFE"/>
    <w:rsid w:val="00DF3A8A"/>
    <w:rsid w:val="00DF5909"/>
    <w:rsid w:val="00DF7C5A"/>
    <w:rsid w:val="00E15E75"/>
    <w:rsid w:val="00E24B5D"/>
    <w:rsid w:val="00E427A0"/>
    <w:rsid w:val="00E51EEC"/>
    <w:rsid w:val="00E5262C"/>
    <w:rsid w:val="00E85D51"/>
    <w:rsid w:val="00E92DE9"/>
    <w:rsid w:val="00EC3DCF"/>
    <w:rsid w:val="00EC4BFC"/>
    <w:rsid w:val="00EC7DC4"/>
    <w:rsid w:val="00ED30CF"/>
    <w:rsid w:val="00EF4895"/>
    <w:rsid w:val="00F117E6"/>
    <w:rsid w:val="00F1402A"/>
    <w:rsid w:val="00F176EF"/>
    <w:rsid w:val="00F40B8D"/>
    <w:rsid w:val="00F45E10"/>
    <w:rsid w:val="00F57AE6"/>
    <w:rsid w:val="00F6364A"/>
    <w:rsid w:val="00F75A8F"/>
    <w:rsid w:val="00F9113A"/>
    <w:rsid w:val="00FA36DA"/>
    <w:rsid w:val="00FD1345"/>
    <w:rsid w:val="00FE2546"/>
    <w:rsid w:val="00FE4003"/>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B865B0"/>
  <w15:chartTrackingRefBased/>
  <w15:docId w15:val="{0221749D-C2D2-48E0-9825-3CB0717182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0623A1"/>
    <w:pPr>
      <w:spacing w:after="0" w:line="240" w:lineRule="auto"/>
    </w:pPr>
    <w:rPr>
      <w:rFonts w:ascii="Times New Roman" w:hAnsi="Times New Roman" w:cs="Times New Roman"/>
      <w:sz w:val="16"/>
    </w:rPr>
  </w:style>
  <w:style w:type="paragraph" w:styleId="Heading1">
    <w:name w:val="heading 1"/>
    <w:aliases w:val="Pocket"/>
    <w:basedOn w:val="Normal"/>
    <w:next w:val="Normal"/>
    <w:link w:val="Heading1Char"/>
    <w:qFormat/>
    <w:rsid w:val="000623A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0623A1"/>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0623A1"/>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Normal Tag,heading 2, Ch,TAG,Ch,no read,No Spacing211,No Spacing12,No Spacing2111,ta,small space,No Spacing112,No Spacing1121,No Spacing21,CD - Cite,Ta,T,Analytics,t,No Spacing1,No Spacing11,No Spacing111,Tag1,small text,Tags"/>
    <w:basedOn w:val="Normal"/>
    <w:next w:val="Normal"/>
    <w:link w:val="Heading4Char"/>
    <w:uiPriority w:val="3"/>
    <w:unhideWhenUsed/>
    <w:qFormat/>
    <w:rsid w:val="000623A1"/>
    <w:pPr>
      <w:keepNext/>
      <w:keepLines/>
      <w:spacing w:before="200"/>
      <w:outlineLvl w:val="3"/>
    </w:pPr>
    <w:rPr>
      <w:rFonts w:eastAsiaTheme="majorEastAsia" w:cstheme="majorBidi"/>
      <w:b/>
      <w:iCs/>
      <w:sz w:val="26"/>
    </w:rPr>
  </w:style>
  <w:style w:type="character" w:default="1" w:styleId="DefaultParagraphFont">
    <w:name w:val="Default Paragraph Font"/>
    <w:uiPriority w:val="1"/>
    <w:semiHidden/>
    <w:unhideWhenUsed/>
    <w:rsid w:val="000623A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623A1"/>
  </w:style>
  <w:style w:type="character" w:customStyle="1" w:styleId="Heading1Char">
    <w:name w:val="Heading 1 Char"/>
    <w:aliases w:val="Pocket Char"/>
    <w:basedOn w:val="DefaultParagraphFont"/>
    <w:link w:val="Heading1"/>
    <w:rsid w:val="000623A1"/>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0623A1"/>
    <w:rPr>
      <w:rFonts w:ascii="Times New Roman" w:eastAsiaTheme="majorEastAsia" w:hAnsi="Times New Roman" w:cstheme="majorBidi"/>
      <w:b/>
      <w:sz w:val="44"/>
      <w:szCs w:val="26"/>
      <w:u w:val="double"/>
    </w:rPr>
  </w:style>
  <w:style w:type="character" w:customStyle="1" w:styleId="Heading3Char">
    <w:name w:val="Heading 3 Char"/>
    <w:aliases w:val="Block Char"/>
    <w:basedOn w:val="DefaultParagraphFont"/>
    <w:link w:val="Heading3"/>
    <w:uiPriority w:val="2"/>
    <w:rsid w:val="000623A1"/>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Normal Tag Char,heading 2 Char, Ch Char,TAG Char,Ch Char,no read Char,No Spacing211 Char,No Spacing12 Char,No Spacing2111 Char,ta Char,small space Char,No Spacing112 Char,No Spacing1121 Char,CD - Cite Char"/>
    <w:basedOn w:val="DefaultParagraphFont"/>
    <w:link w:val="Heading4"/>
    <w:uiPriority w:val="3"/>
    <w:rsid w:val="000623A1"/>
    <w:rPr>
      <w:rFonts w:ascii="Times New Roman" w:eastAsiaTheme="majorEastAsia" w:hAnsi="Times New Roman" w:cstheme="majorBidi"/>
      <w:b/>
      <w:iCs/>
      <w:sz w:val="26"/>
    </w:rPr>
  </w:style>
  <w:style w:type="character" w:styleId="Emphasis">
    <w:name w:val="Emphasis"/>
    <w:aliases w:val="Evidence,Minimized,minimized,Highlighted,tag2,Size 10,emphasis in card,CD Card,ED - Tag,Underlined,emphasis,Bold Underline,Emphasis!!,small,Qualifications,normal card text,Shrunk,qualifications in card,qualifications,Style1,Box,bold underline,B,s"/>
    <w:basedOn w:val="DefaultParagraphFont"/>
    <w:link w:val="textbold"/>
    <w:uiPriority w:val="7"/>
    <w:qFormat/>
    <w:rsid w:val="000623A1"/>
    <w:rPr>
      <w:rFonts w:ascii="Times New Roman" w:hAnsi="Times New Roman" w:cs="Times New Roman"/>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0623A1"/>
    <w:rPr>
      <w:b/>
      <w:bCs/>
      <w:sz w:val="26"/>
      <w:u w:val="none"/>
    </w:rPr>
  </w:style>
  <w:style w:type="character" w:customStyle="1" w:styleId="StyleUnderline">
    <w:name w:val="Style Underline"/>
    <w:aliases w:val="Underline,Style Bold Underline,Cards + Font: 12 pt Char,c,Underline Char,apple-style-span + 6 pt,Bold,Kern at 16 pt,Intense Emphasis11,Intense Emphasis111,Intense Emphasis1111,Style,Intense Emphasis1,Intense Emphasis2,HHeading 3 + 12 pt,ci"/>
    <w:basedOn w:val="DefaultParagraphFont"/>
    <w:link w:val="CardsFont12pt"/>
    <w:uiPriority w:val="6"/>
    <w:qFormat/>
    <w:rsid w:val="000623A1"/>
    <w:rPr>
      <w:b w:val="0"/>
      <w:sz w:val="22"/>
      <w:u w:val="single"/>
    </w:rPr>
  </w:style>
  <w:style w:type="character" w:styleId="Hyperlink">
    <w:name w:val="Hyperlink"/>
    <w:aliases w:val="heading 1 (block title),Read,Important,Internet Link,Card Text,Analytic Text,Internet link,Char Char1,Underline Char Char Char Char1,Heading 3 Char Char Char Char Char Char Char Char Char Char1,Pocket Char1,F2 - Heading 1 Char1,Heading 1 Char1"/>
    <w:basedOn w:val="DefaultParagraphFont"/>
    <w:uiPriority w:val="99"/>
    <w:unhideWhenUsed/>
    <w:rsid w:val="000623A1"/>
    <w:rPr>
      <w:color w:val="auto"/>
      <w:u w:val="none"/>
    </w:rPr>
  </w:style>
  <w:style w:type="character" w:styleId="FollowedHyperlink">
    <w:name w:val="FollowedHyperlink"/>
    <w:basedOn w:val="DefaultParagraphFont"/>
    <w:uiPriority w:val="99"/>
    <w:semiHidden/>
    <w:unhideWhenUsed/>
    <w:rsid w:val="000623A1"/>
    <w:rPr>
      <w:color w:val="auto"/>
      <w:u w:val="non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StyleUnderline"/>
    <w:uiPriority w:val="6"/>
    <w:qFormat/>
    <w:rsid w:val="00377C77"/>
    <w:pPr>
      <w:spacing w:after="0" w:line="240" w:lineRule="auto"/>
    </w:pPr>
    <w:rPr>
      <w:u w:val="single"/>
    </w:rPr>
  </w:style>
  <w:style w:type="paragraph" w:customStyle="1" w:styleId="textbold">
    <w:name w:val="text bold"/>
    <w:basedOn w:val="Normal"/>
    <w:link w:val="Emphasis"/>
    <w:uiPriority w:val="7"/>
    <w:qFormat/>
    <w:rsid w:val="00377C77"/>
    <w:pPr>
      <w:ind w:left="720"/>
      <w:jc w:val="both"/>
    </w:pPr>
    <w:rPr>
      <w:b/>
      <w:iCs/>
      <w:sz w:val="22"/>
      <w:u w:val="single"/>
      <w:bdr w:val="single" w:sz="8" w:space="0" w:color="auto"/>
    </w:rPr>
  </w:style>
  <w:style w:type="character" w:customStyle="1" w:styleId="m-4257118058725116361gmail-citechar">
    <w:name w:val="m_-4257118058725116361gmail-citechar"/>
    <w:basedOn w:val="DefaultParagraphFont"/>
    <w:rsid w:val="008915CE"/>
  </w:style>
  <w:style w:type="character" w:customStyle="1" w:styleId="m-4257118058725116361gmail-underlinechar">
    <w:name w:val="m_-4257118058725116361gmail-underlinechar"/>
    <w:basedOn w:val="DefaultParagraphFont"/>
    <w:rsid w:val="008915CE"/>
  </w:style>
  <w:style w:type="character" w:customStyle="1" w:styleId="m-4257118058725116361gmail-box">
    <w:name w:val="m_-4257118058725116361gmail-box"/>
    <w:basedOn w:val="DefaultParagraphFont"/>
    <w:rsid w:val="008915CE"/>
  </w:style>
  <w:style w:type="paragraph" w:customStyle="1" w:styleId="Emphasis1">
    <w:name w:val="Emphasis1"/>
    <w:basedOn w:val="Normal"/>
    <w:uiPriority w:val="7"/>
    <w:qFormat/>
    <w:rsid w:val="0065448A"/>
    <w:pPr>
      <w:pBdr>
        <w:top w:val="single" w:sz="4" w:space="1" w:color="auto"/>
        <w:left w:val="single" w:sz="4" w:space="4" w:color="auto"/>
        <w:bottom w:val="single" w:sz="4" w:space="1" w:color="auto"/>
        <w:right w:val="single" w:sz="4" w:space="4" w:color="auto"/>
      </w:pBdr>
      <w:ind w:left="720"/>
      <w:jc w:val="both"/>
    </w:pPr>
    <w:rPr>
      <w:b/>
      <w:iCs/>
      <w:sz w:val="22"/>
      <w:u w:val="single"/>
      <w:bdr w:val="single" w:sz="8" w:space="0" w:color="auto"/>
    </w:rPr>
  </w:style>
  <w:style w:type="character" w:customStyle="1" w:styleId="TitleChar">
    <w:name w:val="Title Char"/>
    <w:aliases w:val="Bold Underlined Char,UNDERLINE Char,Cites and Cards Char,title Char,Block Heading Char"/>
    <w:basedOn w:val="DefaultParagraphFont"/>
    <w:link w:val="Title"/>
    <w:uiPriority w:val="6"/>
    <w:qFormat/>
    <w:rsid w:val="0065448A"/>
    <w:rPr>
      <w:bCs/>
      <w:sz w:val="20"/>
      <w:u w:val="single"/>
    </w:rPr>
  </w:style>
  <w:style w:type="paragraph" w:styleId="Title">
    <w:name w:val="Title"/>
    <w:aliases w:val="Bold Underlined,UNDERLINE,Cites and Cards,title,Block Heading"/>
    <w:basedOn w:val="Normal"/>
    <w:next w:val="Normal"/>
    <w:link w:val="TitleChar"/>
    <w:uiPriority w:val="6"/>
    <w:qFormat/>
    <w:rsid w:val="0065448A"/>
    <w:pPr>
      <w:pBdr>
        <w:bottom w:val="single" w:sz="8" w:space="4" w:color="4F81BD"/>
      </w:pBdr>
      <w:spacing w:after="300"/>
      <w:contextualSpacing/>
    </w:pPr>
    <w:rPr>
      <w:rFonts w:asciiTheme="minorHAnsi" w:hAnsiTheme="minorHAnsi" w:cstheme="minorBidi"/>
      <w:bCs/>
      <w:sz w:val="20"/>
      <w:u w:val="single"/>
    </w:rPr>
  </w:style>
  <w:style w:type="character" w:customStyle="1" w:styleId="TitleChar1">
    <w:name w:val="Title Char1"/>
    <w:basedOn w:val="DefaultParagraphFont"/>
    <w:uiPriority w:val="99"/>
    <w:semiHidden/>
    <w:rsid w:val="0065448A"/>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74941858">
      <w:bodyDiv w:val="1"/>
      <w:marLeft w:val="0"/>
      <w:marRight w:val="0"/>
      <w:marTop w:val="0"/>
      <w:marBottom w:val="0"/>
      <w:divBdr>
        <w:top w:val="none" w:sz="0" w:space="0" w:color="auto"/>
        <w:left w:val="none" w:sz="0" w:space="0" w:color="auto"/>
        <w:bottom w:val="none" w:sz="0" w:space="0" w:color="auto"/>
        <w:right w:val="none" w:sz="0" w:space="0" w:color="auto"/>
      </w:divBdr>
    </w:div>
    <w:div w:id="19794528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ourplanet.com/imgversn/143/lugar.html" TargetMode="External"/><Relationship Id="rId21" Type="http://schemas.openxmlformats.org/officeDocument/2006/relationships/hyperlink" Target="http://livingrivers.org/archives/article.cfm?NewsID=836" TargetMode="External"/><Relationship Id="rId42" Type="http://schemas.openxmlformats.org/officeDocument/2006/relationships/hyperlink" Target="http://epic.awi.de/37530/1/IPCC_AR5_SYR_Final.pdf" TargetMode="External"/><Relationship Id="rId47" Type="http://schemas.openxmlformats.org/officeDocument/2006/relationships/hyperlink" Target="https://cis.org/Panel-Transcript-Immigration-Population-and-Environment" TargetMode="External"/><Relationship Id="rId63" Type="http://schemas.openxmlformats.org/officeDocument/2006/relationships/hyperlink" Target="https://books.google.com/books?id=DFxW8qWimskC&amp;source=gbs_navlinks_s" TargetMode="External"/><Relationship Id="rId68" Type="http://schemas.openxmlformats.org/officeDocument/2006/relationships/hyperlink" Target="https://dspace.hampshire.edu/bitstream/10009/932/1/popdev_differentakes_078.pdf" TargetMode="External"/><Relationship Id="rId84" Type="http://schemas.openxmlformats.org/officeDocument/2006/relationships/fontTable" Target="fontTable.xml"/><Relationship Id="rId16" Type="http://schemas.openxmlformats.org/officeDocument/2006/relationships/hyperlink" Target="http://www.susps.org/overview/immigration.html" TargetMode="External"/><Relationship Id="rId11" Type="http://schemas.openxmlformats.org/officeDocument/2006/relationships/hyperlink" Target="https://www.usatoday.com/story/news/world/2018/06/12/donald-trump-cutting-legal-immigration/692447002/" TargetMode="External"/><Relationship Id="rId32" Type="http://schemas.openxmlformats.org/officeDocument/2006/relationships/hyperlink" Target="https://www.theguardian.com/environment/2017/jan/19/cat-in-hells-chance-why-losing-battle-keep-global-warming-2c-climate-change" TargetMode="External"/><Relationship Id="rId37" Type="http://schemas.openxmlformats.org/officeDocument/2006/relationships/hyperlink" Target="http://www.npg.org/wp-content/uploads/2018/03/RenewablesToTheRescue-FP2018.pdf)//BB" TargetMode="External"/><Relationship Id="rId53" Type="http://schemas.openxmlformats.org/officeDocument/2006/relationships/hyperlink" Target="http://www.politifact.com/florida/article/2017/mar/22/center-immigration-studies-hate-group-southern-pov/" TargetMode="External"/><Relationship Id="rId58" Type="http://schemas.openxmlformats.org/officeDocument/2006/relationships/hyperlink" Target="http://www.bascompte.net/content/publications/nature11018.pdf" TargetMode="External"/><Relationship Id="rId74" Type="http://schemas.openxmlformats.org/officeDocument/2006/relationships/hyperlink" Target="http://www.nbcnews.com/id/3072069/ns/us_news-only/t/will-technology-save-us-overpopulation/" TargetMode="External"/><Relationship Id="rId79" Type="http://schemas.openxmlformats.org/officeDocument/2006/relationships/hyperlink" Target="https://www.cnbc.com/2018/04/07/us-farmers-in-precarious-position-with-china-amid-trade-war-fears.html" TargetMode="External"/><Relationship Id="rId5" Type="http://schemas.openxmlformats.org/officeDocument/2006/relationships/webSettings" Target="webSettings.xml"/><Relationship Id="rId19" Type="http://schemas.openxmlformats.org/officeDocument/2006/relationships/hyperlink" Target="https://www.treehugger.com/corporate-responsibility/us-population-reaches-300-million-heading-for-400-million.html" TargetMode="External"/><Relationship Id="rId14" Type="http://schemas.openxmlformats.org/officeDocument/2006/relationships/hyperlink" Target="http://www.westernfarmpress.com/marketing/china-agrees-boost-us-ag-exports-sides-say" TargetMode="External"/><Relationship Id="rId22" Type="http://schemas.openxmlformats.org/officeDocument/2006/relationships/hyperlink" Target="https://swiimsystem.com/why-the-lower-colorado-is-americas-most-endangered-river/" TargetMode="External"/><Relationship Id="rId27" Type="http://schemas.openxmlformats.org/officeDocument/2006/relationships/hyperlink" Target="https://www.iatp.org/news/significant-biodiversity-loss-across-north-america-says-cec" TargetMode="External"/><Relationship Id="rId30" Type="http://schemas.openxmlformats.org/officeDocument/2006/relationships/hyperlink" Target="http://time.com/4836660/air-pollution-health-death-epa" TargetMode="External"/><Relationship Id="rId35" Type="http://schemas.openxmlformats.org/officeDocument/2006/relationships/hyperlink" Target="https://philpapers.org/rec/STATEA" TargetMode="External"/><Relationship Id="rId43" Type="http://schemas.openxmlformats.org/officeDocument/2006/relationships/hyperlink" Target="https://www.cato-unbound.org/print-issue/350" TargetMode="External"/><Relationship Id="rId48" Type="http://schemas.openxmlformats.org/officeDocument/2006/relationships/hyperlink" Target="https://philpapers.org/rec/STATEA" TargetMode="External"/><Relationship Id="rId56" Type="http://schemas.openxmlformats.org/officeDocument/2006/relationships/hyperlink" Target="https://www.theguardian.com/commentisfree/2008/aug/01/immigrationpolicy.usa" TargetMode="External"/><Relationship Id="rId64" Type="http://schemas.openxmlformats.org/officeDocument/2006/relationships/hyperlink" Target="https://books.google.com/books?id=DFxW8qWimskC&amp;source=gbs_navlinks_s" TargetMode="External"/><Relationship Id="rId69" Type="http://schemas.openxmlformats.org/officeDocument/2006/relationships/hyperlink" Target="https://cis.org/Report/Declining-Fertility-Immigrants-and-Natives-0)//BB" TargetMode="External"/><Relationship Id="rId77" Type="http://schemas.openxmlformats.org/officeDocument/2006/relationships/hyperlink" Target="https://search.proquest.com/docview/1891864375/D99641D3686C478EPQ/3?accountid=36312" TargetMode="External"/><Relationship Id="rId8" Type="http://schemas.openxmlformats.org/officeDocument/2006/relationships/hyperlink" Target="http://futuredirections.org.au/wp-content/uploads/2012/05/Workshop_Report_-_Intl_Conflict_Triggers_-_May_25.pdf" TargetMode="External"/><Relationship Id="rId51" Type="http://schemas.openxmlformats.org/officeDocument/2006/relationships/hyperlink" Target="https://pfir.podbean.com/" TargetMode="External"/><Relationship Id="rId72" Type="http://schemas.openxmlformats.org/officeDocument/2006/relationships/hyperlink" Target="http://www.earthisland.org/journal/index.php/elist/eListRead/new_technologies_key_for_biodiversity_protection/" TargetMode="External"/><Relationship Id="rId80" Type="http://schemas.openxmlformats.org/officeDocument/2006/relationships/hyperlink" Target="https://www.politico.com/newsletters/morning-agriculture/2018/03/02/ag-exports-could-be-the-losers-in-trump-tariffs-121586" TargetMode="External"/><Relationship Id="rId85" Type="http://schemas.openxmlformats.org/officeDocument/2006/relationships/theme" Target="theme/theme1.xml"/><Relationship Id="rId3" Type="http://schemas.openxmlformats.org/officeDocument/2006/relationships/styles" Target="styles.xml"/><Relationship Id="rId12" Type="http://schemas.openxmlformats.org/officeDocument/2006/relationships/hyperlink" Target="http://www.pewresearch.org/fact-tank/2017/04/27/5-facts-about-illegal-immigration-in-the-u-s/" TargetMode="External"/><Relationship Id="rId17" Type="http://schemas.openxmlformats.org/officeDocument/2006/relationships/hyperlink" Target="https://cis.org/Report/Immigration-Population-Growth-and-Environment" TargetMode="External"/><Relationship Id="rId25" Type="http://schemas.openxmlformats.org/officeDocument/2006/relationships/hyperlink" Target="https://19january2017snapshot.epa.gov/climate-impacts/climate-impacts-agriculture-and-food-supply_.html" TargetMode="External"/><Relationship Id="rId33" Type="http://schemas.openxmlformats.org/officeDocument/2006/relationships/hyperlink" Target="https://www.researchgate.net/publication/237231168_An_Action_Plan_to_Reduce_US_Global_Warming_Pollution" TargetMode="External"/><Relationship Id="rId38" Type="http://schemas.openxmlformats.org/officeDocument/2006/relationships/hyperlink" Target="https://philarchive.org/archive/EARFIA-2" TargetMode="External"/><Relationship Id="rId46" Type="http://schemas.openxmlformats.org/officeDocument/2006/relationships/hyperlink" Target="https://secularhumanism.org/index.php/articles/7492" TargetMode="External"/><Relationship Id="rId59" Type="http://schemas.openxmlformats.org/officeDocument/2006/relationships/hyperlink" Target="http://www.pewhispanic.org/2015/09/28/chapter-2-immigrations-impact-on-past-and-future-u-s-population-change/" TargetMode="External"/><Relationship Id="rId67" Type="http://schemas.openxmlformats.org/officeDocument/2006/relationships/hyperlink" Target="https://lusk.usc.edu/research/working-papers/immigration-and-sprawl-raceethnicity-immigrant-status-and-residential" TargetMode="External"/><Relationship Id="rId20" Type="http://schemas.openxmlformats.org/officeDocument/2006/relationships/hyperlink" Target="http://progressivesforimmigrationreform.org/publication/u-s-population-and-its-impact-on-the-environment-why-curbing-per-capita-consumption-is-not-enough/" TargetMode="External"/><Relationship Id="rId41" Type="http://schemas.openxmlformats.org/officeDocument/2006/relationships/hyperlink" Target="https://www.washingtonexaminer.com/report-immigrants-a-threat-to-the-environment" TargetMode="External"/><Relationship Id="rId54" Type="http://schemas.openxmlformats.org/officeDocument/2006/relationships/hyperlink" Target="https://www.nationalreview.com/2018/03/southern-poverty-law-center-bias-hate-group-labels-scam/" TargetMode="External"/><Relationship Id="rId62" Type="http://schemas.openxmlformats.org/officeDocument/2006/relationships/hyperlink" Target="https://www.researchgate.net/publication/227451798_The_Environmental_Impact_of_Immigration_An_Analysis_of_the_Effects_of_Immigrant_Concentration_on_Air_Pollution_Levels" TargetMode="External"/><Relationship Id="rId70" Type="http://schemas.openxmlformats.org/officeDocument/2006/relationships/hyperlink" Target="https://www.theaustralian.com.au/news/inquirer/if-the-worlds-not-perfect-it-comes-pretty-close/news-story/7926720c9d725c26c8e895f596aa4d4b)//BB" TargetMode="External"/><Relationship Id="rId75" Type="http://schemas.openxmlformats.org/officeDocument/2006/relationships/hyperlink" Target="http://thehill.com/opinion/finance/388618-effects-of-low-birth-rates-will-reverberate-for-years-to-come" TargetMode="External"/><Relationship Id="rId83" Type="http://schemas.openxmlformats.org/officeDocument/2006/relationships/hyperlink" Target="https://dspace.hampshire.edu/bitstream/10009/932/1/popdev_differentakes_078.pdf" TargetMode="External"/><Relationship Id="rId1" Type="http://schemas.openxmlformats.org/officeDocument/2006/relationships/customXml" Target="../customXml/item1.xml"/><Relationship Id="rId6" Type="http://schemas.openxmlformats.org/officeDocument/2006/relationships/hyperlink" Target="http://www.npg.org/wp-content/uploads/2017/11/MillennialsEnhancingSustainability-FP-2017.pdf)//BB" TargetMode="External"/><Relationship Id="rId15" Type="http://schemas.openxmlformats.org/officeDocument/2006/relationships/hyperlink" Target="http://progressivesforimmigrationreform.org/publication/u-s-population-and-its-impact-on-the-environment-why-curbing-per-capita-consumption-is-not-enough/" TargetMode="External"/><Relationship Id="rId23" Type="http://schemas.openxmlformats.org/officeDocument/2006/relationships/hyperlink" Target="http://www.cattlenetwork.com/news/food-security-vital-national-interests-world-markets)//BB" TargetMode="External"/><Relationship Id="rId28" Type="http://schemas.openxmlformats.org/officeDocument/2006/relationships/hyperlink" Target="http://www.actionbioscience.org/biodiversity/walsh.html" TargetMode="External"/><Relationship Id="rId36" Type="http://schemas.openxmlformats.org/officeDocument/2006/relationships/hyperlink" Target="http://progressivesforimmigrationreform.org/publication/u-s-population-and-its-impact-on-the-environment-why-curbing-per-capita-consumption-is-not-enough/" TargetMode="External"/><Relationship Id="rId49" Type="http://schemas.openxmlformats.org/officeDocument/2006/relationships/hyperlink" Target="https://www.voj.news/deforestation-an-existential-threat-to-the-world/" TargetMode="External"/><Relationship Id="rId57" Type="http://schemas.openxmlformats.org/officeDocument/2006/relationships/hyperlink" Target="https://books.google.com/books?id=DFxW8qWimskC&amp;source=gbs_navlinks_s" TargetMode="External"/><Relationship Id="rId10" Type="http://schemas.openxmlformats.org/officeDocument/2006/relationships/image" Target="media/image1.png"/><Relationship Id="rId31" Type="http://schemas.openxmlformats.org/officeDocument/2006/relationships/hyperlink" Target="https://cis.org/Report/Immigration-Population-Growth-and-Environment" TargetMode="External"/><Relationship Id="rId44" Type="http://schemas.openxmlformats.org/officeDocument/2006/relationships/hyperlink" Target="http://progressivesforimmigrationreform.org/publication/u-s-population-and-its-impact-on-the-environment-why-curbing-per-capita-consumption-is-not-enough/" TargetMode="External"/><Relationship Id="rId52" Type="http://schemas.openxmlformats.org/officeDocument/2006/relationships/hyperlink" Target="https://www.capsweb.org/blog/can-liberals-learn-love-immigration-reduction-again-author-and-professor-philip-cafaro-believes" TargetMode="External"/><Relationship Id="rId60" Type="http://schemas.openxmlformats.org/officeDocument/2006/relationships/hyperlink" Target="https://www.economist.com/graphic-detail/2018/04/10/illegal-immigration-to-america-is-rising-again" TargetMode="External"/><Relationship Id="rId65" Type="http://schemas.openxmlformats.org/officeDocument/2006/relationships/hyperlink" Target="https://www.vox.com/the-big-idea/2017/12/12/16766872/overpopulation-exaggerated-concern-climate-change" TargetMode="External"/><Relationship Id="rId73" Type="http://schemas.openxmlformats.org/officeDocument/2006/relationships/hyperlink" Target="https://www.nytimes.com/2013/09/14/opinion/overpopulation-is-not-the-problem.html" TargetMode="External"/><Relationship Id="rId78" Type="http://schemas.openxmlformats.org/officeDocument/2006/relationships/hyperlink" Target="https://www.nytimes.com/2018/05/22/opinion/populist-populism-fertility-rates.html" TargetMode="External"/><Relationship Id="rId81" Type="http://schemas.openxmlformats.org/officeDocument/2006/relationships/hyperlink" Target="https://www.scientificamerican.com/article/world-has-not-woken-up-to-water-crisis-caused-by-climate-change/" TargetMode="External"/><Relationship Id="rId4" Type="http://schemas.openxmlformats.org/officeDocument/2006/relationships/settings" Target="settings.xml"/><Relationship Id="rId9" Type="http://schemas.openxmlformats.org/officeDocument/2006/relationships/hyperlink" Target="https://overpopulation-project.com/2018/05/24/the-united-states-birth-rate-in-2017-good-news/)//BB" TargetMode="External"/><Relationship Id="rId13" Type="http://schemas.openxmlformats.org/officeDocument/2006/relationships/image" Target="media/image2.png"/><Relationship Id="rId18" Type="http://schemas.openxmlformats.org/officeDocument/2006/relationships/hyperlink" Target="https://cis.org/Report/Immigration-Population-Growth-and-Environment" TargetMode="External"/><Relationship Id="rId39" Type="http://schemas.openxmlformats.org/officeDocument/2006/relationships/image" Target="media/image3.png"/><Relationship Id="rId34" Type="http://schemas.openxmlformats.org/officeDocument/2006/relationships/hyperlink" Target="https://siteresources.worldbank.org/INTPRH/Resources/376374-1278599377733/Determinant62810PRINT.pdf" TargetMode="External"/><Relationship Id="rId50" Type="http://schemas.openxmlformats.org/officeDocument/2006/relationships/hyperlink" Target="https://www.biologicaldiversity.org/programs/population_and_sustainability/climate/" TargetMode="External"/><Relationship Id="rId55" Type="http://schemas.openxmlformats.org/officeDocument/2006/relationships/hyperlink" Target="https://books.google.com/books?id=DFxW8qWimskC&amp;source=gbs_navlinks_s" TargetMode="External"/><Relationship Id="rId76" Type="http://schemas.openxmlformats.org/officeDocument/2006/relationships/hyperlink" Target="https://www.theatlantic.com/health/archive/2018/05/a-surprising-reason-to-worry-about-low-birth-rates/561308/" TargetMode="External"/><Relationship Id="rId7" Type="http://schemas.openxmlformats.org/officeDocument/2006/relationships/hyperlink" Target="https://cis.org/Report/Immigration-Population-Growth-and-Environment" TargetMode="External"/><Relationship Id="rId71" Type="http://schemas.openxmlformats.org/officeDocument/2006/relationships/hyperlink" Target="http://reason.com/archives/2016/12/16/is-economic-growth-environmentally-sust1" TargetMode="External"/><Relationship Id="rId2" Type="http://schemas.openxmlformats.org/officeDocument/2006/relationships/numbering" Target="numbering.xml"/><Relationship Id="rId29" Type="http://schemas.openxmlformats.org/officeDocument/2006/relationships/hyperlink" Target="https://www.nps.gov/goga/learn/management/upload/-1214-HOTSPOT-California-On-The-Edge-1.pdf" TargetMode="External"/><Relationship Id="rId24" Type="http://schemas.openxmlformats.org/officeDocument/2006/relationships/hyperlink" Target="https://www.brookings.edu/wp-content/uploads/2016/06/chapter-one_-global-agriculture-and-the-american-farmer-9781944691004.pdf" TargetMode="External"/><Relationship Id="rId40" Type="http://schemas.openxmlformats.org/officeDocument/2006/relationships/hyperlink" Target="https://cis.org/Immigration-United-States-and-WorldWide-Greenhouse-Gas-Emissions-0)//BB" TargetMode="External"/><Relationship Id="rId45" Type="http://schemas.openxmlformats.org/officeDocument/2006/relationships/hyperlink" Target="http://progressivesforimmigrationreform.org/publication/u-s-population-and-its-impact-on-the-environment-why-curbing-per-capita-consumption-is-not-enough/" TargetMode="External"/><Relationship Id="rId66" Type="http://schemas.openxmlformats.org/officeDocument/2006/relationships/hyperlink" Target="https://www.vox.com/the-big-idea/2017/12/12/16766872/overpopulation-exaggerated-concern-climate-change" TargetMode="External"/><Relationship Id="rId61" Type="http://schemas.openxmlformats.org/officeDocument/2006/relationships/hyperlink" Target="https://www.usatoday.com/story/news/politics/2018/06/30/illegal-immigration-facts-children-immigrants/747934002/" TargetMode="External"/><Relationship Id="rId82" Type="http://schemas.openxmlformats.org/officeDocument/2006/relationships/hyperlink" Target="https://www.forbes.com/sites/rrapier/2017/10/24/yes-the-u-s-leads-all-countries-in-reducing-carbon-emission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re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36EBBD-6093-42F1-92B3-551587C34D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1516</TotalTime>
  <Pages>1</Pages>
  <Words>93472</Words>
  <Characters>532794</Characters>
  <Application>Microsoft Office Word</Application>
  <DocSecurity>0</DocSecurity>
  <Lines>4439</Lines>
  <Paragraphs>1250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625016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5.1.1</cp:keywords>
  <dc:description/>
  <cp:lastModifiedBy>Bricker, Brett</cp:lastModifiedBy>
  <cp:revision>92</cp:revision>
  <dcterms:created xsi:type="dcterms:W3CDTF">2018-07-03T20:00:00Z</dcterms:created>
  <dcterms:modified xsi:type="dcterms:W3CDTF">2018-07-08T23:13:00Z</dcterms:modified>
</cp:coreProperties>
</file>