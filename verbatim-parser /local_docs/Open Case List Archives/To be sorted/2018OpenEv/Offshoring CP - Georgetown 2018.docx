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A6B4E69" w14:textId="3F867BFF" w:rsidR="00B47EC0" w:rsidRDefault="00B47EC0" w:rsidP="00B47EC0">
      <w:pPr>
        <w:pStyle w:val="Heading1"/>
      </w:pPr>
      <w:r>
        <w:t>Offshoring</w:t>
      </w:r>
      <w:r w:rsidRPr="006C2D0F">
        <w:t xml:space="preserve"> </w:t>
      </w:r>
      <w:r>
        <w:t>CP</w:t>
      </w:r>
      <w:r w:rsidR="00C7737B">
        <w:t xml:space="preserve"> – Armaan</w:t>
      </w:r>
      <w:bookmarkStart w:id="0" w:name="_GoBack"/>
      <w:bookmarkEnd w:id="0"/>
    </w:p>
    <w:p w14:paraId="21ABDBA7" w14:textId="77777777" w:rsidR="00B47EC0" w:rsidRPr="00514C8E" w:rsidRDefault="00B47EC0" w:rsidP="00B47EC0">
      <w:pPr>
        <w:pStyle w:val="Heading1"/>
      </w:pPr>
      <w:r>
        <w:t>Negative</w:t>
      </w:r>
    </w:p>
    <w:p w14:paraId="59165069" w14:textId="77777777" w:rsidR="00B47EC0" w:rsidRPr="006C2D0F" w:rsidRDefault="00B47EC0" w:rsidP="00B47EC0">
      <w:pPr>
        <w:pStyle w:val="Heading2"/>
      </w:pPr>
      <w:r w:rsidRPr="006C2D0F">
        <w:t>1NC</w:t>
      </w:r>
    </w:p>
    <w:p w14:paraId="4817B592" w14:textId="77777777" w:rsidR="00B47EC0" w:rsidRPr="006C2D0F" w:rsidRDefault="00B47EC0" w:rsidP="00B47EC0">
      <w:pPr>
        <w:pStyle w:val="Heading3"/>
      </w:pPr>
      <w:r w:rsidRPr="006C2D0F">
        <w:t>1NC Shell</w:t>
      </w:r>
    </w:p>
    <w:p w14:paraId="509D6B51" w14:textId="77777777" w:rsidR="00B47EC0" w:rsidRDefault="00B47EC0" w:rsidP="00B47EC0">
      <w:pPr>
        <w:pStyle w:val="Heading4"/>
      </w:pPr>
      <w:r w:rsidRPr="006C2D0F">
        <w:t xml:space="preserve">Text: Businesses headquartered in the United States should offshore </w:t>
      </w:r>
      <w:r>
        <w:t xml:space="preserve">unfilled jobs in the following sectors: </w:t>
      </w:r>
    </w:p>
    <w:p w14:paraId="422AF4FE" w14:textId="77777777" w:rsidR="00B47EC0" w:rsidRPr="006C2D0F" w:rsidRDefault="00B47EC0" w:rsidP="00B47EC0">
      <w:r>
        <w:t>[Insert sectors from the AFF advantages]</w:t>
      </w:r>
    </w:p>
    <w:p w14:paraId="050583B4" w14:textId="77777777" w:rsidR="00B47EC0" w:rsidRPr="00204BB9" w:rsidRDefault="00B47EC0" w:rsidP="00B47EC0">
      <w:pPr>
        <w:pStyle w:val="Heading4"/>
        <w:rPr>
          <w:rStyle w:val="StyleUnderline"/>
          <w:sz w:val="26"/>
          <w:u w:val="none"/>
        </w:rPr>
      </w:pPr>
      <w:r w:rsidRPr="00204BB9">
        <w:rPr>
          <w:rStyle w:val="StyleUnderline"/>
          <w:sz w:val="26"/>
          <w:u w:val="none"/>
        </w:rPr>
        <w:t xml:space="preserve">The CP solves </w:t>
      </w:r>
      <w:r>
        <w:rPr>
          <w:rStyle w:val="StyleUnderline"/>
          <w:sz w:val="26"/>
          <w:u w:val="none"/>
        </w:rPr>
        <w:t>the aff’s internal links – offshoring is an alternative to immigrant labor.</w:t>
      </w:r>
    </w:p>
    <w:p w14:paraId="3F9A322F" w14:textId="77777777" w:rsidR="00B47EC0" w:rsidRPr="006C2D0F" w:rsidRDefault="00B47EC0" w:rsidP="00B47EC0">
      <w:r>
        <w:rPr>
          <w:rStyle w:val="Style13ptBold"/>
        </w:rPr>
        <w:t>Ottaviano et al 13</w:t>
      </w:r>
      <w:r w:rsidRPr="00204BB9">
        <w:t xml:space="preserve"> </w:t>
      </w:r>
      <w:r>
        <w:t xml:space="preserve">— </w:t>
      </w:r>
      <w:r w:rsidRPr="00204BB9">
        <w:t>Gianmarco I. P. Ottaviano,</w:t>
      </w:r>
      <w:r>
        <w:t xml:space="preserve"> </w:t>
      </w:r>
      <w:r w:rsidRPr="00204BB9">
        <w:t xml:space="preserve"> </w:t>
      </w:r>
      <w:r>
        <w:t xml:space="preserve">Professor of Economics at The London School of Economics and Political Science </w:t>
      </w:r>
      <w:r w:rsidRPr="00D90028">
        <w:t>and at the University of Bologna</w:t>
      </w:r>
      <w:r>
        <w:t xml:space="preserve">, </w:t>
      </w:r>
      <w:r w:rsidRPr="00D90028">
        <w:t>Director of the Globalization Programme at the Centre for Economic Performance London, research fellow of the Centre for Economic Policy Research London, research fellow of the Center for Financial Studies Frankfurt and non-resident senior fellow of Bruegel Brussels</w:t>
      </w:r>
      <w:r>
        <w:t xml:space="preserve">, </w:t>
      </w:r>
      <w:r w:rsidRPr="00D90028">
        <w:t>co-author of many works in international trade, urban economics and economic geography</w:t>
      </w:r>
      <w:r>
        <w:t xml:space="preserve">, with recent publications focusing on competitiveness, global economy, immigration, and offshoring. </w:t>
      </w:r>
      <w:r w:rsidRPr="00D90028">
        <w:t>co-editor of the Journal of Regional Science and associate editor of Regional Science and Urban Economics and of Spatial Economic Analysis</w:t>
      </w:r>
      <w:r>
        <w:t xml:space="preserve">, </w:t>
      </w:r>
      <w:r w:rsidRPr="00D90028">
        <w:t>B</w:t>
      </w:r>
      <w:r>
        <w:t xml:space="preserve">.A. </w:t>
      </w:r>
      <w:r w:rsidRPr="00D90028">
        <w:t>in Economics at Bocconi University Milan, M.Sc. in Economics at the London School of Economics and Political Science, Ph.D. in Economics at the Université Catholique de Louvain</w:t>
      </w:r>
      <w:r>
        <w:t xml:space="preserve">, </w:t>
      </w:r>
      <w:r w:rsidRPr="00204BB9">
        <w:t>Giovanni Peri</w:t>
      </w:r>
      <w:r>
        <w:t>,</w:t>
      </w:r>
      <w:r w:rsidRPr="00204BB9">
        <w:t xml:space="preserve"> </w:t>
      </w:r>
      <w:r w:rsidRPr="00D454CF">
        <w:t xml:space="preserve">American economist who is Professor and Chair of the Department of Economics at the University of California, Davis, where he directs the Temporary Migration Cluster American economist who is Professor and Chair of the Department of Economics at the University of California, Davis, </w:t>
      </w:r>
      <w:r>
        <w:t>director and founder of</w:t>
      </w:r>
      <w:r w:rsidRPr="00D454CF">
        <w:t xml:space="preserve"> the Temporary Migration Cluster</w:t>
      </w:r>
      <w:r>
        <w:t xml:space="preserve">, </w:t>
      </w:r>
      <w:r w:rsidRPr="00D454CF">
        <w:t xml:space="preserve">research associate at the National Bureau of Economic </w:t>
      </w:r>
      <w:r>
        <w:t xml:space="preserve">Research, </w:t>
      </w:r>
      <w:r w:rsidRPr="00D454CF">
        <w:t>the co-editor-in-chief of the peer-reviewed journal Regio</w:t>
      </w:r>
      <w:r>
        <w:t xml:space="preserve">nal Science and Urban Economics, </w:t>
      </w:r>
      <w:r w:rsidRPr="00D454CF">
        <w:t>in the Editorial Board of several Academic Journals in Economics</w:t>
      </w:r>
      <w:r>
        <w:t xml:space="preserve">, Ph.D. in Economic from the University of California, Berkeley, </w:t>
      </w:r>
      <w:r w:rsidRPr="00204BB9">
        <w:t>and Greg C. Wright</w:t>
      </w:r>
      <w:r>
        <w:t xml:space="preserve">, Assistant Professor in Economics at the University of California, Merced, M.A. and Ph.D. in Economics from the University of California, Davis, 2013 (“Immigration, Offshoring and American Jobs,” JStor, August, Available Online at </w:t>
      </w:r>
      <w:hyperlink r:id="rId9" w:history="1">
        <w:r w:rsidRPr="006C2D0F">
          <w:rPr>
            <w:rStyle w:val="Hyperlink"/>
          </w:rPr>
          <w:t>https://www.jstor.org/stable/pdf/42920634.pdf?refreqid=excelsior%3A484932c6e252e543d6bd5dd6e7b006e9</w:t>
        </w:r>
      </w:hyperlink>
      <w:r>
        <w:t xml:space="preserve">, Accessed 7-03-18, </w:t>
      </w:r>
      <w:r w:rsidRPr="006C2D0F">
        <w:t>p. 1954-1955</w:t>
      </w:r>
      <w:r>
        <w:t>)</w:t>
      </w:r>
    </w:p>
    <w:p w14:paraId="19840BD8" w14:textId="77777777" w:rsidR="00B47EC0" w:rsidRPr="006C2D0F" w:rsidRDefault="00B47EC0" w:rsidP="00B47EC0">
      <w:r w:rsidRPr="006C2D0F">
        <w:rPr>
          <w:rStyle w:val="StyleUnderline"/>
        </w:rPr>
        <w:t>We have analyzed the effects of</w:t>
      </w:r>
      <w:r w:rsidRPr="006C2D0F">
        <w:t xml:space="preserve"> easier </w:t>
      </w:r>
      <w:r w:rsidRPr="006C2D0F">
        <w:rPr>
          <w:rStyle w:val="StyleUnderline"/>
        </w:rPr>
        <w:t>offshoring and immigration on the employment share, employment level, and task specialization of native workers</w:t>
      </w:r>
      <w:r w:rsidRPr="006C2D0F">
        <w:t xml:space="preserve"> within the US manufacturing sector from 2000 to 2007. There are very few attempts to combine analyses of immigration and offshoring on labor markets. Analyzing each in isolation ignores the possibility that </w:t>
      </w:r>
      <w:r w:rsidRPr="006C2D0F">
        <w:rPr>
          <w:rStyle w:val="StyleUnderline"/>
        </w:rPr>
        <w:t>hiring immigrants or offshoring productive tasks</w:t>
      </w:r>
      <w:r w:rsidRPr="006C2D0F">
        <w:t xml:space="preserve"> are alternatives that </w:t>
      </w:r>
      <w:r w:rsidRPr="006C2D0F">
        <w:rPr>
          <w:rStyle w:val="StyleUnderline"/>
        </w:rPr>
        <w:t>are</w:t>
      </w:r>
      <w:r w:rsidRPr="006C2D0F">
        <w:t xml:space="preserve"> simultaneously </w:t>
      </w:r>
      <w:r w:rsidRPr="006C2D0F">
        <w:rPr>
          <w:rStyle w:val="StyleUnderline"/>
        </w:rPr>
        <w:t>available to producers and</w:t>
      </w:r>
      <w:r w:rsidRPr="006C2D0F">
        <w:t xml:space="preserve">, in fact, </w:t>
      </w:r>
      <w:r w:rsidRPr="006C2D0F">
        <w:rPr>
          <w:rStyle w:val="StyleUnderline"/>
        </w:rPr>
        <w:t>may compete with one another or with hiring a native worker.</w:t>
      </w:r>
    </w:p>
    <w:p w14:paraId="79C71DFB" w14:textId="77777777" w:rsidR="00B47EC0" w:rsidRPr="006C2D0F" w:rsidRDefault="00B47EC0" w:rsidP="00B47EC0">
      <w:r w:rsidRPr="006C2D0F">
        <w:rPr>
          <w:rStyle w:val="StyleUnderline"/>
        </w:rPr>
        <w:t>We have modeled and found empirical support for a scenario in which jobs</w:t>
      </w:r>
      <w:r w:rsidRPr="006C2D0F">
        <w:t xml:space="preserve"> ("tasks") </w:t>
      </w:r>
      <w:r w:rsidRPr="006C2D0F">
        <w:rPr>
          <w:rStyle w:val="StyleUnderline"/>
        </w:rPr>
        <w:t>vary in terms of</w:t>
      </w:r>
      <w:r w:rsidRPr="006C2D0F">
        <w:t xml:space="preserve"> their relative intensity of use of workers' complex </w:t>
      </w:r>
      <w:r w:rsidRPr="006C2D0F">
        <w:rPr>
          <w:rStyle w:val="StyleUnderline"/>
        </w:rPr>
        <w:t>skills, while native</w:t>
      </w:r>
      <w:r w:rsidRPr="006C2D0F">
        <w:t xml:space="preserve">, immigrant </w:t>
      </w:r>
      <w:r w:rsidRPr="006C2D0F">
        <w:rPr>
          <w:rStyle w:val="StyleUnderline"/>
        </w:rPr>
        <w:t>and offshore workers differ systematically in their relative endowments</w:t>
      </w:r>
      <w:r w:rsidRPr="006C2D0F">
        <w:t xml:space="preserve"> of these skills. When only natives are available, producers will only employ them. </w:t>
      </w:r>
      <w:r w:rsidRPr="006C2D0F">
        <w:rPr>
          <w:rStyle w:val="StyleUnderline"/>
        </w:rPr>
        <w:t>When</w:t>
      </w:r>
      <w:r w:rsidRPr="006C2D0F">
        <w:t xml:space="preserve"> immigrant and </w:t>
      </w:r>
      <w:r w:rsidRPr="006C2D0F">
        <w:rPr>
          <w:rStyle w:val="StyleUnderline"/>
        </w:rPr>
        <w:t>offshore workers become increasingly employable, efficiency gains can be reaped by hiring them to perform tasks in which they have a comparative advantage, giving native workers the opportunity to specialize in the tasks in which they exhibit their own comparative advantage.</w:t>
      </w:r>
      <w:r w:rsidRPr="006C2D0F">
        <w:t xml:space="preserve"> If strong enough, </w:t>
      </w:r>
      <w:r w:rsidRPr="006C2D0F">
        <w:rPr>
          <w:rStyle w:val="StyleUnderline"/>
        </w:rPr>
        <w:t>the productivity effect associated with this improved task assignment may offset the displacement effect</w:t>
      </w:r>
      <w:r w:rsidRPr="006C2D0F">
        <w:t xml:space="preserve"> of immigration and offshoring on native workers' employment.</w:t>
      </w:r>
    </w:p>
    <w:p w14:paraId="66D60F15" w14:textId="77777777" w:rsidR="00B47EC0" w:rsidRPr="006C2D0F" w:rsidRDefault="00B47EC0" w:rsidP="00B47EC0">
      <w:pPr>
        <w:rPr>
          <w:u w:val="single"/>
        </w:rPr>
      </w:pPr>
      <w:r w:rsidRPr="006C2D0F">
        <w:t xml:space="preserve">Despite the widely held belief that immigration and offshoring are reducing the job opportunities of US natives, we have found instead that, during our period of observation, </w:t>
      </w:r>
      <w:r w:rsidRPr="006C2D0F">
        <w:rPr>
          <w:rStyle w:val="StyleUnderline"/>
        </w:rPr>
        <w:t>manufacturing industries with a larger increase in global exposure</w:t>
      </w:r>
      <w:r w:rsidRPr="006C2D0F">
        <w:t xml:space="preserve"> (through offshoring and immigration) </w:t>
      </w:r>
      <w:r w:rsidRPr="006C2D0F">
        <w:rPr>
          <w:rStyle w:val="StyleUnderline"/>
        </w:rPr>
        <w:t>fared better than those with lagging exposure in terms of native employment growth.</w:t>
      </w:r>
    </w:p>
    <w:p w14:paraId="3D0D7DDC" w14:textId="77777777" w:rsidR="00B47EC0" w:rsidRPr="006C2D0F" w:rsidRDefault="00B47EC0" w:rsidP="00B47EC0">
      <w:pPr>
        <w:pStyle w:val="Heading2"/>
      </w:pPr>
      <w:r>
        <w:t>CP Solvency</w:t>
      </w:r>
    </w:p>
    <w:p w14:paraId="49A2239C" w14:textId="77777777" w:rsidR="00B47EC0" w:rsidRPr="006C2D0F" w:rsidRDefault="00B47EC0" w:rsidP="00B47EC0">
      <w:pPr>
        <w:pStyle w:val="Heading3"/>
      </w:pPr>
      <w:r w:rsidRPr="006C2D0F">
        <w:t>Economy/Employment</w:t>
      </w:r>
    </w:p>
    <w:p w14:paraId="6C3CE479" w14:textId="77777777" w:rsidR="00B47EC0" w:rsidRPr="006C2D0F" w:rsidRDefault="00B47EC0" w:rsidP="00B47EC0">
      <w:pPr>
        <w:pStyle w:val="Heading4"/>
      </w:pPr>
      <w:r w:rsidRPr="006C2D0F">
        <w:t>CP’s productivity effect spurs high-skilled native employment.</w:t>
      </w:r>
    </w:p>
    <w:p w14:paraId="7715D6C3" w14:textId="77777777" w:rsidR="00B47EC0" w:rsidRPr="006C2D0F" w:rsidRDefault="00B47EC0" w:rsidP="00B47EC0">
      <w:r>
        <w:rPr>
          <w:rStyle w:val="Style13ptBold"/>
        </w:rPr>
        <w:t>Ottaviano et al 10</w:t>
      </w:r>
      <w:r w:rsidRPr="00BD56FF">
        <w:t xml:space="preserve"> </w:t>
      </w:r>
      <w:r>
        <w:t xml:space="preserve">— </w:t>
      </w:r>
      <w:r w:rsidRPr="00BD56FF">
        <w:t>Gianmarco I. P. Ottaviano,  Professor of Economics at The London School of Economics and Political Science and at the University of Bologna, Director of the Globalization Programme at the Centre for Economic Performance London, research fellow of the Centre for Economic Policy Research London, research fellow of the Center for Financial Studies Frankfurt and non-resident senior fellow of Bruegel Brussels, co-author of many works in international trade, urban economics and economic geography, with recent publications focusing on competitiveness, global economy, immigration, and offshoring. co-editor of the Journal of Regional Science and associate editor of Regional Science and Urban Economics and of Spatial Economic Analysis, B.A. in Economics at Bocconi University Milan, M.Sc. in Economics at the London School of Economics and Political Science, Ph.D. in Economics at the Université Catholique de Louvain, Giovanni Peri, American economist who is Professor and Chair of the Department of Economics at the University of California, Davis, where he directs the Temporary Migration Cluster American economist who is Professor and Chair of the Department of Economics at the University of California, Davis, director and founder of the Temporary Migration Cluster, research associate at the National Bureau of Economic Research, the co-editor-in-chief of the peer-reviewed journal Regional Science and Urban Economics, in the Editorial Board of several Academic Journals in Economics, Ph.D. in Economic from the University of California, Berkeley, and Greg C. Wright, Assistant Professor in Economics at the University of California, Merced, M.A. and Ph.D. in Economics from the University of California, Davis</w:t>
      </w:r>
      <w:r>
        <w:t xml:space="preserve">, 2010 (Immigration, Offshoring and American Jobs,” National Bureau of Economic Research, October, Available Online at </w:t>
      </w:r>
      <w:hyperlink r:id="rId10" w:history="1">
        <w:r w:rsidRPr="006C2D0F">
          <w:rPr>
            <w:rStyle w:val="Hyperlink"/>
          </w:rPr>
          <w:t>http://www.nber.org/papers/w16439.pdf</w:t>
        </w:r>
      </w:hyperlink>
      <w:r>
        <w:t>, Accessed 7-03-18, p.</w:t>
      </w:r>
      <w:r w:rsidRPr="006C2D0F">
        <w:t xml:space="preserve"> 27</w:t>
      </w:r>
      <w:r>
        <w:t>)</w:t>
      </w:r>
    </w:p>
    <w:p w14:paraId="1BDCEAC2" w14:textId="77777777" w:rsidR="00B47EC0" w:rsidRPr="006C2D0F" w:rsidRDefault="00B47EC0" w:rsidP="00B47EC0">
      <w:r w:rsidRPr="006C2D0F">
        <w:t xml:space="preserve">Similarly, we find that </w:t>
      </w:r>
      <w:r w:rsidRPr="006C2D0F">
        <w:rPr>
          <w:rStyle w:val="StyleUnderline"/>
        </w:rPr>
        <w:t>increased offshoring</w:t>
      </w:r>
      <w:r w:rsidRPr="006C2D0F">
        <w:t xml:space="preserve"> reduces the share of native employment in an industry while, at the same time, also </w:t>
      </w:r>
      <w:r w:rsidRPr="006C2D0F">
        <w:rPr>
          <w:rStyle w:val="StyleUnderline"/>
        </w:rPr>
        <w:t>stimulating overall industry employment via the productivity effect such that offshoring has no aggregate impact on the level of native employment.</w:t>
      </w:r>
      <w:r w:rsidRPr="006C2D0F">
        <w:t xml:space="preserve"> Thus, </w:t>
      </w:r>
      <w:r w:rsidRPr="006C2D0F">
        <w:rPr>
          <w:rStyle w:val="StyleUnderline"/>
        </w:rPr>
        <w:t xml:space="preserve">in spite of the widely held belief that immigrants and offshoring are reducing the job opportunities of natives, we instead find that industries with a larger increase in global exposure (through offshoring and immigration) fared better </w:t>
      </w:r>
      <w:r w:rsidRPr="006C2D0F">
        <w:t>than those with less exposure</w:t>
      </w:r>
      <w:r w:rsidRPr="006C2D0F">
        <w:rPr>
          <w:rStyle w:val="StyleUnderline"/>
        </w:rPr>
        <w:t xml:space="preserve"> in terms of native employment growth.</w:t>
      </w:r>
      <w:r w:rsidRPr="006C2D0F">
        <w:t xml:space="preserve"> One important qualification is that </w:t>
      </w:r>
      <w:r w:rsidRPr="006C2D0F">
        <w:rPr>
          <w:rStyle w:val="StyleUnderline"/>
        </w:rPr>
        <w:t>both the productivity effect and the shift of native workers towards more complex tasks are found to be stronger in those industries that are engaged in vertical offshoring</w:t>
      </w:r>
      <w:r w:rsidRPr="006C2D0F">
        <w:t xml:space="preserve"> rather than horizontal offshoring. This corresponds to the structure of our model which focuses on the international fragmentation of different stages (tasks) of production by cost-minimizing, vertically integrated firms.</w:t>
      </w:r>
    </w:p>
    <w:p w14:paraId="0526C7F5" w14:textId="77777777" w:rsidR="00B47EC0" w:rsidRPr="006C2D0F" w:rsidRDefault="00B47EC0" w:rsidP="00B47EC0"/>
    <w:p w14:paraId="3BD1AD50" w14:textId="77777777" w:rsidR="00B47EC0" w:rsidRPr="006C2D0F" w:rsidRDefault="00B47EC0" w:rsidP="00B47EC0">
      <w:pPr>
        <w:pStyle w:val="Heading4"/>
      </w:pPr>
      <w:r w:rsidRPr="006C2D0F">
        <w:t>CP boosts employment and profits for offshoring corporations.</w:t>
      </w:r>
    </w:p>
    <w:p w14:paraId="75F2AF73" w14:textId="77777777" w:rsidR="00B47EC0" w:rsidRPr="006C2D0F" w:rsidRDefault="00B47EC0" w:rsidP="00B47EC0">
      <w:r>
        <w:rPr>
          <w:rStyle w:val="Style13ptBold"/>
        </w:rPr>
        <w:t>Smith 06</w:t>
      </w:r>
      <w:r w:rsidRPr="00FB3983">
        <w:t xml:space="preserve"> </w:t>
      </w:r>
      <w:r>
        <w:t xml:space="preserve">— David Smith, journalist and author, specializing in economics, economics editor at </w:t>
      </w:r>
      <w:r>
        <w:rPr>
          <w:i/>
        </w:rPr>
        <w:t xml:space="preserve">The Sunday </w:t>
      </w:r>
      <w:r w:rsidRPr="005B54B5">
        <w:rPr>
          <w:i/>
        </w:rPr>
        <w:t>Times</w:t>
      </w:r>
      <w:r>
        <w:t xml:space="preserve">, </w:t>
      </w:r>
      <w:r w:rsidRPr="005B54B5">
        <w:t xml:space="preserve">also an assistant editor and policy </w:t>
      </w:r>
      <w:r>
        <w:t xml:space="preserve">adviser, </w:t>
      </w:r>
      <w:r w:rsidRPr="00350AFE">
        <w:t>visiting professor at the University of Wales</w:t>
      </w:r>
      <w:r>
        <w:t xml:space="preserve">, 2006 (“Offshoring: Political Myths and Economic Reality,” Wiley Online Library, </w:t>
      </w:r>
      <w:r w:rsidRPr="005B54B5">
        <w:t>May</w:t>
      </w:r>
      <w:r>
        <w:t xml:space="preserve"> 7</w:t>
      </w:r>
      <w:r w:rsidRPr="00FB3983">
        <w:rPr>
          <w:vertAlign w:val="superscript"/>
        </w:rPr>
        <w:t>th</w:t>
      </w:r>
      <w:r>
        <w:t xml:space="preserve">, Available Online at </w:t>
      </w:r>
      <w:hyperlink r:id="rId11" w:history="1">
        <w:r w:rsidRPr="006C2D0F">
          <w:rPr>
            <w:rStyle w:val="Hyperlink"/>
          </w:rPr>
          <w:t>https://onlinelibrary.wiley.com/doi/epdf/10.1111/j.1467-9701.2006.00781.x</w:t>
        </w:r>
      </w:hyperlink>
      <w:r>
        <w:t>, Accessed 7-03-18)</w:t>
      </w:r>
    </w:p>
    <w:p w14:paraId="7A41C35D" w14:textId="77777777" w:rsidR="00B47EC0" w:rsidRPr="006C2D0F" w:rsidRDefault="00B47EC0" w:rsidP="00B47EC0">
      <w:r w:rsidRPr="006C2D0F">
        <w:rPr>
          <w:rStyle w:val="StyleUnderline"/>
        </w:rPr>
        <w:t>The first benefit comes in lower costs and</w:t>
      </w:r>
      <w:r w:rsidRPr="006C2D0F">
        <w:t xml:space="preserve">, to the extent that there is a flow of these jobs overseas, </w:t>
      </w:r>
      <w:r w:rsidRPr="006C2D0F">
        <w:rPr>
          <w:rStyle w:val="StyleUnderline"/>
        </w:rPr>
        <w:t>lower inflation</w:t>
      </w:r>
      <w:r w:rsidRPr="006C2D0F">
        <w:t xml:space="preserve">. In raw terms, </w:t>
      </w:r>
      <w:r w:rsidRPr="006C2D0F">
        <w:rPr>
          <w:rStyle w:val="StyleUnderline"/>
        </w:rPr>
        <w:t>an Indian call-centre worker gets paid a tenth of his UK counterpart</w:t>
      </w:r>
      <w:r w:rsidRPr="006C2D0F">
        <w:t xml:space="preserve">. Even adjusting for purchasing power parity, </w:t>
      </w:r>
      <w:r w:rsidRPr="006C2D0F">
        <w:rPr>
          <w:rStyle w:val="StyleUnderline"/>
        </w:rPr>
        <w:t xml:space="preserve">Indian IT professionals are paid about </w:t>
      </w:r>
      <w:r w:rsidRPr="006C2D0F">
        <w:t xml:space="preserve">a third of their UK counterparts and </w:t>
      </w:r>
      <w:r w:rsidRPr="006C2D0F">
        <w:rPr>
          <w:rStyle w:val="StyleUnderline"/>
        </w:rPr>
        <w:t>a quarter of the going rate in America</w:t>
      </w:r>
      <w:r w:rsidRPr="006C2D0F">
        <w:t xml:space="preserve">. These labour cost differences exaggerate the full cost saving. Even so, after allowing for relocation costs and productivity differences, </w:t>
      </w:r>
      <w:r w:rsidRPr="006C2D0F">
        <w:rPr>
          <w:rStyle w:val="StyleUnderline"/>
        </w:rPr>
        <w:t>few companies would shift operations overseas if they weren’t saving at least 20 to 30 per cent</w:t>
      </w:r>
      <w:r w:rsidRPr="006C2D0F">
        <w:t>.</w:t>
      </w:r>
    </w:p>
    <w:p w14:paraId="47F0B8E7" w14:textId="77777777" w:rsidR="00B47EC0" w:rsidRPr="006C2D0F" w:rsidRDefault="00B47EC0" w:rsidP="00B47EC0">
      <w:pPr>
        <w:rPr>
          <w:rStyle w:val="StyleUnderline"/>
        </w:rPr>
      </w:pPr>
      <w:r w:rsidRPr="006C2D0F">
        <w:rPr>
          <w:rStyle w:val="StyleUnderline"/>
        </w:rPr>
        <w:t>The second gain is in real incomes</w:t>
      </w:r>
      <w:r w:rsidRPr="006C2D0F">
        <w:t xml:space="preserve">. A popular view is that all the income gains go to the host country. In fact, and this is where economics has to work quite hard, all the studies suggest that </w:t>
      </w:r>
      <w:r w:rsidRPr="006C2D0F">
        <w:rPr>
          <w:rStyle w:val="StyleUnderline"/>
        </w:rPr>
        <w:t>most of the gains, perhaps 70 to 80 per cent, go to the offshoring country</w:t>
      </w:r>
      <w:r w:rsidRPr="006C2D0F">
        <w:t xml:space="preserve">. That is hard to explain to somebody whose job has just been displaced. </w:t>
      </w:r>
      <w:r w:rsidRPr="006C2D0F">
        <w:rPr>
          <w:rStyle w:val="StyleUnderline"/>
        </w:rPr>
        <w:t>The real income gains</w:t>
      </w:r>
      <w:r w:rsidRPr="006C2D0F">
        <w:t xml:space="preserve">, at least in the first round, </w:t>
      </w:r>
      <w:r w:rsidRPr="006C2D0F">
        <w:rPr>
          <w:rStyle w:val="StyleUnderline"/>
        </w:rPr>
        <w:t xml:space="preserve">come directly from lower prices and, indirectly, through the boost to corporate profits and therefore dividends. </w:t>
      </w:r>
    </w:p>
    <w:p w14:paraId="78F241F8" w14:textId="77777777" w:rsidR="00B47EC0" w:rsidRPr="006C2D0F" w:rsidRDefault="00B47EC0" w:rsidP="00B47EC0">
      <w:r w:rsidRPr="006C2D0F">
        <w:rPr>
          <w:rStyle w:val="StyleUnderline"/>
        </w:rPr>
        <w:t>Third,</w:t>
      </w:r>
      <w:r w:rsidRPr="006C2D0F">
        <w:t xml:space="preserve"> even where countries have relatively high unemployment they usually suffer from specific shortages of particular types of labour. That is not always the main motivation for outsourcing but it is certainly a significant factor. When unemployment is low that point is even more powerful. In the UK at the moment we have an estimated 660,000 job vacancies, half a million of them in the private sector. </w:t>
      </w:r>
    </w:p>
    <w:p w14:paraId="00D9AEF3" w14:textId="77777777" w:rsidR="00B47EC0" w:rsidRPr="006C2D0F" w:rsidRDefault="00B47EC0" w:rsidP="00B47EC0">
      <w:pPr>
        <w:rPr>
          <w:rStyle w:val="StyleUnderline"/>
        </w:rPr>
      </w:pPr>
      <w:r w:rsidRPr="006C2D0F">
        <w:t xml:space="preserve">The fourth advantage is that </w:t>
      </w:r>
      <w:r w:rsidRPr="006C2D0F">
        <w:rPr>
          <w:rStyle w:val="StyleUnderline"/>
        </w:rPr>
        <w:t>the shift of jobs overseas enables workers to be moved into higher value-added/higher productivity jobs</w:t>
      </w:r>
      <w:r w:rsidRPr="006C2D0F">
        <w:t xml:space="preserve">. As noted earlier, people seem unprepared to accept the same logic for services they were happy to do for manufacturing. This is particularly the case on this point. </w:t>
      </w:r>
      <w:r w:rsidRPr="006C2D0F">
        <w:rPr>
          <w:rStyle w:val="StyleUnderline"/>
        </w:rPr>
        <w:t>It has long been accepted that British industry could not compete with, say, China in the mass production of low value-added goods, and so for survival UK manufacturing had to move up the value and technology chains, and workers into higher-productivity functions. That’s exactly the effect – and the benefit – from offshoring service-sector activities. Routine tasks can be outsourced, allowing workers to be redeployed up the value chain.</w:t>
      </w:r>
    </w:p>
    <w:p w14:paraId="3A194A76" w14:textId="77777777" w:rsidR="00B47EC0" w:rsidRPr="006C2D0F" w:rsidRDefault="00B47EC0" w:rsidP="00B47EC0"/>
    <w:p w14:paraId="774A74D2" w14:textId="77777777" w:rsidR="00B47EC0" w:rsidRPr="006C2D0F" w:rsidRDefault="00B47EC0" w:rsidP="00B47EC0">
      <w:pPr>
        <w:pStyle w:val="Heading4"/>
      </w:pPr>
      <w:r w:rsidRPr="006C2D0F">
        <w:t>Offshoring boosts savings and quality.</w:t>
      </w:r>
    </w:p>
    <w:p w14:paraId="7E708D6D" w14:textId="77777777" w:rsidR="00B47EC0" w:rsidRPr="006C2D0F" w:rsidRDefault="00B47EC0" w:rsidP="00B47EC0">
      <w:r>
        <w:rPr>
          <w:rStyle w:val="Style13ptBold"/>
        </w:rPr>
        <w:t>Smith 06</w:t>
      </w:r>
      <w:r w:rsidRPr="00FB3983">
        <w:t xml:space="preserve"> </w:t>
      </w:r>
      <w:r>
        <w:t xml:space="preserve">— David Smith, journalist and author, specializing in economics, economics editor at </w:t>
      </w:r>
      <w:r>
        <w:rPr>
          <w:i/>
        </w:rPr>
        <w:t xml:space="preserve">The Sunday </w:t>
      </w:r>
      <w:r w:rsidRPr="005B54B5">
        <w:rPr>
          <w:i/>
        </w:rPr>
        <w:t>Times</w:t>
      </w:r>
      <w:r>
        <w:t xml:space="preserve">, </w:t>
      </w:r>
      <w:r w:rsidRPr="005B54B5">
        <w:t xml:space="preserve">also an assistant editor and policy </w:t>
      </w:r>
      <w:r>
        <w:t xml:space="preserve">adviser, </w:t>
      </w:r>
      <w:r w:rsidRPr="00350AFE">
        <w:t>visiting professor at the University of Wales</w:t>
      </w:r>
      <w:r>
        <w:t xml:space="preserve">, 2006 (“Offshoring: Political Myths and Economic Reality,” Wiley Online Library, </w:t>
      </w:r>
      <w:r w:rsidRPr="005B54B5">
        <w:t>May</w:t>
      </w:r>
      <w:r>
        <w:t xml:space="preserve"> 7</w:t>
      </w:r>
      <w:r w:rsidRPr="00FB3983">
        <w:rPr>
          <w:vertAlign w:val="superscript"/>
        </w:rPr>
        <w:t>th</w:t>
      </w:r>
      <w:r>
        <w:t xml:space="preserve">, Available Online at </w:t>
      </w:r>
      <w:hyperlink r:id="rId12" w:history="1">
        <w:r w:rsidRPr="006C2D0F">
          <w:rPr>
            <w:rStyle w:val="Hyperlink"/>
          </w:rPr>
          <w:t>https://onlinelibrary.wiley.com/doi/epdf/10.1111/j.1467-9701.2006.00781.x</w:t>
        </w:r>
      </w:hyperlink>
      <w:r>
        <w:t>, Accessed 7-03-18)</w:t>
      </w:r>
    </w:p>
    <w:p w14:paraId="3EEE9997" w14:textId="77777777" w:rsidR="00B47EC0" w:rsidRPr="006C2D0F" w:rsidRDefault="00B47EC0" w:rsidP="00B47EC0">
      <w:r w:rsidRPr="006C2D0F">
        <w:rPr>
          <w:rStyle w:val="StyleUnderline"/>
        </w:rPr>
        <w:t>If cost saving is the motivation, how much do companies reckon to save? For most – more than three-quarters – the savings are between 10 and 50 per cent</w:t>
      </w:r>
      <w:r w:rsidRPr="006C2D0F">
        <w:t xml:space="preserve"> compared with the costs of carrying out the same operations at home. </w:t>
      </w:r>
      <w:r w:rsidRPr="006C2D0F">
        <w:rPr>
          <w:rStyle w:val="StyleUnderline"/>
        </w:rPr>
        <w:t>For a few there are even bigger savings</w:t>
      </w:r>
      <w:r w:rsidRPr="006C2D0F">
        <w:t>.</w:t>
      </w:r>
    </w:p>
    <w:p w14:paraId="62870D98" w14:textId="77777777" w:rsidR="00B47EC0" w:rsidRPr="006C2D0F" w:rsidRDefault="00B47EC0" w:rsidP="00B47EC0">
      <w:r w:rsidRPr="006C2D0F">
        <w:t xml:space="preserve">Is offshoring at the expense of quality? There is a question about whether firms, even in the privacy of a questionnaire, would admit to this, but at least in their own estimation, </w:t>
      </w:r>
      <w:r w:rsidRPr="006C2D0F">
        <w:rPr>
          <w:rStyle w:val="StyleUnderline"/>
        </w:rPr>
        <w:t>offshoring is not at the expense of quality, in fact it improves it. About a third says quality improves significantly, and a third that it just improves.</w:t>
      </w:r>
      <w:r w:rsidRPr="006C2D0F">
        <w:t xml:space="preserve"> Fewer than 10 per cent report a decline in quality.</w:t>
      </w:r>
    </w:p>
    <w:p w14:paraId="722174F4" w14:textId="77777777" w:rsidR="00B47EC0" w:rsidRPr="006C2D0F" w:rsidRDefault="00B47EC0" w:rsidP="00B47EC0"/>
    <w:p w14:paraId="0890B4B2" w14:textId="77777777" w:rsidR="00B47EC0" w:rsidRPr="006C2D0F" w:rsidRDefault="00B47EC0" w:rsidP="00B47EC0">
      <w:pPr>
        <w:pStyle w:val="Heading4"/>
      </w:pPr>
      <w:r w:rsidRPr="006C2D0F">
        <w:t>Offshoring boosts GDP and lowers inflation.</w:t>
      </w:r>
    </w:p>
    <w:p w14:paraId="3270D47A" w14:textId="77777777" w:rsidR="00B47EC0" w:rsidRPr="006C2D0F" w:rsidRDefault="00B47EC0" w:rsidP="00B47EC0">
      <w:r>
        <w:rPr>
          <w:rStyle w:val="Style13ptBold"/>
        </w:rPr>
        <w:t>Smith 06</w:t>
      </w:r>
      <w:r w:rsidRPr="00FB3983">
        <w:t xml:space="preserve"> </w:t>
      </w:r>
      <w:r>
        <w:t xml:space="preserve">— David Smith, journalist and author, specializing in economics, economics editor at </w:t>
      </w:r>
      <w:r>
        <w:rPr>
          <w:i/>
        </w:rPr>
        <w:t xml:space="preserve">The Sunday </w:t>
      </w:r>
      <w:r w:rsidRPr="005B54B5">
        <w:rPr>
          <w:i/>
        </w:rPr>
        <w:t>Times</w:t>
      </w:r>
      <w:r>
        <w:t xml:space="preserve">, </w:t>
      </w:r>
      <w:r w:rsidRPr="005B54B5">
        <w:t xml:space="preserve">also an assistant editor and policy </w:t>
      </w:r>
      <w:r>
        <w:t xml:space="preserve">adviser, </w:t>
      </w:r>
      <w:r w:rsidRPr="00350AFE">
        <w:t>visiting professor at the University of Wales</w:t>
      </w:r>
      <w:r>
        <w:t xml:space="preserve">, 2006 (“Offshoring: Political Myths and Economic Reality,” Wiley Online Library, </w:t>
      </w:r>
      <w:r w:rsidRPr="005B54B5">
        <w:t>May</w:t>
      </w:r>
      <w:r>
        <w:t xml:space="preserve"> 7</w:t>
      </w:r>
      <w:r w:rsidRPr="00FB3983">
        <w:rPr>
          <w:vertAlign w:val="superscript"/>
        </w:rPr>
        <w:t>th</w:t>
      </w:r>
      <w:r>
        <w:t xml:space="preserve">, Available Online at </w:t>
      </w:r>
      <w:hyperlink r:id="rId13" w:history="1">
        <w:r w:rsidRPr="006C2D0F">
          <w:rPr>
            <w:rStyle w:val="Hyperlink"/>
          </w:rPr>
          <w:t>https://onlinelibrary.wiley.com/doi/epdf/10.1111/j.1467-9701.2006.00781.x</w:t>
        </w:r>
      </w:hyperlink>
      <w:r>
        <w:t>, Accessed 7-03-18)</w:t>
      </w:r>
    </w:p>
    <w:p w14:paraId="2D940E8F" w14:textId="77777777" w:rsidR="00B47EC0" w:rsidRPr="006C2D0F" w:rsidRDefault="00B47EC0" w:rsidP="00B47EC0">
      <w:r w:rsidRPr="006C2D0F">
        <w:rPr>
          <w:rStyle w:val="StyleUnderline"/>
        </w:rPr>
        <w:t>Most of the detailed work has been done from America.</w:t>
      </w:r>
      <w:r w:rsidRPr="006C2D0F">
        <w:t xml:space="preserve"> The estimate you will see everywhere is that a cumulative </w:t>
      </w:r>
      <w:r w:rsidRPr="006C2D0F">
        <w:rPr>
          <w:rStyle w:val="StyleUnderline"/>
        </w:rPr>
        <w:t>3.3 million US jobs will be offshored over the next decade or so.</w:t>
      </w:r>
      <w:r w:rsidRPr="006C2D0F">
        <w:t xml:space="preserve"> But the estimate, from McKinsey, also came with some context attached. That was that the annual flow of jobs overseas was small in relation to the normal job market inflows and outflows. </w:t>
      </w:r>
      <w:r w:rsidRPr="006C2D0F">
        <w:rPr>
          <w:rStyle w:val="StyleUnderline"/>
        </w:rPr>
        <w:t>Annual flows of jobs offshore, in fact, are broadly equivalent to a good month’s employment growth</w:t>
      </w:r>
      <w:r w:rsidRPr="006C2D0F">
        <w:t xml:space="preserve">. </w:t>
      </w:r>
    </w:p>
    <w:p w14:paraId="23FF4D4E" w14:textId="77777777" w:rsidR="00B47EC0" w:rsidRPr="006C2D0F" w:rsidRDefault="00B47EC0" w:rsidP="00B47EC0">
      <w:r w:rsidRPr="006C2D0F">
        <w:t xml:space="preserve">What about some of those wider economic benefits listed earlier? </w:t>
      </w:r>
      <w:r w:rsidRPr="006C2D0F">
        <w:rPr>
          <w:rStyle w:val="StyleUnderline"/>
        </w:rPr>
        <w:t>To what extent will offshoring boost GDP in the country sending jobs overseas, and to what extent will inflation be kept down by outsourcing? Global Insight, a US economic consultancy,</w:t>
      </w:r>
      <w:r w:rsidRPr="006C2D0F">
        <w:t xml:space="preserve"> has tried to </w:t>
      </w:r>
      <w:r w:rsidRPr="006C2D0F">
        <w:rPr>
          <w:rStyle w:val="StyleUnderline"/>
        </w:rPr>
        <w:t>put some numbers on this. The GDP boost, which comes from higher real incomes and the shift of workers into more productive activities, is estimated by them to reach $124 billion by 2008.</w:t>
      </w:r>
      <w:r w:rsidRPr="006C2D0F">
        <w:t xml:space="preserve"> That sounds like a lot, but it is only around one per cent of GDP. </w:t>
      </w:r>
    </w:p>
    <w:p w14:paraId="14457C82" w14:textId="77777777" w:rsidR="00B47EC0" w:rsidRPr="006C2D0F" w:rsidRDefault="00B47EC0" w:rsidP="00B47EC0">
      <w:r w:rsidRPr="006C2D0F">
        <w:t xml:space="preserve">What about inflation and interest rates? Global Insight tried to estimate this too and came up with the result that </w:t>
      </w:r>
      <w:r w:rsidRPr="006C2D0F">
        <w:rPr>
          <w:rStyle w:val="StyleUnderline"/>
        </w:rPr>
        <w:t>the cost-reduction effect will be worth a cumulative 2–2.5 per cent off the level of the GDP deflator by 2008, and that other things being equal interest rates will be 0.4 per cent lower than otherwise.</w:t>
      </w:r>
      <w:r w:rsidRPr="006C2D0F">
        <w:t xml:space="preserve"> Again, we can debate the figures, although the direction is plausible. </w:t>
      </w:r>
    </w:p>
    <w:p w14:paraId="48C65287" w14:textId="77777777" w:rsidR="00B47EC0" w:rsidRPr="006C2D0F" w:rsidRDefault="00B47EC0" w:rsidP="00B47EC0">
      <w:r w:rsidRPr="006C2D0F">
        <w:t xml:space="preserve">This then allows the crucial third step in the economic argument. How many more jobs will be created by stronger economic growth and lower inflation? They suggest quite a lot, and certainly more than are lost due to offshoring. In this example </w:t>
      </w:r>
      <w:r w:rsidRPr="006C2D0F">
        <w:rPr>
          <w:rStyle w:val="StyleUnderline"/>
        </w:rPr>
        <w:t>a quarter of a million IT service jobs will have been lost by 2008, but 600,000 additional non-IT jobs created. The net effect is more employment.</w:t>
      </w:r>
    </w:p>
    <w:p w14:paraId="7B58F3EF" w14:textId="57459622" w:rsidR="00B47EC0" w:rsidRPr="006C2D0F" w:rsidRDefault="00E14751" w:rsidP="00B47EC0">
      <w:pPr>
        <w:pStyle w:val="Heading2"/>
      </w:pPr>
      <w:r>
        <w:t>Net Benefits</w:t>
      </w:r>
    </w:p>
    <w:p w14:paraId="1E93116F" w14:textId="77777777" w:rsidR="00B47EC0" w:rsidRDefault="00B47EC0" w:rsidP="00B47EC0">
      <w:pPr>
        <w:pStyle w:val="Heading3"/>
      </w:pPr>
      <w:r w:rsidRPr="006C2D0F">
        <w:t>Midterms</w:t>
      </w:r>
    </w:p>
    <w:p w14:paraId="0B10A1AD" w14:textId="77777777" w:rsidR="00B47EC0" w:rsidRDefault="00B47EC0" w:rsidP="00B47EC0"/>
    <w:p w14:paraId="4CAAECE7" w14:textId="77777777" w:rsidR="00E14751" w:rsidRPr="006C2D0F" w:rsidRDefault="00E14751" w:rsidP="00E14751">
      <w:pPr>
        <w:pStyle w:val="Heading4"/>
      </w:pPr>
      <w:r w:rsidRPr="006C2D0F">
        <w:t xml:space="preserve">The CP continues Trump’s controversy on </w:t>
      </w:r>
      <w:r>
        <w:t>offshoring</w:t>
      </w:r>
      <w:r w:rsidRPr="006C2D0F">
        <w:t xml:space="preserve"> — Dems are using that to gain votes in November.</w:t>
      </w:r>
    </w:p>
    <w:p w14:paraId="544F4224" w14:textId="77777777" w:rsidR="00E14751" w:rsidRPr="006C2D0F" w:rsidRDefault="00E14751" w:rsidP="00E14751">
      <w:r>
        <w:rPr>
          <w:rStyle w:val="Style13ptBold"/>
        </w:rPr>
        <w:t>Miller 18</w:t>
      </w:r>
      <w:r w:rsidRPr="00EE2E40">
        <w:t xml:space="preserve"> </w:t>
      </w:r>
      <w:r>
        <w:t xml:space="preserve">— Justin Miller, senior writing fellow for </w:t>
      </w:r>
      <w:r>
        <w:rPr>
          <w:i/>
        </w:rPr>
        <w:t>The American Prospect</w:t>
      </w:r>
      <w:r>
        <w:t xml:space="preserve">, politics reporter at </w:t>
      </w:r>
      <w:r>
        <w:rPr>
          <w:i/>
        </w:rPr>
        <w:t>The Texas Observer</w:t>
      </w:r>
      <w:r>
        <w:t>, B.A. in Journalism from the University of Minnesota- Twin Cities, 2018 (“</w:t>
      </w:r>
      <w:r w:rsidRPr="009E6E1B">
        <w:t>Trump’s Tax Cuts Incentivized Corporate Offshoring. T</w:t>
      </w:r>
      <w:r>
        <w:t xml:space="preserve">hese Dems Want to Reverse That,” </w:t>
      </w:r>
      <w:r>
        <w:rPr>
          <w:i/>
        </w:rPr>
        <w:t>The American Prospect</w:t>
      </w:r>
      <w:r>
        <w:t>, March 1</w:t>
      </w:r>
      <w:r w:rsidRPr="009E6E1B">
        <w:rPr>
          <w:vertAlign w:val="superscript"/>
        </w:rPr>
        <w:t>st</w:t>
      </w:r>
      <w:r>
        <w:t>,</w:t>
      </w:r>
      <w:r>
        <w:rPr>
          <w:i/>
        </w:rPr>
        <w:t xml:space="preserve"> </w:t>
      </w:r>
      <w:r>
        <w:t xml:space="preserve">Available Online at </w:t>
      </w:r>
      <w:hyperlink r:id="rId14" w:history="1">
        <w:r w:rsidRPr="006C2D0F">
          <w:rPr>
            <w:rStyle w:val="Hyperlink"/>
          </w:rPr>
          <w:t>http://prospect.org/article/trump%E2%80%99s-tax-cuts-incentivized-corporate-offshoring-these-dems-want-reverse</w:t>
        </w:r>
      </w:hyperlink>
      <w:r>
        <w:t>, Accessed 7-03-18)</w:t>
      </w:r>
    </w:p>
    <w:p w14:paraId="7FA95250" w14:textId="77777777" w:rsidR="00E14751" w:rsidRPr="006C2D0F" w:rsidRDefault="00E14751" w:rsidP="00E14751">
      <w:r w:rsidRPr="006C2D0F">
        <w:rPr>
          <w:rStyle w:val="StyleUnderline"/>
        </w:rPr>
        <w:t>The new law established a lower 10.5 percent tax rate—half the domestic corporate rate—on the income that American corporations earn abroad</w:t>
      </w:r>
      <w:r w:rsidRPr="006C2D0F">
        <w:t>. As Kimberly Clausing, a tax policy expert at Reed College, told The New York Times, “</w:t>
      </w:r>
      <w:r w:rsidRPr="006C2D0F">
        <w:rPr>
          <w:rStyle w:val="StyleUnderline"/>
        </w:rPr>
        <w:t>It’s sort of an America-last tax policy.</w:t>
      </w:r>
      <w:r w:rsidRPr="006C2D0F">
        <w:t xml:space="preserve"> We are basically saying that if you earn in the U.S., you pay X, and if you earn abroad, you pay X divided by two.” </w:t>
      </w:r>
      <w:r w:rsidRPr="006C2D0F">
        <w:rPr>
          <w:rStyle w:val="StyleUnderline"/>
        </w:rPr>
        <w:t>On top of that, American companies do not have to pay U.S. taxes on any profits earned from factories and equipment that is overseas</w:t>
      </w:r>
      <w:r w:rsidRPr="006C2D0F">
        <w:t>, so long as such profits remain below a certain threshold of overall international investment. Critics say this could spark a new wave of offshored jobs.</w:t>
      </w:r>
    </w:p>
    <w:p w14:paraId="1DC7D534" w14:textId="77777777" w:rsidR="00E14751" w:rsidRPr="006C2D0F" w:rsidRDefault="00E14751" w:rsidP="00E14751">
      <w:r w:rsidRPr="006C2D0F">
        <w:t xml:space="preserve">The new </w:t>
      </w:r>
      <w:r w:rsidRPr="006C2D0F">
        <w:rPr>
          <w:rStyle w:val="StyleUnderline"/>
        </w:rPr>
        <w:t>Democrat</w:t>
      </w:r>
      <w:r w:rsidRPr="006C2D0F">
        <w:t xml:space="preserve">ic bill </w:t>
      </w:r>
      <w:r w:rsidRPr="006C2D0F">
        <w:rPr>
          <w:rStyle w:val="StyleUnderline"/>
        </w:rPr>
        <w:t>aims to fix those skewed incentives</w:t>
      </w:r>
      <w:r w:rsidRPr="006C2D0F">
        <w:t xml:space="preserve"> by equaling out the corporate tax rates for both domestic and foreign profits, repealing the incentives to set up operations abroad, and cracking down on corporate inversions as a tool for international tax evasion.</w:t>
      </w:r>
    </w:p>
    <w:p w14:paraId="164AF566" w14:textId="77777777" w:rsidR="00E14751" w:rsidRPr="006C2D0F" w:rsidRDefault="00E14751" w:rsidP="00E14751">
      <w:r w:rsidRPr="006C2D0F">
        <w:rPr>
          <w:rStyle w:val="StyleUnderline"/>
        </w:rPr>
        <w:t>“President Trump promised the American people he’d end the march of jobs and profits overseas. Instead, he’s doled out massive new tax breaks that reward offshoring,” Senator Whitehouse said</w:t>
      </w:r>
      <w:r w:rsidRPr="006C2D0F">
        <w:t xml:space="preserve"> in a statement. “Our bill would prohibit multinational corporations from exploiting the loopholes opened by President Trump’s so-called ‘tax reform.’ Those big corporations have profited long enough from special tax breaks—now we need a tax code that’s fair to small businesses and middle-class workers.”</w:t>
      </w:r>
    </w:p>
    <w:p w14:paraId="54B504CC" w14:textId="77777777" w:rsidR="00E14751" w:rsidRPr="006C2D0F" w:rsidRDefault="00E14751" w:rsidP="00E14751">
      <w:pPr>
        <w:rPr>
          <w:rStyle w:val="StyleUnderline"/>
        </w:rPr>
      </w:pPr>
      <w:r w:rsidRPr="006C2D0F">
        <w:t xml:space="preserve">The </w:t>
      </w:r>
      <w:r w:rsidRPr="006C2D0F">
        <w:rPr>
          <w:rStyle w:val="StyleUnderline"/>
        </w:rPr>
        <w:t>Whitehouse</w:t>
      </w:r>
      <w:r>
        <w:t xml:space="preserve">-Doggett </w:t>
      </w:r>
      <w:r w:rsidRPr="006C2D0F">
        <w:t xml:space="preserve">bill </w:t>
      </w:r>
      <w:r w:rsidRPr="006C2D0F">
        <w:rPr>
          <w:rStyle w:val="StyleUnderline"/>
        </w:rPr>
        <w:t>has already drawn the support of a broad array of progressive advocacy and labor groups</w:t>
      </w:r>
      <w:r w:rsidRPr="006C2D0F">
        <w:t xml:space="preserve">. Beyond that, it’s unlikely that the bill will go anywhere. Altering the tax treatment of foreign-earned profits has long been a top Republican priority. But </w:t>
      </w:r>
      <w:r w:rsidRPr="006C2D0F">
        <w:rPr>
          <w:rStyle w:val="StyleUnderline"/>
        </w:rPr>
        <w:t>when it comes to Democrats clearly articulating</w:t>
      </w:r>
      <w:r w:rsidRPr="006C2D0F">
        <w:t xml:space="preserve"> how they plan to undo the damage done by the Trump tax cuts, and </w:t>
      </w:r>
      <w:r w:rsidRPr="006C2D0F">
        <w:rPr>
          <w:rStyle w:val="StyleUnderline"/>
        </w:rPr>
        <w:t>how they plan to talk about the issue in the fall campaign, the bill is at least a step in the right direction.</w:t>
      </w:r>
    </w:p>
    <w:p w14:paraId="3C1D574D" w14:textId="77777777" w:rsidR="00E14751" w:rsidRPr="00737F0F" w:rsidRDefault="00E14751" w:rsidP="00B47EC0"/>
    <w:p w14:paraId="18170EDD" w14:textId="77777777" w:rsidR="00B47EC0" w:rsidRDefault="00B47EC0" w:rsidP="00B47EC0">
      <w:pPr>
        <w:pStyle w:val="Heading4"/>
        <w:rPr>
          <w:u w:val="single"/>
        </w:rPr>
      </w:pPr>
      <w:r>
        <w:t>Offshoring is</w:t>
      </w:r>
      <w:r>
        <w:t xml:space="preserve"> </w:t>
      </w:r>
      <w:r>
        <w:rPr>
          <w:u w:val="single"/>
        </w:rPr>
        <w:t xml:space="preserve">most unpopular </w:t>
      </w:r>
      <w:r>
        <w:t xml:space="preserve">where races are </w:t>
      </w:r>
      <w:r>
        <w:rPr>
          <w:u w:val="single"/>
        </w:rPr>
        <w:t>most competitive</w:t>
      </w:r>
    </w:p>
    <w:p w14:paraId="47A203C9" w14:textId="77777777" w:rsidR="00B47EC0" w:rsidRDefault="00B47EC0" w:rsidP="00B47EC0">
      <w:r w:rsidRPr="004D374D">
        <w:rPr>
          <w:rStyle w:val="Style13ptBold"/>
        </w:rPr>
        <w:t>Carl 18</w:t>
      </w:r>
      <w:r>
        <w:rPr>
          <w:rStyle w:val="Style13ptBold"/>
        </w:rPr>
        <w:t>---</w:t>
      </w:r>
      <w:r w:rsidRPr="004D374D">
        <w:t>Jeremy, research fellow at the Hoover Institution, Stanford University, "Democrats’ Immigration Radicalism: The Gift That Keeps on Giving for Donald Trump" National Review</w:t>
      </w:r>
      <w:r>
        <w:t xml:space="preserve">, </w:t>
      </w:r>
      <w:r w:rsidRPr="004D374D">
        <w:t>February 5</w:t>
      </w:r>
      <w:r>
        <w:t xml:space="preserve">, </w:t>
      </w:r>
      <w:r w:rsidRPr="004D374D">
        <w:t>https://www.nationalreview.com/2018/02/democrats-immigration-mistake-radicalism-helps-trump/</w:t>
      </w:r>
      <w:r>
        <w:t>]</w:t>
      </w:r>
    </w:p>
    <w:p w14:paraId="2D780525" w14:textId="77777777" w:rsidR="00B47EC0" w:rsidRDefault="00B47EC0" w:rsidP="00B47EC0">
      <w:pPr>
        <w:rPr>
          <w:rStyle w:val="StyleUnderline"/>
        </w:rPr>
      </w:pPr>
      <w:r w:rsidRPr="004D374D">
        <w:rPr>
          <w:sz w:val="16"/>
        </w:rPr>
        <w:t xml:space="preserve">Meanwhile, 80 percent of registered voters in that same survey rejected the premise of chain migration in favor of skills-based migration. Those numbers include 90 percent of Trump voters, 79 percent of independents, and incredibly even 72 percent of Democrats. </w:t>
      </w:r>
      <w:r w:rsidRPr="009030D4">
        <w:rPr>
          <w:rStyle w:val="StyleUnderline"/>
          <w:highlight w:val="cyan"/>
        </w:rPr>
        <w:t>An absolute majority</w:t>
      </w:r>
      <w:r w:rsidRPr="00247282">
        <w:rPr>
          <w:rStyle w:val="StyleUnderline"/>
        </w:rPr>
        <w:t>, 63 percent (</w:t>
      </w:r>
      <w:r w:rsidRPr="009030D4">
        <w:rPr>
          <w:rStyle w:val="StyleUnderline"/>
          <w:highlight w:val="cyan"/>
        </w:rPr>
        <w:t>including 51 percent of Clinton voters</w:t>
      </w:r>
      <w:r w:rsidRPr="00247282">
        <w:rPr>
          <w:rStyle w:val="StyleUnderline"/>
        </w:rPr>
        <w:t xml:space="preserve">!), </w:t>
      </w:r>
      <w:r w:rsidRPr="009030D4">
        <w:rPr>
          <w:rStyle w:val="StyleUnderline"/>
          <w:highlight w:val="cyan"/>
        </w:rPr>
        <w:t>want to admit fewer than 500,000 immigrants per year</w:t>
      </w:r>
      <w:r w:rsidRPr="004D374D">
        <w:rPr>
          <w:sz w:val="16"/>
        </w:rPr>
        <w:t xml:space="preserve"> — </w:t>
      </w:r>
      <w:r w:rsidRPr="00247282">
        <w:rPr>
          <w:rStyle w:val="StyleUnderline"/>
        </w:rPr>
        <w:t>last year we admitted 1.3 million</w:t>
      </w:r>
      <w:r w:rsidRPr="004D374D">
        <w:rPr>
          <w:sz w:val="16"/>
        </w:rPr>
        <w:t xml:space="preserve"> — </w:t>
      </w:r>
      <w:r w:rsidRPr="00247282">
        <w:rPr>
          <w:rStyle w:val="StyleUnderline"/>
        </w:rPr>
        <w:t>while only 12 percent want 1.5 million or more</w:t>
      </w:r>
      <w:r w:rsidRPr="004D374D">
        <w:rPr>
          <w:sz w:val="16"/>
        </w:rPr>
        <w:t xml:space="preserve">. </w:t>
      </w:r>
      <w:r w:rsidRPr="009030D4">
        <w:rPr>
          <w:rStyle w:val="StyleUnderline"/>
          <w:highlight w:val="cyan"/>
        </w:rPr>
        <w:t>Even a majority of Hispanics want annual immigration below 500,000</w:t>
      </w:r>
      <w:r w:rsidRPr="00247282">
        <w:rPr>
          <w:rStyle w:val="StyleUnderline"/>
        </w:rPr>
        <w:t>, versus 8 percent who want 1.5 million or more</w:t>
      </w:r>
      <w:r w:rsidRPr="004D374D">
        <w:rPr>
          <w:sz w:val="16"/>
        </w:rPr>
        <w:t xml:space="preserve">. Meanwhile </w:t>
      </w:r>
      <w:r w:rsidRPr="009030D4">
        <w:rPr>
          <w:rStyle w:val="StyleUnderline"/>
          <w:highlight w:val="cyan"/>
        </w:rPr>
        <w:t>83 percent of Trump voters and 58 percent of independents think border security is inadequate</w:t>
      </w:r>
      <w:r w:rsidRPr="004D374D">
        <w:rPr>
          <w:sz w:val="16"/>
        </w:rPr>
        <w:t xml:space="preserve">. And while Trump’s border wall has just 54 percent overall support, it was 89 percent among Trump voters and 54 percent among independents. The people who hate the wall aren’t voting for Trump anyway. Sixty-eight percent oppose the diversity visa lottery that Trump has proposed eliminating, including 76 percent of Trump voters and 65 percent of independents. </w:t>
      </w:r>
      <w:r w:rsidRPr="009030D4">
        <w:rPr>
          <w:rStyle w:val="Emphasis"/>
          <w:highlight w:val="cyan"/>
        </w:rPr>
        <w:t xml:space="preserve">In competitive states and districts </w:t>
      </w:r>
      <w:r w:rsidRPr="009030D4">
        <w:rPr>
          <w:rStyle w:val="Emphasis"/>
        </w:rPr>
        <w:t xml:space="preserve">in 2016, </w:t>
      </w:r>
      <w:r w:rsidRPr="009030D4">
        <w:rPr>
          <w:rStyle w:val="Emphasis"/>
          <w:highlight w:val="cyan"/>
        </w:rPr>
        <w:t>these numbers are doubtless even better</w:t>
      </w:r>
      <w:r w:rsidRPr="004D374D">
        <w:rPr>
          <w:sz w:val="16"/>
        </w:rPr>
        <w:t xml:space="preserve">. </w:t>
      </w:r>
      <w:r w:rsidRPr="004D374D">
        <w:rPr>
          <w:rStyle w:val="StyleUnderline"/>
        </w:rPr>
        <w:t xml:space="preserve">Pro-enforcement numbers in the Harvard-Harris poll were </w:t>
      </w:r>
      <w:r w:rsidRPr="00E411B8">
        <w:rPr>
          <w:rStyle w:val="StyleUnderline"/>
          <w:highlight w:val="cyan"/>
        </w:rPr>
        <w:t>consistently stronger</w:t>
      </w:r>
      <w:r w:rsidRPr="004D374D">
        <w:rPr>
          <w:rStyle w:val="StyleUnderline"/>
        </w:rPr>
        <w:t xml:space="preserve"> for these proposals </w:t>
      </w:r>
      <w:r w:rsidRPr="00E411B8">
        <w:rPr>
          <w:rStyle w:val="StyleUnderline"/>
          <w:highlight w:val="cyan"/>
        </w:rPr>
        <w:t>in suburban areas (which constitute the vast majority of swing territory),</w:t>
      </w:r>
      <w:r w:rsidRPr="004D374D">
        <w:rPr>
          <w:rStyle w:val="StyleUnderline"/>
        </w:rPr>
        <w:t xml:space="preserve"> while pro-amnesty numbers were inflated by large margins in urban areas with few competitive house seats</w:t>
      </w:r>
      <w:r w:rsidRPr="004D374D">
        <w:rPr>
          <w:sz w:val="16"/>
        </w:rPr>
        <w:t xml:space="preserve">. </w:t>
      </w:r>
      <w:r w:rsidRPr="009030D4">
        <w:rPr>
          <w:rStyle w:val="StyleUnderline"/>
          <w:highlight w:val="cyan"/>
        </w:rPr>
        <w:t>Likely voters tend to be more conservative than registered voters, further suggesting that Harvard-Harris underrates pro-enforcement sentiment.</w:t>
      </w:r>
    </w:p>
    <w:p w14:paraId="1D175A70" w14:textId="77777777" w:rsidR="00E14751" w:rsidRDefault="00E14751" w:rsidP="00B47EC0">
      <w:pPr>
        <w:rPr>
          <w:rStyle w:val="StyleUnderline"/>
        </w:rPr>
      </w:pPr>
    </w:p>
    <w:p w14:paraId="23F53E0D" w14:textId="77777777" w:rsidR="00E14751" w:rsidRPr="00737F0F" w:rsidRDefault="00E14751" w:rsidP="00B47EC0">
      <w:pPr>
        <w:rPr>
          <w:u w:val="single"/>
        </w:rPr>
      </w:pPr>
    </w:p>
    <w:p w14:paraId="70528694" w14:textId="77777777" w:rsidR="00B47EC0" w:rsidRPr="006C2D0F" w:rsidRDefault="00B47EC0" w:rsidP="00B47EC0">
      <w:pPr>
        <w:pStyle w:val="Heading2"/>
      </w:pPr>
      <w:r w:rsidRPr="006C2D0F">
        <w:t>A2: Offshoring Bad</w:t>
      </w:r>
    </w:p>
    <w:p w14:paraId="2901DB5F" w14:textId="77777777" w:rsidR="00B47EC0" w:rsidRPr="006C2D0F" w:rsidRDefault="00B47EC0" w:rsidP="00B47EC0">
      <w:pPr>
        <w:pStyle w:val="Heading3"/>
      </w:pPr>
      <w:r w:rsidRPr="006C2D0F">
        <w:t>A2: Steals Jobs/Destroys US Innovation</w:t>
      </w:r>
    </w:p>
    <w:p w14:paraId="47498BE0" w14:textId="77777777" w:rsidR="00B47EC0" w:rsidRPr="006C2D0F" w:rsidRDefault="00B47EC0" w:rsidP="00B47EC0">
      <w:pPr>
        <w:pStyle w:val="Heading4"/>
      </w:pPr>
      <w:r w:rsidRPr="006C2D0F">
        <w:t>Offshoring increases employment and native workers’ innovation — there is no zero-sum game to employment.</w:t>
      </w:r>
    </w:p>
    <w:p w14:paraId="6B87EB56" w14:textId="77777777" w:rsidR="00B47EC0" w:rsidRPr="006C2D0F" w:rsidRDefault="00B47EC0" w:rsidP="00B47EC0">
      <w:r>
        <w:rPr>
          <w:rStyle w:val="Style13ptBold"/>
        </w:rPr>
        <w:t>Khimm 12</w:t>
      </w:r>
      <w:r w:rsidRPr="00A76B5D">
        <w:t xml:space="preserve"> </w:t>
      </w:r>
      <w:r>
        <w:t xml:space="preserve">— Suzy Khimm, national reporter for </w:t>
      </w:r>
      <w:r>
        <w:rPr>
          <w:i/>
        </w:rPr>
        <w:t>NBC News</w:t>
      </w:r>
      <w:r>
        <w:t xml:space="preserve">, </w:t>
      </w:r>
      <w:r w:rsidRPr="00A76B5D">
        <w:t xml:space="preserve">former staff reporter at The Washington Post, </w:t>
      </w:r>
      <w:r>
        <w:t xml:space="preserve">founding writer of Wonkblog, B.A. in Literature from Yale University, 2012 (“Offshoring creates as many U.S. jobs as it kills, study says,” </w:t>
      </w:r>
      <w:r>
        <w:rPr>
          <w:i/>
        </w:rPr>
        <w:t>The Washington Post</w:t>
      </w:r>
      <w:r>
        <w:t>, July 12</w:t>
      </w:r>
      <w:r w:rsidRPr="00350AFE">
        <w:rPr>
          <w:vertAlign w:val="superscript"/>
        </w:rPr>
        <w:t>th</w:t>
      </w:r>
      <w:r>
        <w:t>, Available Online at</w:t>
      </w:r>
      <w:r w:rsidRPr="006C2D0F">
        <w:t>https://www.washingtonpost.com/news/wonk/wp/2012/07/12/study-offshoring-creates-as-many-u-s-jobs-as-it-kills/?noredirect=on&amp;utm_term=.0058e31c73b7</w:t>
      </w:r>
      <w:r>
        <w:t>, Accessed 7-03-18)</w:t>
      </w:r>
    </w:p>
    <w:p w14:paraId="585C2FB6" w14:textId="77777777" w:rsidR="00B47EC0" w:rsidRPr="006C2D0F" w:rsidRDefault="00B47EC0" w:rsidP="00B47EC0">
      <w:pPr>
        <w:rPr>
          <w:rStyle w:val="StyleUnderline"/>
        </w:rPr>
      </w:pPr>
      <w:r w:rsidRPr="006C2D0F">
        <w:rPr>
          <w:rStyle w:val="StyleUnderline"/>
        </w:rPr>
        <w:t>Three economists</w:t>
      </w:r>
      <w:r w:rsidRPr="006C2D0F">
        <w:t xml:space="preserve"> examined 58 U.S. manufacturing industries from 2000 to 2007, and </w:t>
      </w:r>
      <w:r w:rsidRPr="006C2D0F">
        <w:rPr>
          <w:rStyle w:val="StyleUnderline"/>
        </w:rPr>
        <w:t>found an economic upside to offshoring—not just for American companies, but for American workers themselves.</w:t>
      </w:r>
    </w:p>
    <w:p w14:paraId="639F417E" w14:textId="77777777" w:rsidR="00B47EC0" w:rsidRPr="006C2D0F" w:rsidRDefault="00B47EC0" w:rsidP="00B47EC0">
      <w:pPr>
        <w:rPr>
          <w:rStyle w:val="StyleUnderline"/>
        </w:rPr>
      </w:pPr>
      <w:r w:rsidRPr="006C2D0F">
        <w:t xml:space="preserve">The study found that </w:t>
      </w:r>
      <w:r w:rsidRPr="006C2D0F">
        <w:rPr>
          <w:rStyle w:val="StyleUnderline"/>
        </w:rPr>
        <w:t>offshoring tends to increase productivity and reduce costs, which can prompt firms to expand domestic hiring enough to offset the jobs lost to workers overseas.</w:t>
      </w:r>
    </w:p>
    <w:p w14:paraId="6FA05995" w14:textId="77777777" w:rsidR="00B47EC0" w:rsidRPr="006C2D0F" w:rsidRDefault="00B47EC0" w:rsidP="00B47EC0">
      <w:r w:rsidRPr="006C2D0F">
        <w:t>"</w:t>
      </w:r>
      <w:r w:rsidRPr="006C2D0F">
        <w:rPr>
          <w:rStyle w:val="StyleUnderline"/>
        </w:rPr>
        <w:t>Offshoring has no effect on native employment in the aggregate</w:t>
      </w:r>
      <w:r w:rsidRPr="006C2D0F">
        <w:t xml:space="preserve">," the authors said. "While </w:t>
      </w:r>
      <w:r w:rsidRPr="006C2D0F">
        <w:rPr>
          <w:rStyle w:val="StyleUnderline"/>
        </w:rPr>
        <w:t>offshore</w:t>
      </w:r>
      <w:r w:rsidRPr="006C2D0F">
        <w:t xml:space="preserve"> workers compete directly with natives, their </w:t>
      </w:r>
      <w:r w:rsidRPr="006C2D0F">
        <w:rPr>
          <w:rStyle w:val="StyleUnderline"/>
        </w:rPr>
        <w:t>employment generates productivity gains that 'increase the size of the pie,' leading to an overall neutral impact on native employment</w:t>
      </w:r>
      <w:r w:rsidRPr="006C2D0F">
        <w:t>."</w:t>
      </w:r>
    </w:p>
    <w:p w14:paraId="7599AF06" w14:textId="77777777" w:rsidR="00B47EC0" w:rsidRPr="006C2D0F" w:rsidRDefault="00B47EC0" w:rsidP="00B47EC0">
      <w:r w:rsidRPr="006C2D0F">
        <w:t xml:space="preserve">More specifically, the researchers found that </w:t>
      </w:r>
      <w:r w:rsidRPr="006C2D0F">
        <w:rPr>
          <w:rStyle w:val="StyleUnderline"/>
        </w:rPr>
        <w:t>increasing offshore jobs by 1 percent is linked to a 1.72 percent increase in overall U.S. employment of native workers</w:t>
      </w:r>
      <w:r w:rsidRPr="006C2D0F">
        <w:t xml:space="preserve">, though they describe the effect as neutral overall because the 0.72 percent difference is too small to be statistically significant. </w:t>
      </w:r>
      <w:r w:rsidRPr="006C2D0F">
        <w:rPr>
          <w:rStyle w:val="StyleUnderline"/>
        </w:rPr>
        <w:t>Offshoring also tends to push native U.S. workers toward more complex jobs, while offshore workers tend to specialize in less-skilled employment</w:t>
      </w:r>
      <w:r w:rsidRPr="006C2D0F">
        <w:t>.</w:t>
      </w:r>
    </w:p>
    <w:p w14:paraId="23DC69CD" w14:textId="77777777" w:rsidR="00B47EC0" w:rsidRPr="006C2D0F" w:rsidRDefault="00B47EC0" w:rsidP="00B47EC0">
      <w:r w:rsidRPr="006C2D0F">
        <w:t xml:space="preserve">The paper also examined the impact of immigrants and found that </w:t>
      </w:r>
      <w:r w:rsidRPr="006C2D0F">
        <w:rPr>
          <w:rStyle w:val="StyleUnderline"/>
        </w:rPr>
        <w:t>immigration had an even more positive effect on jobs for native-born U.S. workers: Every 1 percent increase in immigrant jobs boosted aggregate employment for American-born workers by 3.9 percent.</w:t>
      </w:r>
    </w:p>
    <w:p w14:paraId="59D3913F" w14:textId="77777777" w:rsidR="00B47EC0" w:rsidRDefault="00B47EC0" w:rsidP="00B47EC0">
      <w:r w:rsidRPr="006C2D0F">
        <w:rPr>
          <w:rStyle w:val="StyleUnderline"/>
        </w:rPr>
        <w:t>So, contrary to the popular belief that offshoring cuts the U.S. workforce, "manufacturing industries with a larger increase in global exposure</w:t>
      </w:r>
      <w:r w:rsidRPr="006C2D0F">
        <w:t xml:space="preserve"> (through o</w:t>
      </w:r>
      <w:r w:rsidRPr="006C2D0F">
        <w:rPr>
          <w:rFonts w:ascii="Calibri" w:eastAsia="Calibri" w:hAnsi="Calibri" w:cs="Calibri"/>
        </w:rPr>
        <w:t>ﬀ</w:t>
      </w:r>
      <w:r w:rsidRPr="006C2D0F">
        <w:t xml:space="preserve">shoring and immigration) </w:t>
      </w:r>
      <w:r w:rsidRPr="006C2D0F">
        <w:rPr>
          <w:rStyle w:val="StyleUnderline"/>
        </w:rPr>
        <w:t>fared better than those with lagging exposure in terms of native employment growth</w:t>
      </w:r>
      <w:r w:rsidRPr="006C2D0F">
        <w:t>," the researchers concluded.</w:t>
      </w:r>
    </w:p>
    <w:p w14:paraId="24780B6F" w14:textId="77777777" w:rsidR="00B47EC0" w:rsidRDefault="00B47EC0" w:rsidP="00B47EC0">
      <w:pPr>
        <w:pStyle w:val="Heading4"/>
      </w:pPr>
      <w:r>
        <w:t>Automation steals U.S. jobs, not offshoring.</w:t>
      </w:r>
    </w:p>
    <w:p w14:paraId="2C5B6A3B" w14:textId="77777777" w:rsidR="00B47EC0" w:rsidRPr="00EF1A4D" w:rsidRDefault="00B47EC0" w:rsidP="00B47EC0">
      <w:pPr>
        <w:rPr>
          <w:rStyle w:val="Style13ptBold"/>
        </w:rPr>
      </w:pPr>
      <w:r>
        <w:rPr>
          <w:rStyle w:val="Style13ptBold"/>
        </w:rPr>
        <w:t>Javelosa and Jaquith 17</w:t>
      </w:r>
      <w:r w:rsidRPr="00B65F06">
        <w:t xml:space="preserve"> </w:t>
      </w:r>
      <w:r>
        <w:t>— June Javelosa, writer at Futurism with works appearing on Business Insider, World Economic Forum, and many other news sites, public relations and communications professional at National Capital Region, and Todd Jaquith, freelance writer, former editor at Futurism, 2017 (“</w:t>
      </w:r>
      <w:r w:rsidRPr="00916E8B">
        <w:t>Blame Displacement of Jobs on Automation, Not Offshoring and Immigration</w:t>
      </w:r>
      <w:r>
        <w:t>,” Futurism, January 8</w:t>
      </w:r>
      <w:r w:rsidRPr="00916E8B">
        <w:rPr>
          <w:vertAlign w:val="superscript"/>
        </w:rPr>
        <w:t>th</w:t>
      </w:r>
      <w:r>
        <w:t xml:space="preserve">, Available Online at </w:t>
      </w:r>
      <w:hyperlink r:id="rId15" w:history="1">
        <w:r w:rsidRPr="003139B3">
          <w:rPr>
            <w:rStyle w:val="Hyperlink"/>
          </w:rPr>
          <w:t>https://futurism.com/2-evergreen-blame-displacement-of-jobs-on-automation-not-offshoring-and-immigration/</w:t>
        </w:r>
      </w:hyperlink>
      <w:r>
        <w:t>, Accessed 7-03-18)</w:t>
      </w:r>
    </w:p>
    <w:p w14:paraId="4A072928" w14:textId="77777777" w:rsidR="00B47EC0" w:rsidRPr="00677AE6" w:rsidRDefault="00B47EC0" w:rsidP="00B47EC0">
      <w:pPr>
        <w:rPr>
          <w:rStyle w:val="StyleUnderline"/>
        </w:rPr>
      </w:pPr>
      <w:r>
        <w:t xml:space="preserve">As </w:t>
      </w:r>
      <w:r w:rsidRPr="00677AE6">
        <w:rPr>
          <w:rStyle w:val="StyleUnderline"/>
        </w:rPr>
        <w:t>the world continues to achieve unprecedented levels of advancement in AI and robotics</w:t>
      </w:r>
      <w:r>
        <w:t xml:space="preserve">, we must, at the same time, come to terms with the fact that </w:t>
      </w:r>
      <w:r w:rsidRPr="00677AE6">
        <w:rPr>
          <w:rStyle w:val="StyleUnderline"/>
        </w:rPr>
        <w:t>our fundamental understanding of technology is also being challenged. Tech</w:t>
      </w:r>
      <w:r>
        <w:t xml:space="preserve">nology </w:t>
      </w:r>
      <w:r w:rsidRPr="00677AE6">
        <w:rPr>
          <w:rStyle w:val="StyleUnderline"/>
        </w:rPr>
        <w:t>was once viewed as a tool that drove human progress forward. Today, technology is threatening the employment and job security of millions.</w:t>
      </w:r>
    </w:p>
    <w:p w14:paraId="0FC2C790" w14:textId="77777777" w:rsidR="00B47EC0" w:rsidRPr="00677AE6" w:rsidRDefault="00B47EC0" w:rsidP="00B47EC0">
      <w:pPr>
        <w:rPr>
          <w:rStyle w:val="StyleUnderline"/>
        </w:rPr>
      </w:pPr>
      <w:r>
        <w:t xml:space="preserve">High-profile personalities such as Stephen </w:t>
      </w:r>
      <w:r w:rsidRPr="00677AE6">
        <w:rPr>
          <w:rStyle w:val="StyleUnderline"/>
        </w:rPr>
        <w:t>Hawking, as well as economists, have begun to</w:t>
      </w:r>
      <w:r>
        <w:t xml:space="preserve"> shine the </w:t>
      </w:r>
      <w:r w:rsidRPr="00677AE6">
        <w:rPr>
          <w:rStyle w:val="StyleUnderline"/>
        </w:rPr>
        <w:t>spotlight</w:t>
      </w:r>
      <w:r>
        <w:t xml:space="preserve"> on this issue of </w:t>
      </w:r>
      <w:r w:rsidRPr="00677AE6">
        <w:rPr>
          <w:rStyle w:val="StyleUnderline"/>
        </w:rPr>
        <w:t>technological unemployment—the displacement of human jobs by increasingly sophisticated means of automation.</w:t>
      </w:r>
    </w:p>
    <w:p w14:paraId="3E6EA598" w14:textId="77777777" w:rsidR="00B47EC0" w:rsidRDefault="00B47EC0" w:rsidP="00B47EC0">
      <w:r>
        <w:t xml:space="preserve">In a column published in The Guardian, </w:t>
      </w:r>
      <w:r w:rsidRPr="00677AE6">
        <w:rPr>
          <w:rStyle w:val="StyleUnderline"/>
        </w:rPr>
        <w:t>Hawking points out that, “[…]the automation of factories has already decimated jobs in traditional manufacturing, and the rise of artificial intelligence is likely to extend this job destruction deep into the middle classes</w:t>
      </w:r>
      <w:r>
        <w:t>, with only the most caring, creative or supervisory roles remaining.”</w:t>
      </w:r>
    </w:p>
    <w:p w14:paraId="35D3A098" w14:textId="77777777" w:rsidR="00B47EC0" w:rsidRPr="00D12435" w:rsidRDefault="00B47EC0" w:rsidP="00B47EC0">
      <w:pPr>
        <w:rPr>
          <w:rStyle w:val="StyleUnderline"/>
        </w:rPr>
      </w:pPr>
      <w:r>
        <w:t xml:space="preserve">Economists are not discounting the fact that globalization is at least partially to blame for unemployment. They cite trade relations with China during the 2000s as an example, which according to researchers from MIT, led to the loss of over two millions jobs. Still, </w:t>
      </w:r>
      <w:r w:rsidRPr="00D12435">
        <w:rPr>
          <w:rStyle w:val="StyleUnderline"/>
        </w:rPr>
        <w:t>the impact of automation will have a greater, more disruptive effect on the labor force.</w:t>
      </w:r>
    </w:p>
    <w:p w14:paraId="12C4C209" w14:textId="77777777" w:rsidR="00B47EC0" w:rsidRDefault="00B47EC0" w:rsidP="00B47EC0">
      <w:r>
        <w:t>THE NEW ECONOMY</w:t>
      </w:r>
    </w:p>
    <w:p w14:paraId="21548C71" w14:textId="77777777" w:rsidR="00B47EC0" w:rsidRDefault="00B47EC0" w:rsidP="00B47EC0">
      <w:r>
        <w:t>Some argue that the situation isn’t nearly as dire as some imagine it to be.</w:t>
      </w:r>
    </w:p>
    <w:p w14:paraId="439C953B" w14:textId="77777777" w:rsidR="00B47EC0" w:rsidRDefault="00B47EC0" w:rsidP="00B47EC0">
      <w:r>
        <w:t>Elon Musk, who believes that rising automation will lead to the implementation of universal basic income, sees it as an opportunity. “People will have time to do other things, more complex things, more interesting things,” says Musk. “Certainly more leisure time.”</w:t>
      </w:r>
    </w:p>
    <w:p w14:paraId="6915CB87" w14:textId="77777777" w:rsidR="00B47EC0" w:rsidRDefault="00B47EC0" w:rsidP="00B47EC0">
      <w:r>
        <w:t>It’s also entirely possible that as industries begin to assimilate technology into their business models, that it will create new jobs.</w:t>
      </w:r>
    </w:p>
    <w:p w14:paraId="042DE4BF" w14:textId="77777777" w:rsidR="00B47EC0" w:rsidRDefault="00B47EC0" w:rsidP="00B47EC0">
      <w:r>
        <w:t>“It’s literally the story of the economic development of the world over the last 200 years…just as most of us today have jobs that weren’t even invented 100 years ago, the same will be true 100 years from now,” argued Marc Andreesen, a venture capitalist who was also responsible for creating Mosaic, the first widely used web browser.</w:t>
      </w:r>
    </w:p>
    <w:p w14:paraId="6FAD19AC" w14:textId="77777777" w:rsidR="00B47EC0" w:rsidRDefault="00B47EC0" w:rsidP="00B47EC0">
      <w:r>
        <w:t>Automation can also serve to complement human skills. As Stefan Hajkowicz illustrated in his article in The Conversation: “Spreadsheets didn’t kill off accounting jobs. On the contrary, smart accountants learned how to use spreadsheets to become more productive and more employable.”</w:t>
      </w:r>
    </w:p>
    <w:p w14:paraId="5EBED4B8" w14:textId="77777777" w:rsidR="00B47EC0" w:rsidRDefault="00B47EC0" w:rsidP="00B47EC0">
      <w:r>
        <w:t xml:space="preserve">True. But </w:t>
      </w:r>
      <w:r w:rsidRPr="00EF1A4D">
        <w:rPr>
          <w:rStyle w:val="StyleUnderline"/>
        </w:rPr>
        <w:t>experts think this industrial revolution is different</w:t>
      </w:r>
      <w:r>
        <w:t>.</w:t>
      </w:r>
    </w:p>
    <w:p w14:paraId="59F36CC9" w14:textId="77777777" w:rsidR="00B47EC0" w:rsidRPr="00EF1A4D" w:rsidRDefault="00B47EC0" w:rsidP="00B47EC0">
      <w:pPr>
        <w:rPr>
          <w:rStyle w:val="StyleUnderline"/>
        </w:rPr>
      </w:pPr>
      <w:r w:rsidRPr="00EF1A4D">
        <w:rPr>
          <w:rStyle w:val="StyleUnderline"/>
        </w:rPr>
        <w:t>Machines right now might be only capable of doing repetitive, formulaic jobs, but even so, it was already enough to displace thousands of human workers. What happens when prototypes of robots that were taught to mimic the human mind become available?</w:t>
      </w:r>
      <w:r>
        <w:t xml:space="preserve"> It’s not hard to imagine that </w:t>
      </w:r>
      <w:r w:rsidRPr="00EF1A4D">
        <w:rPr>
          <w:rStyle w:val="StyleUnderline"/>
        </w:rPr>
        <w:t>knowledge-based, creative, and service-oriented jobs will eventually be overtaken as well.</w:t>
      </w:r>
    </w:p>
    <w:p w14:paraId="6AA141F8" w14:textId="77777777" w:rsidR="00B47EC0" w:rsidRPr="00677AE6" w:rsidRDefault="00B47EC0" w:rsidP="00B47EC0">
      <w:r w:rsidRPr="00EF1A4D">
        <w:rPr>
          <w:rStyle w:val="StyleUnderline"/>
        </w:rPr>
        <w:t xml:space="preserve">Our society is evolving—this is the inescapable reality, and change is the watchword of our age. </w:t>
      </w:r>
      <w:r>
        <w:t>Uncertainty and fear are the inevitable corollaries of the enormous changes stealing upon us; we feel as the cotton picker must have felt at the arrival of the cotton gin, or the coachman beholding the first horseless carriage. Some speak of a melding of our biological minds with the mechanical AI we create, and new phases of human evolution; but these are remote fantasies, of small comfort to the man or woman whose livelihood is rendered obsolete by the march of progress.</w:t>
      </w:r>
    </w:p>
    <w:p w14:paraId="476CB6F6" w14:textId="77777777" w:rsidR="00B47EC0" w:rsidRPr="006C2D0F" w:rsidRDefault="00B47EC0" w:rsidP="00B47EC0">
      <w:pPr>
        <w:pStyle w:val="Heading3"/>
      </w:pPr>
      <w:r w:rsidRPr="006C2D0F">
        <w:t>They’re Just Wrong</w:t>
      </w:r>
    </w:p>
    <w:p w14:paraId="30B3DC7A" w14:textId="77777777" w:rsidR="00B47EC0" w:rsidRPr="006C2D0F" w:rsidRDefault="00B47EC0" w:rsidP="00B47EC0">
      <w:pPr>
        <w:pStyle w:val="Heading4"/>
      </w:pPr>
      <w:r w:rsidRPr="006C2D0F">
        <w:t>Offshoring adapts to comparative advantages, improves standard of living, boosts stock prices, increases employment, and creates peace through interdependence.</w:t>
      </w:r>
    </w:p>
    <w:p w14:paraId="7F1DF761" w14:textId="77777777" w:rsidR="00B47EC0" w:rsidRPr="006C2D0F" w:rsidRDefault="00B47EC0" w:rsidP="00B47EC0">
      <w:r>
        <w:rPr>
          <w:rStyle w:val="Style13ptBold"/>
        </w:rPr>
        <w:t>Maney 04</w:t>
      </w:r>
      <w:r w:rsidRPr="00EF0FE1">
        <w:t xml:space="preserve"> </w:t>
      </w:r>
      <w:r>
        <w:t>— Kevin Maney, partner at Category Design Advisors, best-selling author and award-winning columnist, commentator and advisor, former columnist, editor, and reporter in</w:t>
      </w:r>
      <w:r w:rsidRPr="00D70E6E">
        <w:t xml:space="preserve"> the "Mone</w:t>
      </w:r>
      <w:r>
        <w:t xml:space="preserve">y" section for </w:t>
      </w:r>
      <w:r w:rsidRPr="00D70E6E">
        <w:t>USA Today</w:t>
      </w:r>
      <w:r>
        <w:t xml:space="preserve">, </w:t>
      </w:r>
      <w:r w:rsidRPr="00EE2E40">
        <w:t>writing consultant to numerous CEOs and companies</w:t>
      </w:r>
      <w:r>
        <w:t xml:space="preserve">, B.A. in English and Journalism from Rutgers University, 2004 (“Technology,” Cyberspeak, </w:t>
      </w:r>
      <w:r w:rsidRPr="00EE2E40">
        <w:rPr>
          <w:i/>
        </w:rPr>
        <w:t>USA Today</w:t>
      </w:r>
      <w:r>
        <w:t>, Last Updated February 4</w:t>
      </w:r>
      <w:r w:rsidRPr="00EE2E40">
        <w:rPr>
          <w:vertAlign w:val="superscript"/>
        </w:rPr>
        <w:t>th</w:t>
      </w:r>
      <w:r>
        <w:t xml:space="preserve">, Available Online at </w:t>
      </w:r>
      <w:r w:rsidRPr="006C2D0F">
        <w:t>https://usatoday30.usatoday.com/tech/columnist/kevinmaney/2004-02-03-maney_x.htm</w:t>
      </w:r>
      <w:r>
        <w:t>, Accessed 7-03-18)</w:t>
      </w:r>
    </w:p>
    <w:p w14:paraId="3BA833E2" w14:textId="77777777" w:rsidR="00B47EC0" w:rsidRPr="006C2D0F" w:rsidRDefault="00B47EC0" w:rsidP="00B47EC0">
      <w:r w:rsidRPr="006C2D0F">
        <w:t xml:space="preserve">Unpopular argument: </w:t>
      </w:r>
      <w:r w:rsidRPr="006C2D0F">
        <w:rPr>
          <w:rStyle w:val="StyleUnderline"/>
        </w:rPr>
        <w:t>Sending tech jobs abroad is good</w:t>
      </w:r>
    </w:p>
    <w:p w14:paraId="3EDB3174" w14:textId="77777777" w:rsidR="00B47EC0" w:rsidRPr="006C2D0F" w:rsidRDefault="00B47EC0" w:rsidP="00B47EC0">
      <w:pPr>
        <w:rPr>
          <w:rStyle w:val="StyleUnderline"/>
        </w:rPr>
      </w:pPr>
      <w:r w:rsidRPr="006C2D0F">
        <w:t xml:space="preserve">Behind closed doors, many U.S. technology executives will say something that could get them flayed if repeated in public: </w:t>
      </w:r>
      <w:r w:rsidRPr="006C2D0F">
        <w:rPr>
          <w:rStyle w:val="StyleUnderline"/>
        </w:rPr>
        <w:t>Sending computer programming jobs to India and China is good for America.</w:t>
      </w:r>
    </w:p>
    <w:p w14:paraId="7A050C80" w14:textId="77777777" w:rsidR="00B47EC0" w:rsidRPr="006C2D0F" w:rsidRDefault="00B47EC0" w:rsidP="00B47EC0">
      <w:pPr>
        <w:rPr>
          <w:rStyle w:val="StyleUnderline"/>
        </w:rPr>
      </w:pPr>
      <w:r w:rsidRPr="006C2D0F">
        <w:rPr>
          <w:rStyle w:val="StyleUnderline"/>
        </w:rPr>
        <w:t>Not just good for business</w:t>
      </w:r>
      <w:r w:rsidRPr="006C2D0F">
        <w:t>, they believe,</w:t>
      </w:r>
      <w:r w:rsidRPr="006C2D0F">
        <w:rPr>
          <w:rStyle w:val="StyleUnderline"/>
        </w:rPr>
        <w:t xml:space="preserve"> but good for everybody — part of a process that will raise the standard of living in the USA and make us more secure in the world.</w:t>
      </w:r>
    </w:p>
    <w:p w14:paraId="2EBD70C7" w14:textId="77777777" w:rsidR="00B47EC0" w:rsidRPr="006C2D0F" w:rsidRDefault="00B47EC0" w:rsidP="00B47EC0">
      <w:r w:rsidRPr="006C2D0F">
        <w:t>This can be tougher to swallow than a low-fat wheat germ muffin. It's counterintuitive.</w:t>
      </w:r>
    </w:p>
    <w:p w14:paraId="349C59E3" w14:textId="77777777" w:rsidR="00B47EC0" w:rsidRPr="006C2D0F" w:rsidRDefault="00B47EC0" w:rsidP="00B47EC0">
      <w:r w:rsidRPr="006C2D0F">
        <w:t>"</w:t>
      </w:r>
      <w:r w:rsidRPr="006C2D0F">
        <w:rPr>
          <w:rStyle w:val="StyleUnderline"/>
        </w:rPr>
        <w:t>The system works so amazingly well that it's a wonder anyone doubts it</w:t>
      </w:r>
      <w:r w:rsidRPr="006C2D0F">
        <w:t xml:space="preserve">, and yet, of course, people do," says Marc Andreessen, chairman of tech services company Opsware (OPSW), and one of the few who will forthrightly say that </w:t>
      </w:r>
      <w:r w:rsidRPr="006C2D0F">
        <w:rPr>
          <w:rStyle w:val="StyleUnderline"/>
        </w:rPr>
        <w:t>the outsourcing trend should be cheered</w:t>
      </w:r>
      <w:r w:rsidRPr="006C2D0F">
        <w:t>.</w:t>
      </w:r>
    </w:p>
    <w:p w14:paraId="6D3119E7" w14:textId="77777777" w:rsidR="00B47EC0" w:rsidRPr="006C2D0F" w:rsidRDefault="00B47EC0" w:rsidP="00B47EC0">
      <w:r w:rsidRPr="006C2D0F">
        <w:rPr>
          <w:rStyle w:val="StyleUnderline"/>
        </w:rPr>
        <w:t xml:space="preserve">That belief is based on </w:t>
      </w:r>
      <w:r w:rsidRPr="006C2D0F">
        <w:t xml:space="preserve">a widely accepted theory — the theory of </w:t>
      </w:r>
      <w:r w:rsidRPr="006C2D0F">
        <w:rPr>
          <w:rStyle w:val="StyleUnderline"/>
        </w:rPr>
        <w:t>comparative advantage</w:t>
      </w:r>
      <w:r w:rsidRPr="006C2D0F">
        <w:t xml:space="preserve"> — that goes back to David Ricardo, a brilliant 19th-century economist who seems not to be related to Ricky.</w:t>
      </w:r>
    </w:p>
    <w:p w14:paraId="0FBB94DA" w14:textId="77777777" w:rsidR="00B47EC0" w:rsidRPr="006C2D0F" w:rsidRDefault="00B47EC0" w:rsidP="00B47EC0">
      <w:r w:rsidRPr="006C2D0F">
        <w:t>Though, as Ricky Ricardo might say, let me do some 'splainin.</w:t>
      </w:r>
    </w:p>
    <w:p w14:paraId="2A4A3242" w14:textId="77777777" w:rsidR="00B47EC0" w:rsidRPr="006C2D0F" w:rsidRDefault="00B47EC0" w:rsidP="00B47EC0">
      <w:r w:rsidRPr="006C2D0F">
        <w:t xml:space="preserve">Let's say the USA is really good at two different things, software programming and creating innovative technology. And let's say India is also good at both. Because Indians don't get paid nearly as much as Americans, </w:t>
      </w:r>
      <w:r w:rsidRPr="006C2D0F">
        <w:rPr>
          <w:rStyle w:val="StyleUnderline"/>
        </w:rPr>
        <w:t>India can do each job at a far lower cost compared with the USA.</w:t>
      </w:r>
    </w:p>
    <w:p w14:paraId="7B76D741" w14:textId="77777777" w:rsidR="00B47EC0" w:rsidRPr="006C2D0F" w:rsidRDefault="00B47EC0" w:rsidP="00B47EC0">
      <w:r w:rsidRPr="006C2D0F">
        <w:t>A big fear is that if trade is free and open, the USA would lose both those pieces of its economy, because lower costs win. Then our standard of living would fall, while the Indians could increasingly buy Porsches and plasma TVs.</w:t>
      </w:r>
    </w:p>
    <w:p w14:paraId="192CCB2E" w14:textId="77777777" w:rsidR="00B47EC0" w:rsidRPr="006C2D0F" w:rsidRDefault="00B47EC0" w:rsidP="00B47EC0">
      <w:r w:rsidRPr="006C2D0F">
        <w:t>But that fear, Ricardo would say, is misplaced.</w:t>
      </w:r>
    </w:p>
    <w:p w14:paraId="667B7335" w14:textId="77777777" w:rsidR="00B47EC0" w:rsidRPr="006C2D0F" w:rsidRDefault="00B47EC0" w:rsidP="00B47EC0">
      <w:r w:rsidRPr="006C2D0F">
        <w:t xml:space="preserve">Why? </w:t>
      </w:r>
      <w:r w:rsidRPr="006C2D0F">
        <w:rPr>
          <w:rStyle w:val="StyleUnderline"/>
        </w:rPr>
        <w:t>India's schools churn out loads of programmers, but the country has little venture capital and other infrastructure to help drive innovation. So even though India can do both for less</w:t>
      </w:r>
      <w:r w:rsidRPr="006C2D0F">
        <w:t xml:space="preserve"> than we can, inside India, </w:t>
      </w:r>
      <w:r w:rsidRPr="006C2D0F">
        <w:rPr>
          <w:rStyle w:val="StyleUnderline"/>
        </w:rPr>
        <w:t xml:space="preserve">the cost of doing programming is relatively little while the cost of starting companies is relatively high. </w:t>
      </w:r>
      <w:r w:rsidRPr="006C2D0F">
        <w:t>India is "most best" — to use the language of economists and many 3-year-olds — at programming.</w:t>
      </w:r>
    </w:p>
    <w:p w14:paraId="28FFADBE" w14:textId="77777777" w:rsidR="00B47EC0" w:rsidRPr="006C2D0F" w:rsidRDefault="00B47EC0" w:rsidP="00B47EC0">
      <w:r w:rsidRPr="006C2D0F">
        <w:t xml:space="preserve">In the USA, we pay programmers very well. We also have a well-oiled, technology-creating innovation machine. </w:t>
      </w:r>
      <w:r w:rsidRPr="006C2D0F">
        <w:rPr>
          <w:rStyle w:val="StyleUnderline"/>
        </w:rPr>
        <w:t>Inside our country, it has become relatively expensive to our society to do programming; and relatively cheap to innovate in technology</w:t>
      </w:r>
      <w:r w:rsidRPr="006C2D0F">
        <w:t>. Our "most best" is innovation.</w:t>
      </w:r>
    </w:p>
    <w:p w14:paraId="73B924AB" w14:textId="77777777" w:rsidR="00B47EC0" w:rsidRPr="006C2D0F" w:rsidRDefault="00B47EC0" w:rsidP="00B47EC0">
      <w:pPr>
        <w:rPr>
          <w:rStyle w:val="StyleUnderline"/>
        </w:rPr>
      </w:pPr>
      <w:r w:rsidRPr="006C2D0F">
        <w:t xml:space="preserve">Now here's where it gets funky: Ricardo would say that the USA should innovate in technology and stop programming, and India should do the programming and stop innovating. </w:t>
      </w:r>
      <w:r w:rsidRPr="006C2D0F">
        <w:rPr>
          <w:rStyle w:val="StyleUnderline"/>
        </w:rPr>
        <w:t>If we each concentrate on our "most best" and then trade, more of both get produced for less — the very essence of increased productivity.</w:t>
      </w:r>
    </w:p>
    <w:p w14:paraId="20C09B60" w14:textId="77777777" w:rsidR="00B47EC0" w:rsidRPr="006C2D0F" w:rsidRDefault="00B47EC0" w:rsidP="00B47EC0">
      <w:r w:rsidRPr="006C2D0F">
        <w:t>Of course, the "most bests" change over time, and that changes the equation. The genius of U.S. capitalism is that it continues to create "most bests" that are of higher value than everybody else's "most bests." Next up will be industries like biotech and nanotech.</w:t>
      </w:r>
    </w:p>
    <w:p w14:paraId="1815710B" w14:textId="77777777" w:rsidR="00B47EC0" w:rsidRPr="006C2D0F" w:rsidRDefault="00B47EC0" w:rsidP="00B47EC0">
      <w:r w:rsidRPr="006C2D0F">
        <w:t xml:space="preserve">Anyway, </w:t>
      </w:r>
      <w:r w:rsidRPr="006C2D0F">
        <w:rPr>
          <w:rStyle w:val="StyleUnderline"/>
        </w:rPr>
        <w:t>if productivity goes up, people have more of everything. Standards of living rise in both countries. "This is absolutely not a zero-sum game,"</w:t>
      </w:r>
      <w:r w:rsidRPr="006C2D0F">
        <w:t xml:space="preserve"> says Stanford University economist Paul Romer.</w:t>
      </w:r>
    </w:p>
    <w:p w14:paraId="099E6B32" w14:textId="77777777" w:rsidR="00B47EC0" w:rsidRPr="006C2D0F" w:rsidRDefault="00B47EC0" w:rsidP="00B47EC0">
      <w:r w:rsidRPr="006C2D0F">
        <w:t xml:space="preserve">Real life gets a lot more complicated than that, but in general the theory has been proved over hundreds of years. </w:t>
      </w:r>
      <w:r w:rsidRPr="006C2D0F">
        <w:rPr>
          <w:rStyle w:val="StyleUnderline"/>
        </w:rPr>
        <w:t xml:space="preserve">In the 1980s, the USA lost tens of thousands of auto and steel jobs </w:t>
      </w:r>
      <w:r w:rsidRPr="006C2D0F">
        <w:t>to Japan,</w:t>
      </w:r>
      <w:r w:rsidRPr="006C2D0F">
        <w:rPr>
          <w:rStyle w:val="StyleUnderline"/>
        </w:rPr>
        <w:t xml:space="preserve"> but because of comparative advantage, we gained those jobs and more in </w:t>
      </w:r>
      <w:r w:rsidRPr="006C2D0F">
        <w:t>fields that were new "most bests,"</w:t>
      </w:r>
      <w:r w:rsidRPr="006C2D0F">
        <w:rPr>
          <w:rStyle w:val="StyleUnderline"/>
        </w:rPr>
        <w:t xml:space="preserve"> like high-tech and financial services. </w:t>
      </w:r>
      <w:r w:rsidRPr="006C2D0F">
        <w:t>And though some people back then predicted we were going to become Japan's servants, and congressmen symbolically bashed a Toshiba boom box on the Capitol lawn, in the end the standard of living in Japan and the USA rocketed.</w:t>
      </w:r>
    </w:p>
    <w:p w14:paraId="1D83197C" w14:textId="77777777" w:rsidR="00B47EC0" w:rsidRPr="006C2D0F" w:rsidRDefault="00B47EC0" w:rsidP="00B47EC0">
      <w:r w:rsidRPr="006C2D0F">
        <w:t xml:space="preserve">Ricardo's point shows up on a more practical level, too. </w:t>
      </w:r>
      <w:r w:rsidRPr="006C2D0F">
        <w:rPr>
          <w:rStyle w:val="StyleUnderline"/>
        </w:rPr>
        <w:t>If a computer company outsources programming and saves 30% in costs, some of that savings results in lower computer prices — a good thing for consumers. At the same time, the company keeps some of the savings, giving it higher profits</w:t>
      </w:r>
      <w:r w:rsidRPr="006C2D0F">
        <w:t>.</w:t>
      </w:r>
    </w:p>
    <w:p w14:paraId="497565FD" w14:textId="77777777" w:rsidR="00B47EC0" w:rsidRPr="006C2D0F" w:rsidRDefault="00B47EC0" w:rsidP="00B47EC0">
      <w:r w:rsidRPr="006C2D0F">
        <w:rPr>
          <w:rStyle w:val="StyleUnderline"/>
        </w:rPr>
        <w:t>That means it can hire more people. It can also invest in new products, which might result in the company doing even better, and hiring</w:t>
      </w:r>
      <w:r w:rsidRPr="006C2D0F">
        <w:t xml:space="preserve"> more — </w:t>
      </w:r>
      <w:r w:rsidRPr="006C2D0F">
        <w:rPr>
          <w:rStyle w:val="StyleUnderline"/>
        </w:rPr>
        <w:t>some, perhaps, in other countries, but some in the USA. And if profits go up, the stock price</w:t>
      </w:r>
      <w:r w:rsidRPr="006C2D0F">
        <w:t xml:space="preserve"> probably </w:t>
      </w:r>
      <w:r w:rsidRPr="006C2D0F">
        <w:rPr>
          <w:rStyle w:val="StyleUnderline"/>
        </w:rPr>
        <w:t>goes up</w:t>
      </w:r>
      <w:r w:rsidRPr="006C2D0F">
        <w:t>, making millions of stockholders wealthier.</w:t>
      </w:r>
    </w:p>
    <w:p w14:paraId="37D680BD" w14:textId="77777777" w:rsidR="00B47EC0" w:rsidRPr="006C2D0F" w:rsidRDefault="00B47EC0" w:rsidP="00B47EC0">
      <w:r w:rsidRPr="006C2D0F">
        <w:t xml:space="preserve">"A </w:t>
      </w:r>
      <w:r w:rsidRPr="006C2D0F">
        <w:rPr>
          <w:rStyle w:val="StyleUnderline"/>
        </w:rPr>
        <w:t>free movement of labor allows us to become more efficient, produce better products at lower costs, grow more profitable, pay more taxes to the government which, in turn, looks after the people who have been displaced</w:t>
      </w:r>
      <w:r w:rsidRPr="006C2D0F">
        <w:t>," says Oracle (ORCL) CEO Larry Ellison.</w:t>
      </w:r>
    </w:p>
    <w:p w14:paraId="3B15A6BB" w14:textId="77777777" w:rsidR="00B47EC0" w:rsidRPr="006C2D0F" w:rsidRDefault="00B47EC0" w:rsidP="00B47EC0">
      <w:pPr>
        <w:rPr>
          <w:rStyle w:val="StyleUnderline"/>
        </w:rPr>
      </w:pPr>
      <w:r w:rsidRPr="006C2D0F">
        <w:rPr>
          <w:rStyle w:val="StyleUnderline"/>
        </w:rPr>
        <w:t>At the same time, U.S. workers benefit when the standard of living rises in India or China or anywhere in the world. "Those people are all going to buy</w:t>
      </w:r>
      <w:r w:rsidRPr="006C2D0F">
        <w:t xml:space="preserve"> cars, cell phones, PCs, espresso machines, mutual funds, iPods, Nikes, Polo cologne and on and on," Andreessen says. </w:t>
      </w:r>
      <w:r w:rsidRPr="006C2D0F">
        <w:rPr>
          <w:rStyle w:val="StyleUnderline"/>
        </w:rPr>
        <w:t>Many of those products will be made by U.S. companies.</w:t>
      </w:r>
    </w:p>
    <w:p w14:paraId="48AA2621" w14:textId="77777777" w:rsidR="00B47EC0" w:rsidRPr="006C2D0F" w:rsidRDefault="00B47EC0" w:rsidP="00B47EC0">
      <w:r w:rsidRPr="006C2D0F">
        <w:t>"We can benefit if they become more like us," Romer says.</w:t>
      </w:r>
    </w:p>
    <w:p w14:paraId="4285A3CB" w14:textId="77777777" w:rsidR="00B47EC0" w:rsidRPr="006C2D0F" w:rsidRDefault="00B47EC0" w:rsidP="00B47EC0">
      <w:r w:rsidRPr="006C2D0F">
        <w:rPr>
          <w:rStyle w:val="StyleUnderline"/>
        </w:rPr>
        <w:t>One last note: The more this goes on, the less likely the United States will have enemies. If India's economy is booming because U.S. companies outsource there, India pretty quickly becomes our friend. Same with</w:t>
      </w:r>
      <w:r w:rsidRPr="006C2D0F">
        <w:t xml:space="preserve"> China and </w:t>
      </w:r>
      <w:r w:rsidRPr="006C2D0F">
        <w:rPr>
          <w:rStyle w:val="StyleUnderline"/>
        </w:rPr>
        <w:t>elsewhere.</w:t>
      </w:r>
      <w:r w:rsidRPr="006C2D0F">
        <w:t xml:space="preserve"> We'd have a lot easier time with North Korea's Kim Jong Il if a few American telemarketers could move their call centers to Pyongyang.</w:t>
      </w:r>
    </w:p>
    <w:p w14:paraId="4CFD8C6C" w14:textId="77777777" w:rsidR="00B47EC0" w:rsidRPr="006C2D0F" w:rsidRDefault="00B47EC0" w:rsidP="00B47EC0">
      <w:pPr>
        <w:pStyle w:val="Heading2"/>
      </w:pPr>
      <w:r w:rsidRPr="006C2D0F">
        <w:t>Miscellaneous</w:t>
      </w:r>
    </w:p>
    <w:p w14:paraId="3600DC9C" w14:textId="77777777" w:rsidR="00B47EC0" w:rsidRPr="006C2D0F" w:rsidRDefault="00B47EC0" w:rsidP="00B47EC0">
      <w:pPr>
        <w:pStyle w:val="Heading4"/>
      </w:pPr>
      <w:r w:rsidRPr="006C2D0F">
        <w:t>The workforce shortage is due to jobs being reshored.</w:t>
      </w:r>
    </w:p>
    <w:p w14:paraId="5A1C0A30" w14:textId="77777777" w:rsidR="00B47EC0" w:rsidRPr="006C2D0F" w:rsidRDefault="00B47EC0" w:rsidP="00B47EC0">
      <w:r>
        <w:rPr>
          <w:rStyle w:val="Style13ptBold"/>
        </w:rPr>
        <w:t>Comen 18</w:t>
      </w:r>
      <w:r w:rsidRPr="00C20775">
        <w:t xml:space="preserve"> </w:t>
      </w:r>
      <w:r>
        <w:t>— Evan Comen, reporter at 24/7 Wall St, 2018 (“</w:t>
      </w:r>
      <w:r w:rsidRPr="00C20775">
        <w:t>Which manufacturers are bringing the most jobs back to America?</w:t>
      </w:r>
      <w:r>
        <w:t>,” USA Today, June 28</w:t>
      </w:r>
      <w:r w:rsidRPr="00C20775">
        <w:rPr>
          <w:vertAlign w:val="superscript"/>
        </w:rPr>
        <w:t>th</w:t>
      </w:r>
      <w:r>
        <w:t xml:space="preserve">, Available Online at </w:t>
      </w:r>
      <w:hyperlink r:id="rId16" w:history="1">
        <w:r w:rsidRPr="006C2D0F">
          <w:rPr>
            <w:rStyle w:val="Hyperlink"/>
          </w:rPr>
          <w:t>https://www.usatoday.com/story/money/business/2018/06/28/manufacturers-bringing-most-jobs-back-to-america/36438051/</w:t>
        </w:r>
      </w:hyperlink>
      <w:r>
        <w:t>, Accessed 7-03-18)</w:t>
      </w:r>
    </w:p>
    <w:p w14:paraId="00BFB227" w14:textId="77777777" w:rsidR="00B47EC0" w:rsidRPr="006C2D0F" w:rsidRDefault="00B47EC0" w:rsidP="00B47EC0">
      <w:r w:rsidRPr="006C2D0F">
        <w:t xml:space="preserve">Earlier this week, motorcycle manufacturer </w:t>
      </w:r>
      <w:r w:rsidRPr="006C2D0F">
        <w:rPr>
          <w:rStyle w:val="StyleUnderline"/>
        </w:rPr>
        <w:t>Harley-Davidson announced plans to shift some of its production overseas</w:t>
      </w:r>
      <w:r w:rsidRPr="006C2D0F">
        <w:t xml:space="preserve"> to avoid retaliatory tariffs recently imposed by the EU in response to tariffs by the Trump administration. </w:t>
      </w:r>
      <w:r w:rsidRPr="006C2D0F">
        <w:rPr>
          <w:rStyle w:val="StyleUnderline"/>
        </w:rPr>
        <w:t>While the iconic American brand is shifting jobs to other countries, a number of major U.S. manufacturers have made significant efforts to add or retain jobs in the United States over the past several years.</w:t>
      </w:r>
    </w:p>
    <w:p w14:paraId="5522260F" w14:textId="77777777" w:rsidR="00B47EC0" w:rsidRPr="006C2D0F" w:rsidRDefault="00B47EC0" w:rsidP="00B47EC0">
      <w:r w:rsidRPr="006C2D0F">
        <w:t xml:space="preserve">According to advocacy group Reshoring Initiative, </w:t>
      </w:r>
      <w:r w:rsidRPr="006C2D0F">
        <w:rPr>
          <w:rStyle w:val="StyleUnderline"/>
        </w:rPr>
        <w:t>the number of jobs being reshored by U.S. companies has increased more than tenfold since 2010</w:t>
      </w:r>
      <w:r w:rsidRPr="006C2D0F">
        <w:t>. Each company has its own reasons for consolidating manufacturing operations in the United States, and the number of jobs and size of investment involved in the reshoring projects also vary by company.</w:t>
      </w:r>
    </w:p>
    <w:p w14:paraId="1A1AE784" w14:textId="77777777" w:rsidR="00B47EC0" w:rsidRDefault="00B47EC0" w:rsidP="00B47EC0">
      <w:pPr>
        <w:rPr>
          <w:rStyle w:val="StyleUnderline"/>
        </w:rPr>
      </w:pPr>
      <w:r w:rsidRPr="006C2D0F">
        <w:t xml:space="preserve">To determine which manufacturers are bringing the most jobs back to America, 24/7 Wall Street used data provided by Reshoring Initiative based on company announcements from 2010 through the first quarter of 2018. </w:t>
      </w:r>
      <w:r w:rsidRPr="006C2D0F">
        <w:rPr>
          <w:rStyle w:val="StyleUnderline"/>
        </w:rPr>
        <w:t>The 16 companies announcing the largest reshoring initiatives plan to bring back, add, or retain a combined total of approximately 73,000 manufacturing jobs.</w:t>
      </w:r>
    </w:p>
    <w:p w14:paraId="15307EA2" w14:textId="77777777" w:rsidR="00B47EC0" w:rsidRDefault="00B47EC0" w:rsidP="00B47EC0">
      <w:pPr>
        <w:pStyle w:val="Heading1"/>
      </w:pPr>
      <w:r w:rsidRPr="00514C8E">
        <w:t>Affirmative</w:t>
      </w:r>
    </w:p>
    <w:p w14:paraId="0076D1DD" w14:textId="4D3CA247" w:rsidR="00B47EC0" w:rsidRDefault="00E14751" w:rsidP="00B47EC0">
      <w:pPr>
        <w:pStyle w:val="Heading2"/>
      </w:pPr>
      <w:r>
        <w:t>Perm</w:t>
      </w:r>
    </w:p>
    <w:p w14:paraId="695DC9EC" w14:textId="6A3F6520" w:rsidR="00B47EC0" w:rsidRDefault="00B47EC0" w:rsidP="00B47EC0">
      <w:pPr>
        <w:pStyle w:val="Heading4"/>
      </w:pPr>
      <w:r>
        <w:t xml:space="preserve">Perm Do Both — </w:t>
      </w:r>
      <w:r w:rsidR="00E14751">
        <w:t>solves best</w:t>
      </w:r>
    </w:p>
    <w:p w14:paraId="4E185D3E" w14:textId="77777777" w:rsidR="00B47EC0" w:rsidRPr="00872BD3" w:rsidRDefault="00B47EC0" w:rsidP="00B47EC0">
      <w:pPr>
        <w:rPr>
          <w:rStyle w:val="Style13ptBold"/>
          <w:b w:val="0"/>
          <w:sz w:val="22"/>
        </w:rPr>
      </w:pPr>
      <w:r>
        <w:rPr>
          <w:rStyle w:val="Style13ptBold"/>
        </w:rPr>
        <w:t>1NC Author Ottaviano et al 13</w:t>
      </w:r>
      <w:r w:rsidRPr="00872BD3">
        <w:t xml:space="preserve"> </w:t>
      </w:r>
      <w:r>
        <w:t xml:space="preserve">— </w:t>
      </w:r>
      <w:r w:rsidRPr="00204BB9">
        <w:t>Gianmarco I. P. Ottaviano,</w:t>
      </w:r>
      <w:r>
        <w:t xml:space="preserve"> </w:t>
      </w:r>
      <w:r w:rsidRPr="00204BB9">
        <w:t xml:space="preserve"> </w:t>
      </w:r>
      <w:r>
        <w:t xml:space="preserve">Professor of Economics at The London School of Economics and Political Science </w:t>
      </w:r>
      <w:r w:rsidRPr="00D90028">
        <w:t>and at the University of Bologna</w:t>
      </w:r>
      <w:r>
        <w:t xml:space="preserve">, </w:t>
      </w:r>
      <w:r w:rsidRPr="00D90028">
        <w:t>Director of the Globalization Programme at the Centre for Economic Performance London, research fellow of the Centre for Economic Policy Research London, research fellow of the Center for Financial Studies Frankfurt and non-resident senior fellow of Bruegel Brussels</w:t>
      </w:r>
      <w:r>
        <w:t xml:space="preserve">, </w:t>
      </w:r>
      <w:r w:rsidRPr="00D90028">
        <w:t>co-author of many works in international trade, urban economics and economic geography</w:t>
      </w:r>
      <w:r>
        <w:t xml:space="preserve">, with recent publications focusing on competitiveness, global economy, immigration, and offshoring. </w:t>
      </w:r>
      <w:r w:rsidRPr="00D90028">
        <w:t>co-editor of the Journal of Regional Science and associate editor of Regional Science and Urban Economics and of Spatial Economic Analysis</w:t>
      </w:r>
      <w:r>
        <w:t xml:space="preserve">, </w:t>
      </w:r>
      <w:r w:rsidRPr="00D90028">
        <w:t>B</w:t>
      </w:r>
      <w:r>
        <w:t xml:space="preserve">.A. </w:t>
      </w:r>
      <w:r w:rsidRPr="00D90028">
        <w:t>in Economics at Bocconi University Milan, M.Sc. in Economics at the London School of Economics and Political Science, Ph.D. in Economics at the Université Catholique de Louvain</w:t>
      </w:r>
      <w:r>
        <w:t xml:space="preserve">, </w:t>
      </w:r>
      <w:r w:rsidRPr="00204BB9">
        <w:t>Giovanni Peri</w:t>
      </w:r>
      <w:r>
        <w:t>,</w:t>
      </w:r>
      <w:r w:rsidRPr="00204BB9">
        <w:t xml:space="preserve"> </w:t>
      </w:r>
      <w:r w:rsidRPr="00D454CF">
        <w:t xml:space="preserve">American economist who is Professor and Chair of the Department of Economics at the University of California, Davis, where he directs the Temporary Migration Cluster American economist who is Professor and Chair of the Department of Economics at the University of California, Davis, </w:t>
      </w:r>
      <w:r>
        <w:t>director and founder of</w:t>
      </w:r>
      <w:r w:rsidRPr="00D454CF">
        <w:t xml:space="preserve"> the Temporary Migration Cluster</w:t>
      </w:r>
      <w:r>
        <w:t xml:space="preserve">, </w:t>
      </w:r>
      <w:r w:rsidRPr="00D454CF">
        <w:t xml:space="preserve">research associate at the National Bureau of Economic </w:t>
      </w:r>
      <w:r>
        <w:t xml:space="preserve">Research, </w:t>
      </w:r>
      <w:r w:rsidRPr="00D454CF">
        <w:t>the co-editor-in-chief of the peer-reviewed journal Regio</w:t>
      </w:r>
      <w:r>
        <w:t xml:space="preserve">nal Science and Urban Economics, </w:t>
      </w:r>
      <w:r w:rsidRPr="00D454CF">
        <w:t>in the Editorial Board of several Academic Journals in Economics</w:t>
      </w:r>
      <w:r>
        <w:t xml:space="preserve">, Ph.D. in Economic from the University of California, Berkeley, </w:t>
      </w:r>
      <w:r w:rsidRPr="00204BB9">
        <w:t>and Greg C. Wright</w:t>
      </w:r>
      <w:r>
        <w:t xml:space="preserve">, Assistant Professor in Economics at the University of California, Merced, M.A. and Ph.D. in Economics from the University of California, Davis, 2013 (“The impact of immigration and offshoring on American jobs is far more complicated than directly replacing workers,” LSE US Centre USAPP Blog, 2013, Available Online at </w:t>
      </w:r>
      <w:hyperlink r:id="rId17" w:history="1">
        <w:r w:rsidRPr="003139B3">
          <w:rPr>
            <w:rStyle w:val="Hyperlink"/>
          </w:rPr>
          <w:t>http://blogs.lse.ac.uk/usappblog/2013/12/03/the-impact-of-immigration-and-offshoring-on-american-jobs-is-far-more-complicated-than-directly-replacing-workers/</w:t>
        </w:r>
      </w:hyperlink>
      <w:r>
        <w:t>, Accessed 7-03-18)</w:t>
      </w:r>
    </w:p>
    <w:p w14:paraId="17BDF828" w14:textId="77777777" w:rsidR="00B47EC0" w:rsidRPr="009B490E" w:rsidRDefault="00B47EC0" w:rsidP="00B47EC0">
      <w:pPr>
        <w:rPr>
          <w:rStyle w:val="StyleUnderline"/>
        </w:rPr>
      </w:pPr>
      <w:r>
        <w:t xml:space="preserve">The </w:t>
      </w:r>
      <w:r w:rsidRPr="00756710">
        <w:t>relocation of jobs abroad by multinationals and the increased labor market competition due to immigrant workers are often linked to the demise of many manufacturing jobs</w:t>
      </w:r>
      <w:r>
        <w:t xml:space="preserve"> once held by American citizens. While it is certainly true that manufacturing production and employment, as a percentage of the total economy, have declined over recent decades in the U.S., measuring the impact of globalization on jobs is not that simple. </w:t>
      </w:r>
      <w:r w:rsidRPr="00E97ABF">
        <w:rPr>
          <w:rStyle w:val="StyleUnderline"/>
        </w:rPr>
        <w:t>We analyzed the employment patterns of 58 manufacturing industries</w:t>
      </w:r>
      <w:r>
        <w:t xml:space="preserve"> from 2000 to 2007 and our results indicate that offshoring and immigration do not displace American manufacturing workers. While </w:t>
      </w:r>
      <w:r w:rsidRPr="00E97ABF">
        <w:rPr>
          <w:rStyle w:val="StyleUnderline"/>
        </w:rPr>
        <w:t xml:space="preserve">offshoring parts of the production process or hiring immigrants to perform </w:t>
      </w:r>
      <w:r>
        <w:t xml:space="preserve">them directly reduces the demand for native workers, the cost-savings of such restructuring of production </w:t>
      </w:r>
      <w:r w:rsidRPr="00E97ABF">
        <w:rPr>
          <w:rStyle w:val="StyleUnderline"/>
        </w:rPr>
        <w:t>increases the productivity and size of firms and improves their compet</w:t>
      </w:r>
      <w:r w:rsidRPr="009B490E">
        <w:rPr>
          <w:rStyle w:val="StyleUnderline"/>
        </w:rPr>
        <w:t>itiveness. This process will indirectly increase the demand for native workers, if not exactly in the same tasks that were offshored or given to immigrant workers, then certainly in tasks that are complementary to them.</w:t>
      </w:r>
    </w:p>
    <w:p w14:paraId="6DE5C7D5" w14:textId="77777777" w:rsidR="00B47EC0" w:rsidRDefault="00B47EC0" w:rsidP="00B47EC0">
      <w:r>
        <w:t xml:space="preserve">This raises the following questions. Within the manufacturing sector, how did the gains due to the decline in offshoring and immigration costs compare with the increased labor market competition for domestic workers? What kinds of occupations suffered most from the competition created by offshore and immigrant workers and what kinds of occupations benefited? </w:t>
      </w:r>
    </w:p>
    <w:p w14:paraId="23302427" w14:textId="77777777" w:rsidR="00B47EC0" w:rsidRDefault="00B47EC0" w:rsidP="00B47EC0">
      <w:r>
        <w:t xml:space="preserve">There are two key issues one has to deal with in order to tease out the specific impacts of offshoring and immigration on employment across manufacturing industries. First, </w:t>
      </w:r>
      <w:r w:rsidRPr="009B490E">
        <w:rPr>
          <w:rStyle w:val="StyleUnderline"/>
        </w:rPr>
        <w:t>the U.S. has been experiencing a persistent downward trend in manufacturing jobs due to structural changes that have little do to with globalization per se. Hence, the impacts of offshoring and immigration are identified using differences across manufacturing industries in their exposure to these two aspects of globalization and the subsequent employment changes.</w:t>
      </w:r>
      <w:r>
        <w:t xml:space="preserve"> Figure 1 shows the exposure to offshore and immigrant labor across some representative industries.</w:t>
      </w:r>
    </w:p>
    <w:p w14:paraId="08E7A3B2" w14:textId="77777777" w:rsidR="00B47EC0" w:rsidRDefault="00B47EC0" w:rsidP="00B47EC0">
      <w:r w:rsidRPr="003945AC">
        <w:t>Figure 1: Immigrant, Native and Offshore Workers as a Percentage of Total Sector Employment, 2007</w:t>
      </w:r>
    </w:p>
    <w:p w14:paraId="397F87A1" w14:textId="77777777" w:rsidR="00B47EC0" w:rsidRDefault="00B47EC0" w:rsidP="00B47EC0">
      <w:r w:rsidRPr="003945AC">
        <w:rPr>
          <w:noProof/>
        </w:rPr>
        <w:drawing>
          <wp:inline distT="0" distB="0" distL="0" distR="0" wp14:anchorId="198EF8E4" wp14:editId="1CEF1195">
            <wp:extent cx="8648700" cy="6464300"/>
            <wp:effectExtent l="0" t="0" r="12700"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8648700" cy="6464300"/>
                    </a:xfrm>
                    <a:prstGeom prst="rect">
                      <a:avLst/>
                    </a:prstGeom>
                  </pic:spPr>
                </pic:pic>
              </a:graphicData>
            </a:graphic>
          </wp:inline>
        </w:drawing>
      </w:r>
    </w:p>
    <w:p w14:paraId="6C830C85" w14:textId="77777777" w:rsidR="00B47EC0" w:rsidRPr="009B490E" w:rsidRDefault="00B47EC0" w:rsidP="00B47EC0">
      <w:pPr>
        <w:rPr>
          <w:rStyle w:val="StyleUnderline"/>
        </w:rPr>
      </w:pPr>
      <w:r>
        <w:t xml:space="preserve">The second issue is </w:t>
      </w:r>
      <w:r w:rsidRPr="009B490E">
        <w:t>that a correlation between these intensities and the employment performance of native workers across industries does not necessarily reveal any causation</w:t>
      </w:r>
      <w:r>
        <w:t xml:space="preserve"> from the former to the latter. For example, </w:t>
      </w:r>
      <w:r w:rsidRPr="009B490E">
        <w:rPr>
          <w:rStyle w:val="StyleUnderline"/>
        </w:rPr>
        <w:t>a booming industry may attract all types of workers, including immigrant and offshore workers, thereby generating a positive correlation between immigrant, offshore, and native employment. However, this boom-industry effect can be avoided by focusing instead on proxies for immigration and offshoring flows that are independent of industry-specific developments. In particular, using the fact that, in 2000, different industries used offshore labor from specific foreign countries while also employing immigrants from different foreign countries, we can use the subsequent uneven growth in offshoring and migration between those countries and the U.S. to obtain industry-specific variation. This is likely to be cost-driven, rather than driven by industry-specific demand factors.</w:t>
      </w:r>
    </w:p>
    <w:p w14:paraId="7A842CC5" w14:textId="34290245" w:rsidR="00B47EC0" w:rsidRDefault="00541261" w:rsidP="00B47EC0">
      <w:pPr>
        <w:pStyle w:val="Heading2"/>
      </w:pPr>
      <w:r>
        <w:t xml:space="preserve">CP </w:t>
      </w:r>
      <w:r w:rsidR="00B47EC0">
        <w:t>Links to Midterms</w:t>
      </w:r>
    </w:p>
    <w:p w14:paraId="3BB6757B" w14:textId="77777777" w:rsidR="00B47EC0" w:rsidRDefault="00B47EC0" w:rsidP="00B47EC0">
      <w:pPr>
        <w:pStyle w:val="Heading4"/>
      </w:pPr>
      <w:r>
        <w:t>The plan’s increase in outsourcing inspires Republican voter turnout — they’ll want jobs back home more than ever.</w:t>
      </w:r>
    </w:p>
    <w:p w14:paraId="61C5C985" w14:textId="77777777" w:rsidR="00B47EC0" w:rsidRPr="00162E76" w:rsidRDefault="00B47EC0" w:rsidP="00B47EC0">
      <w:r>
        <w:rPr>
          <w:rStyle w:val="Style13ptBold"/>
        </w:rPr>
        <w:t>Ellis 17</w:t>
      </w:r>
      <w:r w:rsidRPr="0028527E">
        <w:t xml:space="preserve"> </w:t>
      </w:r>
      <w:r>
        <w:t xml:space="preserve">— Curtis Ellis, freelance consultor and writer in the New York City area, </w:t>
      </w:r>
      <w:r w:rsidRPr="00162963">
        <w:t>founder and chairman emeritus of the American Jobs Alliance</w:t>
      </w:r>
      <w:r>
        <w:t xml:space="preserve">, </w:t>
      </w:r>
      <w:r w:rsidRPr="003B3E30">
        <w:t>has worked in Congress and on federal, state and local campaigns</w:t>
      </w:r>
      <w:r>
        <w:t>, 2017 (“</w:t>
      </w:r>
      <w:r w:rsidRPr="00162E76">
        <w:t>Curtis Ellis: NAFTA and Outsourcing Will Turbocharge the 2018 Midterm Elections fo</w:t>
      </w:r>
      <w:r>
        <w:t>r Anti-Establishment Candidates,” Coalition for a Prosperous America, October 24</w:t>
      </w:r>
      <w:r w:rsidRPr="00162E76">
        <w:rPr>
          <w:vertAlign w:val="superscript"/>
        </w:rPr>
        <w:t>th</w:t>
      </w:r>
      <w:r>
        <w:t xml:space="preserve">, Available Online at </w:t>
      </w:r>
      <w:hyperlink r:id="rId19" w:history="1">
        <w:r w:rsidRPr="001F5981">
          <w:rPr>
            <w:rStyle w:val="Hyperlink"/>
          </w:rPr>
          <w:t>http://www.prosperousamerica.org/curtis_ellis_nafta_and_outsourcing_will_turbocharge_the_2018_midterm_elections_for_anti_establishment_candidates</w:t>
        </w:r>
      </w:hyperlink>
      <w:r>
        <w:t>, Accessed 7-03-18)</w:t>
      </w:r>
    </w:p>
    <w:p w14:paraId="7BD0EB59" w14:textId="77777777" w:rsidR="00B47EC0" w:rsidRPr="00894524" w:rsidRDefault="00B47EC0" w:rsidP="00B47EC0">
      <w:pPr>
        <w:rPr>
          <w:sz w:val="16"/>
        </w:rPr>
      </w:pPr>
      <w:r w:rsidRPr="00162E76">
        <w:rPr>
          <w:rStyle w:val="StyleUnderline"/>
        </w:rPr>
        <w:t>Outrage over</w:t>
      </w:r>
      <w:r w:rsidRPr="00894524">
        <w:rPr>
          <w:sz w:val="16"/>
        </w:rPr>
        <w:t xml:space="preserve"> the North American Free Trade Agreement (</w:t>
      </w:r>
      <w:r w:rsidRPr="00162E76">
        <w:rPr>
          <w:rStyle w:val="StyleUnderline"/>
        </w:rPr>
        <w:t>NAFTA</w:t>
      </w:r>
      <w:r w:rsidRPr="00894524">
        <w:rPr>
          <w:sz w:val="16"/>
        </w:rPr>
        <w:t xml:space="preserve">) and the </w:t>
      </w:r>
      <w:r w:rsidRPr="00162E76">
        <w:rPr>
          <w:rStyle w:val="StyleUnderline"/>
        </w:rPr>
        <w:t>outsourcing of American jobs fueled the populist uprising that swept Donald Trump to victory in 2016</w:t>
      </w:r>
      <w:r w:rsidRPr="00894524">
        <w:rPr>
          <w:sz w:val="16"/>
        </w:rPr>
        <w:t>.</w:t>
      </w:r>
    </w:p>
    <w:p w14:paraId="18E1B516" w14:textId="77777777" w:rsidR="00B47EC0" w:rsidRPr="00894524" w:rsidRDefault="00B47EC0" w:rsidP="00B47EC0">
      <w:pPr>
        <w:rPr>
          <w:sz w:val="16"/>
        </w:rPr>
      </w:pPr>
      <w:r w:rsidRPr="00162E76">
        <w:rPr>
          <w:rStyle w:val="StyleUnderline"/>
        </w:rPr>
        <w:t>Now, NAFTA is poised to be a central issue in the 2018 midterm elections</w:t>
      </w:r>
      <w:r w:rsidRPr="00894524">
        <w:rPr>
          <w:sz w:val="16"/>
        </w:rPr>
        <w:t>, providing lethal ammunition for the populist-nationalist insurgents in their battle against candidates of the corporatist establishment.</w:t>
      </w:r>
    </w:p>
    <w:p w14:paraId="25ECDB4B" w14:textId="77777777" w:rsidR="00B47EC0" w:rsidRPr="00894524" w:rsidRDefault="00B47EC0" w:rsidP="00B47EC0">
      <w:pPr>
        <w:rPr>
          <w:sz w:val="16"/>
        </w:rPr>
      </w:pPr>
      <w:r w:rsidRPr="00894524">
        <w:rPr>
          <w:sz w:val="16"/>
        </w:rPr>
        <w:t>The stage was set for the showdown when President Trump made good on his campaign promise to renegotiate NAFTA.</w:t>
      </w:r>
    </w:p>
    <w:p w14:paraId="0AA59EF8" w14:textId="77777777" w:rsidR="00B47EC0" w:rsidRPr="00894524" w:rsidRDefault="00B47EC0" w:rsidP="00B47EC0">
      <w:pPr>
        <w:rPr>
          <w:sz w:val="16"/>
        </w:rPr>
      </w:pPr>
      <w:r w:rsidRPr="00894524">
        <w:rPr>
          <w:sz w:val="16"/>
        </w:rPr>
        <w:t>Those negotiations were supposed to wrap up this year. But Mexico and Canada have rejected U.S. proposals to make the agreement a better deal for American workers and businesses.</w:t>
      </w:r>
    </w:p>
    <w:p w14:paraId="0ED057F4" w14:textId="77777777" w:rsidR="00B47EC0" w:rsidRPr="00894524" w:rsidRDefault="00B47EC0" w:rsidP="00B47EC0">
      <w:pPr>
        <w:rPr>
          <w:sz w:val="16"/>
        </w:rPr>
      </w:pPr>
      <w:r w:rsidRPr="00894524">
        <w:rPr>
          <w:sz w:val="16"/>
        </w:rPr>
        <w:t>The talks will now stretch into next year and statutory requirements for Congressional review dictate that Congress will be debating the new NAFTA just days before voters go to the polls next November.</w:t>
      </w:r>
    </w:p>
    <w:p w14:paraId="69CAE688" w14:textId="77777777" w:rsidR="00B47EC0" w:rsidRPr="00894524" w:rsidRDefault="00B47EC0" w:rsidP="00B47EC0">
      <w:pPr>
        <w:rPr>
          <w:sz w:val="16"/>
        </w:rPr>
      </w:pPr>
      <w:r w:rsidRPr="00894524">
        <w:rPr>
          <w:sz w:val="16"/>
        </w:rPr>
        <w:t>As the Wall Street Journal reports: “Delayed NAFTA Talks to Seep Into Political Races Next Year in U.S.”</w:t>
      </w:r>
    </w:p>
    <w:p w14:paraId="27FAE6C5" w14:textId="77777777" w:rsidR="00B47EC0" w:rsidRPr="00894524" w:rsidRDefault="00B47EC0" w:rsidP="00B47EC0">
      <w:pPr>
        <w:rPr>
          <w:sz w:val="16"/>
        </w:rPr>
      </w:pPr>
      <w:r w:rsidRPr="00894524">
        <w:rPr>
          <w:sz w:val="16"/>
        </w:rPr>
        <w:t>We’ve seen this movie before.</w:t>
      </w:r>
    </w:p>
    <w:p w14:paraId="5F73D49A" w14:textId="77777777" w:rsidR="00B47EC0" w:rsidRPr="00162E76" w:rsidRDefault="00B47EC0" w:rsidP="00B47EC0">
      <w:pPr>
        <w:rPr>
          <w:rStyle w:val="StyleUnderline"/>
        </w:rPr>
      </w:pPr>
      <w:r w:rsidRPr="00162E76">
        <w:rPr>
          <w:rStyle w:val="StyleUnderline"/>
        </w:rPr>
        <w:t>In 2016, candidate Trump railed against NAFTA</w:t>
      </w:r>
      <w:r w:rsidRPr="00894524">
        <w:rPr>
          <w:sz w:val="16"/>
        </w:rPr>
        <w:t xml:space="preserve"> and the Trans-Pacific Partnership (TPP), also known as “Obamatrade,” </w:t>
      </w:r>
      <w:r w:rsidRPr="00162E76">
        <w:rPr>
          <w:rStyle w:val="StyleUnderline"/>
        </w:rPr>
        <w:t>for destroying the jobs and dreams of Americans. Blue-collar voters from across the political spectrum joined his movement and carried him to the White House.</w:t>
      </w:r>
    </w:p>
    <w:p w14:paraId="79B00B42" w14:textId="77777777" w:rsidR="00B47EC0" w:rsidRPr="00894524" w:rsidRDefault="00B47EC0" w:rsidP="00B47EC0">
      <w:pPr>
        <w:rPr>
          <w:sz w:val="16"/>
        </w:rPr>
      </w:pPr>
      <w:r w:rsidRPr="00162E76">
        <w:rPr>
          <w:rStyle w:val="StyleUnderline"/>
        </w:rPr>
        <w:t>Next year, populist-nationalist candidates will back President Trump’s wildly popular proposals for a new NAFTA deal that brings jobs back home and benefits American workers</w:t>
      </w:r>
      <w:r w:rsidRPr="00894524">
        <w:rPr>
          <w:sz w:val="16"/>
        </w:rPr>
        <w:t>.</w:t>
      </w:r>
    </w:p>
    <w:p w14:paraId="71ACD1B8" w14:textId="77777777" w:rsidR="00B47EC0" w:rsidRPr="00894524" w:rsidRDefault="00B47EC0" w:rsidP="00B47EC0">
      <w:pPr>
        <w:rPr>
          <w:sz w:val="16"/>
        </w:rPr>
      </w:pPr>
      <w:r w:rsidRPr="00162E76">
        <w:rPr>
          <w:rStyle w:val="StyleUnderline"/>
        </w:rPr>
        <w:t>The administration’s proposals</w:t>
      </w:r>
      <w:r w:rsidRPr="00894524">
        <w:rPr>
          <w:sz w:val="16"/>
        </w:rPr>
        <w:t xml:space="preserve"> for the new North American Free Trade Agreement </w:t>
      </w:r>
      <w:r w:rsidRPr="00162E76">
        <w:rPr>
          <w:rStyle w:val="StyleUnderline"/>
        </w:rPr>
        <w:t>state that</w:t>
      </w:r>
      <w:r w:rsidRPr="00894524">
        <w:rPr>
          <w:sz w:val="16"/>
        </w:rPr>
        <w:t>:</w:t>
      </w:r>
    </w:p>
    <w:p w14:paraId="0DF66BAB" w14:textId="77777777" w:rsidR="00B47EC0" w:rsidRPr="00894524" w:rsidRDefault="00B47EC0" w:rsidP="00B47EC0">
      <w:pPr>
        <w:rPr>
          <w:sz w:val="16"/>
        </w:rPr>
      </w:pPr>
      <w:r w:rsidRPr="00894524">
        <w:rPr>
          <w:sz w:val="16"/>
        </w:rPr>
        <w:t>In order to qualify for preferential tariff rates when imported into the U.S., automobiles made in Mexico must have a higher percentage of parts made in the U.S. than they do under the current deal.</w:t>
      </w:r>
    </w:p>
    <w:p w14:paraId="418D4148" w14:textId="77777777" w:rsidR="00B47EC0" w:rsidRPr="00894524" w:rsidRDefault="00B47EC0" w:rsidP="00B47EC0">
      <w:pPr>
        <w:rPr>
          <w:sz w:val="16"/>
        </w:rPr>
      </w:pPr>
      <w:r w:rsidRPr="00894524">
        <w:rPr>
          <w:sz w:val="16"/>
        </w:rPr>
        <w:t>International tribunals that exist under the current agreement would become voluntary, so foreign companies would not be able to do an end-run around U.S. courts, sue American taxpayers for damages, and even overturn our laws.</w:t>
      </w:r>
    </w:p>
    <w:p w14:paraId="630E4FE7" w14:textId="77777777" w:rsidR="00B47EC0" w:rsidRPr="00894524" w:rsidRDefault="00B47EC0" w:rsidP="00B47EC0">
      <w:pPr>
        <w:rPr>
          <w:sz w:val="16"/>
        </w:rPr>
      </w:pPr>
      <w:r w:rsidRPr="00162E76">
        <w:rPr>
          <w:rStyle w:val="StyleUnderline"/>
        </w:rPr>
        <w:t xml:space="preserve">American workers and businesses would be first in line </w:t>
      </w:r>
      <w:r w:rsidRPr="00894524">
        <w:rPr>
          <w:sz w:val="16"/>
        </w:rPr>
        <w:t>when the U.S. government spends tax dollars to purchase goods and services, thanks to stronger “buy American” provisions.</w:t>
      </w:r>
    </w:p>
    <w:p w14:paraId="371C4E93" w14:textId="77777777" w:rsidR="00B47EC0" w:rsidRPr="00894524" w:rsidRDefault="00B47EC0" w:rsidP="00B47EC0">
      <w:pPr>
        <w:rPr>
          <w:sz w:val="16"/>
        </w:rPr>
      </w:pPr>
      <w:r w:rsidRPr="00894524">
        <w:rPr>
          <w:sz w:val="16"/>
        </w:rPr>
        <w:t>The agreement would include a sunset clause, so any new NAFTA would be regularly revisited and renegotiated every five years.</w:t>
      </w:r>
    </w:p>
    <w:p w14:paraId="53FF2854" w14:textId="77777777" w:rsidR="00B47EC0" w:rsidRPr="00894524" w:rsidRDefault="00B47EC0" w:rsidP="00B47EC0">
      <w:pPr>
        <w:rPr>
          <w:sz w:val="16"/>
        </w:rPr>
      </w:pPr>
      <w:r w:rsidRPr="00162E76">
        <w:rPr>
          <w:rStyle w:val="StyleUnderline"/>
        </w:rPr>
        <w:t>The corporate business interests that covet cheap labor through outsourcing and unrestricted immigration have joined with Mexico and Canada in opposing President Trump’s America first NAFTA 2.0 proposals</w:t>
      </w:r>
      <w:r w:rsidRPr="00894524">
        <w:rPr>
          <w:sz w:val="16"/>
        </w:rPr>
        <w:t>.</w:t>
      </w:r>
    </w:p>
    <w:p w14:paraId="7EBB10ED" w14:textId="77777777" w:rsidR="00B47EC0" w:rsidRPr="00894524" w:rsidRDefault="00B47EC0" w:rsidP="00B47EC0">
      <w:pPr>
        <w:rPr>
          <w:sz w:val="16"/>
        </w:rPr>
      </w:pPr>
      <w:r w:rsidRPr="00894524">
        <w:rPr>
          <w:sz w:val="16"/>
        </w:rPr>
        <w:t>As the Wall Street Journal reports:</w:t>
      </w:r>
    </w:p>
    <w:p w14:paraId="6985624F" w14:textId="77777777" w:rsidR="00B47EC0" w:rsidRPr="00894524" w:rsidRDefault="00B47EC0" w:rsidP="00B47EC0">
      <w:pPr>
        <w:rPr>
          <w:sz w:val="16"/>
        </w:rPr>
      </w:pPr>
      <w:r w:rsidRPr="00894524">
        <w:rPr>
          <w:sz w:val="16"/>
        </w:rPr>
        <w:t>The [NAFTA] issue could put Republicans in the position of having to make a complicated choice between free-trade policy backed by the [globalist] Chamber of Commerce … and Mr. Trump’s ‘”America first” policy, analysts say. Former White House aide Steve Bannon, a leading skeptic of existing U.S. trade agreements, has vowed to back alternatives to the traditional Republicans running for re-election to the Senate next year.”</w:t>
      </w:r>
    </w:p>
    <w:p w14:paraId="3D19679C" w14:textId="77777777" w:rsidR="00B47EC0" w:rsidRPr="00894524" w:rsidRDefault="00B47EC0" w:rsidP="00B47EC0">
      <w:pPr>
        <w:rPr>
          <w:sz w:val="16"/>
        </w:rPr>
      </w:pPr>
      <w:r w:rsidRPr="00162E76">
        <w:rPr>
          <w:rStyle w:val="StyleUnderline"/>
        </w:rPr>
        <w:t xml:space="preserve">The pro-Donald Trump Super PAC </w:t>
      </w:r>
      <w:r w:rsidRPr="00894524">
        <w:rPr>
          <w:sz w:val="16"/>
        </w:rPr>
        <w:t xml:space="preserve">“Great America PAC” </w:t>
      </w:r>
      <w:r w:rsidRPr="00162E76">
        <w:rPr>
          <w:rStyle w:val="StyleUnderline"/>
        </w:rPr>
        <w:t>is building a slate of candidates to run on President Trump’s America First platform</w:t>
      </w:r>
      <w:r w:rsidRPr="00894524">
        <w:rPr>
          <w:sz w:val="16"/>
        </w:rPr>
        <w:t>.</w:t>
      </w:r>
    </w:p>
    <w:p w14:paraId="12A8AFA1" w14:textId="77777777" w:rsidR="00B47EC0" w:rsidRPr="00894524" w:rsidRDefault="00B47EC0" w:rsidP="00B47EC0">
      <w:pPr>
        <w:rPr>
          <w:sz w:val="16"/>
        </w:rPr>
      </w:pPr>
      <w:r w:rsidRPr="00162E76">
        <w:rPr>
          <w:rStyle w:val="StyleUnderline"/>
        </w:rPr>
        <w:t xml:space="preserve">So far, it has endorsed candidates for Senate </w:t>
      </w:r>
      <w:r w:rsidRPr="00894524">
        <w:rPr>
          <w:sz w:val="16"/>
        </w:rPr>
        <w:t xml:space="preserve">including former State Sen. Kelli Ward </w:t>
      </w:r>
      <w:r w:rsidRPr="00162E76">
        <w:rPr>
          <w:rStyle w:val="StyleUnderline"/>
        </w:rPr>
        <w:t>in Arizona</w:t>
      </w:r>
      <w:r w:rsidRPr="00894524">
        <w:rPr>
          <w:sz w:val="16"/>
        </w:rPr>
        <w:t xml:space="preserve">, businessman and U.S. Marine Corps veteran Kevin Nicholson in </w:t>
      </w:r>
      <w:r w:rsidRPr="00162E76">
        <w:rPr>
          <w:rStyle w:val="StyleUnderline"/>
        </w:rPr>
        <w:t>Wisconsin</w:t>
      </w:r>
      <w:r w:rsidRPr="00894524">
        <w:rPr>
          <w:sz w:val="16"/>
        </w:rPr>
        <w:t xml:space="preserve">, U.S. Rep. Marsha Blackburn in </w:t>
      </w:r>
      <w:r w:rsidRPr="00162E76">
        <w:rPr>
          <w:rStyle w:val="StyleUnderline"/>
        </w:rPr>
        <w:t>Tennessee,</w:t>
      </w:r>
      <w:r w:rsidRPr="00894524">
        <w:rPr>
          <w:sz w:val="16"/>
        </w:rPr>
        <w:t xml:space="preserve"> State Auditor Matt Rosendale in </w:t>
      </w:r>
      <w:r w:rsidRPr="00162E76">
        <w:rPr>
          <w:rStyle w:val="StyleUnderline"/>
        </w:rPr>
        <w:t>Montana,</w:t>
      </w:r>
      <w:r w:rsidRPr="00894524">
        <w:rPr>
          <w:sz w:val="16"/>
        </w:rPr>
        <w:t xml:space="preserve"> State Attorney General Patrick Morrisey in </w:t>
      </w:r>
      <w:r w:rsidRPr="00162E76">
        <w:rPr>
          <w:rStyle w:val="StyleUnderline"/>
        </w:rPr>
        <w:t>West Virginia</w:t>
      </w:r>
      <w:r w:rsidRPr="00894524">
        <w:rPr>
          <w:sz w:val="16"/>
        </w:rPr>
        <w:t>, and former Chief Justice Roy Moore in Alabama.</w:t>
      </w:r>
    </w:p>
    <w:p w14:paraId="6C6672CD" w14:textId="77777777" w:rsidR="00B47EC0" w:rsidRDefault="00B47EC0" w:rsidP="00B47EC0">
      <w:pPr>
        <w:pStyle w:val="Heading2"/>
      </w:pPr>
      <w:r>
        <w:t>2AC — Offshoring Bad</w:t>
      </w:r>
    </w:p>
    <w:p w14:paraId="314F0EF8" w14:textId="77777777" w:rsidR="00B47EC0" w:rsidRDefault="00B47EC0" w:rsidP="00B47EC0">
      <w:pPr>
        <w:pStyle w:val="Heading4"/>
      </w:pPr>
      <w:r>
        <w:t>Offshoring hurts America in a number of ways — unemployment, spending, global leadership.</w:t>
      </w:r>
    </w:p>
    <w:p w14:paraId="40FE1A88" w14:textId="77777777" w:rsidR="00B47EC0" w:rsidRPr="00E504ED" w:rsidRDefault="00B47EC0" w:rsidP="00B47EC0">
      <w:pPr>
        <w:rPr>
          <w:rStyle w:val="Style13ptBold"/>
        </w:rPr>
      </w:pPr>
      <w:r>
        <w:rPr>
          <w:rStyle w:val="Style13ptBold"/>
        </w:rPr>
        <w:t>Roberts 16</w:t>
      </w:r>
      <w:r w:rsidRPr="00E504ED">
        <w:t xml:space="preserve"> </w:t>
      </w:r>
      <w:r>
        <w:t xml:space="preserve">— Paul Craig Roberts, </w:t>
      </w:r>
      <w:r w:rsidRPr="00437235">
        <w:t>American economist, journalist, blogger, and former civil servant</w:t>
      </w:r>
      <w:r>
        <w:t xml:space="preserve">, </w:t>
      </w:r>
      <w:r w:rsidRPr="00E504ED">
        <w:t>former Assista</w:t>
      </w:r>
      <w:r>
        <w:t xml:space="preserve">nt Secretary of the US Treasury, former </w:t>
      </w:r>
      <w:r w:rsidRPr="00E504ED">
        <w:t>Associate Editor of the Wall Street Journal</w:t>
      </w:r>
      <w:r>
        <w:t xml:space="preserve">, frequent contributor to Global Research, </w:t>
      </w:r>
      <w:r w:rsidRPr="001E66C5">
        <w:t xml:space="preserve">BA </w:t>
      </w:r>
      <w:r>
        <w:t xml:space="preserve">in </w:t>
      </w:r>
      <w:r w:rsidRPr="001E66C5">
        <w:t>Economics</w:t>
      </w:r>
      <w:r>
        <w:t xml:space="preserve"> from the Georgia Institute of Technology, PhD in Economics from the University of Virginia, Fellow in Economics at the University of Oxford, 2016 (“</w:t>
      </w:r>
      <w:r w:rsidRPr="001E66C5">
        <w:t>The Offshore Outsourcing of American Jobs: A Greater Threat Than Terrorism</w:t>
      </w:r>
      <w:r>
        <w:t>,” Global Research, March 13</w:t>
      </w:r>
      <w:r w:rsidRPr="001E66C5">
        <w:rPr>
          <w:vertAlign w:val="superscript"/>
        </w:rPr>
        <w:t>th</w:t>
      </w:r>
      <w:r>
        <w:t xml:space="preserve">, Available Online at </w:t>
      </w:r>
      <w:hyperlink r:id="rId20" w:history="1">
        <w:r w:rsidRPr="001F5981">
          <w:rPr>
            <w:rStyle w:val="Hyperlink"/>
          </w:rPr>
          <w:t>https://www.globalresearch.ca/the-offshore-outsourcing-of-american-jobs-a-greater-threat-than-terrorism/18725</w:t>
        </w:r>
      </w:hyperlink>
      <w:r>
        <w:t>, Accessed 7-03-08)</w:t>
      </w:r>
    </w:p>
    <w:p w14:paraId="6F4CB675" w14:textId="77777777" w:rsidR="00B47EC0" w:rsidRPr="00E504ED" w:rsidRDefault="00B47EC0" w:rsidP="00B47EC0">
      <w:pPr>
        <w:rPr>
          <w:rStyle w:val="StyleUnderline"/>
        </w:rPr>
      </w:pPr>
      <w:r>
        <w:t xml:space="preserve">Is offshore outsourcing good or harmful for America? </w:t>
      </w:r>
      <w:r w:rsidRPr="00E504ED">
        <w:rPr>
          <w:rStyle w:val="StyleUnderline"/>
        </w:rPr>
        <w:t>To convince Americans of outsourcing’s benefits, corporate outsourcers sponsor misleading one-sided “studies.”</w:t>
      </w:r>
    </w:p>
    <w:p w14:paraId="6D00ABA6" w14:textId="77777777" w:rsidR="00B47EC0" w:rsidRDefault="00B47EC0" w:rsidP="00B47EC0">
      <w:r w:rsidRPr="00E504ED">
        <w:rPr>
          <w:rStyle w:val="StyleUnderline"/>
        </w:rPr>
        <w:t>Only a small handful of people have looked objectively at the issue. These few and the large number of Americans whose careers have been destroyed by outsourcing have a different view of outsourcing’s impact.</w:t>
      </w:r>
      <w:r>
        <w:t xml:space="preserve"> But so far there has been no debate, just a shouting down of skeptics as “protectionists.”</w:t>
      </w:r>
    </w:p>
    <w:p w14:paraId="4DC5F6F7" w14:textId="77777777" w:rsidR="00B47EC0" w:rsidRDefault="00B47EC0" w:rsidP="00B47EC0">
      <w:r>
        <w:t>Now comes an important new book, Outsourcing America, published by the American Management Association. The authors, two brothers, Ron and Anil Hira, are experts on the subject. One is a professor at the Rochester Institute of Technology, and the other is professor at Simon Fraser University.</w:t>
      </w:r>
    </w:p>
    <w:p w14:paraId="3EA03EB8" w14:textId="77777777" w:rsidR="00B47EC0" w:rsidRDefault="00B47EC0" w:rsidP="00B47EC0">
      <w:r>
        <w:t xml:space="preserve">The authors note that </w:t>
      </w:r>
      <w:r w:rsidRPr="00E504ED">
        <w:rPr>
          <w:rStyle w:val="StyleUnderline"/>
        </w:rPr>
        <w:t>despite the enormity of the stakes for all Americans, a state of denial exists among policymakers and outsourcing’s corporate champions about the adverse effects on the US.</w:t>
      </w:r>
      <w:r>
        <w:t xml:space="preserve"> The Hira brothers succeed in their task of interjecting harsh reality where delusion has ruled.</w:t>
      </w:r>
    </w:p>
    <w:p w14:paraId="2492DC48" w14:textId="77777777" w:rsidR="00B47EC0" w:rsidRDefault="00B47EC0" w:rsidP="00B47EC0">
      <w:r w:rsidRPr="00E504ED">
        <w:rPr>
          <w:rStyle w:val="StyleUnderline"/>
        </w:rPr>
        <w:t>In what might be an underestimate, a University of California study concludes that 14 million white-collar jobs are vulnerable to being outsourced offshore.</w:t>
      </w:r>
      <w:r>
        <w:t xml:space="preserve"> These are not only call-center operators, customer service and back-office jobs, but also information technology, accounting, architecture, advanced engineering design, news reporting, stock analysis, and medical and legal services. The authors note that </w:t>
      </w:r>
      <w:r w:rsidRPr="00E504ED">
        <w:rPr>
          <w:rStyle w:val="StyleUnderline"/>
        </w:rPr>
        <w:t>these are the jobs of the American Dream, the jobs of upward mobility that generate the bulk of the tax revenues that fund our education, health, infrastructure, and social security systems</w:t>
      </w:r>
      <w:r>
        <w:t>.</w:t>
      </w:r>
    </w:p>
    <w:p w14:paraId="31197BEA" w14:textId="77777777" w:rsidR="00B47EC0" w:rsidRPr="00E504ED" w:rsidRDefault="00B47EC0" w:rsidP="00B47EC0">
      <w:pPr>
        <w:rPr>
          <w:rStyle w:val="StyleUnderline"/>
        </w:rPr>
      </w:pPr>
      <w:r>
        <w:t xml:space="preserve">The loss of these jobs “is fool’s gold for companies.” </w:t>
      </w:r>
      <w:r w:rsidRPr="00E504ED">
        <w:rPr>
          <w:rStyle w:val="StyleUnderline"/>
        </w:rPr>
        <w:t>Corporate America’s short-term mentality, stemming from bonuses tied to quarterly results, is causing US companies to lose not only their best employees-their human capital-but also the consumers who buy their products. Employees displaced by foreigners and left unemployed or in lower paid work have a reduced presence in the consumer market. They provide fewer retirement savings for new investment.</w:t>
      </w:r>
    </w:p>
    <w:p w14:paraId="39B39DF8" w14:textId="77777777" w:rsidR="00B47EC0" w:rsidRDefault="00B47EC0" w:rsidP="00B47EC0">
      <w:r w:rsidRPr="00E504ED">
        <w:rPr>
          <w:rStyle w:val="StyleUnderline"/>
        </w:rPr>
        <w:t>Nothink economists assume that new, better jobs are on the way for displaced Americans, but no economists can identify these jobs.</w:t>
      </w:r>
      <w:r>
        <w:t xml:space="preserve"> The authors point out that “</w:t>
      </w:r>
      <w:r w:rsidRPr="00E504ED">
        <w:rPr>
          <w:rStyle w:val="StyleUnderline"/>
        </w:rPr>
        <w:t>the track record for the re-employment of displaced US workers is abysmal: “The Department of Labor reports that more than one in three workers who are displaced remains unemployed, and many of those who are lucky enough to find jobs take major pay cuts. Many former manufacturing workers who were displaced a decade ago</w:t>
      </w:r>
      <w:r>
        <w:t xml:space="preserve"> because of manufacturing that went offshore </w:t>
      </w:r>
      <w:r w:rsidRPr="00E504ED">
        <w:rPr>
          <w:rStyle w:val="StyleUnderline"/>
        </w:rPr>
        <w:t>to</w:t>
      </w:r>
      <w:r>
        <w:rPr>
          <w:rStyle w:val="StyleUnderline"/>
        </w:rPr>
        <w:t>ok training courses and found jo</w:t>
      </w:r>
      <w:r w:rsidRPr="00E504ED">
        <w:rPr>
          <w:rStyle w:val="StyleUnderline"/>
        </w:rPr>
        <w:t>bs in the information technology sector.</w:t>
      </w:r>
      <w:r>
        <w:t xml:space="preserve"> They are now facing the unenviable situation of having </w:t>
      </w:r>
      <w:r w:rsidRPr="00E504ED">
        <w:rPr>
          <w:rStyle w:val="StyleUnderline"/>
        </w:rPr>
        <w:t>their second career disappear overseas</w:t>
      </w:r>
      <w:r>
        <w:t>.”</w:t>
      </w:r>
    </w:p>
    <w:p w14:paraId="3AC00464" w14:textId="77777777" w:rsidR="00B47EC0" w:rsidRDefault="00B47EC0" w:rsidP="00B47EC0">
      <w:r>
        <w:t>The “New Economy” Is The No Jobs Economy</w:t>
      </w:r>
    </w:p>
    <w:p w14:paraId="73754D3D" w14:textId="77777777" w:rsidR="00B47EC0" w:rsidRPr="00E504ED" w:rsidRDefault="00B47EC0" w:rsidP="00B47EC0">
      <w:pPr>
        <w:rPr>
          <w:rStyle w:val="StyleUnderline"/>
        </w:rPr>
      </w:pPr>
      <w:r w:rsidRPr="00E504ED">
        <w:rPr>
          <w:rStyle w:val="StyleUnderline"/>
        </w:rPr>
        <w:t>American economists</w:t>
      </w:r>
      <w:r>
        <w:t xml:space="preserve"> are so inattentive to outsourcing’s perils that they </w:t>
      </w:r>
      <w:r w:rsidRPr="00E504ED">
        <w:rPr>
          <w:rStyle w:val="StyleUnderline"/>
        </w:rPr>
        <w:t>fail to realize that the same incentive that leads to the outsourcing of one tradable good or service holds for all tradable goods and services. In the 21st century the US economy has only been able to create jobs in nontradable domestic services-the hallmark of a third world labor force.</w:t>
      </w:r>
    </w:p>
    <w:p w14:paraId="7620FFFD" w14:textId="77777777" w:rsidR="00B47EC0" w:rsidRPr="00E504ED" w:rsidRDefault="00B47EC0" w:rsidP="00B47EC0">
      <w:pPr>
        <w:rPr>
          <w:rStyle w:val="StyleUnderline"/>
        </w:rPr>
      </w:pPr>
      <w:r w:rsidRPr="00E504ED">
        <w:rPr>
          <w:rStyle w:val="StyleUnderline"/>
        </w:rPr>
        <w:t xml:space="preserve">Prior to </w:t>
      </w:r>
      <w:r>
        <w:t xml:space="preserve">the advent of </w:t>
      </w:r>
      <w:r w:rsidRPr="00E504ED">
        <w:rPr>
          <w:rStyle w:val="StyleUnderline"/>
        </w:rPr>
        <w:t>offshore outsourcing, US employees were shielded against low wage foreign labor. Americans worked with more capital and better technology, and their higher productivity protected their higher wages.</w:t>
      </w:r>
    </w:p>
    <w:p w14:paraId="6B097D3A" w14:textId="77777777" w:rsidR="00B47EC0" w:rsidRPr="00E504ED" w:rsidRDefault="00B47EC0" w:rsidP="00B47EC0">
      <w:pPr>
        <w:rPr>
          <w:rStyle w:val="StyleUnderline"/>
        </w:rPr>
      </w:pPr>
      <w:r w:rsidRPr="00E504ED">
        <w:rPr>
          <w:rStyle w:val="StyleUnderline"/>
        </w:rPr>
        <w:t>Outsourcing forces Americans to “compete head-to-head with foreign workers” by “undermining US workers’ primary competitive advantage over foreign workers: their physical presence in the US” and “by providing those overseas workers with the same technologies.”</w:t>
      </w:r>
    </w:p>
    <w:p w14:paraId="6615FEB2" w14:textId="77777777" w:rsidR="00B47EC0" w:rsidRDefault="00B47EC0" w:rsidP="00B47EC0">
      <w:r w:rsidRPr="00E504ED">
        <w:rPr>
          <w:rStyle w:val="StyleUnderline"/>
        </w:rPr>
        <w:t>The result is a lose-lose situation for American employees, American businesses, and the American government. Outsourcing has brought about record unemployment in engineering fields and a major drop in university enrollments in technical and scientific disciplines.</w:t>
      </w:r>
      <w:r>
        <w:t xml:space="preserve"> Even many of the remaining jobs are being filled by lower paid foreigners brought in on H-1b and L-1 visas. American employees are discharged after being forced to train their foreign replacements.</w:t>
      </w:r>
    </w:p>
    <w:p w14:paraId="74D8F0C4" w14:textId="77777777" w:rsidR="00B47EC0" w:rsidRDefault="00B47EC0" w:rsidP="00B47EC0">
      <w:r>
        <w:t>US corporations justify their offshore operations as essential to gain a foothold in emerging Asian markets. The Hira brothers believe this is self-delusion. “There is no evidence that they will be able to outcompete local Chinese and Indian companies, who are very rapidly assimilating the technology and know-how from the local US plants. In fact, studies show that Indian IT companies have been consistently outcompeting their US counterparts, even in US markets. Thus, it is time for CEOs to start thinking about whether they are fine with their own jobs being outsourced as well.”</w:t>
      </w:r>
    </w:p>
    <w:p w14:paraId="419983F1" w14:textId="77777777" w:rsidR="00B47EC0" w:rsidRDefault="00B47EC0" w:rsidP="00B47EC0">
      <w:r>
        <w:t xml:space="preserve">The authors note that </w:t>
      </w:r>
      <w:r w:rsidRPr="00E504ED">
        <w:rPr>
          <w:rStyle w:val="StyleUnderline"/>
        </w:rPr>
        <w:t>the national security implications of outsourcing “have been largely ignored.”</w:t>
      </w:r>
    </w:p>
    <w:p w14:paraId="39678E64" w14:textId="77777777" w:rsidR="00B47EC0" w:rsidRPr="00981518" w:rsidRDefault="00B47EC0" w:rsidP="00B47EC0">
      <w:r w:rsidRPr="00E504ED">
        <w:rPr>
          <w:rStyle w:val="StyleUnderline"/>
        </w:rPr>
        <w:t>Outsourcing is rapidly eroding America’s superpower status.</w:t>
      </w:r>
      <w:r>
        <w:t xml:space="preserve"> Beginning in 2002 </w:t>
      </w:r>
      <w:r w:rsidRPr="00E504ED">
        <w:rPr>
          <w:rStyle w:val="StyleUnderline"/>
        </w:rPr>
        <w:t xml:space="preserve">the US began running trade deficits in advanced technology products </w:t>
      </w:r>
      <w:r>
        <w:t xml:space="preserve">with Asia, Mexico and Ireland. As these countries are not leaders in advanced technology, </w:t>
      </w:r>
      <w:r w:rsidRPr="00E504ED">
        <w:rPr>
          <w:rStyle w:val="StyleUnderline"/>
        </w:rPr>
        <w:t>the deficits obviously stem from US offshore manufacturing. In effect, the US is giving away its technology, which is rapidly being captured, while US firms reduce themselves to a brand name with a sales force</w:t>
      </w:r>
      <w:r>
        <w:t>.</w:t>
      </w:r>
    </w:p>
    <w:p w14:paraId="54CE6400" w14:textId="77777777" w:rsidR="00B47EC0" w:rsidRDefault="00B47EC0" w:rsidP="00B47EC0">
      <w:pPr>
        <w:pStyle w:val="Heading3"/>
      </w:pPr>
      <w:r>
        <w:t>1AR — Offshoring Bad</w:t>
      </w:r>
    </w:p>
    <w:p w14:paraId="0CDF2D65" w14:textId="77777777" w:rsidR="00B47EC0" w:rsidRDefault="00B47EC0" w:rsidP="00B47EC0">
      <w:pPr>
        <w:pStyle w:val="Heading4"/>
      </w:pPr>
      <w:r>
        <w:t>Offshoring steals U.S. jobs, lowers salaries, and decreases innovation.</w:t>
      </w:r>
    </w:p>
    <w:p w14:paraId="68DD238D" w14:textId="77777777" w:rsidR="00B47EC0" w:rsidRPr="00C02975" w:rsidRDefault="00B47EC0" w:rsidP="00B47EC0">
      <w:pPr>
        <w:rPr>
          <w:rStyle w:val="Style13ptBold"/>
        </w:rPr>
      </w:pPr>
      <w:r>
        <w:rPr>
          <w:rStyle w:val="Style13ptBold"/>
        </w:rPr>
        <w:t>The Economist 03</w:t>
      </w:r>
      <w:r w:rsidRPr="00C02975">
        <w:t xml:space="preserve"> </w:t>
      </w:r>
      <w:r>
        <w:t>— The Economist, 2003 (“Stolen Jobs?,” Leaders, December 11</w:t>
      </w:r>
      <w:r w:rsidRPr="00C02975">
        <w:rPr>
          <w:vertAlign w:val="superscript"/>
        </w:rPr>
        <w:t>th</w:t>
      </w:r>
      <w:r>
        <w:t xml:space="preserve">, Available Online at </w:t>
      </w:r>
      <w:hyperlink r:id="rId21" w:history="1">
        <w:r w:rsidRPr="001F5981">
          <w:rPr>
            <w:rStyle w:val="Hyperlink"/>
          </w:rPr>
          <w:t>https://www.economist.com/leaders/2003/12/11/stolen-jobs</w:t>
        </w:r>
      </w:hyperlink>
      <w:r>
        <w:t>, Accessed 7-04-18)</w:t>
      </w:r>
    </w:p>
    <w:p w14:paraId="06A9CA58" w14:textId="77777777" w:rsidR="00B47EC0" w:rsidRPr="00894524" w:rsidRDefault="00B47EC0" w:rsidP="00B47EC0">
      <w:pPr>
        <w:rPr>
          <w:sz w:val="16"/>
        </w:rPr>
      </w:pPr>
      <w:r w:rsidRPr="00894524">
        <w:rPr>
          <w:sz w:val="16"/>
        </w:rPr>
        <w:t xml:space="preserve">IN AMERICA, in Britain, in Australia, </w:t>
      </w:r>
      <w:r w:rsidRPr="00E03374">
        <w:rPr>
          <w:rStyle w:val="StyleUnderline"/>
        </w:rPr>
        <w:t>an awful thought has gripped employees in the past six months or so: India may do for services what China already does for manufacturing</w:t>
      </w:r>
      <w:r w:rsidRPr="00894524">
        <w:rPr>
          <w:sz w:val="16"/>
        </w:rPr>
        <w:t xml:space="preserve">. Any product can be made in China less expensively than in the rich countries. </w:t>
      </w:r>
      <w:r w:rsidRPr="00E03374">
        <w:rPr>
          <w:rStyle w:val="StyleUnderline"/>
        </w:rPr>
        <w:t>Is it merely a matter of time before any service that can be electronically transmitted is produced in India more cheaply too? As “offshoring</w:t>
      </w:r>
      <w:r w:rsidRPr="00894524">
        <w:rPr>
          <w:sz w:val="16"/>
        </w:rPr>
        <w:t>”—a hideous word to describe work sent overseas, often outsourced—</w:t>
      </w:r>
      <w:r w:rsidRPr="00E03374">
        <w:rPr>
          <w:rStyle w:val="StyleUnderline"/>
        </w:rPr>
        <w:t>has spread from manufacturing to white-collar services, so the pressure on legislators to step in has increased</w:t>
      </w:r>
      <w:r w:rsidRPr="00894524">
        <w:rPr>
          <w:sz w:val="16"/>
        </w:rPr>
        <w:t xml:space="preserve"> (see article).</w:t>
      </w:r>
    </w:p>
    <w:p w14:paraId="3AC43795" w14:textId="77777777" w:rsidR="00B47EC0" w:rsidRPr="00894524" w:rsidRDefault="00B47EC0" w:rsidP="00B47EC0">
      <w:pPr>
        <w:rPr>
          <w:sz w:val="16"/>
        </w:rPr>
      </w:pPr>
      <w:r w:rsidRPr="00E03374">
        <w:rPr>
          <w:rStyle w:val="StyleUnderline"/>
        </w:rPr>
        <w:t>Manufacturers have used overseas suppliers for years. But now, cheaper communications allow companies to move back-office tasks such as data entry, call centres and payroll processing to poorer countries.</w:t>
      </w:r>
      <w:r w:rsidRPr="00894524">
        <w:rPr>
          <w:sz w:val="16"/>
        </w:rPr>
        <w:t xml:space="preserve"> India has three huge attractions for companies: a large pool of well-educated young workers, low wages and the English language. But plenty of other industrialising countries also handle back-office work. Moreover, given the pressure on costs in rich countries, </w:t>
      </w:r>
      <w:r w:rsidRPr="00E03374">
        <w:rPr>
          <w:rStyle w:val="StyleUnderline"/>
        </w:rPr>
        <w:t>offshore sourcing of services will grow:</w:t>
      </w:r>
      <w:r w:rsidRPr="00894524">
        <w:rPr>
          <w:sz w:val="16"/>
        </w:rPr>
        <w:t xml:space="preserve"> a much-quoted study by Forrester, a consultancy, </w:t>
      </w:r>
      <w:r w:rsidRPr="00E03374">
        <w:rPr>
          <w:rStyle w:val="StyleUnderline"/>
        </w:rPr>
        <w:t>last year predicted that 3.3m American jobs</w:t>
      </w:r>
      <w:r w:rsidRPr="00894524">
        <w:rPr>
          <w:sz w:val="16"/>
        </w:rPr>
        <w:t xml:space="preserve"> (500,000 of them in IT) </w:t>
      </w:r>
      <w:r w:rsidRPr="00E03374">
        <w:rPr>
          <w:rStyle w:val="StyleUnderline"/>
        </w:rPr>
        <w:t>would move abroad by 2015. And the quality of outsourcing will improve.</w:t>
      </w:r>
      <w:r w:rsidRPr="00894524">
        <w:rPr>
          <w:sz w:val="16"/>
        </w:rPr>
        <w:t xml:space="preserve"> Many of the jibes at Indian outsourcing today—about thick accents and unreliable technology—sound like the jeers at unreliable and ugly Japanese cars 30 years ago.</w:t>
      </w:r>
    </w:p>
    <w:p w14:paraId="14953004" w14:textId="77777777" w:rsidR="00B47EC0" w:rsidRPr="00894524" w:rsidRDefault="00B47EC0" w:rsidP="00B47EC0">
      <w:pPr>
        <w:rPr>
          <w:sz w:val="16"/>
        </w:rPr>
      </w:pPr>
      <w:r w:rsidRPr="00894524">
        <w:rPr>
          <w:sz w:val="16"/>
        </w:rPr>
        <w:t>No wonder politicians are under pressure to discourage companies (and public agencies) from sending service work abroad. To do so, though, would be as self-defeating as stopping the purchase of goods or components abroad. For, although the jobs killed by outsourcing abroad are easy to spot, the benefits are less visible but even greater.</w:t>
      </w:r>
    </w:p>
    <w:p w14:paraId="3A5FB79C" w14:textId="77777777" w:rsidR="00B47EC0" w:rsidRPr="00894524" w:rsidRDefault="00B47EC0" w:rsidP="00B47EC0">
      <w:pPr>
        <w:rPr>
          <w:sz w:val="16"/>
        </w:rPr>
      </w:pPr>
      <w:r w:rsidRPr="00894524">
        <w:rPr>
          <w:sz w:val="16"/>
        </w:rPr>
        <w:t xml:space="preserve">Like trade in goods, trade in services forces painful redistributions of employment. A study for the Institute for International Economics found that, in 1979-99, </w:t>
      </w:r>
      <w:r w:rsidRPr="00231D1C">
        <w:rPr>
          <w:rStyle w:val="StyleUnderline"/>
        </w:rPr>
        <w:t>69% of people who lost jobs as a result of cheap imports in sectors other than manufacturing found new work.</w:t>
      </w:r>
      <w:r w:rsidRPr="00894524">
        <w:rPr>
          <w:sz w:val="16"/>
        </w:rPr>
        <w:t xml:space="preserve"> But those figures are only for America, with its flexible job market, and leave a large minority who did not find new employment. </w:t>
      </w:r>
      <w:r w:rsidRPr="00231D1C">
        <w:rPr>
          <w:rStyle w:val="StyleUnderline"/>
        </w:rPr>
        <w:t xml:space="preserve">Moreover, 55% of those who found new jobs did so at lower pay, and 25% took pay cuts of 30% or more. </w:t>
      </w:r>
      <w:r w:rsidRPr="00894524">
        <w:rPr>
          <w:sz w:val="16"/>
        </w:rPr>
        <w:t>Some of the gains from free trade need to be used to ease the transition of workers into new jobs.</w:t>
      </w:r>
    </w:p>
    <w:p w14:paraId="0513B152" w14:textId="77777777" w:rsidR="00B47EC0" w:rsidRPr="00894524" w:rsidRDefault="00B47EC0" w:rsidP="00B47EC0">
      <w:pPr>
        <w:rPr>
          <w:sz w:val="16"/>
        </w:rPr>
      </w:pPr>
      <w:r w:rsidRPr="00894524">
        <w:rPr>
          <w:sz w:val="16"/>
        </w:rPr>
        <w:t>But those gains are substantial. Some arise simply from organising work in more effective ways. A fair part of the work that moves abroad represents an attempt by companies to provide a round-the-clock service, by making use of time zones. To that extent, offshoring directly improves efficiency.</w:t>
      </w:r>
    </w:p>
    <w:p w14:paraId="5F863B81" w14:textId="77777777" w:rsidR="00B47EC0" w:rsidRPr="00894524" w:rsidRDefault="00B47EC0" w:rsidP="00B47EC0">
      <w:pPr>
        <w:rPr>
          <w:sz w:val="16"/>
        </w:rPr>
      </w:pPr>
      <w:r w:rsidRPr="00894524">
        <w:rPr>
          <w:sz w:val="16"/>
        </w:rPr>
        <w:t>In addition, a recent report on offshoring from McKinsey estimates that every dollar of costs the United States moves offshore brings America a net benefit of $1.12 to $1.14 (the additional benefit to the country receiving the investment comes on top). Part of this arises because, as low value-added jobs go abroad, labour and investment can switch to jobs that generate more economic value. This is what has happened with manufacturing: employment has dwindled, but workers have moved into educational and health services where pay is higher (and conditions often more agreeable).</w:t>
      </w:r>
    </w:p>
    <w:p w14:paraId="3BA59DDA" w14:textId="77777777" w:rsidR="00B47EC0" w:rsidRPr="00894524" w:rsidRDefault="00B47EC0" w:rsidP="00B47EC0">
      <w:pPr>
        <w:rPr>
          <w:sz w:val="16"/>
        </w:rPr>
      </w:pPr>
      <w:r w:rsidRPr="00894524">
        <w:rPr>
          <w:sz w:val="16"/>
        </w:rPr>
        <w:t>The thirst for the new</w:t>
      </w:r>
    </w:p>
    <w:p w14:paraId="5BA593CD" w14:textId="77777777" w:rsidR="00B47EC0" w:rsidRPr="00981518" w:rsidRDefault="00B47EC0" w:rsidP="00B47EC0">
      <w:pPr>
        <w:rPr>
          <w:sz w:val="16"/>
        </w:rPr>
      </w:pPr>
      <w:r w:rsidRPr="00894524">
        <w:rPr>
          <w:rStyle w:val="StyleUnderline"/>
        </w:rPr>
        <w:t>What of innovation, though? At present, most new products and services are developed in the rich world</w:t>
      </w:r>
      <w:r w:rsidRPr="00894524">
        <w:rPr>
          <w:sz w:val="16"/>
        </w:rPr>
        <w:t xml:space="preserve">—and, indeed, predominantly in the United States. </w:t>
      </w:r>
      <w:r w:rsidRPr="00894524">
        <w:rPr>
          <w:rStyle w:val="StyleUnderline"/>
        </w:rPr>
        <w:t>Many Americans fear that all those bright young Chinese and Indians will steal not just jobs but the rich world's most precious skills.</w:t>
      </w:r>
      <w:r w:rsidRPr="00894524">
        <w:rPr>
          <w:sz w:val="16"/>
        </w:rPr>
        <w:t xml:space="preserve"> One of the uglier side-effects of the growing hostility to exporting service jobs has been a move to reduce the availability of visas for temporary workers in skilled jobs and especially in IT, on the grounds that </w:t>
      </w:r>
      <w:r w:rsidRPr="00894524">
        <w:rPr>
          <w:rStyle w:val="StyleUnderline"/>
        </w:rPr>
        <w:t>they transfer knowledge and skills back home, taking jobs and innovation with them</w:t>
      </w:r>
      <w:r w:rsidRPr="00894524">
        <w:rPr>
          <w:sz w:val="16"/>
        </w:rPr>
        <w:t>.</w:t>
      </w:r>
    </w:p>
    <w:p w14:paraId="7A2416FB" w14:textId="23F67741" w:rsidR="00B47EC0" w:rsidRDefault="00E14751" w:rsidP="00B47EC0">
      <w:pPr>
        <w:pStyle w:val="Heading2"/>
      </w:pPr>
      <w:r>
        <w:t>CP Not Solve</w:t>
      </w:r>
    </w:p>
    <w:p w14:paraId="55929085" w14:textId="1043240D" w:rsidR="00B47EC0" w:rsidRDefault="00B47EC0" w:rsidP="00B47EC0">
      <w:pPr>
        <w:pStyle w:val="Heading4"/>
      </w:pPr>
      <w:r>
        <w:t xml:space="preserve">Offshoring can’t </w:t>
      </w:r>
      <w:r w:rsidR="00E14751">
        <w:t>solve future jobs and growth</w:t>
      </w:r>
    </w:p>
    <w:p w14:paraId="72BF2989" w14:textId="77777777" w:rsidR="00B47EC0" w:rsidRPr="0093674D" w:rsidRDefault="00B47EC0" w:rsidP="00B47EC0">
      <w:pPr>
        <w:rPr>
          <w:rStyle w:val="Style13ptBold"/>
        </w:rPr>
      </w:pPr>
      <w:r>
        <w:rPr>
          <w:rStyle w:val="Style13ptBold"/>
        </w:rPr>
        <w:t>Hersh and Gurwitz 14</w:t>
      </w:r>
      <w:r w:rsidRPr="0093674D">
        <w:t xml:space="preserve"> </w:t>
      </w:r>
      <w:r>
        <w:t xml:space="preserve">— Adam Hersh, </w:t>
      </w:r>
      <w:r w:rsidRPr="0093674D">
        <w:t>Visiting Fellow at the Initiative for Policy Dialogue at Columbia University</w:t>
      </w:r>
      <w:r>
        <w:t xml:space="preserve">, </w:t>
      </w:r>
      <w:r w:rsidRPr="0093674D">
        <w:t>previously Senior Economist at the Roosevelt Institute and Center for American Progress</w:t>
      </w:r>
      <w:r>
        <w:t xml:space="preserve">, </w:t>
      </w:r>
      <w:r w:rsidRPr="0093674D">
        <w:t>Ph.D. in economics from the University of Massachusetts, Amherst,</w:t>
      </w:r>
      <w:r>
        <w:t xml:space="preserve"> </w:t>
      </w:r>
      <w:r w:rsidRPr="0093674D">
        <w:t>B.A. in international political economy at the University of Puget Sound</w:t>
      </w:r>
      <w:r>
        <w:t xml:space="preserve">, and Ethan Gurwitz, </w:t>
      </w:r>
      <w:r w:rsidRPr="0093674D">
        <w:t>policy analyst for Economic Policy at American Progress</w:t>
      </w:r>
      <w:r>
        <w:t xml:space="preserve">, former </w:t>
      </w:r>
      <w:r w:rsidRPr="0093674D">
        <w:t>research associate for the 2012 Obama re-election campaign in Chicago and for the 2013 special election for Sen. Ed Markey</w:t>
      </w:r>
      <w:r>
        <w:t>, Bachelor’s in Political Science and International Studies from Northwestern University, 2014 (“</w:t>
      </w:r>
      <w:r w:rsidRPr="0093674D">
        <w:t>Offshoring Work Is Taking a Toll on the U.S. Economy</w:t>
      </w:r>
      <w:r>
        <w:t>,” Center for American Progress, July 30</w:t>
      </w:r>
      <w:r w:rsidRPr="0093674D">
        <w:rPr>
          <w:vertAlign w:val="superscript"/>
        </w:rPr>
        <w:t>th</w:t>
      </w:r>
      <w:r>
        <w:t xml:space="preserve">, Available Online at </w:t>
      </w:r>
      <w:hyperlink r:id="rId22" w:history="1">
        <w:r w:rsidRPr="001F5981">
          <w:rPr>
            <w:rStyle w:val="Hyperlink"/>
          </w:rPr>
          <w:t>https://www.americanprogress.org/issues/economy/news/2014/07/30/94864/offshoring-work-is-taking-a-toll-on-the-u-s-economy/</w:t>
        </w:r>
      </w:hyperlink>
      <w:r>
        <w:t>, Accessed 7-03-18)</w:t>
      </w:r>
    </w:p>
    <w:p w14:paraId="2AA96A33" w14:textId="77777777" w:rsidR="00B47EC0" w:rsidRPr="00E1345B" w:rsidRDefault="00B47EC0" w:rsidP="00B47EC0">
      <w:pPr>
        <w:rPr>
          <w:rStyle w:val="StyleUnderline"/>
        </w:rPr>
      </w:pPr>
      <w:r>
        <w:t xml:space="preserve">The </w:t>
      </w:r>
      <w:r w:rsidRPr="006C3017">
        <w:rPr>
          <w:rStyle w:val="StyleUnderline"/>
        </w:rPr>
        <w:t xml:space="preserve">global economy is becoming </w:t>
      </w:r>
      <w:r w:rsidRPr="006C3017">
        <w:t xml:space="preserve">a </w:t>
      </w:r>
      <w:r w:rsidRPr="006C3017">
        <w:rPr>
          <w:rStyle w:val="StyleUnderline"/>
        </w:rPr>
        <w:t>more integrated and competitive</w:t>
      </w:r>
      <w:r>
        <w:t xml:space="preserve"> neighborhood. Driven by new investments and the jobs that come with them, the </w:t>
      </w:r>
      <w:r w:rsidRPr="00E1345B">
        <w:rPr>
          <w:rStyle w:val="StyleUnderline"/>
        </w:rPr>
        <w:t>expansion of the global economy into coordinated production and supply chains brings both benefits and opportunities. It also raises questions about the source and location of future jobs and growth.</w:t>
      </w:r>
    </w:p>
    <w:p w14:paraId="405C0310" w14:textId="77777777" w:rsidR="00B47EC0" w:rsidRDefault="00B47EC0" w:rsidP="00B47EC0">
      <w:r w:rsidRPr="00E1345B">
        <w:rPr>
          <w:rStyle w:val="StyleUnderline"/>
        </w:rPr>
        <w:t>Offshoring,</w:t>
      </w:r>
      <w:r>
        <w:t xml:space="preserve"> the practice of moving production to foreign locales while continuing to sell goods to the U.S. market, </w:t>
      </w:r>
      <w:r w:rsidRPr="00E1345B">
        <w:rPr>
          <w:rStyle w:val="StyleUnderline"/>
        </w:rPr>
        <w:t>is a pervasive feature of the U.S. economy today. Market pressures drive businesses to seek reduced production costs, often in places where standards of living and protections for workers and the environment are more lax than in the United States. Moreover, an ineffective tax structure further encourages the relocation of assets and production to foreign countries with lower costs. Policies such as a tax credit that reduces the costs</w:t>
      </w:r>
      <w:r>
        <w:t xml:space="preserve"> a company incurs </w:t>
      </w:r>
      <w:r w:rsidRPr="00E1345B">
        <w:rPr>
          <w:rStyle w:val="StyleUnderline"/>
        </w:rPr>
        <w:t>when it reshores</w:t>
      </w:r>
      <w:r>
        <w:t xml:space="preserve"> jobs back to the United States would help slow this trend. In addition, the </w:t>
      </w:r>
      <w:r w:rsidRPr="00633255">
        <w:rPr>
          <w:rStyle w:val="StyleUnderline"/>
        </w:rPr>
        <w:t>financial incentive to bring production back would help workers here at home, where production loss has led to broad downward pressure on wages across the economy, even in industries relatively insulated from international trade competition.</w:t>
      </w:r>
    </w:p>
    <w:p w14:paraId="24EE632B" w14:textId="77777777" w:rsidR="00B47EC0" w:rsidRDefault="00B47EC0" w:rsidP="00B47EC0">
      <w:r>
        <w:t>Offshoring is a prevalent feature of the U.S. economy, with much of this trade occurring within multinational companies’ corporate families. Figures 1A and 1B show U.S. Census data on imports and exports to and from the United States that occurred between related corporate entities as a share of overall U.S. goods trade from 2002 to 2013. As is clear from Figure 1A, the share of products imported to the United States from related corporate entities constitutes nearly half of all U.S. imports since 2004. As more businesses moved production to lower-cost regions, this share increased to 50 percent in 2013, up from 48 percent in 2004.</w:t>
      </w:r>
    </w:p>
    <w:p w14:paraId="685F20BE" w14:textId="77777777" w:rsidR="00B47EC0" w:rsidRDefault="00B47EC0" w:rsidP="00B47EC0">
      <w:r>
        <w:t>When looking specifically at the manufacturing sector, imports for capital-intensive industries such as machinery and chemicals—primary drivers of productivity growth and innovation—illustrate the hollowing out of U.S. industry through their disproportionately high share of trade between related corporate entities relative to the overall economy average. Paradoxically, U.S. companies were much less likely to engage in production relocation in low-capital and low-skill, labor-intensive manufacturing industries over the past decade, indicating that U.S. and global businesses see the U.S. market more as a destination for sales than as place to invest in production.</w:t>
      </w:r>
    </w:p>
    <w:p w14:paraId="2477F4BD" w14:textId="77777777" w:rsidR="00B47EC0" w:rsidRDefault="00B47EC0" w:rsidP="00B47EC0">
      <w:r>
        <w:t>In comparison to Figure 1A, the related-party exports shown as a share of overall U.S. exports in Figure 1B indicate that offshoring is a two-way street. Multinational companies from other countries are locating production in the United States for sale in other countries’ markets but are doing so at a much lower rate than the U.S.-based companies locating production offshore to supply goods to the U.S. market.</w:t>
      </w:r>
    </w:p>
    <w:p w14:paraId="28F4B6BA" w14:textId="77777777" w:rsidR="00B47EC0" w:rsidRDefault="00B47EC0" w:rsidP="00B47EC0">
      <w:r>
        <w:t xml:space="preserve">In reality, </w:t>
      </w:r>
      <w:r w:rsidRPr="00633255">
        <w:rPr>
          <w:rStyle w:val="StyleUnderline"/>
        </w:rPr>
        <w:t>offshoring is an even more pervasive phenomenon</w:t>
      </w:r>
      <w:r>
        <w:t xml:space="preserve"> than is displayed here as these data capture only the related-party aspects of the practice. Outsourcing—offshoring through arms-length contractual relationships between separate entities—is common as well.</w:t>
      </w:r>
    </w:p>
    <w:p w14:paraId="4F12BCA9" w14:textId="77777777" w:rsidR="00B47EC0" w:rsidRPr="00633255" w:rsidRDefault="00B47EC0" w:rsidP="00B47EC0">
      <w:pPr>
        <w:rPr>
          <w:rStyle w:val="StyleUnderline"/>
        </w:rPr>
      </w:pPr>
      <w:r w:rsidRPr="00633255">
        <w:rPr>
          <w:rStyle w:val="StyleUnderline"/>
        </w:rPr>
        <w:t>The recent rising U.S. surplus in services trade</w:t>
      </w:r>
      <w:r>
        <w:t>—particularly financial and legal services and licensing income from intellectual properties—</w:t>
      </w:r>
      <w:r w:rsidRPr="00633255">
        <w:rPr>
          <w:rStyle w:val="StyleUnderline"/>
        </w:rPr>
        <w:t>also reflects the offshoring phenomenon, not merely the competitive strength of U.S. service industries</w:t>
      </w:r>
      <w:r>
        <w:t xml:space="preserve">. Data from the Bureau of Economic Analysis show the share of trade in services exports that occurs within related corporate entities. (see Figure 2) Starting around 1993, the share of U.S. service exports to related corporate entities began to grow, reaching nearly 68 percent of overall service exports in 2011. This was up from around 45 percent in 1987. The trend is clear: </w:t>
      </w:r>
      <w:r w:rsidRPr="00633255">
        <w:rPr>
          <w:rStyle w:val="StyleUnderline"/>
        </w:rPr>
        <w:t>As offshoring practices increase, companies need to provide more wraparound services—the things needed to run a businesses besides direct production—to their offshore production and research and development activities. Rather than indicating the competitive strength of U.S. services businesses to expand abroad, the growth in services exports follows the pervasive offshoring of manufacturing and commercial research activities.</w:t>
      </w:r>
    </w:p>
    <w:p w14:paraId="1CDC76FD" w14:textId="77777777" w:rsidR="00B47EC0" w:rsidRDefault="00B47EC0" w:rsidP="00B47EC0">
      <w:r w:rsidRPr="00633255">
        <w:rPr>
          <w:rStyle w:val="StyleUnderline"/>
        </w:rPr>
        <w:t>The United States tax code actually incentivizes moving production, jobs, and profits overseas by favoring overseas investment with a lower effective tax rate.</w:t>
      </w:r>
      <w:r>
        <w:t xml:space="preserve"> According to a Tax Law Review article by Melissa Costa and Jennifer G. Gravelle, foreign-source income for U.S. multinational corporations saw an average tax rate of 15.7 percent as of 2007, while domestic-based income saw an average rate of 26 percent, a disparity of around 10 percentage points. As noted in a Center for American Progress report on corporate tax reform, this distortion in the tax treatment of foreign and domestic corporate income “violates economic neutrality and does not serve our national interest.”</w:t>
      </w:r>
    </w:p>
    <w:p w14:paraId="50CD8859" w14:textId="77777777" w:rsidR="00B47EC0" w:rsidRDefault="00B47EC0" w:rsidP="00B47EC0">
      <w:r>
        <w:t xml:space="preserve">Finally, </w:t>
      </w:r>
      <w:r w:rsidRPr="00633255">
        <w:rPr>
          <w:rStyle w:val="StyleUnderline"/>
        </w:rPr>
        <w:t>offshoring and import competition are taking a toll on wages in the United States</w:t>
      </w:r>
      <w:r>
        <w:t xml:space="preserve">. Recent research from Michael Elsby of the University of Edinburgh, Bart Hobijn of the Federal Reserve Bank of San Francisco, and Aysegul Sahin of the Federal Reserve Bank of New York shows that </w:t>
      </w:r>
      <w:r w:rsidRPr="00633255">
        <w:rPr>
          <w:rStyle w:val="StyleUnderline"/>
        </w:rPr>
        <w:t>the more a U.S. industry is exposed to offshoring pressures, the more downward pressure is put on the wage share within it.</w:t>
      </w:r>
      <w:r>
        <w:t xml:space="preserve"> (see Figure 4) </w:t>
      </w:r>
      <w:r w:rsidRPr="00633255">
        <w:rPr>
          <w:rStyle w:val="StyleUnderline"/>
        </w:rPr>
        <w:t>The authors show that this wage effect, steadily building over the past 25 years, has been felt broadly across the economy even</w:t>
      </w:r>
      <w:r w:rsidRPr="00633255">
        <w:t>—though less intensely—</w:t>
      </w:r>
      <w:r w:rsidRPr="00633255">
        <w:rPr>
          <w:rStyle w:val="StyleUnderline"/>
        </w:rPr>
        <w:t>in non-import-competing industries</w:t>
      </w:r>
      <w:r>
        <w:t>.</w:t>
      </w:r>
    </w:p>
    <w:p w14:paraId="77F4A043" w14:textId="77777777" w:rsidR="00B47EC0" w:rsidRPr="00633255" w:rsidRDefault="00B47EC0" w:rsidP="00B47EC0">
      <w:pPr>
        <w:rPr>
          <w:rStyle w:val="StyleUnderline"/>
        </w:rPr>
      </w:pPr>
      <w:r>
        <w:t xml:space="preserve">As is evident from the figures above, </w:t>
      </w:r>
      <w:r w:rsidRPr="00633255">
        <w:rPr>
          <w:rStyle w:val="StyleUnderline"/>
        </w:rPr>
        <w:t>increased economic competition, market pressures, and an ineffective tax system have resulted in an increase in the practice of moving production to offshore locales and then selling goods back to the U.S. market. Policies such as a tax credit that reduces the costs of reshoring jobs back to the United States would go far to ameliorate this trend. Similarly, a tax credit could help slow the growing negative pressure on wages evident in most import-competing industries.</w:t>
      </w:r>
    </w:p>
    <w:p w14:paraId="7EB513AF"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Garamond">
    <w:panose1 w:val="02020404030301010803"/>
    <w:charset w:val="00"/>
    <w:family w:val="auto"/>
    <w:pitch w:val="variable"/>
    <w:sig w:usb0="00000287" w:usb1="00000000" w:usb2="00000000" w:usb3="00000000" w:csb0="0000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B47EC0"/>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0EA5"/>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41261"/>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470B"/>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47EC0"/>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7737B"/>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4751"/>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9C1652"/>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qFormat/>
    <w:rsid w:val="00B47EC0"/>
    <w:pPr>
      <w:spacing w:after="160" w:line="259" w:lineRule="auto"/>
    </w:pPr>
    <w:rPr>
      <w:rFonts w:ascii="Garamond" w:hAnsi="Garamond"/>
      <w:sz w:val="22"/>
    </w:rPr>
  </w:style>
  <w:style w:type="paragraph" w:styleId="Heading1">
    <w:name w:val="heading 1"/>
    <w:aliases w:val="Pocket"/>
    <w:basedOn w:val="Normal"/>
    <w:next w:val="Normal"/>
    <w:link w:val="Heading1Char"/>
    <w:uiPriority w:val="9"/>
    <w:qFormat/>
    <w:rsid w:val="00B47EC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ascii="Calibri" w:eastAsiaTheme="majorEastAsia" w:hAnsi="Calibri" w:cstheme="majorBidi"/>
      <w:b/>
      <w:bCs/>
      <w:sz w:val="52"/>
      <w:szCs w:val="32"/>
    </w:rPr>
  </w:style>
  <w:style w:type="paragraph" w:styleId="Heading2">
    <w:name w:val="heading 2"/>
    <w:aliases w:val="Hat"/>
    <w:basedOn w:val="Normal"/>
    <w:next w:val="Normal"/>
    <w:link w:val="Heading2Char"/>
    <w:uiPriority w:val="9"/>
    <w:unhideWhenUsed/>
    <w:qFormat/>
    <w:rsid w:val="00B47EC0"/>
    <w:pPr>
      <w:keepNext/>
      <w:keepLines/>
      <w:pageBreakBefore/>
      <w:spacing w:before="40" w:after="0"/>
      <w:jc w:val="center"/>
      <w:outlineLvl w:val="1"/>
    </w:pPr>
    <w:rPr>
      <w:rFonts w:ascii="Calibri" w:eastAsiaTheme="majorEastAsia" w:hAnsi="Calibri" w:cstheme="majorBidi"/>
      <w:b/>
      <w:bCs/>
      <w:sz w:val="44"/>
      <w:szCs w:val="44"/>
      <w:u w:val="double"/>
    </w:rPr>
  </w:style>
  <w:style w:type="paragraph" w:styleId="Heading3">
    <w:name w:val="heading 3"/>
    <w:aliases w:val="Block"/>
    <w:basedOn w:val="Normal"/>
    <w:next w:val="Normal"/>
    <w:link w:val="Heading3Char"/>
    <w:uiPriority w:val="9"/>
    <w:unhideWhenUsed/>
    <w:qFormat/>
    <w:rsid w:val="00B47EC0"/>
    <w:pPr>
      <w:keepNext/>
      <w:keepLines/>
      <w:pageBreakBefore/>
      <w:spacing w:before="40" w:after="0"/>
      <w:jc w:val="center"/>
      <w:outlineLvl w:val="2"/>
    </w:pPr>
    <w:rPr>
      <w:rFonts w:ascii="Calibri" w:eastAsiaTheme="majorEastAsia" w:hAnsi="Calibri" w:cstheme="majorBidi"/>
      <w:b/>
      <w:bCs/>
      <w:sz w:val="32"/>
      <w:szCs w:val="32"/>
      <w:u w:val="single"/>
    </w:rPr>
  </w:style>
  <w:style w:type="paragraph" w:styleId="Heading4">
    <w:name w:val="heading 4"/>
    <w:aliases w:val="Tag"/>
    <w:basedOn w:val="Normal"/>
    <w:next w:val="Normal"/>
    <w:link w:val="Heading4Char"/>
    <w:uiPriority w:val="9"/>
    <w:unhideWhenUsed/>
    <w:qFormat/>
    <w:rsid w:val="00B47EC0"/>
    <w:pPr>
      <w:keepNext/>
      <w:keepLines/>
      <w:spacing w:before="40" w:after="0"/>
      <w:outlineLvl w:val="3"/>
    </w:pPr>
    <w:rPr>
      <w:rFonts w:ascii="Calibri" w:eastAsiaTheme="majorEastAsia" w:hAnsi="Calibri" w:cstheme="majorBidi"/>
      <w:b/>
      <w:bCs/>
      <w:sz w:val="26"/>
      <w:szCs w:val="26"/>
    </w:rPr>
  </w:style>
  <w:style w:type="character" w:default="1" w:styleId="DefaultParagraphFont">
    <w:name w:val="Default Paragraph Font"/>
    <w:uiPriority w:val="1"/>
    <w:semiHidden/>
    <w:unhideWhenUsed/>
    <w:rsid w:val="00B47E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7EC0"/>
  </w:style>
  <w:style w:type="character" w:customStyle="1" w:styleId="Heading1Char">
    <w:name w:val="Heading 1 Char"/>
    <w:aliases w:val="Pocket Char"/>
    <w:basedOn w:val="DefaultParagraphFont"/>
    <w:link w:val="Heading1"/>
    <w:uiPriority w:val="9"/>
    <w:rsid w:val="00B47EC0"/>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B47EC0"/>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B47EC0"/>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B47EC0"/>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B47EC0"/>
    <w:rPr>
      <w:b/>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1"/>
    <w:qFormat/>
    <w:rsid w:val="00B47EC0"/>
    <w:rPr>
      <w:b w:val="0"/>
      <w:sz w:val="22"/>
      <w:u w:val="single"/>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20"/>
    <w:qFormat/>
    <w:rsid w:val="00B47EC0"/>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B47EC0"/>
    <w:rPr>
      <w:color w:val="auto"/>
      <w:u w:val="none"/>
    </w:rPr>
  </w:style>
  <w:style w:type="character" w:styleId="Hyperlink">
    <w:name w:val="Hyperlink"/>
    <w:aliases w:val="heading 1 (block title),Important,Read,Internet Link,Card Text,Analytic Text,Internet link,Char Char1,Underline Char Char Char Char1,Heading 3 Char Char Char Char Char Char Char Char Char Char1,Pocket Char1,F2 - Heading 1 Char1,Heading 3 Char2"/>
    <w:basedOn w:val="DefaultParagraphFont"/>
    <w:uiPriority w:val="99"/>
    <w:unhideWhenUsed/>
    <w:rsid w:val="00B47EC0"/>
    <w:rPr>
      <w:color w:val="auto"/>
      <w:u w:val="none"/>
    </w:rPr>
  </w:style>
  <w:style w:type="paragraph" w:styleId="DocumentMap">
    <w:name w:val="Document Map"/>
    <w:basedOn w:val="Normal"/>
    <w:link w:val="DocumentMapChar"/>
    <w:uiPriority w:val="99"/>
    <w:semiHidden/>
    <w:unhideWhenUsed/>
    <w:rsid w:val="00B47EC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47EC0"/>
    <w:rPr>
      <w:rFonts w:ascii="Lucida Grande" w:hAnsi="Lucida Grande" w:cs="Lucida Grande"/>
    </w:rPr>
  </w:style>
  <w:style w:type="paragraph" w:styleId="NormalWeb">
    <w:name w:val="Normal (Web)"/>
    <w:basedOn w:val="Normal"/>
    <w:uiPriority w:val="99"/>
    <w:unhideWhenUsed/>
    <w:rsid w:val="00B47EC0"/>
    <w:pPr>
      <w:spacing w:before="100" w:beforeAutospacing="1" w:after="100" w:afterAutospacing="1" w:line="240" w:lineRule="auto"/>
    </w:pPr>
    <w:rPr>
      <w:rFonts w:ascii="Times New Roman" w:eastAsia="Times New Roman" w:hAnsi="Times New Roman" w:cs="Times New Roman"/>
      <w:sz w:val="24"/>
    </w:rPr>
  </w:style>
  <w:style w:type="character" w:styleId="Strong">
    <w:name w:val="Strong"/>
    <w:basedOn w:val="DefaultParagraphFont"/>
    <w:uiPriority w:val="22"/>
    <w:qFormat/>
    <w:rsid w:val="00B47EC0"/>
    <w:rPr>
      <w:b/>
      <w:bCs/>
    </w:rPr>
  </w:style>
  <w:style w:type="paragraph" w:customStyle="1" w:styleId="textbold">
    <w:name w:val="text bold"/>
    <w:basedOn w:val="Normal"/>
    <w:link w:val="Emphasis"/>
    <w:uiPriority w:val="20"/>
    <w:qFormat/>
    <w:rsid w:val="00B47EC0"/>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rFonts w:ascii="Calibri" w:hAnsi="Calibri"/>
      <w:b/>
      <w:iCs/>
      <w:u w:val="single"/>
    </w:rPr>
  </w:style>
  <w:style w:type="paragraph" w:customStyle="1" w:styleId="UnderlinePara">
    <w:name w:val="Underline Para"/>
    <w:basedOn w:val="Normal"/>
    <w:link w:val="StyleUnderline"/>
    <w:uiPriority w:val="1"/>
    <w:qFormat/>
    <w:rsid w:val="00B47EC0"/>
    <w:pPr>
      <w:widowControl w:val="0"/>
      <w:suppressAutoHyphens/>
      <w:spacing w:after="200" w:line="240" w:lineRule="auto"/>
      <w:contextualSpacing/>
    </w:pPr>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s://www.jstor.org/stable/pdf/42920634.pdf?refreqid=excelsior%3A484932c6e252e543d6bd5dd6e7b006e9" TargetMode="External"/><Relationship Id="rId20" Type="http://schemas.openxmlformats.org/officeDocument/2006/relationships/hyperlink" Target="https://www.globalresearch.ca/the-offshore-outsourcing-of-american-jobs-a-greater-threat-than-terrorism/18725" TargetMode="External"/><Relationship Id="rId21" Type="http://schemas.openxmlformats.org/officeDocument/2006/relationships/hyperlink" Target="https://www.economist.com/leaders/2003/12/11/stolen-jobs" TargetMode="External"/><Relationship Id="rId22" Type="http://schemas.openxmlformats.org/officeDocument/2006/relationships/hyperlink" Target="https://www.americanprogress.org/issues/economy/news/2014/07/30/94864/offshoring-work-is-taking-a-toll-on-the-u-s-economy/" TargetMode="External"/><Relationship Id="rId23" Type="http://schemas.openxmlformats.org/officeDocument/2006/relationships/fontTable" Target="fontTable.xml"/><Relationship Id="rId24" Type="http://schemas.openxmlformats.org/officeDocument/2006/relationships/theme" Target="theme/theme1.xml"/><Relationship Id="rId10" Type="http://schemas.openxmlformats.org/officeDocument/2006/relationships/hyperlink" Target="http://www.nber.org/papers/w16439.pdf" TargetMode="External"/><Relationship Id="rId11" Type="http://schemas.openxmlformats.org/officeDocument/2006/relationships/hyperlink" Target="https://onlinelibrary.wiley.com/doi/epdf/10.1111/j.1467-9701.2006.00781.x" TargetMode="External"/><Relationship Id="rId12" Type="http://schemas.openxmlformats.org/officeDocument/2006/relationships/hyperlink" Target="https://onlinelibrary.wiley.com/doi/epdf/10.1111/j.1467-9701.2006.00781.x" TargetMode="External"/><Relationship Id="rId13" Type="http://schemas.openxmlformats.org/officeDocument/2006/relationships/hyperlink" Target="https://onlinelibrary.wiley.com/doi/epdf/10.1111/j.1467-9701.2006.00781.x" TargetMode="External"/><Relationship Id="rId14" Type="http://schemas.openxmlformats.org/officeDocument/2006/relationships/hyperlink" Target="http://prospect.org/article/trump%E2%80%99s-tax-cuts-incentivized-corporate-offshoring-these-dems-want-reverse" TargetMode="External"/><Relationship Id="rId15" Type="http://schemas.openxmlformats.org/officeDocument/2006/relationships/hyperlink" Target="https://futurism.com/2-evergreen-blame-displacement-of-jobs-on-automation-not-offshoring-and-immigration/" TargetMode="External"/><Relationship Id="rId16" Type="http://schemas.openxmlformats.org/officeDocument/2006/relationships/hyperlink" Target="https://www.usatoday.com/story/money/business/2018/06/28/manufacturers-bringing-most-jobs-back-to-america/36438051/" TargetMode="External"/><Relationship Id="rId17" Type="http://schemas.openxmlformats.org/officeDocument/2006/relationships/hyperlink" Target="http://blogs.lse.ac.uk/usappblog/2013/12/03/the-impact-of-immigration-and-offshoring-on-american-jobs-is-far-more-complicated-than-directly-replacing-workers/" TargetMode="External"/><Relationship Id="rId18" Type="http://schemas.openxmlformats.org/officeDocument/2006/relationships/image" Target="media/image1.png"/><Relationship Id="rId19" Type="http://schemas.openxmlformats.org/officeDocument/2006/relationships/hyperlink" Target="http://www.prosperousamerica.org/curtis_ellis_nafta_and_outsourcing_will_turbocharge_the_2018_midterm_elections_for_anti_establishment_candidates"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mikaelamals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16E149DF-2750-694B-BE6B-2B909BC998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1</Pages>
  <Words>8877</Words>
  <Characters>50604</Characters>
  <Application>Microsoft Macintosh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59363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4</cp:revision>
  <dcterms:created xsi:type="dcterms:W3CDTF">2018-07-04T18:50:00Z</dcterms:created>
  <dcterms:modified xsi:type="dcterms:W3CDTF">2018-07-04T18:57:00Z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