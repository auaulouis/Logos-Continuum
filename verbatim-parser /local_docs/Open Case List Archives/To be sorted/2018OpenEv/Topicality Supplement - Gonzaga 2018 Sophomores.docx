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CAFDE" w14:textId="77777777" w:rsidR="00FE3251" w:rsidRDefault="00FE3251" w:rsidP="00FE3251">
      <w:pPr>
        <w:pStyle w:val="Heading3"/>
      </w:pPr>
      <w:r>
        <w:t>Immigrants = LPRs only</w:t>
      </w:r>
    </w:p>
    <w:p w14:paraId="02C3D349" w14:textId="77777777" w:rsidR="00FE3251" w:rsidRPr="00380D9B" w:rsidRDefault="00FE3251" w:rsidP="00FE3251">
      <w:pPr>
        <w:pStyle w:val="Heading4"/>
      </w:pPr>
      <w:r w:rsidRPr="00380D9B">
        <w:t>The federal government uses a narrower lexical definition of immigrant than common understandings- it applies only to those with legal permanent residency.</w:t>
      </w:r>
    </w:p>
    <w:p w14:paraId="2D8D3FE8" w14:textId="77777777" w:rsidR="00FE3251" w:rsidRPr="00380D9B" w:rsidRDefault="00FE3251" w:rsidP="00FE3251">
      <w:pPr>
        <w:rPr>
          <w:rStyle w:val="Style13ptBold"/>
        </w:rPr>
      </w:pPr>
      <w:r w:rsidRPr="00380D9B">
        <w:rPr>
          <w:rStyle w:val="Style13ptBold"/>
        </w:rPr>
        <w:t>Loveless et. al 96</w:t>
      </w:r>
    </w:p>
    <w:p w14:paraId="1ED97D74" w14:textId="77777777" w:rsidR="00FE3251" w:rsidRPr="00380D9B" w:rsidRDefault="00FE3251" w:rsidP="00FE3251">
      <w:r>
        <w:t xml:space="preserve">Stephen C., Clifford P. </w:t>
      </w:r>
      <w:proofErr w:type="gramStart"/>
      <w:r>
        <w:t>McCue,  Dorothy</w:t>
      </w:r>
      <w:proofErr w:type="gramEnd"/>
      <w:r>
        <w:t xml:space="preserve"> Norris-Tirrell, and Raymond B. Surette, Immigration and Its Impact on American Cities p. 19-20</w:t>
      </w:r>
    </w:p>
    <w:p w14:paraId="18AE9147" w14:textId="2513BD42" w:rsidR="00FE3251" w:rsidRDefault="00FE3251" w:rsidP="00FE3251">
      <w:r w:rsidRPr="00380D9B">
        <w:t>TERMINOLOGY AND IMMIGRATION</w:t>
      </w:r>
      <w:r>
        <w:t xml:space="preserve"> </w:t>
      </w:r>
      <w:r w:rsidRPr="00380D9B">
        <w:t xml:space="preserve">To many researchers not intimately familiar with the numerous terms used to describe immigration, appropriate data collection can be difficult. </w:t>
      </w:r>
      <w:r w:rsidRPr="00380D9B">
        <w:rPr>
          <w:rStyle w:val="StyleUnderline"/>
        </w:rPr>
        <w:t xml:space="preserve">The definitions of immigrant and refugee </w:t>
      </w:r>
      <w:r w:rsidRPr="00380D9B">
        <w:t>from a stipulative vantage, for ex-</w:t>
      </w:r>
      <w:r>
        <w:t xml:space="preserve"> </w:t>
      </w:r>
      <w:r w:rsidRPr="00380D9B">
        <w:t>ample, are very different from those used by the INS. Since the INS is the</w:t>
      </w:r>
      <w:r>
        <w:t xml:space="preserve"> </w:t>
      </w:r>
      <w:r w:rsidRPr="00380D9B">
        <w:t>federal agency charged with implementing U.S. immigration policy and</w:t>
      </w:r>
      <w:r>
        <w:t xml:space="preserve"> </w:t>
      </w:r>
      <w:r w:rsidRPr="00380D9B">
        <w:t xml:space="preserve">enforcing immigration laws, as well as generating and disseminating </w:t>
      </w:r>
      <w:proofErr w:type="spellStart"/>
      <w:r w:rsidRPr="00380D9B">
        <w:t>statis</w:t>
      </w:r>
      <w:proofErr w:type="spellEnd"/>
      <w:r w:rsidRPr="00380D9B">
        <w:t>-</w:t>
      </w:r>
      <w:r>
        <w:t xml:space="preserve"> </w:t>
      </w:r>
      <w:r w:rsidRPr="00380D9B">
        <w:t xml:space="preserve">tics on immigration, these distinctions are important. </w:t>
      </w:r>
      <w:r w:rsidRPr="00380D9B">
        <w:rPr>
          <w:rStyle w:val="StyleUnderline"/>
        </w:rPr>
        <w:t xml:space="preserve">Commonly, an </w:t>
      </w:r>
      <w:proofErr w:type="spellStart"/>
      <w:r w:rsidRPr="00380D9B">
        <w:rPr>
          <w:rStyle w:val="StyleUnderline"/>
        </w:rPr>
        <w:t>immi</w:t>
      </w:r>
      <w:proofErr w:type="spellEnd"/>
      <w:r w:rsidRPr="00380D9B">
        <w:rPr>
          <w:rStyle w:val="StyleUnderline"/>
        </w:rPr>
        <w:t>- grant is anyone residing in this country whose origin of birth is another country</w:t>
      </w:r>
      <w:r w:rsidRPr="00380D9B">
        <w:t xml:space="preserve">. </w:t>
      </w:r>
      <w:r w:rsidRPr="00380D9B">
        <w:rPr>
          <w:rStyle w:val="StyleUnderline"/>
        </w:rPr>
        <w:t>However, the federal government</w:t>
      </w:r>
      <w:r w:rsidRPr="00380D9B">
        <w:t xml:space="preserve"> and the INS </w:t>
      </w:r>
      <w:r w:rsidRPr="00380D9B">
        <w:rPr>
          <w:rStyle w:val="StyleUnderline"/>
        </w:rPr>
        <w:t xml:space="preserve">use a much </w:t>
      </w:r>
      <w:proofErr w:type="spellStart"/>
      <w:r w:rsidRPr="00380D9B">
        <w:rPr>
          <w:rStyle w:val="StyleUnderline"/>
        </w:rPr>
        <w:t>nar</w:t>
      </w:r>
      <w:proofErr w:type="spellEnd"/>
      <w:r w:rsidRPr="00380D9B">
        <w:rPr>
          <w:rStyle w:val="StyleUnderline"/>
        </w:rPr>
        <w:t>- rower lexical definition</w:t>
      </w:r>
      <w:r w:rsidRPr="00380D9B">
        <w:t>. According to the INS</w:t>
      </w:r>
      <w:r w:rsidRPr="00380D9B">
        <w:rPr>
          <w:rStyle w:val="StyleUnderline"/>
        </w:rPr>
        <w:t xml:space="preserve">, any alien admitted to the United States as a lawful, permanent resident is an immigrant. Therefore, immigrants are only those individuals accorded the legal privilege of </w:t>
      </w:r>
      <w:proofErr w:type="spellStart"/>
      <w:r w:rsidRPr="00380D9B">
        <w:rPr>
          <w:rStyle w:val="StyleUnderline"/>
        </w:rPr>
        <w:t>resid</w:t>
      </w:r>
      <w:proofErr w:type="spellEnd"/>
      <w:r w:rsidRPr="00380D9B">
        <w:rPr>
          <w:rStyle w:val="StyleUnderline"/>
        </w:rPr>
        <w:t xml:space="preserve">- </w:t>
      </w:r>
      <w:proofErr w:type="spellStart"/>
      <w:r w:rsidRPr="00380D9B">
        <w:rPr>
          <w:rStyle w:val="StyleUnderline"/>
        </w:rPr>
        <w:t>ing</w:t>
      </w:r>
      <w:proofErr w:type="spellEnd"/>
      <w:r w:rsidRPr="00380D9B">
        <w:rPr>
          <w:rStyle w:val="StyleUnderline"/>
        </w:rPr>
        <w:t xml:space="preserve"> permanently in the United States</w:t>
      </w:r>
      <w:r w:rsidRPr="00380D9B">
        <w:t>.</w:t>
      </w:r>
    </w:p>
    <w:p w14:paraId="00D37C26" w14:textId="77777777" w:rsidR="00266892" w:rsidRDefault="00266892" w:rsidP="00266892">
      <w:pPr>
        <w:pStyle w:val="Heading3"/>
      </w:pPr>
      <w:r>
        <w:t>2nc Refugees Limits Evidence</w:t>
      </w:r>
    </w:p>
    <w:p w14:paraId="4C4E7DF2" w14:textId="77777777" w:rsidR="00266892" w:rsidRPr="00380D9B" w:rsidRDefault="00266892" w:rsidP="00266892">
      <w:pPr>
        <w:pStyle w:val="Heading4"/>
      </w:pPr>
      <w:r w:rsidRPr="00380D9B">
        <w:t>The global refugee population comes from 171 different countries or territories of origin</w:t>
      </w:r>
      <w:r>
        <w:t>, according to 2016 data from the UNHCR.  We’ll enter the chart in the speech doc as evidence:</w:t>
      </w:r>
    </w:p>
    <w:p w14:paraId="7A427E78" w14:textId="77777777" w:rsidR="00266892" w:rsidRPr="00380D9B" w:rsidRDefault="00266892" w:rsidP="00266892">
      <w:r>
        <w:t>(</w:t>
      </w:r>
      <w:r w:rsidRPr="00380D9B">
        <w:t xml:space="preserve">United Nations High Commissioner for Refugees </w:t>
      </w:r>
      <w:proofErr w:type="gramStart"/>
      <w:r w:rsidRPr="00380D9B">
        <w:t>( UNHCR</w:t>
      </w:r>
      <w:proofErr w:type="gramEnd"/>
      <w:r w:rsidRPr="00380D9B">
        <w:t xml:space="preserve"> ), Statistics Database, Statistical Yearbook and data files, complemented by statistics on Palestinian refugees under the mandate of the UNRWA as published on its website. </w:t>
      </w:r>
      <w:hyperlink r:id="rId5" w:history="1">
        <w:r w:rsidRPr="00AB5E29">
          <w:rPr>
            <w:rStyle w:val="Hyperlink"/>
          </w:rPr>
          <w:t>https://data.worldbank.org/indicator/SM.POP.REFG.OR</w:t>
        </w:r>
      </w:hyperlink>
      <w:r>
        <w:t>)</w:t>
      </w:r>
    </w:p>
    <w:p w14:paraId="63FAB31C" w14:textId="77777777" w:rsidR="00266892" w:rsidRPr="00380D9B" w:rsidRDefault="00266892" w:rsidP="00266892">
      <w:r w:rsidRPr="00380D9B">
        <w:t>Refugee population by country or territory of origin</w:t>
      </w:r>
    </w:p>
    <w:p w14:paraId="23B61A35" w14:textId="77777777" w:rsidR="00266892" w:rsidRPr="00380D9B" w:rsidRDefault="00266892" w:rsidP="00266892">
      <w:r w:rsidRPr="00380D9B">
        <w:t xml:space="preserve">All Countries and Economies </w:t>
      </w:r>
    </w:p>
    <w:p w14:paraId="1C181F59" w14:textId="77777777" w:rsidR="00266892" w:rsidRPr="00380D9B" w:rsidRDefault="00266892" w:rsidP="00266892">
      <w:r w:rsidRPr="00380D9B">
        <w:t>Country</w:t>
      </w:r>
      <w:r w:rsidRPr="00380D9B">
        <w:tab/>
        <w:t>1990</w:t>
      </w:r>
      <w:r w:rsidRPr="00380D9B">
        <w:tab/>
        <w:t>2016</w:t>
      </w:r>
      <w:r w:rsidRPr="00380D9B">
        <w:tab/>
      </w:r>
    </w:p>
    <w:p w14:paraId="647766BB" w14:textId="77777777" w:rsidR="00266892" w:rsidRPr="00380D9B" w:rsidRDefault="00266892" w:rsidP="00266892">
      <w:r w:rsidRPr="00380D9B">
        <w:rPr>
          <w:highlight w:val="yellow"/>
        </w:rPr>
        <w:t>Afghanistan</w:t>
      </w:r>
      <w:r w:rsidRPr="00380D9B">
        <w:tab/>
        <w:t>6,339,095</w:t>
      </w:r>
      <w:r w:rsidRPr="00380D9B">
        <w:tab/>
        <w:t>2,501,410</w:t>
      </w:r>
      <w:r w:rsidRPr="00380D9B">
        <w:tab/>
      </w:r>
    </w:p>
    <w:p w14:paraId="53AD0620" w14:textId="77777777" w:rsidR="00266892" w:rsidRPr="00380D9B" w:rsidRDefault="00266892" w:rsidP="00266892">
      <w:r w:rsidRPr="00380D9B">
        <w:rPr>
          <w:highlight w:val="yellow"/>
        </w:rPr>
        <w:t>Albania</w:t>
      </w:r>
      <w:r w:rsidRPr="00380D9B">
        <w:tab/>
        <w:t>1,822</w:t>
      </w:r>
      <w:r w:rsidRPr="00380D9B">
        <w:tab/>
        <w:t>11,050</w:t>
      </w:r>
      <w:r w:rsidRPr="00380D9B">
        <w:tab/>
      </w:r>
    </w:p>
    <w:p w14:paraId="2FD0CC92" w14:textId="77777777" w:rsidR="00266892" w:rsidRPr="00380D9B" w:rsidRDefault="00266892" w:rsidP="00266892">
      <w:r w:rsidRPr="00380D9B">
        <w:rPr>
          <w:highlight w:val="yellow"/>
        </w:rPr>
        <w:t>Algeria</w:t>
      </w:r>
      <w:r w:rsidRPr="00380D9B">
        <w:tab/>
        <w:t>19</w:t>
      </w:r>
      <w:r w:rsidRPr="00380D9B">
        <w:tab/>
        <w:t>3,675</w:t>
      </w:r>
      <w:r w:rsidRPr="00380D9B">
        <w:tab/>
      </w:r>
    </w:p>
    <w:p w14:paraId="7844D9CC" w14:textId="77777777" w:rsidR="00266892" w:rsidRPr="00380D9B" w:rsidRDefault="00266892" w:rsidP="00266892">
      <w:r w:rsidRPr="00380D9B">
        <w:t>American Samoa</w:t>
      </w:r>
      <w:r w:rsidRPr="00380D9B">
        <w:tab/>
      </w:r>
      <w:r w:rsidRPr="00380D9B">
        <w:tab/>
      </w:r>
      <w:r w:rsidRPr="00380D9B">
        <w:tab/>
      </w:r>
    </w:p>
    <w:p w14:paraId="0464625F" w14:textId="77777777" w:rsidR="00266892" w:rsidRPr="00380D9B" w:rsidRDefault="00266892" w:rsidP="00266892">
      <w:r w:rsidRPr="00380D9B">
        <w:t>Andorra</w:t>
      </w:r>
      <w:r w:rsidRPr="00380D9B">
        <w:tab/>
      </w:r>
      <w:r w:rsidRPr="00380D9B">
        <w:tab/>
      </w:r>
      <w:r w:rsidRPr="00380D9B">
        <w:tab/>
      </w:r>
    </w:p>
    <w:p w14:paraId="1A1E8259" w14:textId="77777777" w:rsidR="00266892" w:rsidRPr="00380D9B" w:rsidRDefault="00266892" w:rsidP="00266892">
      <w:r w:rsidRPr="00380D9B">
        <w:rPr>
          <w:highlight w:val="yellow"/>
        </w:rPr>
        <w:t>Angola</w:t>
      </w:r>
      <w:r w:rsidRPr="00380D9B">
        <w:tab/>
        <w:t>407,760</w:t>
      </w:r>
      <w:r w:rsidRPr="00380D9B">
        <w:tab/>
        <w:t>8,363</w:t>
      </w:r>
      <w:r w:rsidRPr="00380D9B">
        <w:tab/>
      </w:r>
    </w:p>
    <w:p w14:paraId="1F7B4DC7" w14:textId="77777777" w:rsidR="00266892" w:rsidRPr="00380D9B" w:rsidRDefault="00266892" w:rsidP="00266892">
      <w:r w:rsidRPr="00380D9B">
        <w:rPr>
          <w:highlight w:val="yellow"/>
        </w:rPr>
        <w:t>Antigua and Barbuda</w:t>
      </w:r>
      <w:r w:rsidRPr="00380D9B">
        <w:tab/>
      </w:r>
      <w:r w:rsidRPr="00380D9B">
        <w:tab/>
        <w:t>77</w:t>
      </w:r>
      <w:r w:rsidRPr="00380D9B">
        <w:tab/>
      </w:r>
    </w:p>
    <w:p w14:paraId="58637CAB" w14:textId="77777777" w:rsidR="00266892" w:rsidRPr="00380D9B" w:rsidRDefault="00266892" w:rsidP="00266892">
      <w:r w:rsidRPr="00380D9B">
        <w:rPr>
          <w:highlight w:val="yellow"/>
        </w:rPr>
        <w:t>Argentina</w:t>
      </w:r>
      <w:r w:rsidRPr="00380D9B">
        <w:tab/>
        <w:t>334</w:t>
      </w:r>
      <w:r w:rsidRPr="00380D9B">
        <w:tab/>
        <w:t>115</w:t>
      </w:r>
      <w:r w:rsidRPr="00380D9B">
        <w:tab/>
      </w:r>
    </w:p>
    <w:p w14:paraId="7BB2A0DB" w14:textId="77777777" w:rsidR="00266892" w:rsidRPr="00380D9B" w:rsidRDefault="00266892" w:rsidP="00266892">
      <w:r w:rsidRPr="00380D9B">
        <w:rPr>
          <w:highlight w:val="yellow"/>
        </w:rPr>
        <w:t>Armenia</w:t>
      </w:r>
      <w:r w:rsidRPr="00380D9B">
        <w:tab/>
        <w:t>1</w:t>
      </w:r>
      <w:r w:rsidRPr="00380D9B">
        <w:tab/>
        <w:t>10,687</w:t>
      </w:r>
      <w:r w:rsidRPr="00380D9B">
        <w:tab/>
      </w:r>
    </w:p>
    <w:p w14:paraId="0ED1F19D" w14:textId="77777777" w:rsidR="00266892" w:rsidRPr="00380D9B" w:rsidRDefault="00266892" w:rsidP="00266892">
      <w:r w:rsidRPr="00380D9B">
        <w:t>Aruba</w:t>
      </w:r>
      <w:r w:rsidRPr="00380D9B">
        <w:tab/>
      </w:r>
      <w:r w:rsidRPr="00380D9B">
        <w:tab/>
      </w:r>
      <w:r w:rsidRPr="00380D9B">
        <w:tab/>
      </w:r>
    </w:p>
    <w:p w14:paraId="272ED7D9" w14:textId="77777777" w:rsidR="00266892" w:rsidRPr="00380D9B" w:rsidRDefault="00266892" w:rsidP="00266892">
      <w:r w:rsidRPr="00380D9B">
        <w:t>Australia</w:t>
      </w:r>
      <w:r w:rsidRPr="00380D9B">
        <w:tab/>
      </w:r>
      <w:r w:rsidRPr="00380D9B">
        <w:tab/>
      </w:r>
      <w:r w:rsidRPr="00380D9B">
        <w:tab/>
      </w:r>
    </w:p>
    <w:p w14:paraId="4B1B6211" w14:textId="77777777" w:rsidR="00266892" w:rsidRPr="00380D9B" w:rsidRDefault="00266892" w:rsidP="00266892">
      <w:r w:rsidRPr="00380D9B">
        <w:t>Austria</w:t>
      </w:r>
      <w:r w:rsidRPr="00380D9B">
        <w:tab/>
      </w:r>
      <w:r w:rsidRPr="00380D9B">
        <w:tab/>
      </w:r>
      <w:r w:rsidRPr="00380D9B">
        <w:tab/>
      </w:r>
    </w:p>
    <w:p w14:paraId="748E15E4" w14:textId="77777777" w:rsidR="00266892" w:rsidRPr="00380D9B" w:rsidRDefault="00266892" w:rsidP="00266892">
      <w:r w:rsidRPr="00380D9B">
        <w:rPr>
          <w:highlight w:val="yellow"/>
        </w:rPr>
        <w:t>Azerbaijan</w:t>
      </w:r>
      <w:r w:rsidRPr="00380D9B">
        <w:tab/>
      </w:r>
      <w:r w:rsidRPr="00380D9B">
        <w:tab/>
        <w:t>10,087</w:t>
      </w:r>
      <w:r w:rsidRPr="00380D9B">
        <w:tab/>
      </w:r>
    </w:p>
    <w:p w14:paraId="09EAC55E" w14:textId="77777777" w:rsidR="00266892" w:rsidRPr="00380D9B" w:rsidRDefault="00266892" w:rsidP="00266892">
      <w:r w:rsidRPr="00380D9B">
        <w:rPr>
          <w:highlight w:val="yellow"/>
        </w:rPr>
        <w:t>Bahamas, Th</w:t>
      </w:r>
      <w:r w:rsidRPr="00380D9B">
        <w:t>e</w:t>
      </w:r>
      <w:r w:rsidRPr="00380D9B">
        <w:tab/>
      </w:r>
      <w:r w:rsidRPr="00380D9B">
        <w:tab/>
        <w:t>293</w:t>
      </w:r>
      <w:r w:rsidRPr="00380D9B">
        <w:tab/>
      </w:r>
    </w:p>
    <w:p w14:paraId="0EA24C3E" w14:textId="77777777" w:rsidR="00266892" w:rsidRPr="00380D9B" w:rsidRDefault="00266892" w:rsidP="00266892">
      <w:r w:rsidRPr="00380D9B">
        <w:rPr>
          <w:highlight w:val="yellow"/>
        </w:rPr>
        <w:t>Bahrain</w:t>
      </w:r>
      <w:r w:rsidRPr="00380D9B">
        <w:tab/>
        <w:t>39</w:t>
      </w:r>
      <w:r w:rsidRPr="00380D9B">
        <w:tab/>
        <w:t>446</w:t>
      </w:r>
      <w:r w:rsidRPr="00380D9B">
        <w:tab/>
      </w:r>
    </w:p>
    <w:p w14:paraId="035396A2" w14:textId="77777777" w:rsidR="00266892" w:rsidRPr="00380D9B" w:rsidRDefault="00266892" w:rsidP="00266892">
      <w:r w:rsidRPr="00380D9B">
        <w:rPr>
          <w:highlight w:val="yellow"/>
        </w:rPr>
        <w:t>Bangladesh</w:t>
      </w:r>
      <w:r w:rsidRPr="00380D9B">
        <w:tab/>
        <w:t>477</w:t>
      </w:r>
      <w:r w:rsidRPr="00380D9B">
        <w:tab/>
        <w:t>13,810</w:t>
      </w:r>
      <w:r w:rsidRPr="00380D9B">
        <w:tab/>
      </w:r>
    </w:p>
    <w:p w14:paraId="38C6697E" w14:textId="77777777" w:rsidR="00266892" w:rsidRPr="00380D9B" w:rsidRDefault="00266892" w:rsidP="00266892">
      <w:r w:rsidRPr="00380D9B">
        <w:rPr>
          <w:highlight w:val="yellow"/>
        </w:rPr>
        <w:t>Barbados</w:t>
      </w:r>
      <w:r w:rsidRPr="00380D9B">
        <w:tab/>
      </w:r>
      <w:r w:rsidRPr="00380D9B">
        <w:tab/>
        <w:t>144</w:t>
      </w:r>
      <w:r w:rsidRPr="00380D9B">
        <w:tab/>
      </w:r>
    </w:p>
    <w:p w14:paraId="2EC9D9CC" w14:textId="77777777" w:rsidR="00266892" w:rsidRPr="00380D9B" w:rsidRDefault="00266892" w:rsidP="00266892">
      <w:r w:rsidRPr="00380D9B">
        <w:rPr>
          <w:highlight w:val="yellow"/>
        </w:rPr>
        <w:t>Belarus</w:t>
      </w:r>
      <w:r w:rsidRPr="00380D9B">
        <w:tab/>
      </w:r>
      <w:r w:rsidRPr="00380D9B">
        <w:tab/>
        <w:t>3,824</w:t>
      </w:r>
      <w:r w:rsidRPr="00380D9B">
        <w:tab/>
      </w:r>
    </w:p>
    <w:p w14:paraId="10B53B7B" w14:textId="77777777" w:rsidR="00266892" w:rsidRPr="00380D9B" w:rsidRDefault="00266892" w:rsidP="00266892">
      <w:r w:rsidRPr="00380D9B">
        <w:rPr>
          <w:highlight w:val="yellow"/>
        </w:rPr>
        <w:t>Belgium</w:t>
      </w:r>
      <w:r w:rsidRPr="00380D9B">
        <w:tab/>
      </w:r>
      <w:r w:rsidRPr="00380D9B">
        <w:tab/>
        <w:t>44</w:t>
      </w:r>
      <w:r w:rsidRPr="00380D9B">
        <w:tab/>
      </w:r>
    </w:p>
    <w:p w14:paraId="13B7A565" w14:textId="77777777" w:rsidR="00266892" w:rsidRPr="00380D9B" w:rsidRDefault="00266892" w:rsidP="00266892">
      <w:r w:rsidRPr="00380D9B">
        <w:rPr>
          <w:highlight w:val="yellow"/>
        </w:rPr>
        <w:t>Belize</w:t>
      </w:r>
      <w:r w:rsidRPr="00380D9B">
        <w:tab/>
      </w:r>
      <w:r w:rsidRPr="00380D9B">
        <w:tab/>
        <w:t>53</w:t>
      </w:r>
      <w:r w:rsidRPr="00380D9B">
        <w:tab/>
      </w:r>
    </w:p>
    <w:p w14:paraId="0750C0A7" w14:textId="77777777" w:rsidR="00266892" w:rsidRPr="00380D9B" w:rsidRDefault="00266892" w:rsidP="00266892">
      <w:r w:rsidRPr="00380D9B">
        <w:rPr>
          <w:highlight w:val="yellow"/>
        </w:rPr>
        <w:t>Benin</w:t>
      </w:r>
      <w:r w:rsidRPr="00380D9B">
        <w:tab/>
        <w:t>2</w:t>
      </w:r>
      <w:r w:rsidRPr="00380D9B">
        <w:tab/>
        <w:t>464</w:t>
      </w:r>
      <w:r w:rsidRPr="00380D9B">
        <w:tab/>
      </w:r>
    </w:p>
    <w:p w14:paraId="3FFB798B" w14:textId="77777777" w:rsidR="00266892" w:rsidRPr="00380D9B" w:rsidRDefault="00266892" w:rsidP="00266892">
      <w:r w:rsidRPr="00380D9B">
        <w:t>Bermuda</w:t>
      </w:r>
      <w:r w:rsidRPr="00380D9B">
        <w:tab/>
      </w:r>
      <w:r w:rsidRPr="00380D9B">
        <w:tab/>
      </w:r>
      <w:r w:rsidRPr="00380D9B">
        <w:tab/>
      </w:r>
    </w:p>
    <w:p w14:paraId="2D72B026" w14:textId="77777777" w:rsidR="00266892" w:rsidRPr="00380D9B" w:rsidRDefault="00266892" w:rsidP="00266892">
      <w:r w:rsidRPr="00380D9B">
        <w:rPr>
          <w:highlight w:val="yellow"/>
        </w:rPr>
        <w:t>Bhutan</w:t>
      </w:r>
      <w:r w:rsidRPr="00380D9B">
        <w:tab/>
      </w:r>
      <w:r w:rsidRPr="00380D9B">
        <w:tab/>
        <w:t>11,732</w:t>
      </w:r>
      <w:r w:rsidRPr="00380D9B">
        <w:tab/>
      </w:r>
    </w:p>
    <w:p w14:paraId="23DC75CD" w14:textId="77777777" w:rsidR="00266892" w:rsidRPr="00380D9B" w:rsidRDefault="00266892" w:rsidP="00266892">
      <w:r w:rsidRPr="00380D9B">
        <w:rPr>
          <w:highlight w:val="yellow"/>
        </w:rPr>
        <w:t>Bolivia</w:t>
      </w:r>
      <w:r w:rsidRPr="00380D9B">
        <w:tab/>
        <w:t>731</w:t>
      </w:r>
      <w:r w:rsidRPr="00380D9B">
        <w:tab/>
        <w:t>515</w:t>
      </w:r>
      <w:r w:rsidRPr="00380D9B">
        <w:tab/>
      </w:r>
    </w:p>
    <w:p w14:paraId="5BA004B3" w14:textId="77777777" w:rsidR="00266892" w:rsidRPr="00380D9B" w:rsidRDefault="00266892" w:rsidP="00266892">
      <w:r w:rsidRPr="00380D9B">
        <w:rPr>
          <w:highlight w:val="yellow"/>
        </w:rPr>
        <w:t>Bosnia and Herzegovina</w:t>
      </w:r>
      <w:r w:rsidRPr="00380D9B">
        <w:tab/>
      </w:r>
      <w:r w:rsidRPr="00380D9B">
        <w:tab/>
        <w:t>18,179</w:t>
      </w:r>
      <w:r w:rsidRPr="00380D9B">
        <w:tab/>
      </w:r>
    </w:p>
    <w:p w14:paraId="24E12EF4" w14:textId="77777777" w:rsidR="00266892" w:rsidRPr="00380D9B" w:rsidRDefault="00266892" w:rsidP="00266892">
      <w:r w:rsidRPr="00380D9B">
        <w:rPr>
          <w:highlight w:val="yellow"/>
        </w:rPr>
        <w:t>Botswana</w:t>
      </w:r>
      <w:r w:rsidRPr="00380D9B">
        <w:tab/>
        <w:t>3</w:t>
      </w:r>
      <w:r w:rsidRPr="00380D9B">
        <w:tab/>
        <w:t>265</w:t>
      </w:r>
      <w:r w:rsidRPr="00380D9B">
        <w:tab/>
      </w:r>
    </w:p>
    <w:p w14:paraId="6DD31E01" w14:textId="77777777" w:rsidR="00266892" w:rsidRPr="00380D9B" w:rsidRDefault="00266892" w:rsidP="00266892">
      <w:r w:rsidRPr="00380D9B">
        <w:rPr>
          <w:highlight w:val="yellow"/>
        </w:rPr>
        <w:t>Brazil</w:t>
      </w:r>
      <w:r w:rsidRPr="00380D9B">
        <w:tab/>
        <w:t>14</w:t>
      </w:r>
      <w:r w:rsidRPr="00380D9B">
        <w:tab/>
        <w:t>793</w:t>
      </w:r>
      <w:r w:rsidRPr="00380D9B">
        <w:tab/>
      </w:r>
    </w:p>
    <w:p w14:paraId="5733049F" w14:textId="77777777" w:rsidR="00266892" w:rsidRPr="00380D9B" w:rsidRDefault="00266892" w:rsidP="00266892">
      <w:r w:rsidRPr="00380D9B">
        <w:t>British Virgin Islands</w:t>
      </w:r>
      <w:r w:rsidRPr="00380D9B">
        <w:tab/>
      </w:r>
      <w:r w:rsidRPr="00380D9B">
        <w:tab/>
      </w:r>
      <w:r w:rsidRPr="00380D9B">
        <w:tab/>
      </w:r>
    </w:p>
    <w:p w14:paraId="5B453621" w14:textId="77777777" w:rsidR="00266892" w:rsidRPr="00380D9B" w:rsidRDefault="00266892" w:rsidP="00266892">
      <w:r w:rsidRPr="00380D9B">
        <w:t>Brunei Darussalam</w:t>
      </w:r>
      <w:r w:rsidRPr="00380D9B">
        <w:tab/>
      </w:r>
      <w:r w:rsidRPr="00380D9B">
        <w:tab/>
      </w:r>
      <w:r w:rsidRPr="00380D9B">
        <w:tab/>
      </w:r>
    </w:p>
    <w:p w14:paraId="093A7F2F" w14:textId="77777777" w:rsidR="00266892" w:rsidRPr="00380D9B" w:rsidRDefault="00266892" w:rsidP="00266892">
      <w:r w:rsidRPr="00380D9B">
        <w:rPr>
          <w:highlight w:val="yellow"/>
        </w:rPr>
        <w:t>Bulgaria</w:t>
      </w:r>
      <w:r w:rsidRPr="00380D9B">
        <w:tab/>
        <w:t>1,922</w:t>
      </w:r>
      <w:r w:rsidRPr="00380D9B">
        <w:tab/>
        <w:t>794</w:t>
      </w:r>
      <w:r w:rsidRPr="00380D9B">
        <w:tab/>
      </w:r>
    </w:p>
    <w:p w14:paraId="242DF6D5" w14:textId="77777777" w:rsidR="00266892" w:rsidRPr="00380D9B" w:rsidRDefault="00266892" w:rsidP="00266892">
      <w:r w:rsidRPr="00380D9B">
        <w:rPr>
          <w:highlight w:val="yellow"/>
        </w:rPr>
        <w:t>Burkina Faso</w:t>
      </w:r>
      <w:r w:rsidRPr="00380D9B">
        <w:tab/>
        <w:t>2</w:t>
      </w:r>
      <w:r w:rsidRPr="00380D9B">
        <w:tab/>
        <w:t>2,327</w:t>
      </w:r>
      <w:r w:rsidRPr="00380D9B">
        <w:tab/>
      </w:r>
    </w:p>
    <w:p w14:paraId="12630B2B" w14:textId="77777777" w:rsidR="00266892" w:rsidRPr="00380D9B" w:rsidRDefault="00266892" w:rsidP="00266892">
      <w:r w:rsidRPr="00380D9B">
        <w:rPr>
          <w:highlight w:val="yellow"/>
        </w:rPr>
        <w:t>Burundi</w:t>
      </w:r>
      <w:r w:rsidRPr="00380D9B">
        <w:tab/>
        <w:t>191,622</w:t>
      </w:r>
      <w:r w:rsidRPr="00380D9B">
        <w:tab/>
        <w:t>408,036</w:t>
      </w:r>
      <w:r w:rsidRPr="00380D9B">
        <w:tab/>
      </w:r>
    </w:p>
    <w:p w14:paraId="7CB03687" w14:textId="77777777" w:rsidR="00266892" w:rsidRPr="00380D9B" w:rsidRDefault="00266892" w:rsidP="00266892">
      <w:r w:rsidRPr="00380D9B">
        <w:t>Cabo Verde</w:t>
      </w:r>
      <w:r w:rsidRPr="00380D9B">
        <w:tab/>
      </w:r>
      <w:r w:rsidRPr="00380D9B">
        <w:tab/>
      </w:r>
      <w:r w:rsidRPr="00380D9B">
        <w:tab/>
      </w:r>
    </w:p>
    <w:p w14:paraId="0F28C4F1" w14:textId="77777777" w:rsidR="00266892" w:rsidRPr="00380D9B" w:rsidRDefault="00266892" w:rsidP="00266892">
      <w:r w:rsidRPr="00380D9B">
        <w:rPr>
          <w:highlight w:val="yellow"/>
        </w:rPr>
        <w:t>Cambodia</w:t>
      </w:r>
      <w:r w:rsidRPr="00380D9B">
        <w:tab/>
        <w:t>54,364</w:t>
      </w:r>
      <w:r w:rsidRPr="00380D9B">
        <w:tab/>
        <w:t>12,408</w:t>
      </w:r>
      <w:r w:rsidRPr="00380D9B">
        <w:tab/>
      </w:r>
    </w:p>
    <w:p w14:paraId="2A181A9C" w14:textId="77777777" w:rsidR="00266892" w:rsidRPr="00380D9B" w:rsidRDefault="00266892" w:rsidP="00266892">
      <w:r w:rsidRPr="00380D9B">
        <w:rPr>
          <w:highlight w:val="yellow"/>
        </w:rPr>
        <w:t>Cameroon</w:t>
      </w:r>
      <w:r w:rsidRPr="00380D9B">
        <w:tab/>
        <w:t>100</w:t>
      </w:r>
      <w:r w:rsidRPr="00380D9B">
        <w:tab/>
        <w:t>10,328</w:t>
      </w:r>
      <w:r w:rsidRPr="00380D9B">
        <w:tab/>
      </w:r>
    </w:p>
    <w:p w14:paraId="79C189F7" w14:textId="77777777" w:rsidR="00266892" w:rsidRPr="00380D9B" w:rsidRDefault="00266892" w:rsidP="00266892">
      <w:r w:rsidRPr="00380D9B">
        <w:rPr>
          <w:highlight w:val="yellow"/>
        </w:rPr>
        <w:t>Canada</w:t>
      </w:r>
      <w:r w:rsidRPr="00380D9B">
        <w:tab/>
      </w:r>
      <w:r w:rsidRPr="00380D9B">
        <w:tab/>
        <w:t>76</w:t>
      </w:r>
      <w:r w:rsidRPr="00380D9B">
        <w:tab/>
      </w:r>
    </w:p>
    <w:p w14:paraId="10D6CAE2" w14:textId="77777777" w:rsidR="00266892" w:rsidRPr="00380D9B" w:rsidRDefault="00266892" w:rsidP="00266892">
      <w:r w:rsidRPr="00380D9B">
        <w:rPr>
          <w:highlight w:val="yellow"/>
        </w:rPr>
        <w:t>Cayman Islands</w:t>
      </w:r>
      <w:r w:rsidRPr="00380D9B">
        <w:tab/>
      </w:r>
      <w:r w:rsidRPr="00380D9B">
        <w:tab/>
        <w:t>6</w:t>
      </w:r>
      <w:r w:rsidRPr="00380D9B">
        <w:tab/>
      </w:r>
    </w:p>
    <w:p w14:paraId="1B320736" w14:textId="77777777" w:rsidR="00266892" w:rsidRPr="00380D9B" w:rsidRDefault="00266892" w:rsidP="00266892">
      <w:r w:rsidRPr="00380D9B">
        <w:rPr>
          <w:highlight w:val="yellow"/>
        </w:rPr>
        <w:t>Central African Republic</w:t>
      </w:r>
      <w:r w:rsidRPr="00380D9B">
        <w:tab/>
        <w:t>100</w:t>
      </w:r>
      <w:r w:rsidRPr="00380D9B">
        <w:tab/>
        <w:t>490,869</w:t>
      </w:r>
      <w:r w:rsidRPr="00380D9B">
        <w:tab/>
      </w:r>
    </w:p>
    <w:p w14:paraId="694B648D" w14:textId="77777777" w:rsidR="00266892" w:rsidRPr="00380D9B" w:rsidRDefault="00266892" w:rsidP="00266892">
      <w:r w:rsidRPr="00380D9B">
        <w:rPr>
          <w:highlight w:val="yellow"/>
        </w:rPr>
        <w:t>Chad</w:t>
      </w:r>
      <w:r w:rsidRPr="00380D9B">
        <w:tab/>
        <w:t>184,806</w:t>
      </w:r>
      <w:r w:rsidRPr="00380D9B">
        <w:tab/>
        <w:t>14,146</w:t>
      </w:r>
      <w:r w:rsidRPr="00380D9B">
        <w:tab/>
      </w:r>
    </w:p>
    <w:p w14:paraId="0C5D6F6F" w14:textId="77777777" w:rsidR="00266892" w:rsidRPr="00380D9B" w:rsidRDefault="00266892" w:rsidP="00266892">
      <w:r w:rsidRPr="00380D9B">
        <w:t>Channel Islands</w:t>
      </w:r>
      <w:r w:rsidRPr="00380D9B">
        <w:tab/>
      </w:r>
      <w:r w:rsidRPr="00380D9B">
        <w:tab/>
      </w:r>
      <w:r w:rsidRPr="00380D9B">
        <w:tab/>
      </w:r>
    </w:p>
    <w:p w14:paraId="7788B29D" w14:textId="77777777" w:rsidR="00266892" w:rsidRPr="00380D9B" w:rsidRDefault="00266892" w:rsidP="00266892">
      <w:r w:rsidRPr="00380D9B">
        <w:rPr>
          <w:highlight w:val="yellow"/>
        </w:rPr>
        <w:t>Chile</w:t>
      </w:r>
      <w:r w:rsidRPr="00380D9B">
        <w:tab/>
        <w:t>14,548</w:t>
      </w:r>
      <w:r w:rsidRPr="00380D9B">
        <w:tab/>
        <w:t>490</w:t>
      </w:r>
      <w:r w:rsidRPr="00380D9B">
        <w:tab/>
      </w:r>
    </w:p>
    <w:p w14:paraId="52392134" w14:textId="77777777" w:rsidR="00266892" w:rsidRPr="00380D9B" w:rsidRDefault="00266892" w:rsidP="00266892">
      <w:r w:rsidRPr="00380D9B">
        <w:rPr>
          <w:highlight w:val="yellow"/>
        </w:rPr>
        <w:t>China</w:t>
      </w:r>
      <w:r w:rsidRPr="00380D9B">
        <w:tab/>
        <w:t>1,426</w:t>
      </w:r>
      <w:r w:rsidRPr="00380D9B">
        <w:tab/>
        <w:t>207,733</w:t>
      </w:r>
      <w:r w:rsidRPr="00380D9B">
        <w:tab/>
      </w:r>
    </w:p>
    <w:p w14:paraId="74BB9E94" w14:textId="77777777" w:rsidR="00266892" w:rsidRPr="00380D9B" w:rsidRDefault="00266892" w:rsidP="00266892">
      <w:r w:rsidRPr="00380D9B">
        <w:rPr>
          <w:highlight w:val="yellow"/>
        </w:rPr>
        <w:t>Colombia</w:t>
      </w:r>
      <w:r w:rsidRPr="00380D9B">
        <w:tab/>
        <w:t>494</w:t>
      </w:r>
      <w:r w:rsidRPr="00380D9B">
        <w:tab/>
        <w:t>311,051</w:t>
      </w:r>
      <w:r w:rsidRPr="00380D9B">
        <w:tab/>
      </w:r>
    </w:p>
    <w:p w14:paraId="5CBF9A09" w14:textId="77777777" w:rsidR="00266892" w:rsidRPr="00380D9B" w:rsidRDefault="00266892" w:rsidP="00266892">
      <w:r w:rsidRPr="00380D9B">
        <w:rPr>
          <w:highlight w:val="yellow"/>
        </w:rPr>
        <w:t>Comoros</w:t>
      </w:r>
      <w:r w:rsidRPr="00380D9B">
        <w:tab/>
        <w:t>4</w:t>
      </w:r>
      <w:r w:rsidRPr="00380D9B">
        <w:tab/>
        <w:t>557</w:t>
      </w:r>
      <w:r w:rsidRPr="00380D9B">
        <w:tab/>
      </w:r>
    </w:p>
    <w:p w14:paraId="3D85384A" w14:textId="77777777" w:rsidR="00266892" w:rsidRPr="00380D9B" w:rsidRDefault="00266892" w:rsidP="00266892">
      <w:r w:rsidRPr="00380D9B">
        <w:rPr>
          <w:highlight w:val="yellow"/>
        </w:rPr>
        <w:t>Congo, Dem. Rep</w:t>
      </w:r>
      <w:r w:rsidRPr="00380D9B">
        <w:t>.</w:t>
      </w:r>
      <w:r w:rsidRPr="00380D9B">
        <w:tab/>
        <w:t>67,423</w:t>
      </w:r>
      <w:r w:rsidRPr="00380D9B">
        <w:tab/>
        <w:t>537,429</w:t>
      </w:r>
      <w:r w:rsidRPr="00380D9B">
        <w:tab/>
      </w:r>
    </w:p>
    <w:p w14:paraId="3ACD53BD" w14:textId="77777777" w:rsidR="00266892" w:rsidRPr="00380D9B" w:rsidRDefault="00266892" w:rsidP="00266892">
      <w:r w:rsidRPr="00380D9B">
        <w:rPr>
          <w:highlight w:val="yellow"/>
        </w:rPr>
        <w:t>Congo, Rep.</w:t>
      </w:r>
      <w:r w:rsidRPr="00380D9B">
        <w:tab/>
        <w:t>2</w:t>
      </w:r>
      <w:r w:rsidRPr="00380D9B">
        <w:tab/>
        <w:t>13,231</w:t>
      </w:r>
      <w:r w:rsidRPr="00380D9B">
        <w:tab/>
      </w:r>
    </w:p>
    <w:p w14:paraId="72123FDE" w14:textId="77777777" w:rsidR="00266892" w:rsidRPr="00380D9B" w:rsidRDefault="00266892" w:rsidP="00266892">
      <w:r w:rsidRPr="00380D9B">
        <w:rPr>
          <w:highlight w:val="yellow"/>
        </w:rPr>
        <w:t>Costa Rica</w:t>
      </w:r>
      <w:r w:rsidRPr="00380D9B">
        <w:tab/>
      </w:r>
      <w:r w:rsidRPr="00380D9B">
        <w:tab/>
        <w:t>197</w:t>
      </w:r>
      <w:r w:rsidRPr="00380D9B">
        <w:tab/>
      </w:r>
    </w:p>
    <w:p w14:paraId="4129090E" w14:textId="77777777" w:rsidR="00266892" w:rsidRPr="00380D9B" w:rsidRDefault="00266892" w:rsidP="00266892">
      <w:r w:rsidRPr="00380D9B">
        <w:rPr>
          <w:highlight w:val="yellow"/>
        </w:rPr>
        <w:t>Cote d'Ivoire</w:t>
      </w:r>
      <w:r w:rsidRPr="00380D9B">
        <w:tab/>
        <w:t>2</w:t>
      </w:r>
      <w:r w:rsidRPr="00380D9B">
        <w:tab/>
        <w:t>46,741</w:t>
      </w:r>
      <w:r w:rsidRPr="00380D9B">
        <w:tab/>
      </w:r>
    </w:p>
    <w:p w14:paraId="5E4D3D05" w14:textId="77777777" w:rsidR="00266892" w:rsidRPr="00380D9B" w:rsidRDefault="00266892" w:rsidP="00266892">
      <w:r w:rsidRPr="00380D9B">
        <w:rPr>
          <w:highlight w:val="yellow"/>
        </w:rPr>
        <w:t>Croatia</w:t>
      </w:r>
      <w:r w:rsidRPr="00380D9B">
        <w:tab/>
      </w:r>
      <w:r w:rsidRPr="00380D9B">
        <w:tab/>
        <w:t>26,211</w:t>
      </w:r>
      <w:r w:rsidRPr="00380D9B">
        <w:tab/>
      </w:r>
    </w:p>
    <w:p w14:paraId="542AC7F9" w14:textId="77777777" w:rsidR="00266892" w:rsidRPr="00380D9B" w:rsidRDefault="00266892" w:rsidP="00266892">
      <w:r w:rsidRPr="00380D9B">
        <w:rPr>
          <w:highlight w:val="yellow"/>
        </w:rPr>
        <w:t>Cuba</w:t>
      </w:r>
      <w:r w:rsidRPr="00380D9B">
        <w:tab/>
        <w:t>13,523</w:t>
      </w:r>
      <w:r w:rsidRPr="00380D9B">
        <w:tab/>
        <w:t>5,925</w:t>
      </w:r>
      <w:r w:rsidRPr="00380D9B">
        <w:tab/>
      </w:r>
    </w:p>
    <w:p w14:paraId="08468F86" w14:textId="77777777" w:rsidR="00266892" w:rsidRPr="00380D9B" w:rsidRDefault="00266892" w:rsidP="00266892">
      <w:r w:rsidRPr="00380D9B">
        <w:rPr>
          <w:highlight w:val="yellow"/>
        </w:rPr>
        <w:t>Curacao</w:t>
      </w:r>
      <w:r w:rsidRPr="00380D9B">
        <w:tab/>
      </w:r>
      <w:r w:rsidRPr="00380D9B">
        <w:tab/>
        <w:t>35</w:t>
      </w:r>
      <w:r w:rsidRPr="00380D9B">
        <w:tab/>
      </w:r>
    </w:p>
    <w:p w14:paraId="15FCC905" w14:textId="77777777" w:rsidR="00266892" w:rsidRPr="00380D9B" w:rsidRDefault="00266892" w:rsidP="00266892">
      <w:r w:rsidRPr="00380D9B">
        <w:t>Cyprus</w:t>
      </w:r>
      <w:r w:rsidRPr="00380D9B">
        <w:tab/>
        <w:t>11</w:t>
      </w:r>
      <w:r w:rsidRPr="00380D9B">
        <w:tab/>
      </w:r>
      <w:r w:rsidRPr="00380D9B">
        <w:tab/>
      </w:r>
    </w:p>
    <w:p w14:paraId="1DB88748" w14:textId="77777777" w:rsidR="00266892" w:rsidRPr="00380D9B" w:rsidRDefault="00266892" w:rsidP="00266892">
      <w:r w:rsidRPr="00380D9B">
        <w:rPr>
          <w:highlight w:val="yellow"/>
        </w:rPr>
        <w:t>Czech Republic</w:t>
      </w:r>
      <w:r w:rsidRPr="00380D9B">
        <w:tab/>
        <w:t>6,123</w:t>
      </w:r>
      <w:r w:rsidRPr="00380D9B">
        <w:tab/>
        <w:t>1,266</w:t>
      </w:r>
      <w:r w:rsidRPr="00380D9B">
        <w:tab/>
      </w:r>
    </w:p>
    <w:p w14:paraId="4B2A8D0D" w14:textId="77777777" w:rsidR="00266892" w:rsidRPr="00380D9B" w:rsidRDefault="00266892" w:rsidP="00266892">
      <w:r w:rsidRPr="00380D9B">
        <w:t>Denmark</w:t>
      </w:r>
      <w:r w:rsidRPr="00380D9B">
        <w:tab/>
      </w:r>
      <w:r w:rsidRPr="00380D9B">
        <w:tab/>
      </w:r>
      <w:r w:rsidRPr="00380D9B">
        <w:tab/>
      </w:r>
    </w:p>
    <w:p w14:paraId="3A7218E5" w14:textId="77777777" w:rsidR="00266892" w:rsidRPr="00380D9B" w:rsidRDefault="00266892" w:rsidP="00266892">
      <w:r w:rsidRPr="00380D9B">
        <w:rPr>
          <w:highlight w:val="yellow"/>
        </w:rPr>
        <w:t>Djibouti</w:t>
      </w:r>
      <w:r w:rsidRPr="00380D9B">
        <w:tab/>
        <w:t>5</w:t>
      </w:r>
      <w:r w:rsidRPr="00380D9B">
        <w:tab/>
        <w:t>1,417</w:t>
      </w:r>
      <w:r w:rsidRPr="00380D9B">
        <w:tab/>
      </w:r>
    </w:p>
    <w:p w14:paraId="4631D59E" w14:textId="77777777" w:rsidR="00266892" w:rsidRPr="00380D9B" w:rsidRDefault="00266892" w:rsidP="00266892">
      <w:r w:rsidRPr="00380D9B">
        <w:rPr>
          <w:highlight w:val="yellow"/>
        </w:rPr>
        <w:t>Dominica</w:t>
      </w:r>
      <w:r w:rsidRPr="00380D9B">
        <w:tab/>
      </w:r>
      <w:r w:rsidRPr="00380D9B">
        <w:tab/>
        <w:t>20</w:t>
      </w:r>
      <w:r w:rsidRPr="00380D9B">
        <w:tab/>
      </w:r>
    </w:p>
    <w:p w14:paraId="00DCF2BB" w14:textId="77777777" w:rsidR="00266892" w:rsidRPr="00380D9B" w:rsidRDefault="00266892" w:rsidP="00266892">
      <w:r w:rsidRPr="00380D9B">
        <w:rPr>
          <w:highlight w:val="yellow"/>
        </w:rPr>
        <w:t>Dominican Republic</w:t>
      </w:r>
      <w:r w:rsidRPr="00380D9B">
        <w:tab/>
      </w:r>
      <w:r w:rsidRPr="00380D9B">
        <w:tab/>
        <w:t>344</w:t>
      </w:r>
      <w:r w:rsidRPr="00380D9B">
        <w:tab/>
      </w:r>
    </w:p>
    <w:p w14:paraId="3758ABBA" w14:textId="77777777" w:rsidR="00266892" w:rsidRPr="00380D9B" w:rsidRDefault="00266892" w:rsidP="00266892">
      <w:r w:rsidRPr="00380D9B">
        <w:rPr>
          <w:highlight w:val="yellow"/>
        </w:rPr>
        <w:t>Ecuador</w:t>
      </w:r>
      <w:r w:rsidRPr="00380D9B">
        <w:tab/>
        <w:t>3</w:t>
      </w:r>
      <w:r w:rsidRPr="00380D9B">
        <w:tab/>
        <w:t>1,021</w:t>
      </w:r>
      <w:r w:rsidRPr="00380D9B">
        <w:tab/>
      </w:r>
    </w:p>
    <w:p w14:paraId="5FC0D676" w14:textId="77777777" w:rsidR="00266892" w:rsidRPr="00380D9B" w:rsidRDefault="00266892" w:rsidP="00266892">
      <w:r w:rsidRPr="00380D9B">
        <w:rPr>
          <w:highlight w:val="yellow"/>
        </w:rPr>
        <w:t>Egypt, Arab Rep</w:t>
      </w:r>
      <w:r w:rsidRPr="00380D9B">
        <w:t>.</w:t>
      </w:r>
      <w:r w:rsidRPr="00380D9B">
        <w:tab/>
        <w:t>48</w:t>
      </w:r>
      <w:r w:rsidRPr="00380D9B">
        <w:tab/>
        <w:t>19,742</w:t>
      </w:r>
      <w:r w:rsidRPr="00380D9B">
        <w:tab/>
      </w:r>
    </w:p>
    <w:p w14:paraId="03F054A6" w14:textId="77777777" w:rsidR="00266892" w:rsidRPr="00380D9B" w:rsidRDefault="00266892" w:rsidP="00266892">
      <w:r w:rsidRPr="00380D9B">
        <w:rPr>
          <w:highlight w:val="yellow"/>
        </w:rPr>
        <w:t>El Salvador</w:t>
      </w:r>
      <w:r w:rsidRPr="00380D9B">
        <w:tab/>
        <w:t>30,019</w:t>
      </w:r>
      <w:r w:rsidRPr="00380D9B">
        <w:tab/>
        <w:t>19,595</w:t>
      </w:r>
      <w:r w:rsidRPr="00380D9B">
        <w:tab/>
      </w:r>
    </w:p>
    <w:p w14:paraId="35EC075F" w14:textId="77777777" w:rsidR="00266892" w:rsidRPr="00380D9B" w:rsidRDefault="00266892" w:rsidP="00266892">
      <w:r w:rsidRPr="00380D9B">
        <w:rPr>
          <w:highlight w:val="yellow"/>
        </w:rPr>
        <w:t>Equatorial Guinea</w:t>
      </w:r>
      <w:r w:rsidRPr="00380D9B">
        <w:tab/>
      </w:r>
      <w:r w:rsidRPr="00380D9B">
        <w:tab/>
        <w:t>126</w:t>
      </w:r>
      <w:r w:rsidRPr="00380D9B">
        <w:tab/>
      </w:r>
    </w:p>
    <w:p w14:paraId="3AE3A1A7" w14:textId="77777777" w:rsidR="00266892" w:rsidRPr="00380D9B" w:rsidRDefault="00266892" w:rsidP="00266892">
      <w:r w:rsidRPr="00380D9B">
        <w:rPr>
          <w:highlight w:val="yellow"/>
        </w:rPr>
        <w:t>Eritrea</w:t>
      </w:r>
      <w:r w:rsidRPr="00380D9B">
        <w:tab/>
        <w:t>43</w:t>
      </w:r>
      <w:r w:rsidRPr="00380D9B">
        <w:tab/>
        <w:t>459,390</w:t>
      </w:r>
      <w:r w:rsidRPr="00380D9B">
        <w:tab/>
      </w:r>
    </w:p>
    <w:p w14:paraId="49BD4AD9" w14:textId="77777777" w:rsidR="00266892" w:rsidRPr="00380D9B" w:rsidRDefault="00266892" w:rsidP="00266892">
      <w:r w:rsidRPr="00380D9B">
        <w:rPr>
          <w:highlight w:val="yellow"/>
        </w:rPr>
        <w:t>Estonia</w:t>
      </w:r>
      <w:r w:rsidRPr="00380D9B">
        <w:tab/>
      </w:r>
      <w:r w:rsidRPr="00380D9B">
        <w:tab/>
        <w:t>298</w:t>
      </w:r>
      <w:r w:rsidRPr="00380D9B">
        <w:tab/>
      </w:r>
    </w:p>
    <w:p w14:paraId="7DED5619" w14:textId="77777777" w:rsidR="00266892" w:rsidRPr="00380D9B" w:rsidRDefault="00266892" w:rsidP="00266892">
      <w:r w:rsidRPr="00380D9B">
        <w:rPr>
          <w:highlight w:val="yellow"/>
        </w:rPr>
        <w:t>Ethiopia</w:t>
      </w:r>
      <w:r w:rsidRPr="00380D9B">
        <w:tab/>
        <w:t>1,345,928</w:t>
      </w:r>
      <w:r w:rsidRPr="00380D9B">
        <w:tab/>
        <w:t>83,894</w:t>
      </w:r>
      <w:r w:rsidRPr="00380D9B">
        <w:tab/>
      </w:r>
    </w:p>
    <w:p w14:paraId="150CF32C" w14:textId="77777777" w:rsidR="00266892" w:rsidRPr="00380D9B" w:rsidRDefault="00266892" w:rsidP="00266892">
      <w:r w:rsidRPr="00380D9B">
        <w:t>Faroe Islands</w:t>
      </w:r>
      <w:r w:rsidRPr="00380D9B">
        <w:tab/>
      </w:r>
      <w:r w:rsidRPr="00380D9B">
        <w:tab/>
      </w:r>
      <w:r w:rsidRPr="00380D9B">
        <w:tab/>
      </w:r>
    </w:p>
    <w:p w14:paraId="2CD99CA7" w14:textId="77777777" w:rsidR="00266892" w:rsidRPr="00380D9B" w:rsidRDefault="00266892" w:rsidP="00266892">
      <w:r w:rsidRPr="00380D9B">
        <w:rPr>
          <w:highlight w:val="yellow"/>
        </w:rPr>
        <w:t>Fiji</w:t>
      </w:r>
      <w:r w:rsidRPr="00380D9B">
        <w:tab/>
        <w:t>1</w:t>
      </w:r>
      <w:r w:rsidRPr="00380D9B">
        <w:tab/>
        <w:t>791</w:t>
      </w:r>
      <w:r w:rsidRPr="00380D9B">
        <w:tab/>
      </w:r>
    </w:p>
    <w:p w14:paraId="335B78F4" w14:textId="77777777" w:rsidR="00266892" w:rsidRPr="00380D9B" w:rsidRDefault="00266892" w:rsidP="00266892">
      <w:r w:rsidRPr="00380D9B">
        <w:t>Finland</w:t>
      </w:r>
      <w:r w:rsidRPr="00380D9B">
        <w:tab/>
      </w:r>
      <w:r w:rsidRPr="00380D9B">
        <w:tab/>
      </w:r>
      <w:r w:rsidRPr="00380D9B">
        <w:tab/>
      </w:r>
    </w:p>
    <w:p w14:paraId="573BEAA7" w14:textId="77777777" w:rsidR="00266892" w:rsidRPr="00380D9B" w:rsidRDefault="00266892" w:rsidP="00266892">
      <w:r w:rsidRPr="00380D9B">
        <w:rPr>
          <w:highlight w:val="yellow"/>
        </w:rPr>
        <w:t>France</w:t>
      </w:r>
      <w:r w:rsidRPr="00380D9B">
        <w:tab/>
      </w:r>
      <w:r w:rsidRPr="00380D9B">
        <w:tab/>
        <w:t>45</w:t>
      </w:r>
      <w:r w:rsidRPr="00380D9B">
        <w:tab/>
      </w:r>
    </w:p>
    <w:p w14:paraId="30A5E37B" w14:textId="77777777" w:rsidR="00266892" w:rsidRPr="00380D9B" w:rsidRDefault="00266892" w:rsidP="00266892">
      <w:r w:rsidRPr="00380D9B">
        <w:t>French Polynesia</w:t>
      </w:r>
      <w:r w:rsidRPr="00380D9B">
        <w:tab/>
      </w:r>
      <w:r w:rsidRPr="00380D9B">
        <w:tab/>
      </w:r>
      <w:r w:rsidRPr="00380D9B">
        <w:tab/>
      </w:r>
    </w:p>
    <w:p w14:paraId="6714C537" w14:textId="77777777" w:rsidR="00266892" w:rsidRPr="00380D9B" w:rsidRDefault="00266892" w:rsidP="00266892">
      <w:r w:rsidRPr="00380D9B">
        <w:rPr>
          <w:highlight w:val="yellow"/>
        </w:rPr>
        <w:t>Gabon</w:t>
      </w:r>
      <w:r w:rsidRPr="00380D9B">
        <w:tab/>
      </w:r>
      <w:r w:rsidRPr="00380D9B">
        <w:tab/>
        <w:t>152</w:t>
      </w:r>
      <w:r w:rsidRPr="00380D9B">
        <w:tab/>
      </w:r>
    </w:p>
    <w:p w14:paraId="22DEBF86" w14:textId="77777777" w:rsidR="00266892" w:rsidRPr="00380D9B" w:rsidRDefault="00266892" w:rsidP="00266892">
      <w:r w:rsidRPr="00380D9B">
        <w:rPr>
          <w:highlight w:val="yellow"/>
        </w:rPr>
        <w:t>Gambia, The</w:t>
      </w:r>
      <w:r w:rsidRPr="00380D9B">
        <w:tab/>
        <w:t>4</w:t>
      </w:r>
      <w:r w:rsidRPr="00380D9B">
        <w:tab/>
        <w:t>11,569</w:t>
      </w:r>
      <w:r w:rsidRPr="00380D9B">
        <w:tab/>
      </w:r>
    </w:p>
    <w:p w14:paraId="56664AC6" w14:textId="77777777" w:rsidR="00266892" w:rsidRPr="00380D9B" w:rsidRDefault="00266892" w:rsidP="00266892">
      <w:r w:rsidRPr="00380D9B">
        <w:rPr>
          <w:highlight w:val="yellow"/>
        </w:rPr>
        <w:t>Georgia</w:t>
      </w:r>
      <w:r w:rsidRPr="00380D9B">
        <w:tab/>
      </w:r>
      <w:r w:rsidRPr="00380D9B">
        <w:tab/>
        <w:t>6,365</w:t>
      </w:r>
      <w:r w:rsidRPr="00380D9B">
        <w:tab/>
      </w:r>
    </w:p>
    <w:p w14:paraId="2D4F78A1" w14:textId="77777777" w:rsidR="00266892" w:rsidRPr="00380D9B" w:rsidRDefault="00266892" w:rsidP="00266892">
      <w:r w:rsidRPr="00380D9B">
        <w:rPr>
          <w:highlight w:val="yellow"/>
        </w:rPr>
        <w:t>Germany</w:t>
      </w:r>
      <w:r w:rsidRPr="00380D9B">
        <w:tab/>
      </w:r>
      <w:r w:rsidRPr="00380D9B">
        <w:tab/>
        <w:t>67</w:t>
      </w:r>
      <w:r w:rsidRPr="00380D9B">
        <w:tab/>
      </w:r>
    </w:p>
    <w:p w14:paraId="5CD38523" w14:textId="77777777" w:rsidR="00266892" w:rsidRPr="00380D9B" w:rsidRDefault="00266892" w:rsidP="00266892">
      <w:r w:rsidRPr="00380D9B">
        <w:rPr>
          <w:highlight w:val="yellow"/>
        </w:rPr>
        <w:t>Ghana</w:t>
      </w:r>
      <w:r w:rsidRPr="00380D9B">
        <w:tab/>
        <w:t>4,691</w:t>
      </w:r>
      <w:r w:rsidRPr="00380D9B">
        <w:tab/>
        <w:t>15,507</w:t>
      </w:r>
      <w:r w:rsidRPr="00380D9B">
        <w:tab/>
      </w:r>
    </w:p>
    <w:p w14:paraId="39A788F3" w14:textId="77777777" w:rsidR="00266892" w:rsidRPr="00380D9B" w:rsidRDefault="00266892" w:rsidP="00266892">
      <w:r w:rsidRPr="00380D9B">
        <w:t>Gibraltar</w:t>
      </w:r>
      <w:r w:rsidRPr="00380D9B">
        <w:tab/>
      </w:r>
      <w:r w:rsidRPr="00380D9B">
        <w:tab/>
      </w:r>
      <w:r w:rsidRPr="00380D9B">
        <w:tab/>
      </w:r>
    </w:p>
    <w:p w14:paraId="6B3DA811" w14:textId="77777777" w:rsidR="00266892" w:rsidRPr="00380D9B" w:rsidRDefault="00266892" w:rsidP="00266892">
      <w:r w:rsidRPr="00380D9B">
        <w:rPr>
          <w:highlight w:val="yellow"/>
        </w:rPr>
        <w:t>Greece</w:t>
      </w:r>
      <w:r w:rsidRPr="00380D9B">
        <w:tab/>
        <w:t>16</w:t>
      </w:r>
      <w:r w:rsidRPr="00380D9B">
        <w:tab/>
        <w:t>101</w:t>
      </w:r>
      <w:r w:rsidRPr="00380D9B">
        <w:tab/>
      </w:r>
    </w:p>
    <w:p w14:paraId="3765938E" w14:textId="77777777" w:rsidR="00266892" w:rsidRPr="00380D9B" w:rsidRDefault="00266892" w:rsidP="00266892">
      <w:r w:rsidRPr="00380D9B">
        <w:t>Greenland</w:t>
      </w:r>
      <w:r w:rsidRPr="00380D9B">
        <w:tab/>
      </w:r>
      <w:r w:rsidRPr="00380D9B">
        <w:tab/>
      </w:r>
      <w:r w:rsidRPr="00380D9B">
        <w:tab/>
      </w:r>
    </w:p>
    <w:p w14:paraId="4EDA8055" w14:textId="77777777" w:rsidR="00266892" w:rsidRPr="00380D9B" w:rsidRDefault="00266892" w:rsidP="00266892">
      <w:r w:rsidRPr="00380D9B">
        <w:rPr>
          <w:highlight w:val="yellow"/>
        </w:rPr>
        <w:t>Grenada</w:t>
      </w:r>
      <w:r w:rsidRPr="00380D9B">
        <w:tab/>
        <w:t>4</w:t>
      </w:r>
      <w:r w:rsidRPr="00380D9B">
        <w:tab/>
        <w:t>100</w:t>
      </w:r>
      <w:r w:rsidRPr="00380D9B">
        <w:tab/>
      </w:r>
    </w:p>
    <w:p w14:paraId="2F7A1D3D" w14:textId="77777777" w:rsidR="00266892" w:rsidRPr="00380D9B" w:rsidRDefault="00266892" w:rsidP="00266892">
      <w:r w:rsidRPr="00380D9B">
        <w:t>Guam</w:t>
      </w:r>
      <w:r w:rsidRPr="00380D9B">
        <w:tab/>
      </w:r>
      <w:r w:rsidRPr="00380D9B">
        <w:tab/>
      </w:r>
      <w:r w:rsidRPr="00380D9B">
        <w:tab/>
      </w:r>
    </w:p>
    <w:p w14:paraId="7AC07743" w14:textId="77777777" w:rsidR="00266892" w:rsidRPr="00380D9B" w:rsidRDefault="00266892" w:rsidP="00266892">
      <w:r w:rsidRPr="00380D9B">
        <w:rPr>
          <w:highlight w:val="yellow"/>
        </w:rPr>
        <w:t>Guatemala</w:t>
      </w:r>
      <w:r w:rsidRPr="00380D9B">
        <w:tab/>
        <w:t>47,988</w:t>
      </w:r>
      <w:r w:rsidRPr="00380D9B">
        <w:tab/>
        <w:t>12,534</w:t>
      </w:r>
      <w:r w:rsidRPr="00380D9B">
        <w:tab/>
      </w:r>
    </w:p>
    <w:p w14:paraId="44AC37D5" w14:textId="77777777" w:rsidR="00266892" w:rsidRPr="00380D9B" w:rsidRDefault="00266892" w:rsidP="00266892">
      <w:r w:rsidRPr="00380D9B">
        <w:rPr>
          <w:highlight w:val="yellow"/>
        </w:rPr>
        <w:t>Guinea</w:t>
      </w:r>
      <w:r w:rsidRPr="00380D9B">
        <w:tab/>
      </w:r>
      <w:r w:rsidRPr="00380D9B">
        <w:tab/>
        <w:t>17,526</w:t>
      </w:r>
      <w:r w:rsidRPr="00380D9B">
        <w:tab/>
      </w:r>
    </w:p>
    <w:p w14:paraId="1DE6AED6" w14:textId="77777777" w:rsidR="00266892" w:rsidRPr="00380D9B" w:rsidRDefault="00266892" w:rsidP="00266892">
      <w:r w:rsidRPr="00380D9B">
        <w:rPr>
          <w:highlight w:val="yellow"/>
        </w:rPr>
        <w:t>Guinea-Bissau</w:t>
      </w:r>
      <w:r w:rsidRPr="00380D9B">
        <w:tab/>
        <w:t>5,003</w:t>
      </w:r>
      <w:r w:rsidRPr="00380D9B">
        <w:tab/>
        <w:t>1,635</w:t>
      </w:r>
      <w:r w:rsidRPr="00380D9B">
        <w:tab/>
      </w:r>
    </w:p>
    <w:p w14:paraId="35CE1405" w14:textId="77777777" w:rsidR="00266892" w:rsidRPr="00380D9B" w:rsidRDefault="00266892" w:rsidP="00266892">
      <w:r w:rsidRPr="00380D9B">
        <w:rPr>
          <w:highlight w:val="yellow"/>
        </w:rPr>
        <w:t>Guyana</w:t>
      </w:r>
      <w:r w:rsidRPr="00380D9B">
        <w:tab/>
        <w:t>2</w:t>
      </w:r>
      <w:r w:rsidRPr="00380D9B">
        <w:tab/>
        <w:t>269</w:t>
      </w:r>
      <w:r w:rsidRPr="00380D9B">
        <w:tab/>
      </w:r>
    </w:p>
    <w:p w14:paraId="3DE2DA36" w14:textId="77777777" w:rsidR="00266892" w:rsidRPr="00380D9B" w:rsidRDefault="00266892" w:rsidP="00266892">
      <w:r w:rsidRPr="00380D9B">
        <w:rPr>
          <w:highlight w:val="yellow"/>
        </w:rPr>
        <w:t>Haiti</w:t>
      </w:r>
      <w:r w:rsidRPr="00380D9B">
        <w:tab/>
        <w:t>2,092</w:t>
      </w:r>
      <w:r w:rsidRPr="00380D9B">
        <w:tab/>
        <w:t>29,661</w:t>
      </w:r>
      <w:r w:rsidRPr="00380D9B">
        <w:tab/>
      </w:r>
    </w:p>
    <w:p w14:paraId="42DA0DA7" w14:textId="77777777" w:rsidR="00266892" w:rsidRPr="00380D9B" w:rsidRDefault="00266892" w:rsidP="00266892">
      <w:r w:rsidRPr="00380D9B">
        <w:rPr>
          <w:highlight w:val="yellow"/>
        </w:rPr>
        <w:t>Honduras</w:t>
      </w:r>
      <w:r w:rsidRPr="00380D9B">
        <w:tab/>
        <w:t>18</w:t>
      </w:r>
      <w:r w:rsidRPr="00380D9B">
        <w:tab/>
        <w:t>10,479</w:t>
      </w:r>
      <w:r w:rsidRPr="00380D9B">
        <w:tab/>
      </w:r>
    </w:p>
    <w:p w14:paraId="424A96CF" w14:textId="77777777" w:rsidR="00266892" w:rsidRPr="00380D9B" w:rsidRDefault="00266892" w:rsidP="00266892">
      <w:r w:rsidRPr="00380D9B">
        <w:rPr>
          <w:highlight w:val="yellow"/>
        </w:rPr>
        <w:t>Hong Kong SAR</w:t>
      </w:r>
      <w:r w:rsidRPr="00380D9B">
        <w:t>, China</w:t>
      </w:r>
      <w:r w:rsidRPr="00380D9B">
        <w:tab/>
      </w:r>
      <w:r w:rsidRPr="00380D9B">
        <w:tab/>
        <w:t>5</w:t>
      </w:r>
      <w:r w:rsidRPr="00380D9B">
        <w:tab/>
      </w:r>
    </w:p>
    <w:p w14:paraId="4288668E" w14:textId="77777777" w:rsidR="00266892" w:rsidRPr="00380D9B" w:rsidRDefault="00266892" w:rsidP="00266892">
      <w:r w:rsidRPr="00380D9B">
        <w:rPr>
          <w:highlight w:val="yellow"/>
        </w:rPr>
        <w:t>Hungary</w:t>
      </w:r>
      <w:r w:rsidRPr="00380D9B">
        <w:tab/>
        <w:t>5,767</w:t>
      </w:r>
      <w:r w:rsidRPr="00380D9B">
        <w:tab/>
        <w:t>2,904</w:t>
      </w:r>
      <w:r w:rsidRPr="00380D9B">
        <w:tab/>
      </w:r>
    </w:p>
    <w:p w14:paraId="05D329E2" w14:textId="77777777" w:rsidR="00266892" w:rsidRPr="00380D9B" w:rsidRDefault="00266892" w:rsidP="00266892">
      <w:r w:rsidRPr="00380D9B">
        <w:t>Iceland</w:t>
      </w:r>
      <w:r w:rsidRPr="00380D9B">
        <w:tab/>
      </w:r>
      <w:r w:rsidRPr="00380D9B">
        <w:tab/>
      </w:r>
      <w:r w:rsidRPr="00380D9B">
        <w:tab/>
      </w:r>
    </w:p>
    <w:p w14:paraId="10FA83D8" w14:textId="77777777" w:rsidR="00266892" w:rsidRPr="00380D9B" w:rsidRDefault="00266892" w:rsidP="00266892">
      <w:r w:rsidRPr="00380D9B">
        <w:rPr>
          <w:highlight w:val="yellow"/>
        </w:rPr>
        <w:t>India</w:t>
      </w:r>
      <w:r w:rsidRPr="00380D9B">
        <w:tab/>
        <w:t>198</w:t>
      </w:r>
      <w:r w:rsidRPr="00380D9B">
        <w:tab/>
        <w:t>7,243</w:t>
      </w:r>
      <w:r w:rsidRPr="00380D9B">
        <w:tab/>
      </w:r>
    </w:p>
    <w:p w14:paraId="75A0A68B" w14:textId="77777777" w:rsidR="00266892" w:rsidRPr="00380D9B" w:rsidRDefault="00266892" w:rsidP="00266892">
      <w:r w:rsidRPr="00380D9B">
        <w:rPr>
          <w:highlight w:val="yellow"/>
        </w:rPr>
        <w:t>Indonesia</w:t>
      </w:r>
      <w:r w:rsidRPr="00380D9B">
        <w:tab/>
        <w:t>7,169</w:t>
      </w:r>
      <w:r w:rsidRPr="00380D9B">
        <w:tab/>
        <w:t>13,046</w:t>
      </w:r>
      <w:r w:rsidRPr="00380D9B">
        <w:tab/>
      </w:r>
    </w:p>
    <w:p w14:paraId="2F2221BA" w14:textId="77777777" w:rsidR="00266892" w:rsidRPr="00380D9B" w:rsidRDefault="00266892" w:rsidP="00266892">
      <w:r w:rsidRPr="00380D9B">
        <w:rPr>
          <w:highlight w:val="yellow"/>
        </w:rPr>
        <w:t>Iran, Islamic Rep</w:t>
      </w:r>
      <w:r w:rsidRPr="00380D9B">
        <w:t>.</w:t>
      </w:r>
      <w:r w:rsidRPr="00380D9B">
        <w:tab/>
        <w:t>75,889</w:t>
      </w:r>
      <w:r w:rsidRPr="00380D9B">
        <w:tab/>
        <w:t>94,042</w:t>
      </w:r>
      <w:r w:rsidRPr="00380D9B">
        <w:tab/>
      </w:r>
    </w:p>
    <w:p w14:paraId="4B74A088" w14:textId="77777777" w:rsidR="00266892" w:rsidRPr="00380D9B" w:rsidRDefault="00266892" w:rsidP="00266892">
      <w:r w:rsidRPr="00380D9B">
        <w:rPr>
          <w:highlight w:val="yellow"/>
        </w:rPr>
        <w:t>Iraq</w:t>
      </w:r>
      <w:r w:rsidRPr="00380D9B">
        <w:tab/>
        <w:t>1,133,805</w:t>
      </w:r>
      <w:r w:rsidRPr="00380D9B">
        <w:tab/>
        <w:t>315,998</w:t>
      </w:r>
      <w:r w:rsidRPr="00380D9B">
        <w:tab/>
      </w:r>
    </w:p>
    <w:p w14:paraId="543F5194" w14:textId="77777777" w:rsidR="00266892" w:rsidRPr="00380D9B" w:rsidRDefault="00266892" w:rsidP="00266892">
      <w:r w:rsidRPr="00380D9B">
        <w:t>Ireland</w:t>
      </w:r>
      <w:r w:rsidRPr="00380D9B">
        <w:tab/>
      </w:r>
      <w:r w:rsidRPr="00380D9B">
        <w:tab/>
      </w:r>
      <w:r w:rsidRPr="00380D9B">
        <w:tab/>
      </w:r>
    </w:p>
    <w:p w14:paraId="1C29823E" w14:textId="77777777" w:rsidR="00266892" w:rsidRPr="00380D9B" w:rsidRDefault="00266892" w:rsidP="00266892">
      <w:r w:rsidRPr="00380D9B">
        <w:t>Isle of Man</w:t>
      </w:r>
      <w:r w:rsidRPr="00380D9B">
        <w:tab/>
      </w:r>
      <w:r w:rsidRPr="00380D9B">
        <w:tab/>
      </w:r>
      <w:r w:rsidRPr="00380D9B">
        <w:tab/>
      </w:r>
    </w:p>
    <w:p w14:paraId="7F765871" w14:textId="77777777" w:rsidR="00266892" w:rsidRPr="00380D9B" w:rsidRDefault="00266892" w:rsidP="00266892">
      <w:r w:rsidRPr="00380D9B">
        <w:rPr>
          <w:highlight w:val="yellow"/>
        </w:rPr>
        <w:t>Israel</w:t>
      </w:r>
      <w:r w:rsidRPr="00380D9B">
        <w:tab/>
        <w:t>16</w:t>
      </w:r>
      <w:r w:rsidRPr="00380D9B">
        <w:tab/>
        <w:t>467</w:t>
      </w:r>
      <w:r w:rsidRPr="00380D9B">
        <w:tab/>
      </w:r>
    </w:p>
    <w:p w14:paraId="7A2BD1AC" w14:textId="77777777" w:rsidR="00266892" w:rsidRPr="00380D9B" w:rsidRDefault="00266892" w:rsidP="00266892">
      <w:r w:rsidRPr="00380D9B">
        <w:rPr>
          <w:highlight w:val="yellow"/>
        </w:rPr>
        <w:t>Italy</w:t>
      </w:r>
      <w:r w:rsidRPr="00380D9B">
        <w:tab/>
      </w:r>
      <w:r w:rsidRPr="00380D9B">
        <w:tab/>
        <w:t>44</w:t>
      </w:r>
      <w:r w:rsidRPr="00380D9B">
        <w:tab/>
      </w:r>
    </w:p>
    <w:p w14:paraId="7E179F9A" w14:textId="77777777" w:rsidR="00266892" w:rsidRPr="00380D9B" w:rsidRDefault="00266892" w:rsidP="00266892">
      <w:r w:rsidRPr="00380D9B">
        <w:rPr>
          <w:highlight w:val="yellow"/>
        </w:rPr>
        <w:t>Jamaica</w:t>
      </w:r>
      <w:r w:rsidRPr="00380D9B">
        <w:tab/>
      </w:r>
      <w:r w:rsidRPr="00380D9B">
        <w:tab/>
        <w:t>1,988</w:t>
      </w:r>
      <w:r w:rsidRPr="00380D9B">
        <w:tab/>
      </w:r>
    </w:p>
    <w:p w14:paraId="6B52DB57" w14:textId="77777777" w:rsidR="00266892" w:rsidRPr="00380D9B" w:rsidRDefault="00266892" w:rsidP="00266892">
      <w:r w:rsidRPr="00380D9B">
        <w:t>Japan</w:t>
      </w:r>
      <w:r w:rsidRPr="00380D9B">
        <w:tab/>
      </w:r>
      <w:r w:rsidRPr="00380D9B">
        <w:tab/>
        <w:t>53</w:t>
      </w:r>
      <w:r w:rsidRPr="00380D9B">
        <w:tab/>
      </w:r>
    </w:p>
    <w:p w14:paraId="64B5974F" w14:textId="77777777" w:rsidR="00266892" w:rsidRPr="00380D9B" w:rsidRDefault="00266892" w:rsidP="00266892">
      <w:r w:rsidRPr="00380D9B">
        <w:rPr>
          <w:highlight w:val="yellow"/>
        </w:rPr>
        <w:t>Jordan</w:t>
      </w:r>
      <w:r w:rsidRPr="00380D9B">
        <w:tab/>
        <w:t>55</w:t>
      </w:r>
      <w:r w:rsidRPr="00380D9B">
        <w:tab/>
        <w:t>1,889</w:t>
      </w:r>
      <w:r w:rsidRPr="00380D9B">
        <w:tab/>
      </w:r>
    </w:p>
    <w:p w14:paraId="257A9189" w14:textId="77777777" w:rsidR="00266892" w:rsidRPr="00380D9B" w:rsidRDefault="00266892" w:rsidP="00266892">
      <w:r w:rsidRPr="00380D9B">
        <w:rPr>
          <w:highlight w:val="yellow"/>
        </w:rPr>
        <w:t>Kazakhstan</w:t>
      </w:r>
      <w:r w:rsidRPr="00380D9B">
        <w:tab/>
      </w:r>
      <w:r w:rsidRPr="00380D9B">
        <w:tab/>
        <w:t>2,326</w:t>
      </w:r>
      <w:r w:rsidRPr="00380D9B">
        <w:tab/>
      </w:r>
    </w:p>
    <w:p w14:paraId="6A2DF475" w14:textId="77777777" w:rsidR="00266892" w:rsidRPr="00380D9B" w:rsidRDefault="00266892" w:rsidP="00266892">
      <w:r w:rsidRPr="00380D9B">
        <w:rPr>
          <w:highlight w:val="yellow"/>
        </w:rPr>
        <w:t>Kenya</w:t>
      </w:r>
      <w:r w:rsidRPr="00380D9B">
        <w:tab/>
        <w:t>10</w:t>
      </w:r>
      <w:r w:rsidRPr="00380D9B">
        <w:tab/>
        <w:t>7,506</w:t>
      </w:r>
      <w:r w:rsidRPr="00380D9B">
        <w:tab/>
      </w:r>
    </w:p>
    <w:p w14:paraId="0008157C" w14:textId="77777777" w:rsidR="00266892" w:rsidRPr="00380D9B" w:rsidRDefault="00266892" w:rsidP="00266892">
      <w:r w:rsidRPr="00380D9B">
        <w:t>Kiribati</w:t>
      </w:r>
      <w:r w:rsidRPr="00380D9B">
        <w:tab/>
      </w:r>
      <w:r w:rsidRPr="00380D9B">
        <w:tab/>
      </w:r>
      <w:r w:rsidRPr="00380D9B">
        <w:tab/>
      </w:r>
    </w:p>
    <w:p w14:paraId="512CD584" w14:textId="77777777" w:rsidR="00266892" w:rsidRPr="00380D9B" w:rsidRDefault="00266892" w:rsidP="00266892">
      <w:r w:rsidRPr="00380D9B">
        <w:rPr>
          <w:highlight w:val="yellow"/>
        </w:rPr>
        <w:t>Korea, Dem. People’s Re</w:t>
      </w:r>
      <w:r w:rsidRPr="00380D9B">
        <w:t>p.</w:t>
      </w:r>
      <w:r w:rsidRPr="00380D9B">
        <w:tab/>
      </w:r>
      <w:r w:rsidRPr="00380D9B">
        <w:tab/>
        <w:t>1,409</w:t>
      </w:r>
      <w:r w:rsidRPr="00380D9B">
        <w:tab/>
      </w:r>
    </w:p>
    <w:p w14:paraId="40080DE2" w14:textId="77777777" w:rsidR="00266892" w:rsidRPr="00380D9B" w:rsidRDefault="00266892" w:rsidP="00266892">
      <w:r w:rsidRPr="00380D9B">
        <w:rPr>
          <w:highlight w:val="yellow"/>
        </w:rPr>
        <w:t>Korea, Rep.</w:t>
      </w:r>
      <w:r w:rsidRPr="00380D9B">
        <w:tab/>
      </w:r>
      <w:r w:rsidRPr="00380D9B">
        <w:tab/>
        <w:t>243</w:t>
      </w:r>
      <w:r w:rsidRPr="00380D9B">
        <w:tab/>
      </w:r>
    </w:p>
    <w:p w14:paraId="100971EB" w14:textId="77777777" w:rsidR="00266892" w:rsidRPr="00380D9B" w:rsidRDefault="00266892" w:rsidP="00266892">
      <w:r w:rsidRPr="00380D9B">
        <w:t>Kosovo</w:t>
      </w:r>
      <w:r w:rsidRPr="00380D9B">
        <w:tab/>
      </w:r>
      <w:r w:rsidRPr="00380D9B">
        <w:tab/>
      </w:r>
      <w:r w:rsidRPr="00380D9B">
        <w:tab/>
      </w:r>
    </w:p>
    <w:p w14:paraId="5563FD8A" w14:textId="77777777" w:rsidR="00266892" w:rsidRPr="00380D9B" w:rsidRDefault="00266892" w:rsidP="00266892">
      <w:r w:rsidRPr="00380D9B">
        <w:rPr>
          <w:highlight w:val="yellow"/>
        </w:rPr>
        <w:t>Kuwait</w:t>
      </w:r>
      <w:r w:rsidRPr="00380D9B">
        <w:tab/>
        <w:t>44</w:t>
      </w:r>
      <w:r w:rsidRPr="00380D9B">
        <w:tab/>
        <w:t>1,008</w:t>
      </w:r>
      <w:r w:rsidRPr="00380D9B">
        <w:tab/>
      </w:r>
    </w:p>
    <w:p w14:paraId="780287AC" w14:textId="77777777" w:rsidR="00266892" w:rsidRPr="00380D9B" w:rsidRDefault="00266892" w:rsidP="00266892">
      <w:r w:rsidRPr="00380D9B">
        <w:rPr>
          <w:highlight w:val="yellow"/>
        </w:rPr>
        <w:t>Kyrgyz Republic</w:t>
      </w:r>
      <w:r w:rsidRPr="00380D9B">
        <w:tab/>
      </w:r>
      <w:r w:rsidRPr="00380D9B">
        <w:tab/>
        <w:t>2,546</w:t>
      </w:r>
      <w:r w:rsidRPr="00380D9B">
        <w:tab/>
      </w:r>
    </w:p>
    <w:p w14:paraId="141BCAF2" w14:textId="77777777" w:rsidR="00266892" w:rsidRPr="00380D9B" w:rsidRDefault="00266892" w:rsidP="00266892">
      <w:r w:rsidRPr="00380D9B">
        <w:rPr>
          <w:highlight w:val="yellow"/>
        </w:rPr>
        <w:t>Lao PDR</w:t>
      </w:r>
      <w:r w:rsidRPr="00380D9B">
        <w:tab/>
        <w:t>135,633</w:t>
      </w:r>
      <w:r w:rsidRPr="00380D9B">
        <w:tab/>
        <w:t>7,224</w:t>
      </w:r>
      <w:r w:rsidRPr="00380D9B">
        <w:tab/>
      </w:r>
    </w:p>
    <w:p w14:paraId="09456A54" w14:textId="77777777" w:rsidR="00266892" w:rsidRPr="00380D9B" w:rsidRDefault="00266892" w:rsidP="00266892">
      <w:r w:rsidRPr="00380D9B">
        <w:t>Latvia</w:t>
      </w:r>
      <w:r w:rsidRPr="00380D9B">
        <w:tab/>
      </w:r>
      <w:r w:rsidRPr="00380D9B">
        <w:tab/>
        <w:t>165</w:t>
      </w:r>
      <w:r w:rsidRPr="00380D9B">
        <w:tab/>
      </w:r>
    </w:p>
    <w:p w14:paraId="470CC5C6" w14:textId="77777777" w:rsidR="00266892" w:rsidRPr="00380D9B" w:rsidRDefault="00266892" w:rsidP="00266892">
      <w:r w:rsidRPr="00380D9B">
        <w:rPr>
          <w:highlight w:val="yellow"/>
        </w:rPr>
        <w:t>Lebanon</w:t>
      </w:r>
      <w:r w:rsidRPr="00380D9B">
        <w:tab/>
        <w:t>6,993</w:t>
      </w:r>
      <w:r w:rsidRPr="00380D9B">
        <w:tab/>
        <w:t>4,709</w:t>
      </w:r>
      <w:r w:rsidRPr="00380D9B">
        <w:tab/>
      </w:r>
    </w:p>
    <w:p w14:paraId="500C0BAE" w14:textId="77777777" w:rsidR="00266892" w:rsidRPr="00380D9B" w:rsidRDefault="00266892" w:rsidP="00266892">
      <w:r w:rsidRPr="00380D9B">
        <w:rPr>
          <w:highlight w:val="yellow"/>
        </w:rPr>
        <w:t>Lesotho</w:t>
      </w:r>
      <w:r w:rsidRPr="00380D9B">
        <w:tab/>
        <w:t>4</w:t>
      </w:r>
      <w:r w:rsidRPr="00380D9B">
        <w:tab/>
        <w:t>5</w:t>
      </w:r>
      <w:r w:rsidRPr="00380D9B">
        <w:tab/>
      </w:r>
    </w:p>
    <w:p w14:paraId="7928E860" w14:textId="77777777" w:rsidR="00266892" w:rsidRPr="00380D9B" w:rsidRDefault="00266892" w:rsidP="00266892">
      <w:r w:rsidRPr="00380D9B">
        <w:rPr>
          <w:highlight w:val="yellow"/>
        </w:rPr>
        <w:t>Liberia</w:t>
      </w:r>
      <w:r w:rsidRPr="00380D9B">
        <w:tab/>
        <w:t>735,689</w:t>
      </w:r>
      <w:r w:rsidRPr="00380D9B">
        <w:tab/>
        <w:t>6,513</w:t>
      </w:r>
      <w:r w:rsidRPr="00380D9B">
        <w:tab/>
      </w:r>
    </w:p>
    <w:p w14:paraId="3167A6BC" w14:textId="77777777" w:rsidR="00266892" w:rsidRPr="00380D9B" w:rsidRDefault="00266892" w:rsidP="00266892">
      <w:r w:rsidRPr="00380D9B">
        <w:rPr>
          <w:highlight w:val="yellow"/>
        </w:rPr>
        <w:t>Libya</w:t>
      </w:r>
      <w:r w:rsidRPr="00380D9B">
        <w:tab/>
        <w:t>581</w:t>
      </w:r>
      <w:r w:rsidRPr="00380D9B">
        <w:tab/>
        <w:t>8,796</w:t>
      </w:r>
      <w:r w:rsidRPr="00380D9B">
        <w:tab/>
      </w:r>
    </w:p>
    <w:p w14:paraId="70743783" w14:textId="77777777" w:rsidR="00266892" w:rsidRPr="00380D9B" w:rsidRDefault="00266892" w:rsidP="00266892">
      <w:r w:rsidRPr="00380D9B">
        <w:t>Liechtenstein</w:t>
      </w:r>
      <w:r w:rsidRPr="00380D9B">
        <w:tab/>
      </w:r>
      <w:r w:rsidRPr="00380D9B">
        <w:tab/>
      </w:r>
      <w:r w:rsidRPr="00380D9B">
        <w:tab/>
      </w:r>
    </w:p>
    <w:p w14:paraId="358285CA" w14:textId="77777777" w:rsidR="00266892" w:rsidRPr="00380D9B" w:rsidRDefault="00266892" w:rsidP="00266892">
      <w:r w:rsidRPr="00380D9B">
        <w:rPr>
          <w:highlight w:val="yellow"/>
        </w:rPr>
        <w:t>Lithuania</w:t>
      </w:r>
      <w:r w:rsidRPr="00380D9B">
        <w:tab/>
        <w:t>4</w:t>
      </w:r>
      <w:r w:rsidRPr="00380D9B">
        <w:tab/>
        <w:t>64</w:t>
      </w:r>
      <w:r w:rsidRPr="00380D9B">
        <w:tab/>
      </w:r>
    </w:p>
    <w:p w14:paraId="6B53711E" w14:textId="77777777" w:rsidR="00266892" w:rsidRPr="00380D9B" w:rsidRDefault="00266892" w:rsidP="00266892">
      <w:r w:rsidRPr="00380D9B">
        <w:t>Luxembourg</w:t>
      </w:r>
      <w:r w:rsidRPr="00380D9B">
        <w:tab/>
      </w:r>
      <w:r w:rsidRPr="00380D9B">
        <w:tab/>
      </w:r>
      <w:r w:rsidRPr="00380D9B">
        <w:tab/>
      </w:r>
    </w:p>
    <w:p w14:paraId="7B278AD3" w14:textId="77777777" w:rsidR="00266892" w:rsidRPr="00380D9B" w:rsidRDefault="00266892" w:rsidP="00266892">
      <w:r w:rsidRPr="00380D9B">
        <w:t>Macao SAR, China</w:t>
      </w:r>
      <w:r w:rsidRPr="00380D9B">
        <w:tab/>
      </w:r>
      <w:r w:rsidRPr="00380D9B">
        <w:tab/>
      </w:r>
      <w:r w:rsidRPr="00380D9B">
        <w:tab/>
      </w:r>
    </w:p>
    <w:p w14:paraId="3705B577" w14:textId="77777777" w:rsidR="00266892" w:rsidRPr="00380D9B" w:rsidRDefault="00266892" w:rsidP="00266892">
      <w:r w:rsidRPr="00380D9B">
        <w:rPr>
          <w:highlight w:val="yellow"/>
        </w:rPr>
        <w:t>Macedonia, FYR</w:t>
      </w:r>
      <w:r w:rsidRPr="00380D9B">
        <w:tab/>
      </w:r>
      <w:r w:rsidRPr="00380D9B">
        <w:tab/>
        <w:t>1,705</w:t>
      </w:r>
      <w:r w:rsidRPr="00380D9B">
        <w:tab/>
      </w:r>
    </w:p>
    <w:p w14:paraId="710F76F6" w14:textId="77777777" w:rsidR="00266892" w:rsidRPr="00380D9B" w:rsidRDefault="00266892" w:rsidP="00266892">
      <w:r w:rsidRPr="00380D9B">
        <w:rPr>
          <w:highlight w:val="yellow"/>
        </w:rPr>
        <w:t>Madagascar</w:t>
      </w:r>
      <w:r w:rsidRPr="00380D9B">
        <w:tab/>
      </w:r>
      <w:r w:rsidRPr="00380D9B">
        <w:tab/>
        <w:t>277</w:t>
      </w:r>
      <w:r w:rsidRPr="00380D9B">
        <w:tab/>
      </w:r>
    </w:p>
    <w:p w14:paraId="7953A84F" w14:textId="77777777" w:rsidR="00266892" w:rsidRPr="00380D9B" w:rsidRDefault="00266892" w:rsidP="00266892">
      <w:r w:rsidRPr="00380D9B">
        <w:rPr>
          <w:highlight w:val="yellow"/>
        </w:rPr>
        <w:t>Malawi</w:t>
      </w:r>
      <w:r w:rsidRPr="00380D9B">
        <w:tab/>
        <w:t>53</w:t>
      </w:r>
      <w:r w:rsidRPr="00380D9B">
        <w:tab/>
        <w:t>407</w:t>
      </w:r>
      <w:r w:rsidRPr="00380D9B">
        <w:tab/>
      </w:r>
    </w:p>
    <w:p w14:paraId="196CE31A" w14:textId="77777777" w:rsidR="00266892" w:rsidRPr="00380D9B" w:rsidRDefault="00266892" w:rsidP="00266892">
      <w:r w:rsidRPr="00380D9B">
        <w:rPr>
          <w:highlight w:val="yellow"/>
        </w:rPr>
        <w:t>Malaysia</w:t>
      </w:r>
      <w:r w:rsidRPr="00380D9B">
        <w:tab/>
      </w:r>
      <w:r w:rsidRPr="00380D9B">
        <w:tab/>
        <w:t>443</w:t>
      </w:r>
      <w:r w:rsidRPr="00380D9B">
        <w:tab/>
      </w:r>
    </w:p>
    <w:p w14:paraId="01510E6D" w14:textId="77777777" w:rsidR="00266892" w:rsidRPr="00380D9B" w:rsidRDefault="00266892" w:rsidP="00266892">
      <w:r w:rsidRPr="00380D9B">
        <w:rPr>
          <w:highlight w:val="yellow"/>
        </w:rPr>
        <w:t>Maldives</w:t>
      </w:r>
      <w:r w:rsidRPr="00380D9B">
        <w:tab/>
        <w:t>1</w:t>
      </w:r>
      <w:r w:rsidRPr="00380D9B">
        <w:tab/>
        <w:t>48</w:t>
      </w:r>
      <w:r w:rsidRPr="00380D9B">
        <w:tab/>
      </w:r>
    </w:p>
    <w:p w14:paraId="1DA324FF" w14:textId="77777777" w:rsidR="00266892" w:rsidRPr="00380D9B" w:rsidRDefault="00266892" w:rsidP="00266892">
      <w:r w:rsidRPr="00380D9B">
        <w:rPr>
          <w:highlight w:val="yellow"/>
        </w:rPr>
        <w:t>Mali</w:t>
      </w:r>
      <w:r w:rsidRPr="00380D9B">
        <w:tab/>
        <w:t>1</w:t>
      </w:r>
      <w:r w:rsidRPr="00380D9B">
        <w:tab/>
        <w:t>156,390</w:t>
      </w:r>
      <w:r w:rsidRPr="00380D9B">
        <w:tab/>
      </w:r>
    </w:p>
    <w:p w14:paraId="16CF035D" w14:textId="77777777" w:rsidR="00266892" w:rsidRPr="00380D9B" w:rsidRDefault="00266892" w:rsidP="00266892">
      <w:r w:rsidRPr="00380D9B">
        <w:t>Malta</w:t>
      </w:r>
      <w:r w:rsidRPr="00380D9B">
        <w:tab/>
        <w:t>1</w:t>
      </w:r>
      <w:r w:rsidRPr="00380D9B">
        <w:tab/>
      </w:r>
      <w:r w:rsidRPr="00380D9B">
        <w:tab/>
      </w:r>
    </w:p>
    <w:p w14:paraId="1EC0B2A8" w14:textId="77777777" w:rsidR="00266892" w:rsidRPr="00380D9B" w:rsidRDefault="00266892" w:rsidP="00266892">
      <w:r w:rsidRPr="00380D9B">
        <w:t>Marshall Islands</w:t>
      </w:r>
      <w:r w:rsidRPr="00380D9B">
        <w:tab/>
      </w:r>
      <w:r w:rsidRPr="00380D9B">
        <w:tab/>
      </w:r>
      <w:r w:rsidRPr="00380D9B">
        <w:tab/>
      </w:r>
    </w:p>
    <w:p w14:paraId="6192AB23" w14:textId="77777777" w:rsidR="00266892" w:rsidRPr="00380D9B" w:rsidRDefault="00266892" w:rsidP="00266892">
      <w:r w:rsidRPr="00380D9B">
        <w:rPr>
          <w:highlight w:val="yellow"/>
        </w:rPr>
        <w:t>Mauritania</w:t>
      </w:r>
      <w:r w:rsidRPr="00380D9B">
        <w:tab/>
        <w:t>65,999</w:t>
      </w:r>
      <w:r w:rsidRPr="00380D9B">
        <w:tab/>
        <w:t>36,228</w:t>
      </w:r>
      <w:r w:rsidRPr="00380D9B">
        <w:tab/>
      </w:r>
    </w:p>
    <w:p w14:paraId="52BC4693" w14:textId="77777777" w:rsidR="00266892" w:rsidRPr="00380D9B" w:rsidRDefault="00266892" w:rsidP="00266892">
      <w:r w:rsidRPr="00380D9B">
        <w:rPr>
          <w:highlight w:val="yellow"/>
        </w:rPr>
        <w:t>Mauritius</w:t>
      </w:r>
      <w:r w:rsidRPr="00380D9B">
        <w:tab/>
      </w:r>
      <w:r w:rsidRPr="00380D9B">
        <w:tab/>
        <w:t>101</w:t>
      </w:r>
      <w:r w:rsidRPr="00380D9B">
        <w:tab/>
      </w:r>
    </w:p>
    <w:p w14:paraId="1BEC6A4B" w14:textId="77777777" w:rsidR="00266892" w:rsidRPr="00380D9B" w:rsidRDefault="00266892" w:rsidP="00266892">
      <w:r w:rsidRPr="00380D9B">
        <w:rPr>
          <w:highlight w:val="yellow"/>
        </w:rPr>
        <w:t>Mexico</w:t>
      </w:r>
      <w:r w:rsidRPr="00380D9B">
        <w:tab/>
      </w:r>
      <w:r w:rsidRPr="00380D9B">
        <w:tab/>
        <w:t>10,367</w:t>
      </w:r>
      <w:r w:rsidRPr="00380D9B">
        <w:tab/>
      </w:r>
    </w:p>
    <w:p w14:paraId="57B68082" w14:textId="77777777" w:rsidR="00266892" w:rsidRPr="00380D9B" w:rsidRDefault="00266892" w:rsidP="00266892">
      <w:r w:rsidRPr="00380D9B">
        <w:t xml:space="preserve">Micronesia, Fed. </w:t>
      </w:r>
      <w:proofErr w:type="spellStart"/>
      <w:r w:rsidRPr="00380D9B">
        <w:t>Sts</w:t>
      </w:r>
      <w:proofErr w:type="spellEnd"/>
      <w:r w:rsidRPr="00380D9B">
        <w:t>.</w:t>
      </w:r>
      <w:r>
        <w:t xml:space="preserve">   </w:t>
      </w:r>
    </w:p>
    <w:p w14:paraId="0F6CDD16" w14:textId="77777777" w:rsidR="00266892" w:rsidRPr="00380D9B" w:rsidRDefault="00266892" w:rsidP="00266892">
      <w:proofErr w:type="gramStart"/>
      <w:r w:rsidRPr="00380D9B">
        <w:rPr>
          <w:highlight w:val="yellow"/>
        </w:rPr>
        <w:t>Moldova</w:t>
      </w:r>
      <w:r>
        <w:t xml:space="preserve">  </w:t>
      </w:r>
      <w:r w:rsidRPr="00380D9B">
        <w:t>2,291</w:t>
      </w:r>
      <w:proofErr w:type="gramEnd"/>
      <w:r>
        <w:t xml:space="preserve"> </w:t>
      </w:r>
    </w:p>
    <w:p w14:paraId="5E6A5102" w14:textId="77777777" w:rsidR="00266892" w:rsidRPr="00380D9B" w:rsidRDefault="00266892" w:rsidP="00266892">
      <w:r w:rsidRPr="00380D9B">
        <w:t>Monaco</w:t>
      </w:r>
      <w:r>
        <w:t xml:space="preserve">   </w:t>
      </w:r>
    </w:p>
    <w:p w14:paraId="2FB2A686" w14:textId="77777777" w:rsidR="00266892" w:rsidRPr="00380D9B" w:rsidRDefault="00266892" w:rsidP="00266892">
      <w:r w:rsidRPr="00380D9B">
        <w:rPr>
          <w:highlight w:val="yellow"/>
        </w:rPr>
        <w:t>Mongolia</w:t>
      </w:r>
      <w:r>
        <w:t xml:space="preserve"> </w:t>
      </w:r>
      <w:r w:rsidRPr="00380D9B">
        <w:t>1</w:t>
      </w:r>
      <w:r>
        <w:t xml:space="preserve"> </w:t>
      </w:r>
      <w:r w:rsidRPr="00380D9B">
        <w:t>2,267</w:t>
      </w:r>
      <w:r>
        <w:t xml:space="preserve"> </w:t>
      </w:r>
    </w:p>
    <w:p w14:paraId="73AB32A0" w14:textId="77777777" w:rsidR="00266892" w:rsidRPr="00380D9B" w:rsidRDefault="00266892" w:rsidP="00266892">
      <w:proofErr w:type="gramStart"/>
      <w:r w:rsidRPr="00380D9B">
        <w:rPr>
          <w:highlight w:val="yellow"/>
        </w:rPr>
        <w:t>Montenegro</w:t>
      </w:r>
      <w:r>
        <w:t xml:space="preserve">  </w:t>
      </w:r>
      <w:r w:rsidRPr="00380D9B">
        <w:t>708</w:t>
      </w:r>
      <w:proofErr w:type="gramEnd"/>
      <w:r>
        <w:t xml:space="preserve"> </w:t>
      </w:r>
    </w:p>
    <w:p w14:paraId="09C21D10" w14:textId="77777777" w:rsidR="00266892" w:rsidRPr="00380D9B" w:rsidRDefault="00266892" w:rsidP="00266892">
      <w:r w:rsidRPr="00380D9B">
        <w:rPr>
          <w:highlight w:val="yellow"/>
        </w:rPr>
        <w:t>Morocco</w:t>
      </w:r>
      <w:r>
        <w:t xml:space="preserve"> </w:t>
      </w:r>
      <w:r w:rsidRPr="00380D9B">
        <w:t>15</w:t>
      </w:r>
      <w:r>
        <w:t xml:space="preserve"> </w:t>
      </w:r>
      <w:r w:rsidRPr="00380D9B">
        <w:t>2,230</w:t>
      </w:r>
      <w:r>
        <w:t xml:space="preserve"> </w:t>
      </w:r>
    </w:p>
    <w:p w14:paraId="76E1A8E1" w14:textId="77777777" w:rsidR="00266892" w:rsidRPr="00380D9B" w:rsidRDefault="00266892" w:rsidP="00266892">
      <w:r w:rsidRPr="00380D9B">
        <w:rPr>
          <w:highlight w:val="yellow"/>
        </w:rPr>
        <w:t>Mozambique</w:t>
      </w:r>
      <w:r>
        <w:t xml:space="preserve"> </w:t>
      </w:r>
      <w:r w:rsidRPr="00380D9B">
        <w:t>1,247,992</w:t>
      </w:r>
      <w:r>
        <w:t xml:space="preserve"> </w:t>
      </w:r>
      <w:r w:rsidRPr="00380D9B">
        <w:t>33</w:t>
      </w:r>
      <w:r>
        <w:t xml:space="preserve"> </w:t>
      </w:r>
    </w:p>
    <w:p w14:paraId="4A18B72C" w14:textId="77777777" w:rsidR="00266892" w:rsidRPr="00380D9B" w:rsidRDefault="00266892" w:rsidP="00266892">
      <w:r w:rsidRPr="00380D9B">
        <w:rPr>
          <w:highlight w:val="yellow"/>
        </w:rPr>
        <w:t>Myanmar</w:t>
      </w:r>
      <w:r>
        <w:t xml:space="preserve"> </w:t>
      </w:r>
      <w:r w:rsidRPr="00380D9B">
        <w:t>28</w:t>
      </w:r>
      <w:r>
        <w:t xml:space="preserve"> </w:t>
      </w:r>
      <w:r w:rsidRPr="00380D9B">
        <w:t>490,265</w:t>
      </w:r>
      <w:r>
        <w:t xml:space="preserve"> </w:t>
      </w:r>
    </w:p>
    <w:p w14:paraId="31380181" w14:textId="77777777" w:rsidR="00266892" w:rsidRPr="00380D9B" w:rsidRDefault="00266892" w:rsidP="00266892">
      <w:r w:rsidRPr="00380D9B">
        <w:rPr>
          <w:highlight w:val="yellow"/>
        </w:rPr>
        <w:t>Namibia</w:t>
      </w:r>
      <w:r>
        <w:t xml:space="preserve"> </w:t>
      </w:r>
      <w:r w:rsidRPr="00380D9B">
        <w:t>532</w:t>
      </w:r>
      <w:r>
        <w:t xml:space="preserve"> </w:t>
      </w:r>
      <w:r w:rsidRPr="00380D9B">
        <w:t>1,348</w:t>
      </w:r>
      <w:r>
        <w:t xml:space="preserve"> </w:t>
      </w:r>
    </w:p>
    <w:p w14:paraId="4C9E88A1" w14:textId="77777777" w:rsidR="00266892" w:rsidRPr="00380D9B" w:rsidRDefault="00266892" w:rsidP="00266892">
      <w:r w:rsidRPr="00380D9B">
        <w:t>Nauru</w:t>
      </w:r>
      <w:r>
        <w:t xml:space="preserve">   </w:t>
      </w:r>
    </w:p>
    <w:p w14:paraId="78EC6F5D" w14:textId="77777777" w:rsidR="00266892" w:rsidRPr="00380D9B" w:rsidRDefault="00266892" w:rsidP="00266892">
      <w:proofErr w:type="gramStart"/>
      <w:r w:rsidRPr="00380D9B">
        <w:rPr>
          <w:highlight w:val="yellow"/>
        </w:rPr>
        <w:t>Nepal</w:t>
      </w:r>
      <w:r>
        <w:t xml:space="preserve">  </w:t>
      </w:r>
      <w:r w:rsidRPr="00380D9B">
        <w:t>8,350</w:t>
      </w:r>
      <w:proofErr w:type="gramEnd"/>
      <w:r>
        <w:t xml:space="preserve"> </w:t>
      </w:r>
    </w:p>
    <w:p w14:paraId="21792BB0" w14:textId="77777777" w:rsidR="00266892" w:rsidRPr="00380D9B" w:rsidRDefault="00266892" w:rsidP="00266892">
      <w:proofErr w:type="gramStart"/>
      <w:r w:rsidRPr="00380D9B">
        <w:rPr>
          <w:highlight w:val="yellow"/>
        </w:rPr>
        <w:t>Netherlands</w:t>
      </w:r>
      <w:r>
        <w:t xml:space="preserve">  </w:t>
      </w:r>
      <w:r w:rsidRPr="00380D9B">
        <w:t>27</w:t>
      </w:r>
      <w:proofErr w:type="gramEnd"/>
      <w:r>
        <w:t xml:space="preserve"> </w:t>
      </w:r>
    </w:p>
    <w:p w14:paraId="408DBDCD" w14:textId="77777777" w:rsidR="00266892" w:rsidRPr="00380D9B" w:rsidRDefault="00266892" w:rsidP="00266892">
      <w:r w:rsidRPr="00380D9B">
        <w:t>New Caledonia</w:t>
      </w:r>
      <w:r>
        <w:t xml:space="preserve">   </w:t>
      </w:r>
    </w:p>
    <w:p w14:paraId="18B74A86" w14:textId="77777777" w:rsidR="00266892" w:rsidRPr="00380D9B" w:rsidRDefault="00266892" w:rsidP="00266892">
      <w:r w:rsidRPr="00380D9B">
        <w:rPr>
          <w:highlight w:val="yellow"/>
        </w:rPr>
        <w:t xml:space="preserve">New </w:t>
      </w:r>
      <w:proofErr w:type="gramStart"/>
      <w:r w:rsidRPr="00380D9B">
        <w:rPr>
          <w:highlight w:val="yellow"/>
        </w:rPr>
        <w:t>Zealand</w:t>
      </w:r>
      <w:r>
        <w:t xml:space="preserve">  </w:t>
      </w:r>
      <w:r w:rsidRPr="00380D9B">
        <w:t>25</w:t>
      </w:r>
      <w:proofErr w:type="gramEnd"/>
      <w:r>
        <w:t xml:space="preserve"> </w:t>
      </w:r>
    </w:p>
    <w:p w14:paraId="4AB2C37B" w14:textId="77777777" w:rsidR="00266892" w:rsidRPr="00380D9B" w:rsidRDefault="00266892" w:rsidP="00266892">
      <w:r w:rsidRPr="00380D9B">
        <w:rPr>
          <w:highlight w:val="yellow"/>
        </w:rPr>
        <w:t>Nicaragua</w:t>
      </w:r>
      <w:r>
        <w:t xml:space="preserve"> </w:t>
      </w:r>
      <w:r w:rsidRPr="00380D9B">
        <w:t>52,618</w:t>
      </w:r>
      <w:r>
        <w:t xml:space="preserve"> </w:t>
      </w:r>
      <w:r w:rsidRPr="00380D9B">
        <w:t>1,409</w:t>
      </w:r>
      <w:r>
        <w:t xml:space="preserve"> </w:t>
      </w:r>
    </w:p>
    <w:p w14:paraId="4702267E" w14:textId="77777777" w:rsidR="00266892" w:rsidRPr="00380D9B" w:rsidRDefault="00266892" w:rsidP="00266892">
      <w:proofErr w:type="gramStart"/>
      <w:r w:rsidRPr="00380D9B">
        <w:rPr>
          <w:highlight w:val="yellow"/>
        </w:rPr>
        <w:t>Niger</w:t>
      </w:r>
      <w:r>
        <w:t xml:space="preserve">  </w:t>
      </w:r>
      <w:r w:rsidRPr="00380D9B">
        <w:t>1,210</w:t>
      </w:r>
      <w:proofErr w:type="gramEnd"/>
      <w:r>
        <w:t xml:space="preserve"> </w:t>
      </w:r>
    </w:p>
    <w:p w14:paraId="388B7D53" w14:textId="77777777" w:rsidR="00266892" w:rsidRPr="00380D9B" w:rsidRDefault="00266892" w:rsidP="00266892">
      <w:r w:rsidRPr="00380D9B">
        <w:rPr>
          <w:highlight w:val="yellow"/>
        </w:rPr>
        <w:t>Nigeria</w:t>
      </w:r>
      <w:r>
        <w:t xml:space="preserve"> </w:t>
      </w:r>
      <w:r w:rsidRPr="00380D9B">
        <w:t>16</w:t>
      </w:r>
      <w:r>
        <w:t xml:space="preserve"> </w:t>
      </w:r>
      <w:r w:rsidRPr="00380D9B">
        <w:t>229,261</w:t>
      </w:r>
      <w:r>
        <w:t xml:space="preserve"> </w:t>
      </w:r>
    </w:p>
    <w:p w14:paraId="5A53B2EA" w14:textId="77777777" w:rsidR="00266892" w:rsidRPr="00380D9B" w:rsidRDefault="00266892" w:rsidP="00266892">
      <w:r w:rsidRPr="00380D9B">
        <w:t>Northern Mariana Islands</w:t>
      </w:r>
      <w:r>
        <w:t xml:space="preserve">   </w:t>
      </w:r>
    </w:p>
    <w:p w14:paraId="5803AC13" w14:textId="77777777" w:rsidR="00266892" w:rsidRPr="00380D9B" w:rsidRDefault="00266892" w:rsidP="00266892">
      <w:r w:rsidRPr="00380D9B">
        <w:t>Norway</w:t>
      </w:r>
      <w:r>
        <w:t xml:space="preserve">   </w:t>
      </w:r>
    </w:p>
    <w:p w14:paraId="1FED326A" w14:textId="77777777" w:rsidR="00266892" w:rsidRPr="00380D9B" w:rsidRDefault="00266892" w:rsidP="00266892">
      <w:proofErr w:type="gramStart"/>
      <w:r w:rsidRPr="00380D9B">
        <w:rPr>
          <w:highlight w:val="yellow"/>
        </w:rPr>
        <w:t>Oman</w:t>
      </w:r>
      <w:r>
        <w:t xml:space="preserve">  </w:t>
      </w:r>
      <w:r w:rsidRPr="00380D9B">
        <w:t>20</w:t>
      </w:r>
      <w:proofErr w:type="gramEnd"/>
      <w:r>
        <w:t xml:space="preserve"> </w:t>
      </w:r>
    </w:p>
    <w:p w14:paraId="69B3DA5B" w14:textId="77777777" w:rsidR="00266892" w:rsidRPr="00380D9B" w:rsidRDefault="00266892" w:rsidP="00266892">
      <w:r w:rsidRPr="00380D9B">
        <w:rPr>
          <w:highlight w:val="yellow"/>
        </w:rPr>
        <w:t>Pakistan</w:t>
      </w:r>
      <w:r>
        <w:t xml:space="preserve"> </w:t>
      </w:r>
      <w:r w:rsidRPr="00380D9B">
        <w:t>486</w:t>
      </w:r>
      <w:r>
        <w:t xml:space="preserve"> </w:t>
      </w:r>
      <w:r w:rsidRPr="00380D9B">
        <w:t>105,376</w:t>
      </w:r>
      <w:r>
        <w:t xml:space="preserve"> </w:t>
      </w:r>
    </w:p>
    <w:p w14:paraId="33CCCAB2" w14:textId="77777777" w:rsidR="00266892" w:rsidRPr="00380D9B" w:rsidRDefault="00266892" w:rsidP="00266892">
      <w:r w:rsidRPr="00380D9B">
        <w:t>Palau</w:t>
      </w:r>
      <w:r>
        <w:t xml:space="preserve">   </w:t>
      </w:r>
    </w:p>
    <w:p w14:paraId="5288EF3F" w14:textId="77777777" w:rsidR="00266892" w:rsidRPr="00380D9B" w:rsidRDefault="00266892" w:rsidP="00266892">
      <w:r w:rsidRPr="00380D9B">
        <w:rPr>
          <w:highlight w:val="yellow"/>
        </w:rPr>
        <w:t>Panama</w:t>
      </w:r>
      <w:r>
        <w:t xml:space="preserve"> </w:t>
      </w:r>
      <w:r w:rsidRPr="00380D9B">
        <w:t>629</w:t>
      </w:r>
      <w:r>
        <w:t xml:space="preserve"> </w:t>
      </w:r>
      <w:r w:rsidRPr="00380D9B">
        <w:t>33</w:t>
      </w:r>
      <w:r>
        <w:t xml:space="preserve"> </w:t>
      </w:r>
    </w:p>
    <w:p w14:paraId="6A4F22E5" w14:textId="77777777" w:rsidR="00266892" w:rsidRPr="00380D9B" w:rsidRDefault="00266892" w:rsidP="00266892">
      <w:r w:rsidRPr="00380D9B">
        <w:rPr>
          <w:highlight w:val="yellow"/>
        </w:rPr>
        <w:t xml:space="preserve">Papua New </w:t>
      </w:r>
      <w:proofErr w:type="gramStart"/>
      <w:r w:rsidRPr="00380D9B">
        <w:rPr>
          <w:highlight w:val="yellow"/>
        </w:rPr>
        <w:t>Guinea</w:t>
      </w:r>
      <w:r>
        <w:t xml:space="preserve">  </w:t>
      </w:r>
      <w:r w:rsidRPr="00380D9B">
        <w:t>391</w:t>
      </w:r>
      <w:proofErr w:type="gramEnd"/>
      <w:r>
        <w:t xml:space="preserve"> </w:t>
      </w:r>
    </w:p>
    <w:p w14:paraId="78FA9151" w14:textId="77777777" w:rsidR="00266892" w:rsidRPr="00380D9B" w:rsidRDefault="00266892" w:rsidP="00266892">
      <w:r w:rsidRPr="00380D9B">
        <w:rPr>
          <w:highlight w:val="yellow"/>
        </w:rPr>
        <w:t>Paraguay</w:t>
      </w:r>
      <w:r>
        <w:t xml:space="preserve"> </w:t>
      </w:r>
      <w:r w:rsidRPr="00380D9B">
        <w:t>19</w:t>
      </w:r>
      <w:r>
        <w:t xml:space="preserve"> </w:t>
      </w:r>
      <w:r w:rsidRPr="00380D9B">
        <w:t>63</w:t>
      </w:r>
      <w:r>
        <w:t xml:space="preserve"> </w:t>
      </w:r>
    </w:p>
    <w:p w14:paraId="3FA5C05E" w14:textId="77777777" w:rsidR="00266892" w:rsidRPr="00380D9B" w:rsidRDefault="00266892" w:rsidP="00266892">
      <w:r w:rsidRPr="00380D9B">
        <w:rPr>
          <w:highlight w:val="yellow"/>
        </w:rPr>
        <w:t>Peru</w:t>
      </w:r>
      <w:r>
        <w:t xml:space="preserve"> </w:t>
      </w:r>
      <w:r w:rsidRPr="00380D9B">
        <w:t>256</w:t>
      </w:r>
      <w:r>
        <w:t xml:space="preserve"> </w:t>
      </w:r>
      <w:r w:rsidRPr="00380D9B">
        <w:t>2,589</w:t>
      </w:r>
      <w:r>
        <w:t xml:space="preserve"> </w:t>
      </w:r>
    </w:p>
    <w:p w14:paraId="54D1BE5F" w14:textId="77777777" w:rsidR="00266892" w:rsidRPr="00380D9B" w:rsidRDefault="00266892" w:rsidP="00266892">
      <w:r w:rsidRPr="00380D9B">
        <w:rPr>
          <w:highlight w:val="yellow"/>
        </w:rPr>
        <w:t>Philippines</w:t>
      </w:r>
      <w:r>
        <w:t xml:space="preserve"> </w:t>
      </w:r>
      <w:r w:rsidRPr="00380D9B">
        <w:t>10</w:t>
      </w:r>
      <w:r>
        <w:t xml:space="preserve"> </w:t>
      </w:r>
      <w:r w:rsidRPr="00380D9B">
        <w:t>421</w:t>
      </w:r>
      <w:r>
        <w:t xml:space="preserve"> </w:t>
      </w:r>
    </w:p>
    <w:p w14:paraId="0D8135C1" w14:textId="77777777" w:rsidR="00266892" w:rsidRPr="00380D9B" w:rsidRDefault="00266892" w:rsidP="00266892">
      <w:r w:rsidRPr="00380D9B">
        <w:rPr>
          <w:highlight w:val="yellow"/>
        </w:rPr>
        <w:t>Poland</w:t>
      </w:r>
      <w:r>
        <w:t xml:space="preserve"> </w:t>
      </w:r>
      <w:r w:rsidRPr="00380D9B">
        <w:t>25,632</w:t>
      </w:r>
      <w:r>
        <w:t xml:space="preserve"> </w:t>
      </w:r>
      <w:r w:rsidRPr="00380D9B">
        <w:t>1,144</w:t>
      </w:r>
      <w:r>
        <w:t xml:space="preserve"> </w:t>
      </w:r>
    </w:p>
    <w:p w14:paraId="30F7EE87" w14:textId="77777777" w:rsidR="00266892" w:rsidRPr="00380D9B" w:rsidRDefault="00266892" w:rsidP="00266892">
      <w:proofErr w:type="gramStart"/>
      <w:r w:rsidRPr="00380D9B">
        <w:rPr>
          <w:highlight w:val="yellow"/>
        </w:rPr>
        <w:t>Portugal</w:t>
      </w:r>
      <w:r>
        <w:t xml:space="preserve">  </w:t>
      </w:r>
      <w:r w:rsidRPr="00380D9B">
        <w:t>5</w:t>
      </w:r>
      <w:proofErr w:type="gramEnd"/>
      <w:r>
        <w:t xml:space="preserve"> </w:t>
      </w:r>
    </w:p>
    <w:p w14:paraId="32867A79" w14:textId="77777777" w:rsidR="00266892" w:rsidRPr="00380D9B" w:rsidRDefault="00266892" w:rsidP="00266892">
      <w:r w:rsidRPr="00380D9B">
        <w:t>Puerto Rico</w:t>
      </w:r>
      <w:r>
        <w:t xml:space="preserve">   </w:t>
      </w:r>
    </w:p>
    <w:p w14:paraId="6C154E18" w14:textId="77777777" w:rsidR="00266892" w:rsidRPr="00380D9B" w:rsidRDefault="00266892" w:rsidP="00266892">
      <w:proofErr w:type="gramStart"/>
      <w:r w:rsidRPr="00380D9B">
        <w:rPr>
          <w:highlight w:val="yellow"/>
        </w:rPr>
        <w:t>Qatar</w:t>
      </w:r>
      <w:r>
        <w:t xml:space="preserve">  </w:t>
      </w:r>
      <w:r w:rsidRPr="00380D9B">
        <w:t>20</w:t>
      </w:r>
      <w:proofErr w:type="gramEnd"/>
      <w:r>
        <w:t xml:space="preserve"> </w:t>
      </w:r>
    </w:p>
    <w:p w14:paraId="0861DC45" w14:textId="77777777" w:rsidR="00266892" w:rsidRPr="00380D9B" w:rsidRDefault="00266892" w:rsidP="00266892">
      <w:r w:rsidRPr="00380D9B">
        <w:rPr>
          <w:highlight w:val="yellow"/>
        </w:rPr>
        <w:t>Romania</w:t>
      </w:r>
      <w:r>
        <w:t xml:space="preserve"> </w:t>
      </w:r>
      <w:r w:rsidRPr="00380D9B">
        <w:t>51,282</w:t>
      </w:r>
      <w:r>
        <w:t xml:space="preserve"> </w:t>
      </w:r>
      <w:r w:rsidRPr="00380D9B">
        <w:t>1,190</w:t>
      </w:r>
      <w:r>
        <w:t xml:space="preserve"> </w:t>
      </w:r>
    </w:p>
    <w:p w14:paraId="2D4BE5C2" w14:textId="77777777" w:rsidR="00266892" w:rsidRPr="00380D9B" w:rsidRDefault="00266892" w:rsidP="00266892">
      <w:r w:rsidRPr="00380D9B">
        <w:rPr>
          <w:highlight w:val="yellow"/>
        </w:rPr>
        <w:t>Russian Federation</w:t>
      </w:r>
      <w:r>
        <w:t xml:space="preserve"> </w:t>
      </w:r>
      <w:r w:rsidRPr="00380D9B">
        <w:t>117,736</w:t>
      </w:r>
      <w:r>
        <w:t xml:space="preserve"> </w:t>
      </w:r>
      <w:r w:rsidRPr="00380D9B">
        <w:t>62,737</w:t>
      </w:r>
      <w:r>
        <w:t xml:space="preserve"> </w:t>
      </w:r>
    </w:p>
    <w:p w14:paraId="53BA2123" w14:textId="77777777" w:rsidR="00266892" w:rsidRPr="00380D9B" w:rsidRDefault="00266892" w:rsidP="00266892">
      <w:r w:rsidRPr="00380D9B">
        <w:rPr>
          <w:highlight w:val="yellow"/>
        </w:rPr>
        <w:t>Rwanda</w:t>
      </w:r>
      <w:r>
        <w:t xml:space="preserve"> </w:t>
      </w:r>
      <w:r w:rsidRPr="00380D9B">
        <w:t>361,322</w:t>
      </w:r>
      <w:r>
        <w:t xml:space="preserve"> </w:t>
      </w:r>
      <w:r w:rsidRPr="00380D9B">
        <w:t>286,033</w:t>
      </w:r>
      <w:r>
        <w:t xml:space="preserve"> </w:t>
      </w:r>
    </w:p>
    <w:p w14:paraId="26961781" w14:textId="77777777" w:rsidR="00266892" w:rsidRPr="00380D9B" w:rsidRDefault="00266892" w:rsidP="00266892">
      <w:r w:rsidRPr="00380D9B">
        <w:t>Samoa</w:t>
      </w:r>
      <w:r>
        <w:t xml:space="preserve">   </w:t>
      </w:r>
    </w:p>
    <w:p w14:paraId="671076E5" w14:textId="77777777" w:rsidR="00266892" w:rsidRPr="00380D9B" w:rsidRDefault="00266892" w:rsidP="00266892">
      <w:r w:rsidRPr="00380D9B">
        <w:t>San Marino</w:t>
      </w:r>
      <w:r>
        <w:t xml:space="preserve">   </w:t>
      </w:r>
    </w:p>
    <w:p w14:paraId="7DAE1085" w14:textId="77777777" w:rsidR="00266892" w:rsidRPr="00380D9B" w:rsidRDefault="00266892" w:rsidP="00266892">
      <w:r w:rsidRPr="00380D9B">
        <w:rPr>
          <w:highlight w:val="yellow"/>
        </w:rPr>
        <w:t>Sao Tome and Principe</w:t>
      </w:r>
      <w:r>
        <w:t xml:space="preserve"> </w:t>
      </w:r>
      <w:r w:rsidRPr="00380D9B">
        <w:t>1</w:t>
      </w:r>
      <w:r>
        <w:t xml:space="preserve"> </w:t>
      </w:r>
      <w:r w:rsidRPr="00380D9B">
        <w:t>26</w:t>
      </w:r>
      <w:r>
        <w:t xml:space="preserve"> </w:t>
      </w:r>
    </w:p>
    <w:p w14:paraId="19BCBCA6" w14:textId="77777777" w:rsidR="00266892" w:rsidRPr="00380D9B" w:rsidRDefault="00266892" w:rsidP="00266892">
      <w:r w:rsidRPr="00380D9B">
        <w:rPr>
          <w:highlight w:val="yellow"/>
        </w:rPr>
        <w:t xml:space="preserve">Saudi </w:t>
      </w:r>
      <w:proofErr w:type="gramStart"/>
      <w:r w:rsidRPr="00380D9B">
        <w:rPr>
          <w:highlight w:val="yellow"/>
        </w:rPr>
        <w:t>Arabia</w:t>
      </w:r>
      <w:r>
        <w:t xml:space="preserve">  </w:t>
      </w:r>
      <w:r w:rsidRPr="00380D9B">
        <w:t>897</w:t>
      </w:r>
      <w:proofErr w:type="gramEnd"/>
      <w:r>
        <w:t xml:space="preserve"> </w:t>
      </w:r>
    </w:p>
    <w:p w14:paraId="789DE95E" w14:textId="77777777" w:rsidR="00266892" w:rsidRPr="00380D9B" w:rsidRDefault="00266892" w:rsidP="00266892">
      <w:r w:rsidRPr="00380D9B">
        <w:rPr>
          <w:highlight w:val="yellow"/>
        </w:rPr>
        <w:t>Senegal</w:t>
      </w:r>
      <w:r>
        <w:t xml:space="preserve"> </w:t>
      </w:r>
      <w:r w:rsidRPr="00380D9B">
        <w:t>60,006</w:t>
      </w:r>
      <w:r>
        <w:t xml:space="preserve"> </w:t>
      </w:r>
      <w:r w:rsidRPr="00380D9B">
        <w:t>23,019</w:t>
      </w:r>
      <w:r>
        <w:t xml:space="preserve"> </w:t>
      </w:r>
    </w:p>
    <w:p w14:paraId="5D0EBCC6" w14:textId="77777777" w:rsidR="00266892" w:rsidRPr="00380D9B" w:rsidRDefault="00266892" w:rsidP="00266892">
      <w:r w:rsidRPr="00380D9B">
        <w:rPr>
          <w:highlight w:val="yellow"/>
        </w:rPr>
        <w:t>Serbia</w:t>
      </w:r>
      <w:r>
        <w:t xml:space="preserve"> </w:t>
      </w:r>
      <w:r w:rsidRPr="00380D9B">
        <w:t>1,745</w:t>
      </w:r>
      <w:r>
        <w:t xml:space="preserve"> </w:t>
      </w:r>
      <w:r w:rsidRPr="00380D9B">
        <w:t>36,898</w:t>
      </w:r>
      <w:r>
        <w:t xml:space="preserve"> </w:t>
      </w:r>
    </w:p>
    <w:p w14:paraId="196CDB10" w14:textId="77777777" w:rsidR="00266892" w:rsidRPr="00380D9B" w:rsidRDefault="00266892" w:rsidP="00266892">
      <w:r w:rsidRPr="00380D9B">
        <w:rPr>
          <w:highlight w:val="yellow"/>
        </w:rPr>
        <w:t>Seychelles</w:t>
      </w:r>
      <w:r>
        <w:t xml:space="preserve"> </w:t>
      </w:r>
      <w:r w:rsidRPr="00380D9B">
        <w:t>60</w:t>
      </w:r>
      <w:r>
        <w:t xml:space="preserve"> </w:t>
      </w:r>
      <w:r w:rsidRPr="00380D9B">
        <w:t>5</w:t>
      </w:r>
      <w:r>
        <w:t xml:space="preserve"> </w:t>
      </w:r>
    </w:p>
    <w:p w14:paraId="001CB435" w14:textId="77777777" w:rsidR="00266892" w:rsidRPr="00380D9B" w:rsidRDefault="00266892" w:rsidP="00266892">
      <w:r w:rsidRPr="00380D9B">
        <w:rPr>
          <w:highlight w:val="yellow"/>
        </w:rPr>
        <w:t>Sierra Leone</w:t>
      </w:r>
      <w:r>
        <w:t xml:space="preserve"> </w:t>
      </w:r>
      <w:r w:rsidRPr="00380D9B">
        <w:t>9</w:t>
      </w:r>
      <w:r>
        <w:t xml:space="preserve"> </w:t>
      </w:r>
      <w:r w:rsidRPr="00380D9B">
        <w:t>4,628</w:t>
      </w:r>
      <w:r>
        <w:t xml:space="preserve"> </w:t>
      </w:r>
    </w:p>
    <w:p w14:paraId="6839FBFD" w14:textId="77777777" w:rsidR="00266892" w:rsidRPr="00380D9B" w:rsidRDefault="00266892" w:rsidP="00266892">
      <w:proofErr w:type="gramStart"/>
      <w:r w:rsidRPr="00380D9B">
        <w:rPr>
          <w:highlight w:val="yellow"/>
        </w:rPr>
        <w:t>Singapore</w:t>
      </w:r>
      <w:r>
        <w:t xml:space="preserve">  </w:t>
      </w:r>
      <w:r w:rsidRPr="00380D9B">
        <w:t>33</w:t>
      </w:r>
      <w:proofErr w:type="gramEnd"/>
      <w:r>
        <w:t xml:space="preserve"> </w:t>
      </w:r>
    </w:p>
    <w:p w14:paraId="13851598" w14:textId="77777777" w:rsidR="00266892" w:rsidRPr="00380D9B" w:rsidRDefault="00266892" w:rsidP="00266892">
      <w:r w:rsidRPr="00380D9B">
        <w:t>Sint Maarten (Dutch part)</w:t>
      </w:r>
      <w:r>
        <w:t xml:space="preserve">   </w:t>
      </w:r>
    </w:p>
    <w:p w14:paraId="739A33AB" w14:textId="77777777" w:rsidR="00266892" w:rsidRPr="00380D9B" w:rsidRDefault="00266892" w:rsidP="00266892">
      <w:r w:rsidRPr="00380D9B">
        <w:rPr>
          <w:highlight w:val="yellow"/>
        </w:rPr>
        <w:t xml:space="preserve">Slovak </w:t>
      </w:r>
      <w:proofErr w:type="gramStart"/>
      <w:r w:rsidRPr="00380D9B">
        <w:rPr>
          <w:highlight w:val="yellow"/>
        </w:rPr>
        <w:t>Republic</w:t>
      </w:r>
      <w:r>
        <w:t xml:space="preserve">  </w:t>
      </w:r>
      <w:r w:rsidRPr="00380D9B">
        <w:t>792</w:t>
      </w:r>
      <w:proofErr w:type="gramEnd"/>
      <w:r>
        <w:t xml:space="preserve"> </w:t>
      </w:r>
    </w:p>
    <w:p w14:paraId="7DBD23F3" w14:textId="77777777" w:rsidR="00266892" w:rsidRPr="00380D9B" w:rsidRDefault="00266892" w:rsidP="00266892">
      <w:proofErr w:type="gramStart"/>
      <w:r w:rsidRPr="00380D9B">
        <w:rPr>
          <w:highlight w:val="yellow"/>
        </w:rPr>
        <w:t>Slovenia</w:t>
      </w:r>
      <w:r>
        <w:t xml:space="preserve">  </w:t>
      </w:r>
      <w:r w:rsidRPr="00380D9B">
        <w:t>15</w:t>
      </w:r>
      <w:proofErr w:type="gramEnd"/>
      <w:r>
        <w:t xml:space="preserve"> </w:t>
      </w:r>
    </w:p>
    <w:p w14:paraId="5C1912CB" w14:textId="77777777" w:rsidR="00266892" w:rsidRPr="00380D9B" w:rsidRDefault="00266892" w:rsidP="00266892">
      <w:r w:rsidRPr="00380D9B">
        <w:rPr>
          <w:highlight w:val="yellow"/>
        </w:rPr>
        <w:t xml:space="preserve">Solomon </w:t>
      </w:r>
      <w:proofErr w:type="gramStart"/>
      <w:r w:rsidRPr="00380D9B">
        <w:rPr>
          <w:highlight w:val="yellow"/>
        </w:rPr>
        <w:t>Islands</w:t>
      </w:r>
      <w:r>
        <w:t xml:space="preserve">  </w:t>
      </w:r>
      <w:r w:rsidRPr="00380D9B">
        <w:t>66</w:t>
      </w:r>
      <w:proofErr w:type="gramEnd"/>
      <w:r>
        <w:t xml:space="preserve"> </w:t>
      </w:r>
    </w:p>
    <w:p w14:paraId="48F2D6C7" w14:textId="77777777" w:rsidR="00266892" w:rsidRPr="00380D9B" w:rsidRDefault="00266892" w:rsidP="00266892">
      <w:r w:rsidRPr="00380D9B">
        <w:rPr>
          <w:highlight w:val="yellow"/>
        </w:rPr>
        <w:t>Somalia</w:t>
      </w:r>
      <w:r>
        <w:t xml:space="preserve"> </w:t>
      </w:r>
      <w:r w:rsidRPr="00380D9B">
        <w:t>470,174</w:t>
      </w:r>
      <w:r>
        <w:t xml:space="preserve"> </w:t>
      </w:r>
      <w:r w:rsidRPr="00380D9B">
        <w:t>1,012,277</w:t>
      </w:r>
      <w:r>
        <w:t xml:space="preserve"> </w:t>
      </w:r>
    </w:p>
    <w:p w14:paraId="272672C0" w14:textId="77777777" w:rsidR="00266892" w:rsidRPr="00380D9B" w:rsidRDefault="00266892" w:rsidP="00266892">
      <w:r w:rsidRPr="00380D9B">
        <w:rPr>
          <w:highlight w:val="yellow"/>
        </w:rPr>
        <w:t>South Africa</w:t>
      </w:r>
      <w:r>
        <w:t xml:space="preserve"> </w:t>
      </w:r>
      <w:r w:rsidRPr="00380D9B">
        <w:t>14,783</w:t>
      </w:r>
      <w:r>
        <w:t xml:space="preserve"> </w:t>
      </w:r>
      <w:r w:rsidRPr="00380D9B">
        <w:t>427</w:t>
      </w:r>
      <w:r>
        <w:t xml:space="preserve"> </w:t>
      </w:r>
    </w:p>
    <w:p w14:paraId="090CFD28" w14:textId="77777777" w:rsidR="00266892" w:rsidRPr="00380D9B" w:rsidRDefault="00266892" w:rsidP="00266892">
      <w:r w:rsidRPr="00380D9B">
        <w:rPr>
          <w:highlight w:val="yellow"/>
        </w:rPr>
        <w:t xml:space="preserve">South </w:t>
      </w:r>
      <w:proofErr w:type="gramStart"/>
      <w:r w:rsidRPr="00380D9B">
        <w:rPr>
          <w:highlight w:val="yellow"/>
        </w:rPr>
        <w:t>Sudan</w:t>
      </w:r>
      <w:r>
        <w:t xml:space="preserve">  </w:t>
      </w:r>
      <w:r w:rsidRPr="00380D9B">
        <w:t>1,436,667</w:t>
      </w:r>
      <w:proofErr w:type="gramEnd"/>
      <w:r>
        <w:t xml:space="preserve"> </w:t>
      </w:r>
    </w:p>
    <w:p w14:paraId="52588CFF" w14:textId="77777777" w:rsidR="00266892" w:rsidRPr="00380D9B" w:rsidRDefault="00266892" w:rsidP="00266892">
      <w:proofErr w:type="gramStart"/>
      <w:r w:rsidRPr="00380D9B">
        <w:rPr>
          <w:highlight w:val="yellow"/>
        </w:rPr>
        <w:t>Spain</w:t>
      </w:r>
      <w:r>
        <w:t xml:space="preserve">  </w:t>
      </w:r>
      <w:r w:rsidRPr="00380D9B">
        <w:t>29</w:t>
      </w:r>
      <w:proofErr w:type="gramEnd"/>
      <w:r>
        <w:t xml:space="preserve"> </w:t>
      </w:r>
    </w:p>
    <w:p w14:paraId="2A25E596" w14:textId="77777777" w:rsidR="00266892" w:rsidRPr="00380D9B" w:rsidRDefault="00266892" w:rsidP="00266892">
      <w:r w:rsidRPr="00380D9B">
        <w:rPr>
          <w:highlight w:val="yellow"/>
        </w:rPr>
        <w:t>Sri Lanka</w:t>
      </w:r>
      <w:r>
        <w:t xml:space="preserve"> </w:t>
      </w:r>
      <w:r w:rsidRPr="00380D9B">
        <w:t>208,271</w:t>
      </w:r>
      <w:r>
        <w:t xml:space="preserve"> </w:t>
      </w:r>
      <w:r w:rsidRPr="00380D9B">
        <w:t>117,447</w:t>
      </w:r>
      <w:r>
        <w:t xml:space="preserve"> </w:t>
      </w:r>
    </w:p>
    <w:p w14:paraId="0AE561E5" w14:textId="77777777" w:rsidR="00266892" w:rsidRPr="00380D9B" w:rsidRDefault="00266892" w:rsidP="00266892">
      <w:r w:rsidRPr="00380D9B">
        <w:rPr>
          <w:highlight w:val="yellow"/>
        </w:rPr>
        <w:t xml:space="preserve">St. Kitts and </w:t>
      </w:r>
      <w:proofErr w:type="gramStart"/>
      <w:r w:rsidRPr="00380D9B">
        <w:rPr>
          <w:highlight w:val="yellow"/>
        </w:rPr>
        <w:t>Nevis</w:t>
      </w:r>
      <w:r>
        <w:t xml:space="preserve">  </w:t>
      </w:r>
      <w:r w:rsidRPr="00380D9B">
        <w:t>44</w:t>
      </w:r>
      <w:proofErr w:type="gramEnd"/>
      <w:r>
        <w:t xml:space="preserve"> </w:t>
      </w:r>
    </w:p>
    <w:p w14:paraId="1CE93CB9" w14:textId="77777777" w:rsidR="00266892" w:rsidRPr="00380D9B" w:rsidRDefault="00266892" w:rsidP="00266892">
      <w:r w:rsidRPr="00380D9B">
        <w:rPr>
          <w:highlight w:val="yellow"/>
        </w:rPr>
        <w:t xml:space="preserve">St. </w:t>
      </w:r>
      <w:proofErr w:type="gramStart"/>
      <w:r w:rsidRPr="00380D9B">
        <w:rPr>
          <w:highlight w:val="yellow"/>
        </w:rPr>
        <w:t>Lucia</w:t>
      </w:r>
      <w:r>
        <w:t xml:space="preserve">  </w:t>
      </w:r>
      <w:r w:rsidRPr="00380D9B">
        <w:t>993</w:t>
      </w:r>
      <w:proofErr w:type="gramEnd"/>
      <w:r>
        <w:t xml:space="preserve"> </w:t>
      </w:r>
    </w:p>
    <w:p w14:paraId="3ACB5754" w14:textId="77777777" w:rsidR="00266892" w:rsidRPr="00380D9B" w:rsidRDefault="00266892" w:rsidP="00266892">
      <w:r w:rsidRPr="00380D9B">
        <w:t>St. Martin (French part)</w:t>
      </w:r>
      <w:r>
        <w:t xml:space="preserve">   </w:t>
      </w:r>
    </w:p>
    <w:p w14:paraId="25E20E5B" w14:textId="77777777" w:rsidR="00266892" w:rsidRPr="00380D9B" w:rsidRDefault="00266892" w:rsidP="00266892">
      <w:r w:rsidRPr="00380D9B">
        <w:rPr>
          <w:highlight w:val="yellow"/>
        </w:rPr>
        <w:t xml:space="preserve">St. Vincent and the </w:t>
      </w:r>
      <w:proofErr w:type="gramStart"/>
      <w:r w:rsidRPr="00380D9B">
        <w:rPr>
          <w:highlight w:val="yellow"/>
        </w:rPr>
        <w:t>Grenadines</w:t>
      </w:r>
      <w:r>
        <w:t xml:space="preserve">  </w:t>
      </w:r>
      <w:r w:rsidRPr="00380D9B">
        <w:t>1,330</w:t>
      </w:r>
      <w:proofErr w:type="gramEnd"/>
      <w:r>
        <w:t xml:space="preserve"> </w:t>
      </w:r>
    </w:p>
    <w:p w14:paraId="6C4D6E8E" w14:textId="77777777" w:rsidR="00266892" w:rsidRPr="00380D9B" w:rsidRDefault="00266892" w:rsidP="00266892">
      <w:r w:rsidRPr="00380D9B">
        <w:rPr>
          <w:highlight w:val="yellow"/>
        </w:rPr>
        <w:t>Sudan</w:t>
      </w:r>
      <w:r>
        <w:t xml:space="preserve"> </w:t>
      </w:r>
      <w:r w:rsidRPr="00380D9B">
        <w:t>523,998</w:t>
      </w:r>
      <w:r>
        <w:t xml:space="preserve"> </w:t>
      </w:r>
      <w:r w:rsidRPr="00380D9B">
        <w:t>650,588</w:t>
      </w:r>
      <w:r>
        <w:t xml:space="preserve"> </w:t>
      </w:r>
    </w:p>
    <w:p w14:paraId="719731F2" w14:textId="77777777" w:rsidR="00266892" w:rsidRPr="00380D9B" w:rsidRDefault="00266892" w:rsidP="00266892">
      <w:r w:rsidRPr="00380D9B">
        <w:rPr>
          <w:highlight w:val="yellow"/>
        </w:rPr>
        <w:t>Suriname</w:t>
      </w:r>
      <w:r>
        <w:t xml:space="preserve"> </w:t>
      </w:r>
      <w:r w:rsidRPr="00380D9B">
        <w:t>6,620</w:t>
      </w:r>
      <w:r>
        <w:t xml:space="preserve"> </w:t>
      </w:r>
      <w:r w:rsidRPr="00380D9B">
        <w:t>16</w:t>
      </w:r>
      <w:r>
        <w:t xml:space="preserve"> </w:t>
      </w:r>
    </w:p>
    <w:p w14:paraId="50641490" w14:textId="77777777" w:rsidR="00266892" w:rsidRPr="00380D9B" w:rsidRDefault="00266892" w:rsidP="00266892">
      <w:proofErr w:type="gramStart"/>
      <w:r w:rsidRPr="00380D9B">
        <w:rPr>
          <w:highlight w:val="yellow"/>
        </w:rPr>
        <w:t>Swaziland</w:t>
      </w:r>
      <w:r>
        <w:t xml:space="preserve">  </w:t>
      </w:r>
      <w:r w:rsidRPr="00380D9B">
        <w:t>219</w:t>
      </w:r>
      <w:proofErr w:type="gramEnd"/>
      <w:r>
        <w:t xml:space="preserve"> </w:t>
      </w:r>
    </w:p>
    <w:p w14:paraId="2A75B7B3" w14:textId="77777777" w:rsidR="00266892" w:rsidRPr="00380D9B" w:rsidRDefault="00266892" w:rsidP="00266892">
      <w:proofErr w:type="gramStart"/>
      <w:r w:rsidRPr="00380D9B">
        <w:rPr>
          <w:highlight w:val="yellow"/>
        </w:rPr>
        <w:t>Sweden</w:t>
      </w:r>
      <w:r>
        <w:t xml:space="preserve">  </w:t>
      </w:r>
      <w:r w:rsidRPr="00380D9B">
        <w:t>8</w:t>
      </w:r>
      <w:proofErr w:type="gramEnd"/>
      <w:r>
        <w:t xml:space="preserve"> </w:t>
      </w:r>
    </w:p>
    <w:p w14:paraId="01150A46" w14:textId="77777777" w:rsidR="00266892" w:rsidRPr="00380D9B" w:rsidRDefault="00266892" w:rsidP="00266892">
      <w:r w:rsidRPr="00380D9B">
        <w:t>Switzerland</w:t>
      </w:r>
      <w:r>
        <w:t xml:space="preserve">   </w:t>
      </w:r>
    </w:p>
    <w:p w14:paraId="1F37D468" w14:textId="77777777" w:rsidR="00266892" w:rsidRPr="00380D9B" w:rsidRDefault="00266892" w:rsidP="00266892">
      <w:r w:rsidRPr="00380D9B">
        <w:rPr>
          <w:highlight w:val="yellow"/>
        </w:rPr>
        <w:t>Syrian Arab Republic</w:t>
      </w:r>
      <w:r>
        <w:t xml:space="preserve"> </w:t>
      </w:r>
      <w:r w:rsidRPr="00380D9B">
        <w:t>2,148</w:t>
      </w:r>
      <w:r>
        <w:t xml:space="preserve"> </w:t>
      </w:r>
      <w:r w:rsidRPr="00380D9B">
        <w:t>5,524,333</w:t>
      </w:r>
      <w:r>
        <w:t xml:space="preserve"> </w:t>
      </w:r>
    </w:p>
    <w:p w14:paraId="3BDC5D5E" w14:textId="77777777" w:rsidR="00266892" w:rsidRPr="00380D9B" w:rsidRDefault="00266892" w:rsidP="00266892">
      <w:proofErr w:type="gramStart"/>
      <w:r w:rsidRPr="00380D9B">
        <w:rPr>
          <w:highlight w:val="yellow"/>
        </w:rPr>
        <w:t>Tajikistan</w:t>
      </w:r>
      <w:r>
        <w:t xml:space="preserve">  </w:t>
      </w:r>
      <w:r w:rsidRPr="00380D9B">
        <w:t>910</w:t>
      </w:r>
      <w:proofErr w:type="gramEnd"/>
      <w:r>
        <w:t xml:space="preserve"> </w:t>
      </w:r>
    </w:p>
    <w:p w14:paraId="0FF6BE59" w14:textId="77777777" w:rsidR="00266892" w:rsidRPr="00380D9B" w:rsidRDefault="00266892" w:rsidP="00266892">
      <w:r w:rsidRPr="00380D9B">
        <w:rPr>
          <w:highlight w:val="yellow"/>
        </w:rPr>
        <w:t>Tanzania</w:t>
      </w:r>
      <w:r>
        <w:t xml:space="preserve"> </w:t>
      </w:r>
      <w:r w:rsidRPr="00380D9B">
        <w:t>8</w:t>
      </w:r>
      <w:r>
        <w:t xml:space="preserve"> </w:t>
      </w:r>
      <w:r w:rsidRPr="00380D9B">
        <w:t>554</w:t>
      </w:r>
      <w:r>
        <w:t xml:space="preserve"> </w:t>
      </w:r>
    </w:p>
    <w:p w14:paraId="07F11A60" w14:textId="77777777" w:rsidR="00266892" w:rsidRPr="00380D9B" w:rsidRDefault="00266892" w:rsidP="00266892">
      <w:r w:rsidRPr="00380D9B">
        <w:rPr>
          <w:highlight w:val="yellow"/>
        </w:rPr>
        <w:t>Thailand</w:t>
      </w:r>
      <w:r>
        <w:t xml:space="preserve"> </w:t>
      </w:r>
      <w:r w:rsidRPr="00380D9B">
        <w:t>20</w:t>
      </w:r>
      <w:r>
        <w:t xml:space="preserve"> </w:t>
      </w:r>
      <w:r w:rsidRPr="00380D9B">
        <w:t>143</w:t>
      </w:r>
      <w:r>
        <w:t xml:space="preserve"> </w:t>
      </w:r>
    </w:p>
    <w:p w14:paraId="478D97A3" w14:textId="77777777" w:rsidR="00266892" w:rsidRPr="00380D9B" w:rsidRDefault="00266892" w:rsidP="00266892">
      <w:r w:rsidRPr="00380D9B">
        <w:rPr>
          <w:highlight w:val="yellow"/>
        </w:rPr>
        <w:t>Timor-</w:t>
      </w:r>
      <w:proofErr w:type="gramStart"/>
      <w:r w:rsidRPr="00380D9B">
        <w:rPr>
          <w:highlight w:val="yellow"/>
        </w:rPr>
        <w:t>Leste</w:t>
      </w:r>
      <w:r>
        <w:t xml:space="preserve">  </w:t>
      </w:r>
      <w:r w:rsidRPr="00380D9B">
        <w:t>14</w:t>
      </w:r>
      <w:proofErr w:type="gramEnd"/>
      <w:r>
        <w:t xml:space="preserve"> </w:t>
      </w:r>
    </w:p>
    <w:p w14:paraId="1DFF1BFD" w14:textId="77777777" w:rsidR="00266892" w:rsidRPr="00380D9B" w:rsidRDefault="00266892" w:rsidP="00266892">
      <w:r w:rsidRPr="00380D9B">
        <w:rPr>
          <w:highlight w:val="yellow"/>
        </w:rPr>
        <w:t>Togo</w:t>
      </w:r>
      <w:r>
        <w:t xml:space="preserve"> </w:t>
      </w:r>
      <w:r w:rsidRPr="00380D9B">
        <w:t>6</w:t>
      </w:r>
      <w:r>
        <w:t xml:space="preserve"> </w:t>
      </w:r>
      <w:r w:rsidRPr="00380D9B">
        <w:t>8,286</w:t>
      </w:r>
      <w:r>
        <w:t xml:space="preserve"> </w:t>
      </w:r>
    </w:p>
    <w:p w14:paraId="5EE16F3B" w14:textId="77777777" w:rsidR="00266892" w:rsidRPr="00380D9B" w:rsidRDefault="00266892" w:rsidP="00266892">
      <w:proofErr w:type="gramStart"/>
      <w:r w:rsidRPr="00380D9B">
        <w:rPr>
          <w:highlight w:val="yellow"/>
        </w:rPr>
        <w:t>Tonga</w:t>
      </w:r>
      <w:r>
        <w:t xml:space="preserve">  </w:t>
      </w:r>
      <w:r w:rsidRPr="00380D9B">
        <w:t>25</w:t>
      </w:r>
      <w:proofErr w:type="gramEnd"/>
      <w:r>
        <w:t xml:space="preserve"> </w:t>
      </w:r>
    </w:p>
    <w:p w14:paraId="09751EBA" w14:textId="77777777" w:rsidR="00266892" w:rsidRPr="00380D9B" w:rsidRDefault="00266892" w:rsidP="00266892">
      <w:r w:rsidRPr="00380D9B">
        <w:rPr>
          <w:highlight w:val="yellow"/>
        </w:rPr>
        <w:t>Trinidad and Tobago</w:t>
      </w:r>
      <w:r>
        <w:t xml:space="preserve"> </w:t>
      </w:r>
      <w:r w:rsidRPr="00380D9B">
        <w:t>1</w:t>
      </w:r>
      <w:r>
        <w:t xml:space="preserve"> </w:t>
      </w:r>
      <w:r w:rsidRPr="00380D9B">
        <w:t>295</w:t>
      </w:r>
      <w:r>
        <w:t xml:space="preserve"> </w:t>
      </w:r>
    </w:p>
    <w:p w14:paraId="6D287572" w14:textId="77777777" w:rsidR="00266892" w:rsidRPr="00380D9B" w:rsidRDefault="00266892" w:rsidP="00266892">
      <w:r w:rsidRPr="00380D9B">
        <w:rPr>
          <w:highlight w:val="yellow"/>
        </w:rPr>
        <w:t>Tunisia</w:t>
      </w:r>
      <w:r>
        <w:t xml:space="preserve"> </w:t>
      </w:r>
      <w:r w:rsidRPr="00380D9B">
        <w:t>42</w:t>
      </w:r>
      <w:r>
        <w:t xml:space="preserve"> </w:t>
      </w:r>
      <w:r w:rsidRPr="00380D9B">
        <w:t>1,667</w:t>
      </w:r>
      <w:r>
        <w:t xml:space="preserve"> </w:t>
      </w:r>
    </w:p>
    <w:p w14:paraId="442E993D" w14:textId="77777777" w:rsidR="00266892" w:rsidRPr="00380D9B" w:rsidRDefault="00266892" w:rsidP="00266892">
      <w:r w:rsidRPr="00380D9B">
        <w:rPr>
          <w:highlight w:val="yellow"/>
        </w:rPr>
        <w:t>Turkey</w:t>
      </w:r>
      <w:r>
        <w:t xml:space="preserve"> </w:t>
      </w:r>
      <w:r w:rsidRPr="00380D9B">
        <w:t>5,508</w:t>
      </w:r>
      <w:r>
        <w:t xml:space="preserve"> </w:t>
      </w:r>
      <w:r w:rsidRPr="00380D9B">
        <w:t>57,885</w:t>
      </w:r>
      <w:r>
        <w:t xml:space="preserve"> </w:t>
      </w:r>
    </w:p>
    <w:p w14:paraId="4AB998B2" w14:textId="77777777" w:rsidR="00266892" w:rsidRPr="00380D9B" w:rsidRDefault="00266892" w:rsidP="00266892">
      <w:proofErr w:type="gramStart"/>
      <w:r w:rsidRPr="00380D9B">
        <w:rPr>
          <w:highlight w:val="yellow"/>
        </w:rPr>
        <w:t>Turkmenistan</w:t>
      </w:r>
      <w:r>
        <w:t xml:space="preserve">  </w:t>
      </w:r>
      <w:r w:rsidRPr="00380D9B">
        <w:t>346</w:t>
      </w:r>
      <w:proofErr w:type="gramEnd"/>
      <w:r>
        <w:t xml:space="preserve"> </w:t>
      </w:r>
    </w:p>
    <w:p w14:paraId="4D23AED8" w14:textId="77777777" w:rsidR="00266892" w:rsidRPr="00380D9B" w:rsidRDefault="00266892" w:rsidP="00266892">
      <w:r w:rsidRPr="00380D9B">
        <w:rPr>
          <w:highlight w:val="yellow"/>
        </w:rPr>
        <w:t xml:space="preserve">Turks and Caicos </w:t>
      </w:r>
      <w:proofErr w:type="gramStart"/>
      <w:r w:rsidRPr="00380D9B">
        <w:rPr>
          <w:highlight w:val="yellow"/>
        </w:rPr>
        <w:t>Islands</w:t>
      </w:r>
      <w:r>
        <w:t xml:space="preserve">  </w:t>
      </w:r>
      <w:r w:rsidRPr="00380D9B">
        <w:t>14</w:t>
      </w:r>
      <w:proofErr w:type="gramEnd"/>
      <w:r>
        <w:t xml:space="preserve"> </w:t>
      </w:r>
    </w:p>
    <w:p w14:paraId="6CF76790" w14:textId="77777777" w:rsidR="00266892" w:rsidRPr="00380D9B" w:rsidRDefault="00266892" w:rsidP="00266892">
      <w:r w:rsidRPr="00380D9B">
        <w:t>Tuvalu</w:t>
      </w:r>
      <w:r>
        <w:t xml:space="preserve">   </w:t>
      </w:r>
    </w:p>
    <w:p w14:paraId="6A4CEA02" w14:textId="77777777" w:rsidR="00266892" w:rsidRPr="00380D9B" w:rsidRDefault="00266892" w:rsidP="00266892">
      <w:r w:rsidRPr="00380D9B">
        <w:rPr>
          <w:highlight w:val="yellow"/>
        </w:rPr>
        <w:t>Uganda</w:t>
      </w:r>
      <w:r>
        <w:t xml:space="preserve"> </w:t>
      </w:r>
      <w:r w:rsidRPr="00380D9B">
        <w:t>58,820</w:t>
      </w:r>
      <w:r>
        <w:t xml:space="preserve"> </w:t>
      </w:r>
      <w:r w:rsidRPr="00380D9B">
        <w:t>6,189</w:t>
      </w:r>
      <w:r>
        <w:t xml:space="preserve"> </w:t>
      </w:r>
    </w:p>
    <w:p w14:paraId="23BA41BE" w14:textId="77777777" w:rsidR="00266892" w:rsidRPr="00380D9B" w:rsidRDefault="00266892" w:rsidP="00266892">
      <w:proofErr w:type="gramStart"/>
      <w:r w:rsidRPr="00380D9B">
        <w:rPr>
          <w:highlight w:val="yellow"/>
        </w:rPr>
        <w:t>Ukraine</w:t>
      </w:r>
      <w:r>
        <w:t xml:space="preserve">  </w:t>
      </w:r>
      <w:r w:rsidRPr="00380D9B">
        <w:t>239,048</w:t>
      </w:r>
      <w:proofErr w:type="gramEnd"/>
      <w:r>
        <w:t xml:space="preserve"> </w:t>
      </w:r>
    </w:p>
    <w:p w14:paraId="3B78E8E5" w14:textId="77777777" w:rsidR="00266892" w:rsidRPr="00380D9B" w:rsidRDefault="00266892" w:rsidP="00266892">
      <w:r w:rsidRPr="00380D9B">
        <w:rPr>
          <w:highlight w:val="yellow"/>
        </w:rPr>
        <w:t xml:space="preserve">United Arab </w:t>
      </w:r>
      <w:proofErr w:type="gramStart"/>
      <w:r w:rsidRPr="00380D9B">
        <w:rPr>
          <w:highlight w:val="yellow"/>
        </w:rPr>
        <w:t>Emirates</w:t>
      </w:r>
      <w:r>
        <w:t xml:space="preserve">  </w:t>
      </w:r>
      <w:r w:rsidRPr="00380D9B">
        <w:t>103</w:t>
      </w:r>
      <w:proofErr w:type="gramEnd"/>
      <w:r>
        <w:t xml:space="preserve"> </w:t>
      </w:r>
    </w:p>
    <w:p w14:paraId="288B6EFC" w14:textId="77777777" w:rsidR="00266892" w:rsidRPr="00380D9B" w:rsidRDefault="00266892" w:rsidP="00266892">
      <w:r w:rsidRPr="00380D9B">
        <w:rPr>
          <w:highlight w:val="yellow"/>
        </w:rPr>
        <w:t>United Kingdom</w:t>
      </w:r>
      <w:r>
        <w:t xml:space="preserve"> </w:t>
      </w:r>
      <w:r w:rsidRPr="00380D9B">
        <w:t>1</w:t>
      </w:r>
      <w:r>
        <w:t xml:space="preserve"> </w:t>
      </w:r>
      <w:r w:rsidRPr="00380D9B">
        <w:t>78</w:t>
      </w:r>
      <w:r>
        <w:t xml:space="preserve"> </w:t>
      </w:r>
    </w:p>
    <w:p w14:paraId="082D9291" w14:textId="77777777" w:rsidR="00266892" w:rsidRPr="00380D9B" w:rsidRDefault="00266892" w:rsidP="00266892">
      <w:r w:rsidRPr="00380D9B">
        <w:rPr>
          <w:highlight w:val="yellow"/>
        </w:rPr>
        <w:t>United States</w:t>
      </w:r>
      <w:r>
        <w:t xml:space="preserve"> </w:t>
      </w:r>
      <w:r w:rsidRPr="00380D9B">
        <w:t>1</w:t>
      </w:r>
      <w:r>
        <w:t xml:space="preserve"> </w:t>
      </w:r>
      <w:r w:rsidRPr="00380D9B">
        <w:t>277</w:t>
      </w:r>
      <w:r>
        <w:t xml:space="preserve"> </w:t>
      </w:r>
    </w:p>
    <w:p w14:paraId="575C700F" w14:textId="77777777" w:rsidR="00266892" w:rsidRPr="00380D9B" w:rsidRDefault="00266892" w:rsidP="00266892">
      <w:r w:rsidRPr="00380D9B">
        <w:rPr>
          <w:highlight w:val="yellow"/>
        </w:rPr>
        <w:t>Uruguay</w:t>
      </w:r>
      <w:r>
        <w:t xml:space="preserve"> </w:t>
      </w:r>
      <w:r w:rsidRPr="00380D9B">
        <w:t>842</w:t>
      </w:r>
      <w:r>
        <w:t xml:space="preserve"> </w:t>
      </w:r>
      <w:r w:rsidRPr="00380D9B">
        <w:t>13</w:t>
      </w:r>
      <w:r>
        <w:t xml:space="preserve"> </w:t>
      </w:r>
    </w:p>
    <w:p w14:paraId="1043CFCF" w14:textId="77777777" w:rsidR="00266892" w:rsidRPr="00380D9B" w:rsidRDefault="00266892" w:rsidP="00266892">
      <w:proofErr w:type="gramStart"/>
      <w:r w:rsidRPr="00380D9B">
        <w:rPr>
          <w:highlight w:val="yellow"/>
        </w:rPr>
        <w:t>Uzbekistan</w:t>
      </w:r>
      <w:r>
        <w:t xml:space="preserve">  </w:t>
      </w:r>
      <w:r w:rsidRPr="00380D9B">
        <w:t>3,809</w:t>
      </w:r>
      <w:proofErr w:type="gramEnd"/>
      <w:r>
        <w:t xml:space="preserve"> </w:t>
      </w:r>
    </w:p>
    <w:p w14:paraId="1488024E" w14:textId="77777777" w:rsidR="00266892" w:rsidRPr="00380D9B" w:rsidRDefault="00266892" w:rsidP="00266892">
      <w:r w:rsidRPr="00380D9B">
        <w:t>Vanuatu</w:t>
      </w:r>
      <w:r>
        <w:t xml:space="preserve">   </w:t>
      </w:r>
    </w:p>
    <w:p w14:paraId="40CD3677" w14:textId="77777777" w:rsidR="00266892" w:rsidRPr="00380D9B" w:rsidRDefault="00266892" w:rsidP="00266892">
      <w:r w:rsidRPr="00380D9B">
        <w:rPr>
          <w:highlight w:val="yellow"/>
        </w:rPr>
        <w:t>Venezuela</w:t>
      </w:r>
      <w:r w:rsidRPr="00380D9B">
        <w:t xml:space="preserve">, </w:t>
      </w:r>
      <w:proofErr w:type="gramStart"/>
      <w:r w:rsidRPr="00380D9B">
        <w:t>RB</w:t>
      </w:r>
      <w:r>
        <w:t xml:space="preserve">  </w:t>
      </w:r>
      <w:r w:rsidRPr="00380D9B">
        <w:t>7,513</w:t>
      </w:r>
      <w:proofErr w:type="gramEnd"/>
      <w:r>
        <w:t xml:space="preserve"> </w:t>
      </w:r>
    </w:p>
    <w:p w14:paraId="1BAF3BB0" w14:textId="77777777" w:rsidR="00266892" w:rsidRPr="00380D9B" w:rsidRDefault="00266892" w:rsidP="00266892">
      <w:r w:rsidRPr="00380D9B">
        <w:rPr>
          <w:highlight w:val="yellow"/>
        </w:rPr>
        <w:t>Vietnam</w:t>
      </w:r>
      <w:r>
        <w:t xml:space="preserve"> </w:t>
      </w:r>
      <w:r w:rsidRPr="00380D9B">
        <w:t>496,029</w:t>
      </w:r>
      <w:r>
        <w:t xml:space="preserve"> </w:t>
      </w:r>
      <w:r w:rsidRPr="00380D9B">
        <w:t>329,331</w:t>
      </w:r>
      <w:r>
        <w:t xml:space="preserve"> </w:t>
      </w:r>
    </w:p>
    <w:p w14:paraId="2C919B37" w14:textId="77777777" w:rsidR="00266892" w:rsidRPr="00380D9B" w:rsidRDefault="00266892" w:rsidP="00266892">
      <w:r w:rsidRPr="00380D9B">
        <w:t>Virgin Islands (U.S.)</w:t>
      </w:r>
      <w:r>
        <w:t xml:space="preserve">   </w:t>
      </w:r>
    </w:p>
    <w:p w14:paraId="68FC635F" w14:textId="77777777" w:rsidR="00266892" w:rsidRPr="00380D9B" w:rsidRDefault="00266892" w:rsidP="00266892">
      <w:r w:rsidRPr="00380D9B">
        <w:rPr>
          <w:highlight w:val="yellow"/>
        </w:rPr>
        <w:t>West Bank and Gaza</w:t>
      </w:r>
      <w:r>
        <w:t xml:space="preserve"> </w:t>
      </w:r>
      <w:r w:rsidRPr="00380D9B">
        <w:t>8,521</w:t>
      </w:r>
      <w:r>
        <w:t xml:space="preserve"> </w:t>
      </w:r>
      <w:r w:rsidRPr="00380D9B">
        <w:t>97,749</w:t>
      </w:r>
      <w:r>
        <w:t xml:space="preserve"> </w:t>
      </w:r>
    </w:p>
    <w:p w14:paraId="357D1DE9" w14:textId="77777777" w:rsidR="00266892" w:rsidRPr="00380D9B" w:rsidRDefault="00266892" w:rsidP="00266892">
      <w:r w:rsidRPr="00380D9B">
        <w:rPr>
          <w:highlight w:val="yellow"/>
        </w:rPr>
        <w:t>Yemen, Rep</w:t>
      </w:r>
      <w:r w:rsidRPr="00380D9B">
        <w:t>.</w:t>
      </w:r>
      <w:r>
        <w:t xml:space="preserve"> </w:t>
      </w:r>
      <w:r w:rsidRPr="00380D9B">
        <w:t>8</w:t>
      </w:r>
      <w:r>
        <w:t xml:space="preserve"> </w:t>
      </w:r>
      <w:r w:rsidRPr="00380D9B">
        <w:t>18,396</w:t>
      </w:r>
      <w:r>
        <w:t xml:space="preserve"> </w:t>
      </w:r>
    </w:p>
    <w:p w14:paraId="1BF14ACA" w14:textId="77777777" w:rsidR="00266892" w:rsidRPr="00380D9B" w:rsidRDefault="00266892" w:rsidP="00266892">
      <w:r w:rsidRPr="00380D9B">
        <w:rPr>
          <w:highlight w:val="yellow"/>
        </w:rPr>
        <w:t>Zambia</w:t>
      </w:r>
      <w:r>
        <w:t xml:space="preserve"> </w:t>
      </w:r>
      <w:r w:rsidRPr="00380D9B">
        <w:t>1</w:t>
      </w:r>
      <w:r>
        <w:t xml:space="preserve"> </w:t>
      </w:r>
      <w:r w:rsidRPr="00380D9B">
        <w:t>246</w:t>
      </w:r>
      <w:r>
        <w:t xml:space="preserve"> </w:t>
      </w:r>
    </w:p>
    <w:p w14:paraId="12CEE461" w14:textId="77777777" w:rsidR="00266892" w:rsidRPr="00380D9B" w:rsidRDefault="00266892" w:rsidP="00266892">
      <w:r w:rsidRPr="00380D9B">
        <w:rPr>
          <w:highlight w:val="yellow"/>
        </w:rPr>
        <w:t>Zimbabwe</w:t>
      </w:r>
      <w:r>
        <w:t xml:space="preserve"> </w:t>
      </w:r>
      <w:r w:rsidRPr="00380D9B">
        <w:t>4</w:t>
      </w:r>
      <w:r>
        <w:t xml:space="preserve"> </w:t>
      </w:r>
      <w:r w:rsidRPr="00380D9B">
        <w:t>18,116</w:t>
      </w:r>
      <w:r>
        <w:t xml:space="preserve"> </w:t>
      </w:r>
    </w:p>
    <w:p w14:paraId="261C0B2C" w14:textId="77777777" w:rsidR="00266892" w:rsidRPr="00380D9B" w:rsidRDefault="00266892" w:rsidP="00266892">
      <w:r w:rsidRPr="00380D9B">
        <w:t>World</w:t>
      </w:r>
      <w:r>
        <w:t xml:space="preserve"> </w:t>
      </w:r>
      <w:r w:rsidRPr="00380D9B">
        <w:t>19,805,688</w:t>
      </w:r>
      <w:r>
        <w:t xml:space="preserve"> </w:t>
      </w:r>
      <w:r w:rsidRPr="00380D9B">
        <w:t>22,523,968</w:t>
      </w:r>
      <w:r>
        <w:t xml:space="preserve"> </w:t>
      </w:r>
    </w:p>
    <w:p w14:paraId="1CE557BA" w14:textId="1B5E091C" w:rsidR="00266892" w:rsidRDefault="00266892" w:rsidP="00266892">
      <w:pPr>
        <w:pStyle w:val="Heading3"/>
      </w:pPr>
      <w:r w:rsidRPr="006D3B02">
        <w:t>AT: Refugees and Immigrants are Conceptually/Legally Distinct</w:t>
      </w:r>
      <w:bookmarkStart w:id="0" w:name="_GoBack"/>
      <w:bookmarkEnd w:id="0"/>
    </w:p>
    <w:p w14:paraId="0190427B" w14:textId="3A689CDD" w:rsidR="00266892" w:rsidRPr="00266892" w:rsidRDefault="00266892" w:rsidP="00266892">
      <w:pPr>
        <w:pStyle w:val="Heading4"/>
      </w:pPr>
      <w:r w:rsidRPr="00266892">
        <w:t>The distinction between refugees and immigrants is overstated- they are permeable and contradictory categories.</w:t>
      </w:r>
    </w:p>
    <w:p w14:paraId="25632BA6" w14:textId="77777777" w:rsidR="00266892" w:rsidRPr="006D3B02" w:rsidRDefault="00266892" w:rsidP="00266892">
      <w:pPr>
        <w:rPr>
          <w:rStyle w:val="Style13ptBold"/>
        </w:rPr>
      </w:pPr>
      <w:r w:rsidRPr="006D3B02">
        <w:rPr>
          <w:rStyle w:val="Style13ptBold"/>
        </w:rPr>
        <w:t>Bartlett and Ghaffar-</w:t>
      </w:r>
      <w:proofErr w:type="spellStart"/>
      <w:r w:rsidRPr="006D3B02">
        <w:rPr>
          <w:rStyle w:val="Style13ptBold"/>
        </w:rPr>
        <w:t>Kucher</w:t>
      </w:r>
      <w:proofErr w:type="spellEnd"/>
      <w:r w:rsidRPr="006D3B02">
        <w:rPr>
          <w:rStyle w:val="Style13ptBold"/>
        </w:rPr>
        <w:t xml:space="preserve"> 13</w:t>
      </w:r>
    </w:p>
    <w:p w14:paraId="688E582B" w14:textId="77777777" w:rsidR="00266892" w:rsidRDefault="00266892" w:rsidP="00266892">
      <w:r>
        <w:t>Lesley and Ameena, “Refugees, Immigrants, and Education in the Global South: Lives in Motion,” p.3-4</w:t>
      </w:r>
    </w:p>
    <w:p w14:paraId="37D953CC" w14:textId="77777777" w:rsidR="00266892" w:rsidRPr="001F2A60" w:rsidRDefault="00266892" w:rsidP="00266892">
      <w:r w:rsidRPr="001F2A60">
        <w:t>The subtitle, Lives in Motion, indicates this book’s attention to people</w:t>
      </w:r>
      <w:r>
        <w:t xml:space="preserve"> </w:t>
      </w:r>
      <w:r w:rsidRPr="001F2A60">
        <w:t>displaced by various circumstances. One of the overarching arguments of</w:t>
      </w:r>
      <w:r>
        <w:t xml:space="preserve"> </w:t>
      </w:r>
      <w:r w:rsidRPr="001F2A60">
        <w:t xml:space="preserve">the volume is that </w:t>
      </w:r>
      <w:r w:rsidRPr="006D3B02">
        <w:rPr>
          <w:rStyle w:val="Emphasis"/>
        </w:rPr>
        <w:t>the distinction between immigrant and refugee, although important, is often overstated</w:t>
      </w:r>
      <w:r w:rsidRPr="001F2A60">
        <w:t xml:space="preserve"> (Crisp, 2007; Jones, 2009). </w:t>
      </w:r>
      <w:r w:rsidRPr="006D3B02">
        <w:rPr>
          <w:rStyle w:val="StyleUnderline"/>
        </w:rPr>
        <w:t>Although there are significant definitional distinctions</w:t>
      </w:r>
      <w:r w:rsidRPr="001F2A60">
        <w:t xml:space="preserve"> that can make a material difference</w:t>
      </w:r>
      <w:r>
        <w:t xml:space="preserve"> </w:t>
      </w:r>
      <w:r w:rsidRPr="001F2A60">
        <w:t xml:space="preserve">in relation to access to resources and protection, </w:t>
      </w:r>
      <w:r w:rsidRPr="006D3B02">
        <w:rPr>
          <w:rStyle w:val="StyleUnderline"/>
        </w:rPr>
        <w:t>ethnographic attention to the lived experiences of mobile people reveals the permeability of these categories.</w:t>
      </w:r>
      <w:r w:rsidRPr="001F2A60">
        <w:t xml:space="preserve"> According to the 1951 Convention on Refugees, a refugee is a</w:t>
      </w:r>
      <w:r>
        <w:t xml:space="preserve"> </w:t>
      </w:r>
      <w:r w:rsidRPr="001F2A60">
        <w:t>person who, “owing to a well-founded fear of being persecuted for reasons</w:t>
      </w:r>
      <w:r>
        <w:t xml:space="preserve"> </w:t>
      </w:r>
      <w:r w:rsidRPr="001F2A60">
        <w:t>of race, religion, nationality, membership of a particular social group, or</w:t>
      </w:r>
      <w:r>
        <w:t xml:space="preserve"> </w:t>
      </w:r>
      <w:r w:rsidRPr="001F2A60">
        <w:t>political opinion, is outside the country of his or her nationality, and is</w:t>
      </w:r>
      <w:r>
        <w:t xml:space="preserve"> </w:t>
      </w:r>
      <w:r w:rsidRPr="001F2A60">
        <w:t>unable to or, owing to such fear, is unwilling to avail himself of the pro-</w:t>
      </w:r>
      <w:r>
        <w:t xml:space="preserve"> </w:t>
      </w:r>
      <w:proofErr w:type="spellStart"/>
      <w:r w:rsidRPr="001F2A60">
        <w:t>tection</w:t>
      </w:r>
      <w:proofErr w:type="spellEnd"/>
      <w:r w:rsidRPr="001F2A60">
        <w:t xml:space="preserve"> of that country.” In contrast, a migrant or immigrant is </w:t>
      </w:r>
      <w:proofErr w:type="spellStart"/>
      <w:r w:rsidRPr="001F2A60">
        <w:t>consid</w:t>
      </w:r>
      <w:proofErr w:type="spellEnd"/>
      <w:r w:rsidRPr="001F2A60">
        <w:t>-</w:t>
      </w:r>
      <w:r>
        <w:t xml:space="preserve"> </w:t>
      </w:r>
      <w:proofErr w:type="spellStart"/>
      <w:r w:rsidRPr="001F2A60">
        <w:t>ered</w:t>
      </w:r>
      <w:proofErr w:type="spellEnd"/>
      <w:r w:rsidRPr="001F2A60">
        <w:t xml:space="preserve"> to be someone who chooses to move, often motivated by the desire to</w:t>
      </w:r>
      <w:r>
        <w:t xml:space="preserve"> </w:t>
      </w:r>
      <w:r w:rsidRPr="001F2A60">
        <w:t>escape economic hardship and poor governance or to unify a family. Thus,</w:t>
      </w:r>
      <w:r>
        <w:t xml:space="preserve"> </w:t>
      </w:r>
      <w:r w:rsidRPr="006D3B02">
        <w:rPr>
          <w:rStyle w:val="StyleUnderline"/>
        </w:rPr>
        <w:t>although both cross national borders, conventional thought assumes that a refugee is pushed out of his or her country by political concerns, whereas an immigrant or migrant is pulled to another country, largely by economic motivations</w:t>
      </w:r>
      <w:r w:rsidRPr="001F2A60">
        <w:t>. Documented refugees may receive support from resettlement</w:t>
      </w:r>
      <w:r>
        <w:t xml:space="preserve"> </w:t>
      </w:r>
      <w:r w:rsidRPr="001F2A60">
        <w:t>agencies in the form of economic support, employment services, education,</w:t>
      </w:r>
      <w:r>
        <w:t xml:space="preserve"> </w:t>
      </w:r>
      <w:r w:rsidRPr="001F2A60">
        <w:t xml:space="preserve">and psychological services, whereas immigrants and undocumented </w:t>
      </w:r>
      <w:proofErr w:type="spellStart"/>
      <w:r w:rsidRPr="001F2A60">
        <w:t>refu</w:t>
      </w:r>
      <w:proofErr w:type="spellEnd"/>
      <w:r w:rsidRPr="001F2A60">
        <w:t>-</w:t>
      </w:r>
      <w:r>
        <w:t xml:space="preserve"> </w:t>
      </w:r>
      <w:r w:rsidRPr="001F2A60">
        <w:t>gees are largely left to fend for themselves, unless they are fortunate enough</w:t>
      </w:r>
      <w:r>
        <w:t xml:space="preserve"> </w:t>
      </w:r>
      <w:r w:rsidRPr="001F2A60">
        <w:t>to find NGOs offering such assistance.</w:t>
      </w:r>
    </w:p>
    <w:p w14:paraId="01504E2B" w14:textId="2138CEB0" w:rsidR="00266892" w:rsidRPr="00266892" w:rsidRDefault="00266892" w:rsidP="00FE3251">
      <w:pPr>
        <w:rPr>
          <w:u w:val="single"/>
        </w:rPr>
      </w:pPr>
      <w:r w:rsidRPr="006D3B02">
        <w:rPr>
          <w:rStyle w:val="Emphasis"/>
        </w:rPr>
        <w:t>The potential complications of this seemingly clear distinction are immediately obvious</w:t>
      </w:r>
      <w:r w:rsidRPr="001F2A60">
        <w:t xml:space="preserve">. </w:t>
      </w:r>
      <w:r w:rsidRPr="006D3B02">
        <w:rPr>
          <w:rStyle w:val="StyleUnderline"/>
        </w:rPr>
        <w:t>The process of denying or granting refugee status is famously fraught with complications, shaped as it is by political decisions, the lack of oversight or external review of UNHCR determinations</w:t>
      </w:r>
      <w:r w:rsidRPr="001F2A60">
        <w:t>, seek-</w:t>
      </w:r>
      <w:r>
        <w:t xml:space="preserve"> </w:t>
      </w:r>
      <w:proofErr w:type="spellStart"/>
      <w:r w:rsidRPr="001F2A60">
        <w:t>ers’</w:t>
      </w:r>
      <w:proofErr w:type="spellEnd"/>
      <w:r w:rsidRPr="001F2A60">
        <w:t xml:space="preserve"> access (or lack of access) to representation, </w:t>
      </w:r>
      <w:r w:rsidRPr="006D3B02">
        <w:rPr>
          <w:rStyle w:val="StyleUnderline"/>
        </w:rPr>
        <w:t xml:space="preserve">performances by asylum seekers, and flawed determinations of previous persecution using </w:t>
      </w:r>
      <w:proofErr w:type="spellStart"/>
      <w:r w:rsidRPr="006D3B02">
        <w:rPr>
          <w:rStyle w:val="StyleUnderline"/>
        </w:rPr>
        <w:t>medi</w:t>
      </w:r>
      <w:proofErr w:type="spellEnd"/>
      <w:r w:rsidRPr="006D3B02">
        <w:rPr>
          <w:rStyle w:val="StyleUnderline"/>
        </w:rPr>
        <w:t xml:space="preserve">- </w:t>
      </w:r>
      <w:proofErr w:type="spellStart"/>
      <w:r w:rsidRPr="006D3B02">
        <w:rPr>
          <w:rStyle w:val="StyleUnderline"/>
        </w:rPr>
        <w:t>cal</w:t>
      </w:r>
      <w:proofErr w:type="spellEnd"/>
      <w:r w:rsidRPr="006D3B02">
        <w:rPr>
          <w:rStyle w:val="StyleUnderline"/>
        </w:rPr>
        <w:t xml:space="preserve"> and psychological means</w:t>
      </w:r>
      <w:r w:rsidRPr="001F2A60">
        <w:t xml:space="preserve"> (e.g., Souter, 2011). </w:t>
      </w:r>
      <w:r w:rsidRPr="006D3B02">
        <w:rPr>
          <w:rStyle w:val="StyleUnderline"/>
        </w:rPr>
        <w:t>But the distinction also depends largely on politics</w:t>
      </w:r>
      <w:r w:rsidRPr="001F2A60">
        <w:t xml:space="preserve">. </w:t>
      </w:r>
      <w:r w:rsidRPr="006D3B02">
        <w:rPr>
          <w:rStyle w:val="StyleUnderline"/>
        </w:rPr>
        <w:t>What should we make of the people forced out of their countries by fear of persecution who are not recognized as refugees by the destination government? People in this group may seek asylum or refugee status, pursuing legal recognition of their situation</w:t>
      </w:r>
      <w:r w:rsidRPr="001F2A60">
        <w:t>. However,</w:t>
      </w:r>
      <w:r>
        <w:t xml:space="preserve"> </w:t>
      </w:r>
      <w:r w:rsidRPr="001F2A60">
        <w:t>they may simply continue to live as what are sometimes called ‘</w:t>
      </w:r>
      <w:proofErr w:type="spellStart"/>
      <w:r w:rsidRPr="001F2A60">
        <w:t>undocu</w:t>
      </w:r>
      <w:proofErr w:type="spellEnd"/>
      <w:r w:rsidRPr="001F2A60">
        <w:t>-</w:t>
      </w:r>
      <w:r>
        <w:t xml:space="preserve"> </w:t>
      </w:r>
      <w:proofErr w:type="spellStart"/>
      <w:r w:rsidRPr="001F2A60">
        <w:t>mented</w:t>
      </w:r>
      <w:proofErr w:type="spellEnd"/>
      <w:r w:rsidRPr="001F2A60">
        <w:t xml:space="preserve"> refugees,’ yet from the government’s perspective, they are ‘illegal</w:t>
      </w:r>
      <w:r>
        <w:t xml:space="preserve"> </w:t>
      </w:r>
      <w:r w:rsidRPr="001F2A60">
        <w:t xml:space="preserve">immigrants.’ </w:t>
      </w:r>
      <w:r w:rsidRPr="006D3B02">
        <w:rPr>
          <w:rStyle w:val="StyleUnderline"/>
        </w:rPr>
        <w:t>Are migrants who have fled political violence but have not sought refugee status categorically different from documented refugees?</w:t>
      </w:r>
      <w:r>
        <w:t xml:space="preserve"> </w:t>
      </w:r>
      <w:r w:rsidRPr="001F2A60">
        <w:t>(See, e.g., in this volume, G. Johnson on Sudanese in urban Cairo, and K.</w:t>
      </w:r>
      <w:r>
        <w:t xml:space="preserve"> </w:t>
      </w:r>
      <w:r w:rsidRPr="001F2A60">
        <w:t>Johnson on Burmese in rural Thailand.) Does flight from conflict qualify</w:t>
      </w:r>
      <w:r>
        <w:t xml:space="preserve"> </w:t>
      </w:r>
      <w:r w:rsidRPr="001F2A60">
        <w:t>mobile people for refugee status? It may depend on who is party to that</w:t>
      </w:r>
      <w:r>
        <w:t xml:space="preserve"> </w:t>
      </w:r>
      <w:r w:rsidRPr="001F2A60">
        <w:t>conflict, on the posture of the host country, and on the arrangements</w:t>
      </w:r>
      <w:r>
        <w:t xml:space="preserve"> </w:t>
      </w:r>
      <w:r w:rsidRPr="001F2A60">
        <w:t xml:space="preserve">worked out with international NGOs (see, e.g., in this volume, </w:t>
      </w:r>
      <w:proofErr w:type="spellStart"/>
      <w:r w:rsidRPr="001F2A60">
        <w:t>Allaf</w:t>
      </w:r>
      <w:proofErr w:type="spellEnd"/>
      <w:r w:rsidRPr="001F2A60">
        <w:t xml:space="preserve"> Sc</w:t>
      </w:r>
      <w:r>
        <w:t xml:space="preserve"> </w:t>
      </w:r>
      <w:r w:rsidRPr="001F2A60">
        <w:t xml:space="preserve">Washington on Iraqis in Jordan). </w:t>
      </w:r>
      <w:r w:rsidRPr="006D3B02">
        <w:rPr>
          <w:rStyle w:val="StyleUnderline"/>
        </w:rPr>
        <w:t xml:space="preserve">Is there a significant difference between fear of persecution and fear of generalized violence, conflict, and </w:t>
      </w:r>
      <w:proofErr w:type="spellStart"/>
      <w:r w:rsidRPr="006D3B02">
        <w:rPr>
          <w:rStyle w:val="StyleUnderline"/>
        </w:rPr>
        <w:t>insecu</w:t>
      </w:r>
      <w:proofErr w:type="spellEnd"/>
      <w:r w:rsidRPr="006D3B02">
        <w:rPr>
          <w:rStyle w:val="StyleUnderline"/>
        </w:rPr>
        <w:t xml:space="preserve">- </w:t>
      </w:r>
      <w:proofErr w:type="spellStart"/>
      <w:r w:rsidRPr="006D3B02">
        <w:rPr>
          <w:rStyle w:val="StyleUnderline"/>
        </w:rPr>
        <w:t>rity</w:t>
      </w:r>
      <w:proofErr w:type="spellEnd"/>
      <w:r w:rsidRPr="006D3B02">
        <w:rPr>
          <w:rStyle w:val="StyleUnderline"/>
        </w:rPr>
        <w:t xml:space="preserve">? </w:t>
      </w:r>
      <w:proofErr w:type="spellStart"/>
      <w:r w:rsidRPr="006D3B02">
        <w:rPr>
          <w:rStyle w:val="StyleUnderline"/>
        </w:rPr>
        <w:t>Howr</w:t>
      </w:r>
      <w:proofErr w:type="spellEnd"/>
      <w:r w:rsidRPr="006D3B02">
        <w:rPr>
          <w:rStyle w:val="StyleUnderline"/>
        </w:rPr>
        <w:t xml:space="preserve"> should we categorize people fleeing weak governments, </w:t>
      </w:r>
      <w:proofErr w:type="spellStart"/>
      <w:r w:rsidRPr="006D3B02">
        <w:rPr>
          <w:rStyle w:val="StyleUnderline"/>
        </w:rPr>
        <w:t>insecu</w:t>
      </w:r>
      <w:proofErr w:type="spellEnd"/>
      <w:r w:rsidRPr="006D3B02">
        <w:rPr>
          <w:rStyle w:val="StyleUnderline"/>
        </w:rPr>
        <w:t xml:space="preserve">- </w:t>
      </w:r>
      <w:proofErr w:type="spellStart"/>
      <w:r w:rsidRPr="006D3B02">
        <w:rPr>
          <w:rStyle w:val="StyleUnderline"/>
        </w:rPr>
        <w:t>rity</w:t>
      </w:r>
      <w:proofErr w:type="spellEnd"/>
      <w:r w:rsidRPr="006D3B02">
        <w:rPr>
          <w:rStyle w:val="StyleUnderline"/>
        </w:rPr>
        <w:t>, and dismal economic conditions</w:t>
      </w:r>
      <w:r w:rsidRPr="001F2A60">
        <w:t xml:space="preserve"> (see, e.g., in this volume, Crush Sc</w:t>
      </w:r>
      <w:r>
        <w:t xml:space="preserve"> </w:t>
      </w:r>
      <w:proofErr w:type="spellStart"/>
      <w:r w:rsidRPr="001F2A60">
        <w:t>Tawodzera</w:t>
      </w:r>
      <w:proofErr w:type="spellEnd"/>
      <w:r w:rsidRPr="001F2A60">
        <w:t xml:space="preserve"> on Zimbabweans in South Africa)? </w:t>
      </w:r>
      <w:r w:rsidRPr="006D3B02">
        <w:rPr>
          <w:rStyle w:val="StyleUnderline"/>
        </w:rPr>
        <w:t xml:space="preserve">Where do people </w:t>
      </w:r>
      <w:proofErr w:type="spellStart"/>
      <w:r w:rsidRPr="006D3B02">
        <w:rPr>
          <w:rStyle w:val="StyleUnderline"/>
        </w:rPr>
        <w:t>escap</w:t>
      </w:r>
      <w:proofErr w:type="spellEnd"/>
      <w:r w:rsidRPr="006D3B02">
        <w:rPr>
          <w:rStyle w:val="StyleUnderline"/>
        </w:rPr>
        <w:t xml:space="preserve">- </w:t>
      </w:r>
      <w:proofErr w:type="spellStart"/>
      <w:r w:rsidRPr="006D3B02">
        <w:rPr>
          <w:rStyle w:val="StyleUnderline"/>
        </w:rPr>
        <w:t>ing</w:t>
      </w:r>
      <w:proofErr w:type="spellEnd"/>
      <w:r w:rsidRPr="006D3B02">
        <w:rPr>
          <w:rStyle w:val="StyleUnderline"/>
        </w:rPr>
        <w:t xml:space="preserve"> the economic and, at times, political chaos in the wake of a natural disaster fit in these categories?</w:t>
      </w:r>
      <w:r w:rsidRPr="001F2A60">
        <w:t xml:space="preserve"> (See, e.g., this volume, Hamm Sc Jayaram</w:t>
      </w:r>
      <w:r>
        <w:t xml:space="preserve"> </w:t>
      </w:r>
      <w:r w:rsidRPr="001F2A60">
        <w:t>on Haitian university students in Senegal and the Dominican Republic,</w:t>
      </w:r>
      <w:r>
        <w:t xml:space="preserve"> </w:t>
      </w:r>
      <w:r w:rsidRPr="001F2A60">
        <w:t>respectively.) Given the long history of migration in some areas (e.g., of</w:t>
      </w:r>
      <w:r>
        <w:t xml:space="preserve"> </w:t>
      </w:r>
      <w:r w:rsidRPr="001F2A60">
        <w:t xml:space="preserve">Haitians to the Dominican Republic and of Sudanese to </w:t>
      </w:r>
      <w:proofErr w:type="spellStart"/>
      <w:r w:rsidRPr="001F2A60">
        <w:t>Kgypr</w:t>
      </w:r>
      <w:proofErr w:type="spellEnd"/>
      <w:r w:rsidRPr="001F2A60">
        <w:t>), it can</w:t>
      </w:r>
      <w:r>
        <w:t xml:space="preserve"> </w:t>
      </w:r>
      <w:r w:rsidRPr="001F2A60">
        <w:t>be difficult to distinguish those who ar</w:t>
      </w:r>
      <w:r>
        <w:t>e</w:t>
      </w:r>
      <w:r w:rsidRPr="001F2A60">
        <w:t xml:space="preserve"> escaping recent events and those</w:t>
      </w:r>
      <w:r>
        <w:t xml:space="preserve"> </w:t>
      </w:r>
      <w:r w:rsidRPr="001F2A60">
        <w:t>who have been in the country for a longer period. Where do we place the</w:t>
      </w:r>
      <w:r>
        <w:t xml:space="preserve"> </w:t>
      </w:r>
      <w:r w:rsidRPr="001F2A60">
        <w:t>legions of stateless people, estimated by UNHCR at 12 million in 2010,</w:t>
      </w:r>
      <w:r>
        <w:t xml:space="preserve"> </w:t>
      </w:r>
      <w:r w:rsidRPr="001F2A60">
        <w:t xml:space="preserve">such as children born to North Korean women in China, </w:t>
      </w:r>
      <w:proofErr w:type="spellStart"/>
      <w:r w:rsidRPr="001F2A60">
        <w:t>Bidun</w:t>
      </w:r>
      <w:proofErr w:type="spellEnd"/>
      <w:r w:rsidRPr="001F2A60">
        <w:t xml:space="preserve"> in Kuwait,</w:t>
      </w:r>
      <w:r>
        <w:t xml:space="preserve"> </w:t>
      </w:r>
      <w:r w:rsidRPr="001F2A60">
        <w:t>Bihari in Bangladesh, de-nationalized Kurds in Syria, children of Burmese</w:t>
      </w:r>
      <w:r>
        <w:t xml:space="preserve"> </w:t>
      </w:r>
      <w:r w:rsidRPr="001F2A60">
        <w:t xml:space="preserve">undocumented migrants in Thailand, and some (but not all) of the </w:t>
      </w:r>
      <w:proofErr w:type="spellStart"/>
      <w:r w:rsidRPr="001F2A60">
        <w:t>chil</w:t>
      </w:r>
      <w:proofErr w:type="spellEnd"/>
      <w:r w:rsidRPr="001F2A60">
        <w:t>-</w:t>
      </w:r>
      <w:r>
        <w:t xml:space="preserve"> </w:t>
      </w:r>
      <w:proofErr w:type="spellStart"/>
      <w:r w:rsidRPr="001F2A60">
        <w:t>dren</w:t>
      </w:r>
      <w:proofErr w:type="spellEnd"/>
      <w:r w:rsidRPr="001F2A60">
        <w:t xml:space="preserve"> born to Haitians in the Dominican Republic (Human Rights Watch,</w:t>
      </w:r>
      <w:r>
        <w:t xml:space="preserve"> </w:t>
      </w:r>
      <w:r w:rsidRPr="001F2A60">
        <w:t>2008; Lynch, 2008)? Finally, what happens to the children of migrants</w:t>
      </w:r>
      <w:r>
        <w:t xml:space="preserve"> </w:t>
      </w:r>
      <w:r w:rsidRPr="001F2A60">
        <w:t>who have legal status but are denied access to free public schooling in the</w:t>
      </w:r>
      <w:r>
        <w:t xml:space="preserve"> </w:t>
      </w:r>
      <w:r w:rsidRPr="001F2A60">
        <w:t xml:space="preserve">host country (see, e.g., Russell Sc </w:t>
      </w:r>
      <w:proofErr w:type="spellStart"/>
      <w:r w:rsidRPr="001F2A60">
        <w:t>Kleyn</w:t>
      </w:r>
      <w:proofErr w:type="spellEnd"/>
      <w:r w:rsidRPr="001F2A60">
        <w:t>, this volume, on migrants in the</w:t>
      </w:r>
      <w:r>
        <w:t xml:space="preserve"> </w:t>
      </w:r>
      <w:r w:rsidRPr="001F2A60">
        <w:t xml:space="preserve">United Arab Emirates)? </w:t>
      </w:r>
      <w:r w:rsidRPr="006D3B02">
        <w:rPr>
          <w:rStyle w:val="StyleUnderline"/>
        </w:rPr>
        <w:t xml:space="preserve">Although the chapters presented here </w:t>
      </w:r>
      <w:proofErr w:type="spellStart"/>
      <w:r w:rsidRPr="006D3B02">
        <w:rPr>
          <w:rStyle w:val="StyleUnderline"/>
        </w:rPr>
        <w:t>methodi</w:t>
      </w:r>
      <w:proofErr w:type="spellEnd"/>
      <w:r w:rsidRPr="006D3B02">
        <w:rPr>
          <w:rStyle w:val="StyleUnderline"/>
        </w:rPr>
        <w:t xml:space="preserve">- </w:t>
      </w:r>
      <w:proofErr w:type="spellStart"/>
      <w:r w:rsidRPr="006D3B02">
        <w:rPr>
          <w:rStyle w:val="StyleUnderline"/>
        </w:rPr>
        <w:t>cally</w:t>
      </w:r>
      <w:proofErr w:type="spellEnd"/>
      <w:r w:rsidRPr="006D3B02">
        <w:rPr>
          <w:rStyle w:val="StyleUnderline"/>
        </w:rPr>
        <w:t xml:space="preserve"> identify refugee, migrant, and immigrant categories and legal status, they also document the political, social, and educational consequences of these categories and explain the ways in which educational challenges spread across such categories. To that end, we occasionally use the term ‘</w:t>
      </w:r>
      <w:proofErr w:type="spellStart"/>
      <w:r w:rsidRPr="006D3B02">
        <w:rPr>
          <w:rStyle w:val="StyleUnderline"/>
        </w:rPr>
        <w:t>im</w:t>
      </w:r>
      <w:proofErr w:type="spellEnd"/>
      <w:r w:rsidRPr="006D3B02">
        <w:rPr>
          <w:rStyle w:val="StyleUnderline"/>
        </w:rPr>
        <w:t xml:space="preserve">/migrant’ </w:t>
      </w:r>
      <w:proofErr w:type="gramStart"/>
      <w:r w:rsidRPr="006D3B02">
        <w:rPr>
          <w:rStyle w:val="StyleUnderline"/>
        </w:rPr>
        <w:t>in order to</w:t>
      </w:r>
      <w:proofErr w:type="gramEnd"/>
      <w:r w:rsidRPr="006D3B02">
        <w:rPr>
          <w:rStyle w:val="StyleUnderline"/>
        </w:rPr>
        <w:t xml:space="preserve"> connote the paradox of highly consequential, yet permeable and contradictory, categories.</w:t>
      </w:r>
    </w:p>
    <w:p w14:paraId="15000759" w14:textId="4F0D9D69" w:rsidR="00454E71" w:rsidRDefault="00454E71" w:rsidP="00454E71">
      <w:pPr>
        <w:pStyle w:val="Heading3"/>
      </w:pPr>
      <w:r>
        <w:t>Adjustment of Status = Admission</w:t>
      </w:r>
    </w:p>
    <w:p w14:paraId="76B31F8A" w14:textId="77777777" w:rsidR="00F42A94" w:rsidRPr="00380D9B" w:rsidRDefault="00F42A94" w:rsidP="00F42A94">
      <w:pPr>
        <w:pStyle w:val="Heading4"/>
      </w:pPr>
      <w:r w:rsidRPr="00380D9B">
        <w:t>Adjustment of status constitutes admission- the BIA has consistently treated adjustment of status as a proxy for entry at the border.</w:t>
      </w:r>
    </w:p>
    <w:p w14:paraId="50CDF156" w14:textId="77777777" w:rsidR="00F42A94" w:rsidRPr="00380D9B" w:rsidRDefault="00F42A94" w:rsidP="00F42A94">
      <w:pPr>
        <w:spacing w:after="0" w:line="240" w:lineRule="auto"/>
        <w:rPr>
          <w:rStyle w:val="Style13ptBold"/>
        </w:rPr>
      </w:pPr>
      <w:r w:rsidRPr="00380D9B">
        <w:rPr>
          <w:rStyle w:val="Style13ptBold"/>
        </w:rPr>
        <w:t>Judge Rawlinson writing for the majority, 9th Circuit Court of Appeals, 2014</w:t>
      </w:r>
    </w:p>
    <w:p w14:paraId="07B041FE" w14:textId="77777777" w:rsidR="00F42A94" w:rsidRPr="00380D9B" w:rsidRDefault="00F42A94" w:rsidP="00F42A94">
      <w:r w:rsidRPr="00380D9B">
        <w:t xml:space="preserve">Johnnie B., Concurrence by Paul J. Watford, Susan P. Graber dissenting, US vs. Hernandez-Arias, March 21, </w:t>
      </w:r>
    </w:p>
    <w:p w14:paraId="0FE06745" w14:textId="77777777" w:rsidR="00F42A94" w:rsidRPr="00380D9B" w:rsidRDefault="00266892" w:rsidP="00F42A94">
      <w:hyperlink r:id="rId6" w:history="1">
        <w:r w:rsidR="00F42A94" w:rsidRPr="00380D9B">
          <w:rPr>
            <w:rStyle w:val="Hyperlink"/>
          </w:rPr>
          <w:t>http://cdn.ca9.uscourts.gov/datastore/opinions/2014/03/21/12-50193.pdf</w:t>
        </w:r>
      </w:hyperlink>
      <w:r w:rsidR="00F42A94" w:rsidRPr="00380D9B">
        <w:t xml:space="preserve"> p. 10-11</w:t>
      </w:r>
    </w:p>
    <w:p w14:paraId="2EE68C2C" w14:textId="77777777" w:rsidR="00F42A94" w:rsidRDefault="00F42A94" w:rsidP="00F42A94">
      <w:r w:rsidRPr="00380D9B">
        <w:rPr>
          <w:rStyle w:val="StyleUnderline"/>
        </w:rPr>
        <w:t>The INA defines “admission” and “admitted” as “the lawful entry of the alien into the United States after inspection and authorization by an immigration officer</w:t>
      </w:r>
      <w:r w:rsidRPr="00380D9B">
        <w:t>.” Id.</w:t>
      </w:r>
      <w:r>
        <w:t xml:space="preserve"> </w:t>
      </w:r>
      <w:r w:rsidRPr="00380D9B">
        <w:t>§ 1101(a)(13)(A). This definition applies across the INA.</w:t>
      </w:r>
      <w:r>
        <w:t xml:space="preserve"> </w:t>
      </w:r>
      <w:r w:rsidRPr="00380D9B">
        <w:t>See id. § 1101(a) (defining terms “[a]s used in this chapter”).</w:t>
      </w:r>
      <w:r>
        <w:t xml:space="preserve"> </w:t>
      </w:r>
      <w:r w:rsidRPr="00380D9B">
        <w:t>“[T]he plain meaning of the term ‘admission’ in</w:t>
      </w:r>
      <w:r>
        <w:t xml:space="preserve"> </w:t>
      </w:r>
      <w:r w:rsidRPr="00380D9B">
        <w:t>§ 1101(a)(13)(A) . . . refers to a procedurally regular</w:t>
      </w:r>
      <w:r>
        <w:t xml:space="preserve"> </w:t>
      </w:r>
      <w:r w:rsidRPr="00380D9B">
        <w:t>admission and not a substantively lawful admission.” Hing</w:t>
      </w:r>
      <w:r>
        <w:t xml:space="preserve"> </w:t>
      </w:r>
      <w:r w:rsidRPr="00380D9B">
        <w:t>Sum v. Holder, 602 F.3d 1092, 1096 (9th Cir. 2010) (footnote</w:t>
      </w:r>
      <w:r>
        <w:t xml:space="preserve"> </w:t>
      </w:r>
      <w:r w:rsidRPr="00380D9B">
        <w:t>reference omitted). Thus, an alien is “admitted” pursuant to</w:t>
      </w:r>
      <w:r>
        <w:t xml:space="preserve"> </w:t>
      </w:r>
      <w:r w:rsidRPr="00380D9B">
        <w:t>§ 1101(a)(13)(A) when he undergoes the process of</w:t>
      </w:r>
      <w:r>
        <w:t xml:space="preserve"> </w:t>
      </w:r>
      <w:r w:rsidRPr="00380D9B">
        <w:t>“inspection and authorization by an immigration officer at the</w:t>
      </w:r>
      <w:r>
        <w:t xml:space="preserve"> </w:t>
      </w:r>
      <w:r w:rsidRPr="00380D9B">
        <w:t>port of entry”, id. at 1101, regardless of whether the alien</w:t>
      </w:r>
      <w:r>
        <w:t xml:space="preserve"> </w:t>
      </w:r>
      <w:r w:rsidRPr="00380D9B">
        <w:t>initially entered lawfully. See id. at 1099.</w:t>
      </w:r>
      <w:r>
        <w:t xml:space="preserve"> </w:t>
      </w:r>
      <w:r w:rsidRPr="00380D9B">
        <w:t>Because Hernandez-Arias was never inspected at the</w:t>
      </w:r>
      <w:r>
        <w:t xml:space="preserve"> </w:t>
      </w:r>
      <w:r w:rsidRPr="00380D9B">
        <w:t>border, he was not “admitted” as that term is defined in</w:t>
      </w:r>
      <w:r>
        <w:t xml:space="preserve"> </w:t>
      </w:r>
      <w:r w:rsidRPr="00380D9B">
        <w:t xml:space="preserve">§ 1101(a)(13)(A). </w:t>
      </w:r>
      <w:r w:rsidRPr="00380D9B">
        <w:rPr>
          <w:rStyle w:val="StyleUnderline"/>
        </w:rPr>
        <w:t>However, “both this court and the BIA, in precedential decisions, have not limited the scope of ‘admitted’ to</w:t>
      </w:r>
      <w:r w:rsidRPr="00380D9B">
        <w:t xml:space="preserve"> [§ 1101</w:t>
      </w:r>
      <w:r w:rsidRPr="00380D9B">
        <w:rPr>
          <w:rStyle w:val="StyleUnderline"/>
        </w:rPr>
        <w:t>(a</w:t>
      </w:r>
      <w:r w:rsidRPr="00380D9B">
        <w:t>)(13)(A)’</w:t>
      </w:r>
      <w:proofErr w:type="gramStart"/>
      <w:r w:rsidRPr="00380D9B">
        <w:t>s]</w:t>
      </w:r>
      <w:r w:rsidRPr="00380D9B">
        <w:rPr>
          <w:rStyle w:val="StyleUnderline"/>
        </w:rPr>
        <w:t>strict</w:t>
      </w:r>
      <w:proofErr w:type="gramEnd"/>
      <w:r w:rsidRPr="00380D9B">
        <w:rPr>
          <w:rStyle w:val="StyleUnderline"/>
        </w:rPr>
        <w:t xml:space="preserve"> definition</w:t>
      </w:r>
      <w:r w:rsidRPr="00380D9B">
        <w:t xml:space="preserve">.” </w:t>
      </w:r>
      <w:proofErr w:type="spellStart"/>
      <w:r w:rsidRPr="00380D9B">
        <w:t>GarciaQuintero</w:t>
      </w:r>
      <w:proofErr w:type="spellEnd"/>
      <w:r>
        <w:t xml:space="preserve"> </w:t>
      </w:r>
      <w:r w:rsidRPr="00380D9B">
        <w:t>v. Gonzales, 455 F.3d 1006, 1015 (9th Cir. 2006).</w:t>
      </w:r>
      <w:r>
        <w:t xml:space="preserve"> </w:t>
      </w:r>
      <w:r w:rsidRPr="00380D9B">
        <w:rPr>
          <w:rStyle w:val="Emphasis"/>
        </w:rPr>
        <w:t>Certain events, such as adjustment to LPR status</w:t>
      </w:r>
      <w:r w:rsidRPr="00380D9B">
        <w:t xml:space="preserve"> or</w:t>
      </w:r>
      <w:r>
        <w:t xml:space="preserve"> </w:t>
      </w:r>
      <w:r w:rsidRPr="00380D9B">
        <w:t xml:space="preserve">acceptance into the Family Unity Program (FUP), </w:t>
      </w:r>
      <w:r w:rsidRPr="00380D9B">
        <w:rPr>
          <w:rStyle w:val="Emphasis"/>
        </w:rPr>
        <w:t>qualify as “admission” for immigration purposes</w:t>
      </w:r>
      <w:r w:rsidRPr="00380D9B">
        <w:t>. See id. at 1018–19</w:t>
      </w:r>
      <w:r>
        <w:t xml:space="preserve"> </w:t>
      </w:r>
      <w:r w:rsidRPr="00380D9B">
        <w:t>(recognizing alien as “admitted in any status” upon</w:t>
      </w:r>
      <w:r>
        <w:t xml:space="preserve"> </w:t>
      </w:r>
      <w:r w:rsidRPr="00380D9B">
        <w:t>acceptance into the FUP); see also Ocampo-Duran v.</w:t>
      </w:r>
      <w:r>
        <w:t xml:space="preserve"> </w:t>
      </w:r>
      <w:r w:rsidRPr="00380D9B">
        <w:t>Ashcroft, 254 F.3d 1133, 1134–35 (9th Cir. 2001) (classifying</w:t>
      </w:r>
      <w:r>
        <w:t xml:space="preserve"> </w:t>
      </w:r>
      <w:r w:rsidRPr="00380D9B">
        <w:t>alien who entered without inspection as admitted upon</w:t>
      </w:r>
      <w:r>
        <w:t xml:space="preserve"> </w:t>
      </w:r>
      <w:r w:rsidRPr="00380D9B">
        <w:t xml:space="preserve">adjustment to LPR status). </w:t>
      </w:r>
      <w:r w:rsidRPr="00380D9B">
        <w:rPr>
          <w:rStyle w:val="StyleUnderline"/>
        </w:rPr>
        <w:t>The BIA considers “[a]</w:t>
      </w:r>
      <w:proofErr w:type="spellStart"/>
      <w:r w:rsidRPr="00380D9B">
        <w:rPr>
          <w:rStyle w:val="StyleUnderline"/>
        </w:rPr>
        <w:t>djustment</w:t>
      </w:r>
      <w:proofErr w:type="spellEnd"/>
      <w:r w:rsidRPr="00380D9B">
        <w:rPr>
          <w:rStyle w:val="StyleUnderline"/>
        </w:rPr>
        <w:t xml:space="preserve"> of status [as] essentially a proxy for inspection and permission to enter at the border, which is given as a matter of administrative grace</w:t>
      </w:r>
      <w:proofErr w:type="gramStart"/>
      <w:r w:rsidRPr="00380D9B">
        <w:t>. . . .</w:t>
      </w:r>
      <w:proofErr w:type="gramEnd"/>
      <w:r w:rsidRPr="00380D9B">
        <w:t>[</w:t>
      </w:r>
      <w:r w:rsidRPr="00380D9B">
        <w:rPr>
          <w:rStyle w:val="Emphasis"/>
        </w:rPr>
        <w:t>The BIA has] consistently construed an adjustment of status as an ‘admission. . . .</w:t>
      </w:r>
      <w:r w:rsidRPr="00380D9B">
        <w:t>’” In</w:t>
      </w:r>
      <w:r>
        <w:t xml:space="preserve"> </w:t>
      </w:r>
      <w:r w:rsidRPr="00380D9B">
        <w:t xml:space="preserve">re </w:t>
      </w:r>
      <w:proofErr w:type="spellStart"/>
      <w:r w:rsidRPr="00380D9B">
        <w:t>Koljenovic</w:t>
      </w:r>
      <w:proofErr w:type="spellEnd"/>
      <w:r w:rsidRPr="00380D9B">
        <w:t>, 25 I &amp; N Dec. 219, 221 (BIA 2010).</w:t>
      </w:r>
      <w:r>
        <w:t xml:space="preserve"> </w:t>
      </w:r>
      <w:r w:rsidRPr="00380D9B">
        <w:rPr>
          <w:rStyle w:val="StyleUnderline"/>
        </w:rPr>
        <w:t>According to the BIA, “adjustment applicants are to be treated as if they are being ‘admitted</w:t>
      </w:r>
      <w:r w:rsidRPr="00380D9B">
        <w:t xml:space="preserve">.’. . .” Id.; see also </w:t>
      </w:r>
      <w:proofErr w:type="gramStart"/>
      <w:r w:rsidRPr="00380D9B">
        <w:t>In</w:t>
      </w:r>
      <w:proofErr w:type="gramEnd"/>
      <w:r w:rsidRPr="00380D9B">
        <w:t xml:space="preserve"> re</w:t>
      </w:r>
      <w:r>
        <w:t xml:space="preserve"> </w:t>
      </w:r>
      <w:proofErr w:type="spellStart"/>
      <w:r w:rsidRPr="00380D9B">
        <w:t>Alyazji</w:t>
      </w:r>
      <w:proofErr w:type="spellEnd"/>
      <w:r w:rsidRPr="00380D9B">
        <w:t>, 25 I &amp; N Dec. 397, 404 (BIA 2011) (</w:t>
      </w:r>
      <w:r w:rsidRPr="00380D9B">
        <w:rPr>
          <w:rStyle w:val="StyleUnderline"/>
        </w:rPr>
        <w:t>declining the invitation from the Department of Homeland Security to redefine the term “‘admission’ on a case-by-case basis” and concluding that “adjustment of status constitutes an admission</w:t>
      </w:r>
      <w:r w:rsidRPr="00380D9B">
        <w:t>”).</w:t>
      </w:r>
    </w:p>
    <w:p w14:paraId="585CAF04" w14:textId="3852F820" w:rsidR="00F42A94" w:rsidRPr="00F42A94" w:rsidRDefault="00F42A94" w:rsidP="00F42A94">
      <w:pPr>
        <w:pStyle w:val="Heading4"/>
      </w:pPr>
      <w:r>
        <w:t>“Seeking admission” is more than just crossing the border- it also applies to folks who are in the US but have not yet been lawfully admitted.</w:t>
      </w:r>
    </w:p>
    <w:p w14:paraId="364F4C20" w14:textId="77777777" w:rsidR="00F42A94" w:rsidRPr="00380D9B" w:rsidRDefault="00F42A94" w:rsidP="00F42A94">
      <w:pPr>
        <w:rPr>
          <w:rStyle w:val="Style13ptBold"/>
        </w:rPr>
      </w:pPr>
      <w:proofErr w:type="spellStart"/>
      <w:r w:rsidRPr="00380D9B">
        <w:rPr>
          <w:rStyle w:val="Style13ptBold"/>
        </w:rPr>
        <w:t>Weissbrodt</w:t>
      </w:r>
      <w:proofErr w:type="spellEnd"/>
      <w:r w:rsidRPr="00380D9B">
        <w:rPr>
          <w:rStyle w:val="Style13ptBold"/>
        </w:rPr>
        <w:t xml:space="preserve"> and Danielson 2004</w:t>
      </w:r>
    </w:p>
    <w:p w14:paraId="1B284104" w14:textId="77777777" w:rsidR="00F42A94" w:rsidRDefault="00F42A94" w:rsidP="00F42A94">
      <w:r>
        <w:t xml:space="preserve">David and Laura, Immigration Law and Procedure in a Nutshell, </w:t>
      </w:r>
      <w:hyperlink r:id="rId7" w:history="1">
        <w:r w:rsidRPr="00AB5E29">
          <w:rPr>
            <w:rStyle w:val="Hyperlink"/>
          </w:rPr>
          <w:t>http://hrlibrary.umn.edu/immigrationlaw/chapter8.html</w:t>
        </w:r>
      </w:hyperlink>
    </w:p>
    <w:p w14:paraId="725304AD" w14:textId="77777777" w:rsidR="00F42A94" w:rsidRDefault="00F42A94" w:rsidP="00F42A94">
      <w:r>
        <w:t>§ 8-1 INADMISSIBILITY</w:t>
      </w:r>
    </w:p>
    <w:p w14:paraId="75E752F6" w14:textId="77777777" w:rsidR="00F42A94" w:rsidRDefault="00F42A94" w:rsidP="00F42A94">
      <w:r>
        <w:t>§ 8-1.1 The Meaning Of "Admission"</w:t>
      </w:r>
    </w:p>
    <w:p w14:paraId="466699C8" w14:textId="77777777" w:rsidR="00F42A94" w:rsidRDefault="00F42A94" w:rsidP="00F42A94">
      <w:r>
        <w:t xml:space="preserve">Grounds of inadmissibility apply only to non-citizens seeking admission to the United States. </w:t>
      </w:r>
      <w:r w:rsidRPr="00380D9B">
        <w:rPr>
          <w:rStyle w:val="Emphasis"/>
        </w:rPr>
        <w:t>The phrase "seeking admission" encompasses more than attempting to obtain a visa or cross a border</w:t>
      </w:r>
      <w:r>
        <w:t>. Admission means lawful entry into the U.S. after inspection and authorization by an immigration officer. INA § 101(a</w:t>
      </w:r>
      <w:proofErr w:type="gramStart"/>
      <w:r>
        <w:t>)(</w:t>
      </w:r>
      <w:proofErr w:type="gramEnd"/>
      <w:r>
        <w:t xml:space="preserve">13). </w:t>
      </w:r>
      <w:r w:rsidRPr="00380D9B">
        <w:rPr>
          <w:rStyle w:val="StyleUnderline"/>
        </w:rPr>
        <w:t xml:space="preserve">Non-citizens are deemed applicants for admission when they arrive at a port of entry to the United States </w:t>
      </w:r>
      <w:proofErr w:type="gramStart"/>
      <w:r w:rsidRPr="00380D9B">
        <w:rPr>
          <w:rStyle w:val="Emphasis"/>
        </w:rPr>
        <w:t>and also</w:t>
      </w:r>
      <w:proofErr w:type="gramEnd"/>
      <w:r w:rsidRPr="00380D9B">
        <w:rPr>
          <w:rStyle w:val="Emphasis"/>
        </w:rPr>
        <w:t xml:space="preserve"> when they are present in the U.S. but have not been lawfully admitted</w:t>
      </w:r>
      <w:r>
        <w:t>. INA § 235(a). Consequently, non-citizens who have lived in the U.S. for many years can be considered "inadmissible" if they evaded inspection when they entered the country. INA § 212(a)(6). The same individuals could also be considered removable for being present in the U.S. in violation of the law. INA § 237(a)(1).</w:t>
      </w:r>
    </w:p>
    <w:p w14:paraId="36495504" w14:textId="3959C826" w:rsidR="00F42A94" w:rsidRDefault="00F42A94" w:rsidP="00F42A94">
      <w:r w:rsidRPr="00380D9B">
        <w:rPr>
          <w:rStyle w:val="Emphasis"/>
        </w:rPr>
        <w:t>Nonimmigrants applying to adjust to permanent resident status are also considered to be seeking admission</w:t>
      </w:r>
      <w:r>
        <w:t xml:space="preserve"> and are therefore subject to the grounds of inadmissibility. INA § 245. Consequently, persons lawfully admitted to the U.S. as nonimmigrants could become inadmissible for permanent residence based on acts committed while in the U.S. and could be subject to removal if they apply to adjust status. INA § 237(a)(1). Because the grounds for inadmissibility and removal are different, the same individuals might not be removable if they remain nonimmigrants.</w:t>
      </w:r>
    </w:p>
    <w:p w14:paraId="3A5F2A77" w14:textId="77777777" w:rsidR="00F42A94" w:rsidRPr="00380D9B" w:rsidRDefault="00F42A94" w:rsidP="00F42A94">
      <w:pPr>
        <w:pStyle w:val="Heading4"/>
      </w:pPr>
      <w:r w:rsidRPr="00380D9B">
        <w:t>Admission as a lawful permanent resident means being legally accorded the status- includes adjustment of status.</w:t>
      </w:r>
    </w:p>
    <w:p w14:paraId="6FECF989" w14:textId="77777777" w:rsidR="00F42A94" w:rsidRPr="00380D9B" w:rsidRDefault="00F42A94" w:rsidP="00F42A94">
      <w:pPr>
        <w:rPr>
          <w:rStyle w:val="Style13ptBold"/>
        </w:rPr>
      </w:pPr>
      <w:r w:rsidRPr="00380D9B">
        <w:rPr>
          <w:rStyle w:val="Style13ptBold"/>
        </w:rPr>
        <w:t>Association of State and Territorial Health Officials, August 2010</w:t>
      </w:r>
    </w:p>
    <w:p w14:paraId="712DE298" w14:textId="77777777" w:rsidR="00F42A94" w:rsidRDefault="00F42A94" w:rsidP="00F42A94">
      <w:r>
        <w:t xml:space="preserve">“Immigration Status Definitions,” </w:t>
      </w:r>
      <w:r w:rsidRPr="00380D9B">
        <w:t>http://www.astho.org/Programs/Access/Immigration-Definitions/</w:t>
      </w:r>
    </w:p>
    <w:p w14:paraId="4460385D" w14:textId="20AC47D0" w:rsidR="00F42A94" w:rsidRPr="00F42A94" w:rsidRDefault="00F42A94" w:rsidP="00F42A94">
      <w:r w:rsidRPr="00380D9B">
        <w:rPr>
          <w:rStyle w:val="StyleUnderline"/>
        </w:rPr>
        <w:t>Lawful Permanent Resident</w:t>
      </w:r>
      <w:r>
        <w:t xml:space="preserve"> (LPR) (or Permanent Resident Alien, Permanent Resident, Resident Alien, Resident Alien Permit Holder, and Green Card Holder) </w:t>
      </w:r>
      <w:r w:rsidRPr="00380D9B">
        <w:rPr>
          <w:rStyle w:val="StyleUnderline"/>
        </w:rPr>
        <w:t>An alien admitted to the United States as a lawful permanent resident, i.e. legally accorded the privilege of residing permanently in the United States. They may be issued immigrant visas by the Department of State overseas or adjusted to permanent resident status by U.S. Citizenship and Immigration Services</w:t>
      </w:r>
      <w:r>
        <w:t xml:space="preserve">. </w:t>
      </w:r>
      <w:proofErr w:type="gramStart"/>
      <w:r>
        <w:t>Also</w:t>
      </w:r>
      <w:proofErr w:type="gramEnd"/>
      <w:r>
        <w:t xml:space="preserve"> commonly referred to as “immigrant.”</w:t>
      </w:r>
    </w:p>
    <w:p w14:paraId="103346FB" w14:textId="32F25051" w:rsidR="00380D9B" w:rsidRDefault="00380D9B" w:rsidP="00380D9B">
      <w:pPr>
        <w:pStyle w:val="Heading4"/>
      </w:pPr>
      <w:r>
        <w:t>Adjustment of status constitutes admission in other instances</w:t>
      </w:r>
    </w:p>
    <w:p w14:paraId="54A6D5C0" w14:textId="2164F0B1" w:rsidR="00380D9B" w:rsidRPr="00380D9B" w:rsidRDefault="00380D9B" w:rsidP="00380D9B">
      <w:pPr>
        <w:rPr>
          <w:rStyle w:val="Style13ptBold"/>
        </w:rPr>
      </w:pPr>
      <w:r w:rsidRPr="00380D9B">
        <w:rPr>
          <w:rStyle w:val="Style13ptBold"/>
        </w:rPr>
        <w:t>BIA Precedent Chart, 2017</w:t>
      </w:r>
    </w:p>
    <w:p w14:paraId="1CB8DF0E" w14:textId="74D24736" w:rsidR="00380D9B" w:rsidRPr="00380D9B" w:rsidRDefault="00266892" w:rsidP="00380D9B">
      <w:hyperlink r:id="rId8" w:history="1">
        <w:r w:rsidR="00380D9B" w:rsidRPr="00380D9B">
          <w:rPr>
            <w:rStyle w:val="Hyperlink"/>
          </w:rPr>
          <w:t>https://www.justice.gov/eoir/bia-precedent-chart-a-ag</w:t>
        </w:r>
      </w:hyperlink>
      <w:r w:rsidR="00380D9B" w:rsidRPr="00380D9B">
        <w:t>, Updated July 14, 2017</w:t>
      </w:r>
    </w:p>
    <w:p w14:paraId="1189269F" w14:textId="77777777" w:rsidR="00380D9B" w:rsidRPr="00380D9B" w:rsidRDefault="00380D9B" w:rsidP="00380D9B">
      <w:r w:rsidRPr="00380D9B">
        <w:rPr>
          <w:i/>
        </w:rPr>
        <w:t>Matter of Chavez-Alvarez</w:t>
      </w:r>
      <w:r w:rsidRPr="00380D9B">
        <w:t>, 26 I&amp;N Dec. 274 (BIA 2014)</w:t>
      </w:r>
    </w:p>
    <w:p w14:paraId="559B4F78" w14:textId="77777777" w:rsidR="00380D9B" w:rsidRPr="00380D9B" w:rsidRDefault="00380D9B" w:rsidP="00380D9B">
      <w:r w:rsidRPr="00380D9B">
        <w:t xml:space="preserve">(1) </w:t>
      </w:r>
      <w:r w:rsidRPr="00380D9B">
        <w:rPr>
          <w:rStyle w:val="StyleUnderline"/>
        </w:rPr>
        <w:t>Adjustment of status constitutes an “admission” for purposes of determining an alien’s removability under section 237(</w:t>
      </w:r>
      <w:r w:rsidRPr="00380D9B">
        <w:t>a)(2)(A)(iii) of the Immigration and Nationality Act, 8 U.S.C. § 1227(a)(2)(A)(iii) (2012), as an alien convicted of an aggravated felony “at any time after admission.” Matter of Rosas, 22 I&amp;N Dec. 616 (BIA 1999), reaffirmed.</w:t>
      </w:r>
    </w:p>
    <w:p w14:paraId="424480CA" w14:textId="77777777" w:rsidR="00380D9B" w:rsidRPr="00380D9B" w:rsidRDefault="00380D9B" w:rsidP="00380D9B">
      <w:r w:rsidRPr="00380D9B">
        <w:t>(2) An element listed in a specification in the Manual for Courts-Martial (“MCM”), which must be pled and proved beyond a reasonable doubt, is the functional equivalent of an “element” of a criminal offense for immigration purposes.</w:t>
      </w:r>
    </w:p>
    <w:p w14:paraId="590DA930" w14:textId="6023F799" w:rsidR="00380D9B" w:rsidRDefault="00380D9B" w:rsidP="00380D9B">
      <w:r w:rsidRPr="00380D9B">
        <w:t>(3) The crime of sodomy by force in violation of article 125 of the Uniform Code of Military Justice, 10 U.S.C. § 925 (2000), and the Punitive Articles of the MCM relating to sodomy, is a crime of violence under 18 U.S.C. § 16 (2012) within the definition of an aggravated felony under section 101(a)(43)(F) of the Act, 8 U.S.C. § 1101(a)(43)(F)(2012).</w:t>
      </w:r>
    </w:p>
    <w:p w14:paraId="7314DE23" w14:textId="6DFF1EDE" w:rsidR="00F42A94" w:rsidRDefault="00F42A94" w:rsidP="00F42A94">
      <w:pPr>
        <w:pStyle w:val="Heading3"/>
      </w:pPr>
      <w:r>
        <w:t>“Lawfully Admitted for Permanent Residence” = Status</w:t>
      </w:r>
    </w:p>
    <w:p w14:paraId="1D7FA9E5" w14:textId="7248EF65" w:rsidR="00F42A94" w:rsidRPr="00380D9B" w:rsidRDefault="00F42A94" w:rsidP="00F42A94">
      <w:pPr>
        <w:pStyle w:val="Heading4"/>
      </w:pPr>
      <w:r>
        <w:t xml:space="preserve">The phrase “lawfully admitted for permanent residence” refers to the </w:t>
      </w:r>
      <w:proofErr w:type="gramStart"/>
      <w:r>
        <w:rPr>
          <w:i/>
        </w:rPr>
        <w:t xml:space="preserve">status </w:t>
      </w:r>
      <w:r>
        <w:t xml:space="preserve"> of</w:t>
      </w:r>
      <w:proofErr w:type="gramEnd"/>
      <w:r>
        <w:t xml:space="preserve"> having been accorded legal permanent residency.</w:t>
      </w:r>
    </w:p>
    <w:p w14:paraId="45A5743B" w14:textId="77777777" w:rsidR="00F42A94" w:rsidRPr="00380D9B" w:rsidRDefault="00F42A94" w:rsidP="00F42A94">
      <w:pPr>
        <w:rPr>
          <w:rStyle w:val="Style13ptBold"/>
        </w:rPr>
      </w:pPr>
      <w:r w:rsidRPr="00380D9B">
        <w:rPr>
          <w:rStyle w:val="Style13ptBold"/>
        </w:rPr>
        <w:t>US Legal.com, no date</w:t>
      </w:r>
    </w:p>
    <w:p w14:paraId="7768E48E" w14:textId="77777777" w:rsidR="00F42A94" w:rsidRPr="00380D9B" w:rsidRDefault="00F42A94" w:rsidP="00F42A94">
      <w:r w:rsidRPr="00380D9B">
        <w:t>https://definitions.uslegal.com/l/lawfully-admitted-for-permanent-residence/</w:t>
      </w:r>
    </w:p>
    <w:p w14:paraId="0E1515B9" w14:textId="77777777" w:rsidR="00F42A94" w:rsidRPr="00380D9B" w:rsidRDefault="00F42A94" w:rsidP="00F42A94">
      <w:r w:rsidRPr="00380D9B">
        <w:rPr>
          <w:rStyle w:val="StyleUnderline"/>
        </w:rPr>
        <w:t>Lawfully admitted for permanent residence is defined as "the status of having been accorded the privilege of residing permanently in the United States as an immigrant in accordance with the immigration laws</w:t>
      </w:r>
      <w:r w:rsidRPr="00380D9B">
        <w:t>, such status not having changed." Salama v. Holder, 2009 U.S. App. LEXIS 23287 (4th Cir. Oct. 22, 2009)</w:t>
      </w:r>
    </w:p>
    <w:p w14:paraId="59EF10AE" w14:textId="77777777" w:rsidR="00F42A94" w:rsidRDefault="00F42A94" w:rsidP="00F42A94">
      <w:pPr>
        <w:pStyle w:val="Heading4"/>
        <w:rPr>
          <w:shd w:val="clear" w:color="auto" w:fill="FFFFFF"/>
        </w:rPr>
      </w:pPr>
      <w:r>
        <w:rPr>
          <w:shd w:val="clear" w:color="auto" w:fill="FFFFFF"/>
        </w:rPr>
        <w:t>According to the INA, the phrase “lawfully admitted for permanent residence” refers to being accorded the status of legal permanent residency.</w:t>
      </w:r>
    </w:p>
    <w:p w14:paraId="435FBF13" w14:textId="77777777" w:rsidR="00F42A94" w:rsidRPr="00380D9B" w:rsidRDefault="00F42A94" w:rsidP="00F42A94">
      <w:pPr>
        <w:rPr>
          <w:rStyle w:val="Style13ptBold"/>
        </w:rPr>
      </w:pPr>
      <w:r>
        <w:rPr>
          <w:rStyle w:val="Style13ptBold"/>
        </w:rPr>
        <w:t xml:space="preserve">Text of the </w:t>
      </w:r>
      <w:r w:rsidRPr="00380D9B">
        <w:rPr>
          <w:rStyle w:val="Style13ptBold"/>
        </w:rPr>
        <w:t>Immigration and Nationality Act</w:t>
      </w:r>
    </w:p>
    <w:p w14:paraId="4B3209E7" w14:textId="77777777" w:rsidR="00F42A94" w:rsidRPr="00380D9B" w:rsidRDefault="00F42A94" w:rsidP="00F42A94">
      <w:r w:rsidRPr="00380D9B">
        <w:t>https://www.law.cornell.edu/uscode/text/8/1101</w:t>
      </w:r>
    </w:p>
    <w:p w14:paraId="59B2C021" w14:textId="77777777" w:rsidR="00F42A94" w:rsidRPr="00380D9B" w:rsidRDefault="00F42A94" w:rsidP="00F42A94">
      <w:r w:rsidRPr="00380D9B">
        <w:t>U.S. Code › Title 8 › Chapter 12 › Subchapter I › § 1101</w:t>
      </w:r>
    </w:p>
    <w:p w14:paraId="39818A54" w14:textId="77777777" w:rsidR="00F42A94" w:rsidRPr="00380D9B" w:rsidRDefault="00F42A94" w:rsidP="00F42A94">
      <w:r w:rsidRPr="00380D9B">
        <w:t>8 U.S. Code § 1101 - Definitions</w:t>
      </w:r>
    </w:p>
    <w:p w14:paraId="39A49846" w14:textId="77777777" w:rsidR="00F42A94" w:rsidRPr="00380D9B" w:rsidRDefault="00F42A94" w:rsidP="00F42A94">
      <w:r w:rsidRPr="00380D9B">
        <w:t>(20)</w:t>
      </w:r>
    </w:p>
    <w:p w14:paraId="5EDE9ED1" w14:textId="75551E28" w:rsidR="00F42A94" w:rsidRPr="00380D9B" w:rsidRDefault="00F42A94" w:rsidP="00380D9B">
      <w:r w:rsidRPr="00380D9B">
        <w:rPr>
          <w:rStyle w:val="StyleUnderline"/>
        </w:rPr>
        <w:t>The term “</w:t>
      </w:r>
      <w:hyperlink r:id="rId9" w:tooltip="lawfully admitted for permanent residence" w:history="1">
        <w:r w:rsidRPr="00380D9B">
          <w:rPr>
            <w:rStyle w:val="StyleUnderline"/>
          </w:rPr>
          <w:t>lawfully admitted for permanent residence</w:t>
        </w:r>
      </w:hyperlink>
      <w:r w:rsidRPr="00380D9B">
        <w:rPr>
          <w:rStyle w:val="StyleUnderline"/>
        </w:rPr>
        <w:t>” means the status of having been lawfully accorded the privilege of residing permanently in the United States as an immigrant in accordance with the immigration laws,</w:t>
      </w:r>
      <w:r w:rsidRPr="00380D9B">
        <w:t xml:space="preserve"> such status not having changed.</w:t>
      </w:r>
    </w:p>
    <w:p w14:paraId="38FDE4A9" w14:textId="62244906" w:rsidR="00454E71" w:rsidRDefault="00454E71" w:rsidP="00454E71">
      <w:pPr>
        <w:pStyle w:val="Heading3"/>
      </w:pPr>
      <w:r>
        <w:t>Asylum Isn’t Admission</w:t>
      </w:r>
    </w:p>
    <w:p w14:paraId="67A6E91D" w14:textId="6AC9987D" w:rsidR="00380D9B" w:rsidRPr="00380D9B" w:rsidRDefault="00380D9B" w:rsidP="00380D9B">
      <w:pPr>
        <w:pStyle w:val="Heading4"/>
      </w:pPr>
      <w:r w:rsidRPr="00380D9B">
        <w:t>Grant of asylum is not considered an admiss</w:t>
      </w:r>
      <w:r w:rsidR="00454E71">
        <w:t xml:space="preserve">ion </w:t>
      </w:r>
    </w:p>
    <w:p w14:paraId="63247D6C" w14:textId="0D53EC8F" w:rsidR="00380D9B" w:rsidRPr="00380D9B" w:rsidRDefault="00380D9B" w:rsidP="00380D9B">
      <w:pPr>
        <w:rPr>
          <w:rStyle w:val="Style13ptBold"/>
        </w:rPr>
      </w:pPr>
      <w:r w:rsidRPr="00380D9B">
        <w:rPr>
          <w:rStyle w:val="Style13ptBold"/>
        </w:rPr>
        <w:t>BIA Precedent Chart, 2017</w:t>
      </w:r>
    </w:p>
    <w:p w14:paraId="4060495C" w14:textId="53EBBA82" w:rsidR="00380D9B" w:rsidRDefault="00266892" w:rsidP="00380D9B">
      <w:hyperlink r:id="rId10" w:history="1">
        <w:r w:rsidR="00380D9B" w:rsidRPr="00380D9B">
          <w:rPr>
            <w:rStyle w:val="Hyperlink"/>
          </w:rPr>
          <w:t>https://www.justice.gov/eoir/bia-precedent-chart-a-ag</w:t>
        </w:r>
      </w:hyperlink>
      <w:r w:rsidR="00380D9B" w:rsidRPr="00380D9B">
        <w:t>, Updated July 14, 2017</w:t>
      </w:r>
    </w:p>
    <w:p w14:paraId="6572B69E" w14:textId="77777777" w:rsidR="00380D9B" w:rsidRPr="00380D9B" w:rsidRDefault="00380D9B" w:rsidP="00380D9B">
      <w:r w:rsidRPr="00380D9B">
        <w:rPr>
          <w:i/>
          <w:iCs/>
        </w:rPr>
        <w:t>Matter of V-X-</w:t>
      </w:r>
      <w:r w:rsidRPr="00380D9B">
        <w:t>, 26 I&amp;N Dec. 147 (BIA 2013)</w:t>
      </w:r>
    </w:p>
    <w:p w14:paraId="7CD4CA19" w14:textId="77777777" w:rsidR="00380D9B" w:rsidRPr="00380D9B" w:rsidRDefault="00380D9B" w:rsidP="00380D9B">
      <w:r w:rsidRPr="00380D9B">
        <w:t>(1</w:t>
      </w:r>
      <w:r w:rsidRPr="00380D9B">
        <w:rPr>
          <w:rStyle w:val="StyleUnderline"/>
        </w:rPr>
        <w:t>) A grant of asylum is not an “admission” to the United States under section 101</w:t>
      </w:r>
      <w:r w:rsidRPr="00380D9B">
        <w:t xml:space="preserve">(a)(13)(A) </w:t>
      </w:r>
      <w:r w:rsidRPr="00380D9B">
        <w:rPr>
          <w:rStyle w:val="StyleUnderline"/>
        </w:rPr>
        <w:t>of the Immigration and Nationality Act</w:t>
      </w:r>
      <w:r w:rsidRPr="00380D9B">
        <w:t>, 8 U.S.C. § 1101(a)(13)(A) (2006).</w:t>
      </w:r>
    </w:p>
    <w:p w14:paraId="0A5A2735" w14:textId="77777777" w:rsidR="00380D9B" w:rsidRPr="00380D9B" w:rsidRDefault="00380D9B" w:rsidP="00380D9B">
      <w:r w:rsidRPr="00380D9B">
        <w:t>(2) When termination of an alien’s asylum status occurs in conjunction with removal proceedings pursuant to 8 C.F.R. § 1208.24 (2013), the Immigration Judge should ordinarily make a threshold determination regarding the termination of asylum status before resolving issues of removability and eligibility for relief from removal.</w:t>
      </w:r>
    </w:p>
    <w:p w14:paraId="4C83993C" w14:textId="08B374DE" w:rsidR="00454E71" w:rsidRPr="00F42A94" w:rsidRDefault="00380D9B" w:rsidP="00F42A94">
      <w:pPr>
        <w:rPr>
          <w:rStyle w:val="Style13ptBold"/>
          <w:b w:val="0"/>
          <w:bCs w:val="0"/>
          <w:sz w:val="22"/>
        </w:rPr>
      </w:pPr>
      <w:r w:rsidRPr="00380D9B">
        <w:t xml:space="preserve">(3) An adjudication of “youthful trainee” status pursuant to section 762.11 of the Michigan Compiled Laws is a “conviction” under section 101(a)(48)(A) of the Act because such an adjudication does not correspond to a determination of juvenile delinquency under the Federal Juvenile Delinquency Act, 18 U.S.C. §§ 5031-5042 (2006). Matter of </w:t>
      </w:r>
      <w:proofErr w:type="spellStart"/>
      <w:r w:rsidRPr="00380D9B">
        <w:t>Devison</w:t>
      </w:r>
      <w:proofErr w:type="spellEnd"/>
      <w:r w:rsidRPr="00380D9B">
        <w:t>, 22 I&amp;N Dec. 1362 (BIA 2000), followed.</w:t>
      </w:r>
    </w:p>
    <w:p w14:paraId="1A004604" w14:textId="76B5DBCF" w:rsidR="00FE3251" w:rsidRDefault="00FE3251" w:rsidP="00FE3251">
      <w:pPr>
        <w:pStyle w:val="Heading3"/>
      </w:pPr>
      <w:r>
        <w:t>Parole Isn’t Admission</w:t>
      </w:r>
    </w:p>
    <w:p w14:paraId="2440E85A" w14:textId="5D72D91E" w:rsidR="00380D9B" w:rsidRDefault="00380D9B" w:rsidP="00380D9B">
      <w:pPr>
        <w:pStyle w:val="Heading4"/>
      </w:pPr>
      <w:r>
        <w:t>Parole doesn’t constitute admission</w:t>
      </w:r>
    </w:p>
    <w:p w14:paraId="197566B8" w14:textId="77777777" w:rsidR="00380D9B" w:rsidRPr="00380D9B" w:rsidRDefault="00380D9B" w:rsidP="00380D9B">
      <w:pPr>
        <w:rPr>
          <w:rStyle w:val="Style13ptBold"/>
        </w:rPr>
      </w:pPr>
      <w:proofErr w:type="spellStart"/>
      <w:r w:rsidRPr="00380D9B">
        <w:rPr>
          <w:rStyle w:val="Style13ptBold"/>
        </w:rPr>
        <w:t>Weissbrodt</w:t>
      </w:r>
      <w:proofErr w:type="spellEnd"/>
      <w:r w:rsidRPr="00380D9B">
        <w:rPr>
          <w:rStyle w:val="Style13ptBold"/>
        </w:rPr>
        <w:t xml:space="preserve"> and Danielson 2004</w:t>
      </w:r>
    </w:p>
    <w:p w14:paraId="5513F231" w14:textId="36E73BF8" w:rsidR="00380D9B" w:rsidRDefault="00380D9B" w:rsidP="00380D9B">
      <w:r>
        <w:t xml:space="preserve">David and Laura, Immigration Law and Procedure in a Nutshell, </w:t>
      </w:r>
      <w:hyperlink r:id="rId11" w:history="1">
        <w:r w:rsidRPr="00AB5E29">
          <w:rPr>
            <w:rStyle w:val="Hyperlink"/>
          </w:rPr>
          <w:t>http://hrlibrary.umn.edu/immigrationlaw/chapter8.html</w:t>
        </w:r>
      </w:hyperlink>
    </w:p>
    <w:p w14:paraId="11526746" w14:textId="6C3449AF" w:rsidR="00380D9B" w:rsidRDefault="00380D9B" w:rsidP="00380D9B">
      <w:r w:rsidRPr="00F42A94">
        <w:rPr>
          <w:rStyle w:val="StyleUnderline"/>
        </w:rPr>
        <w:t>Non-citizen crew members and persons who are paroled into the U.S. for humanitarian reasons, although lawfully present in the country, are not considered admitted</w:t>
      </w:r>
      <w:r>
        <w:t>. INA § 101(a)(13)(B). In removal proceedings, they are accorded the same status as inadmissible persons.</w:t>
      </w:r>
    </w:p>
    <w:p w14:paraId="0DDD8C02" w14:textId="14046C17" w:rsidR="00F42A94" w:rsidRDefault="00F42A94" w:rsidP="00F42A94">
      <w:pPr>
        <w:pStyle w:val="Heading3"/>
      </w:pPr>
      <w:r>
        <w:t xml:space="preserve">Public Charge </w:t>
      </w:r>
      <w:proofErr w:type="spellStart"/>
      <w:r>
        <w:t>Aff</w:t>
      </w:r>
      <w:proofErr w:type="spellEnd"/>
    </w:p>
    <w:p w14:paraId="6DDB5608" w14:textId="3ED1B36F" w:rsidR="00F42A94" w:rsidRPr="00F42A94" w:rsidRDefault="00F42A94" w:rsidP="00F42A94">
      <w:pPr>
        <w:pStyle w:val="Heading4"/>
      </w:pPr>
      <w:r w:rsidRPr="00F42A94">
        <w:t xml:space="preserve">INA 212 restricts employment and </w:t>
      </w:r>
      <w:proofErr w:type="gramStart"/>
      <w:r w:rsidRPr="00F42A94">
        <w:t>family based</w:t>
      </w:r>
      <w:proofErr w:type="gramEnd"/>
      <w:r w:rsidRPr="00F42A94">
        <w:t xml:space="preserve"> visas without an affidavit of support.</w:t>
      </w:r>
    </w:p>
    <w:p w14:paraId="793F141B" w14:textId="0379AC80" w:rsidR="00380D9B" w:rsidRPr="00380D9B" w:rsidRDefault="00380D9B" w:rsidP="00380D9B">
      <w:pPr>
        <w:rPr>
          <w:rStyle w:val="Style13ptBold"/>
        </w:rPr>
      </w:pPr>
      <w:proofErr w:type="spellStart"/>
      <w:r w:rsidRPr="00380D9B">
        <w:rPr>
          <w:rStyle w:val="Style13ptBold"/>
        </w:rPr>
        <w:t>Weissbrodt</w:t>
      </w:r>
      <w:proofErr w:type="spellEnd"/>
      <w:r w:rsidRPr="00380D9B">
        <w:rPr>
          <w:rStyle w:val="Style13ptBold"/>
        </w:rPr>
        <w:t xml:space="preserve"> and Danielson 2004</w:t>
      </w:r>
    </w:p>
    <w:p w14:paraId="2B40930D" w14:textId="25FE4F89" w:rsidR="00380D9B" w:rsidRDefault="00380D9B" w:rsidP="00380D9B">
      <w:r>
        <w:t xml:space="preserve">David and Laura, Immigration Law and Procedure in a Nutshell, </w:t>
      </w:r>
      <w:hyperlink r:id="rId12" w:history="1">
        <w:r w:rsidRPr="00AB5E29">
          <w:rPr>
            <w:rStyle w:val="Hyperlink"/>
          </w:rPr>
          <w:t>http://hrlibrary.umn.edu/immigrationlaw/chapter8.html</w:t>
        </w:r>
      </w:hyperlink>
    </w:p>
    <w:p w14:paraId="0559C39D" w14:textId="4EB92226" w:rsidR="00380D9B" w:rsidRPr="00380D9B" w:rsidRDefault="00380D9B" w:rsidP="00380D9B">
      <w:r>
        <w:t>Immediate relatives of U.S. citizens, immigrants under family-based preferences, and a select group of employment-based immigrants are inadmissible without an affidavit of support. INA § 212 (a)(4)(C</w:t>
      </w:r>
      <w:proofErr w:type="gramStart"/>
      <w:r>
        <w:t>),(</w:t>
      </w:r>
      <w:proofErr w:type="gramEnd"/>
      <w:r>
        <w:t>D). A sponsor must agree in the affidavit to provide support for the immigrant and his or her family at an annual income that is not less than 125% of the federal poverty guidelines for ten years or until the immigrant becomes a U.S. citizen. The affidavit is a legally binding contract. See § 5-5.1(d), supra.</w:t>
      </w:r>
    </w:p>
    <w:sectPr w:rsidR="00380D9B" w:rsidRPr="00380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95"/>
    <w:rsid w:val="000302B5"/>
    <w:rsid w:val="00057E9F"/>
    <w:rsid w:val="00062D2E"/>
    <w:rsid w:val="000C482B"/>
    <w:rsid w:val="000D3F43"/>
    <w:rsid w:val="001164DD"/>
    <w:rsid w:val="00117E05"/>
    <w:rsid w:val="0014037B"/>
    <w:rsid w:val="00181A6A"/>
    <w:rsid w:val="00182553"/>
    <w:rsid w:val="001B7CC3"/>
    <w:rsid w:val="00202236"/>
    <w:rsid w:val="00223435"/>
    <w:rsid w:val="00266892"/>
    <w:rsid w:val="002E370A"/>
    <w:rsid w:val="003073A3"/>
    <w:rsid w:val="00325D3A"/>
    <w:rsid w:val="00347BBF"/>
    <w:rsid w:val="00365443"/>
    <w:rsid w:val="00376464"/>
    <w:rsid w:val="00380D9B"/>
    <w:rsid w:val="00381168"/>
    <w:rsid w:val="003B4A8F"/>
    <w:rsid w:val="00417563"/>
    <w:rsid w:val="004452E0"/>
    <w:rsid w:val="00454E71"/>
    <w:rsid w:val="004F0A25"/>
    <w:rsid w:val="005D3C9D"/>
    <w:rsid w:val="005E699E"/>
    <w:rsid w:val="00622F37"/>
    <w:rsid w:val="00653955"/>
    <w:rsid w:val="00672C4F"/>
    <w:rsid w:val="00697F9F"/>
    <w:rsid w:val="0074000B"/>
    <w:rsid w:val="00787C5B"/>
    <w:rsid w:val="007A0A5E"/>
    <w:rsid w:val="00811488"/>
    <w:rsid w:val="00837FC1"/>
    <w:rsid w:val="00863EB4"/>
    <w:rsid w:val="008D7937"/>
    <w:rsid w:val="008F426B"/>
    <w:rsid w:val="00937148"/>
    <w:rsid w:val="009B0219"/>
    <w:rsid w:val="009D1E95"/>
    <w:rsid w:val="009F512A"/>
    <w:rsid w:val="00A5520E"/>
    <w:rsid w:val="00A6239B"/>
    <w:rsid w:val="00A739A4"/>
    <w:rsid w:val="00AA0F54"/>
    <w:rsid w:val="00B463AA"/>
    <w:rsid w:val="00BF5C31"/>
    <w:rsid w:val="00C10412"/>
    <w:rsid w:val="00C12C0E"/>
    <w:rsid w:val="00C84F2B"/>
    <w:rsid w:val="00D07A72"/>
    <w:rsid w:val="00D30EE0"/>
    <w:rsid w:val="00D81DDF"/>
    <w:rsid w:val="00DF4AC3"/>
    <w:rsid w:val="00E62E47"/>
    <w:rsid w:val="00E71C55"/>
    <w:rsid w:val="00F074EC"/>
    <w:rsid w:val="00F32C8B"/>
    <w:rsid w:val="00F42A94"/>
    <w:rsid w:val="00F460F1"/>
    <w:rsid w:val="00F6308A"/>
    <w:rsid w:val="00F72517"/>
    <w:rsid w:val="00F760EB"/>
    <w:rsid w:val="00F93B7E"/>
    <w:rsid w:val="00FE3251"/>
    <w:rsid w:val="00FE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A9A5"/>
  <w15:chartTrackingRefBased/>
  <w15:docId w15:val="{4A2E3E84-32CE-4BE3-B208-14E62732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66892"/>
    <w:rPr>
      <w:rFonts w:ascii="Calibri" w:hAnsi="Calibri" w:cs="Calibri"/>
    </w:rPr>
  </w:style>
  <w:style w:type="paragraph" w:styleId="Heading1">
    <w:name w:val="heading 1"/>
    <w:aliases w:val="Pocket"/>
    <w:basedOn w:val="Normal"/>
    <w:next w:val="Normal"/>
    <w:link w:val="Heading1Char"/>
    <w:qFormat/>
    <w:rsid w:val="002668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68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68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unhideWhenUsed/>
    <w:qFormat/>
    <w:rsid w:val="002668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68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892"/>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266892"/>
    <w:rPr>
      <w:color w:val="auto"/>
      <w:u w:val="none"/>
    </w:rPr>
  </w:style>
  <w:style w:type="character" w:styleId="UnresolvedMention">
    <w:name w:val="Unresolved Mention"/>
    <w:basedOn w:val="DefaultParagraphFont"/>
    <w:uiPriority w:val="99"/>
    <w:semiHidden/>
    <w:unhideWhenUsed/>
    <w:rsid w:val="009D1E95"/>
    <w:rPr>
      <w:color w:val="605E5C"/>
      <w:shd w:val="clear" w:color="auto" w:fill="E1DFDD"/>
    </w:rPr>
  </w:style>
  <w:style w:type="character" w:customStyle="1" w:styleId="Heading1Char">
    <w:name w:val="Heading 1 Char"/>
    <w:aliases w:val="Pocket Char"/>
    <w:basedOn w:val="DefaultParagraphFont"/>
    <w:link w:val="Heading1"/>
    <w:rsid w:val="002668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68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68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
    <w:basedOn w:val="DefaultParagraphFont"/>
    <w:link w:val="Heading4"/>
    <w:rsid w:val="00266892"/>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26689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668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266892"/>
    <w:rPr>
      <w:b w:val="0"/>
      <w:sz w:val="22"/>
      <w:u w:val="single"/>
    </w:rPr>
  </w:style>
  <w:style w:type="character" w:styleId="FollowedHyperlink">
    <w:name w:val="FollowedHyperlink"/>
    <w:basedOn w:val="DefaultParagraphFont"/>
    <w:uiPriority w:val="99"/>
    <w:semiHidden/>
    <w:unhideWhenUsed/>
    <w:rsid w:val="00266892"/>
    <w:rPr>
      <w:color w:val="auto"/>
      <w:u w:val="none"/>
    </w:rPr>
  </w:style>
  <w:style w:type="character" w:customStyle="1" w:styleId="num">
    <w:name w:val="num"/>
    <w:basedOn w:val="DefaultParagraphFont"/>
    <w:rsid w:val="00380D9B"/>
  </w:style>
  <w:style w:type="paragraph" w:customStyle="1" w:styleId="rteindent1">
    <w:name w:val="rteindent1"/>
    <w:basedOn w:val="Normal"/>
    <w:rsid w:val="00380D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0D9B"/>
    <w:rPr>
      <w:b/>
      <w:bCs/>
    </w:rPr>
  </w:style>
  <w:style w:type="paragraph" w:customStyle="1" w:styleId="rteindent2">
    <w:name w:val="rteindent2"/>
    <w:basedOn w:val="Normal"/>
    <w:rsid w:val="00380D9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0D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266892"/>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290716">
      <w:bodyDiv w:val="1"/>
      <w:marLeft w:val="0"/>
      <w:marRight w:val="0"/>
      <w:marTop w:val="0"/>
      <w:marBottom w:val="0"/>
      <w:divBdr>
        <w:top w:val="none" w:sz="0" w:space="0" w:color="auto"/>
        <w:left w:val="none" w:sz="0" w:space="0" w:color="auto"/>
        <w:bottom w:val="none" w:sz="0" w:space="0" w:color="auto"/>
        <w:right w:val="none" w:sz="0" w:space="0" w:color="auto"/>
      </w:divBdr>
    </w:div>
    <w:div w:id="410588485">
      <w:bodyDiv w:val="1"/>
      <w:marLeft w:val="0"/>
      <w:marRight w:val="0"/>
      <w:marTop w:val="0"/>
      <w:marBottom w:val="0"/>
      <w:divBdr>
        <w:top w:val="none" w:sz="0" w:space="0" w:color="auto"/>
        <w:left w:val="none" w:sz="0" w:space="0" w:color="auto"/>
        <w:bottom w:val="none" w:sz="0" w:space="0" w:color="auto"/>
        <w:right w:val="none" w:sz="0" w:space="0" w:color="auto"/>
      </w:divBdr>
    </w:div>
    <w:div w:id="1176070095">
      <w:bodyDiv w:val="1"/>
      <w:marLeft w:val="0"/>
      <w:marRight w:val="0"/>
      <w:marTop w:val="0"/>
      <w:marBottom w:val="0"/>
      <w:divBdr>
        <w:top w:val="none" w:sz="0" w:space="0" w:color="auto"/>
        <w:left w:val="none" w:sz="0" w:space="0" w:color="auto"/>
        <w:bottom w:val="none" w:sz="0" w:space="0" w:color="auto"/>
        <w:right w:val="none" w:sz="0" w:space="0" w:color="auto"/>
      </w:divBdr>
    </w:div>
    <w:div w:id="1220822230">
      <w:bodyDiv w:val="1"/>
      <w:marLeft w:val="0"/>
      <w:marRight w:val="0"/>
      <w:marTop w:val="0"/>
      <w:marBottom w:val="0"/>
      <w:divBdr>
        <w:top w:val="none" w:sz="0" w:space="0" w:color="auto"/>
        <w:left w:val="none" w:sz="0" w:space="0" w:color="auto"/>
        <w:bottom w:val="none" w:sz="0" w:space="0" w:color="auto"/>
        <w:right w:val="none" w:sz="0" w:space="0" w:color="auto"/>
      </w:divBdr>
    </w:div>
    <w:div w:id="1404446452">
      <w:bodyDiv w:val="1"/>
      <w:marLeft w:val="0"/>
      <w:marRight w:val="0"/>
      <w:marTop w:val="0"/>
      <w:marBottom w:val="0"/>
      <w:divBdr>
        <w:top w:val="none" w:sz="0" w:space="0" w:color="auto"/>
        <w:left w:val="none" w:sz="0" w:space="0" w:color="auto"/>
        <w:bottom w:val="none" w:sz="0" w:space="0" w:color="auto"/>
        <w:right w:val="none" w:sz="0" w:space="0" w:color="auto"/>
      </w:divBdr>
      <w:divsChild>
        <w:div w:id="907035961">
          <w:marLeft w:val="0"/>
          <w:marRight w:val="0"/>
          <w:marTop w:val="0"/>
          <w:marBottom w:val="0"/>
          <w:divBdr>
            <w:top w:val="none" w:sz="0" w:space="0" w:color="auto"/>
            <w:left w:val="none" w:sz="0" w:space="0" w:color="auto"/>
            <w:bottom w:val="none" w:sz="0" w:space="0" w:color="auto"/>
            <w:right w:val="none" w:sz="0" w:space="0" w:color="auto"/>
          </w:divBdr>
          <w:divsChild>
            <w:div w:id="1858883526">
              <w:marLeft w:val="0"/>
              <w:marRight w:val="0"/>
              <w:marTop w:val="0"/>
              <w:marBottom w:val="0"/>
              <w:divBdr>
                <w:top w:val="none" w:sz="0" w:space="0" w:color="auto"/>
                <w:left w:val="none" w:sz="0" w:space="0" w:color="auto"/>
                <w:bottom w:val="none" w:sz="0" w:space="0" w:color="auto"/>
                <w:right w:val="none" w:sz="0" w:space="0" w:color="auto"/>
              </w:divBdr>
            </w:div>
            <w:div w:id="197205252">
              <w:marLeft w:val="0"/>
              <w:marRight w:val="0"/>
              <w:marTop w:val="0"/>
              <w:marBottom w:val="150"/>
              <w:divBdr>
                <w:top w:val="none" w:sz="0" w:space="0" w:color="auto"/>
                <w:left w:val="none" w:sz="0" w:space="0" w:color="auto"/>
                <w:bottom w:val="none" w:sz="0" w:space="0" w:color="auto"/>
                <w:right w:val="none" w:sz="0" w:space="0" w:color="auto"/>
              </w:divBdr>
            </w:div>
          </w:divsChild>
        </w:div>
        <w:div w:id="1020396401">
          <w:marLeft w:val="0"/>
          <w:marRight w:val="0"/>
          <w:marTop w:val="0"/>
          <w:marBottom w:val="0"/>
          <w:divBdr>
            <w:top w:val="none" w:sz="0" w:space="0" w:color="auto"/>
            <w:left w:val="none" w:sz="0" w:space="0" w:color="auto"/>
            <w:bottom w:val="single" w:sz="6" w:space="0" w:color="E4E9EC"/>
            <w:right w:val="none" w:sz="0" w:space="0" w:color="auto"/>
          </w:divBdr>
        </w:div>
        <w:div w:id="68776045">
          <w:marLeft w:val="150"/>
          <w:marRight w:val="150"/>
          <w:marTop w:val="150"/>
          <w:marBottom w:val="150"/>
          <w:divBdr>
            <w:top w:val="none" w:sz="0" w:space="0" w:color="auto"/>
            <w:left w:val="none" w:sz="0" w:space="0" w:color="auto"/>
            <w:bottom w:val="none" w:sz="0" w:space="0" w:color="auto"/>
            <w:right w:val="none" w:sz="0" w:space="0" w:color="auto"/>
          </w:divBdr>
        </w:div>
        <w:div w:id="1731994423">
          <w:marLeft w:val="150"/>
          <w:marRight w:val="150"/>
          <w:marTop w:val="150"/>
          <w:marBottom w:val="0"/>
          <w:divBdr>
            <w:top w:val="none" w:sz="0" w:space="0" w:color="auto"/>
            <w:left w:val="none" w:sz="0" w:space="0" w:color="auto"/>
            <w:bottom w:val="none" w:sz="0" w:space="0" w:color="auto"/>
            <w:right w:val="none" w:sz="0" w:space="0" w:color="auto"/>
          </w:divBdr>
          <w:divsChild>
            <w:div w:id="763456334">
              <w:marLeft w:val="0"/>
              <w:marRight w:val="0"/>
              <w:marTop w:val="0"/>
              <w:marBottom w:val="60"/>
              <w:divBdr>
                <w:top w:val="none" w:sz="0" w:space="0" w:color="auto"/>
                <w:left w:val="none" w:sz="0" w:space="0" w:color="auto"/>
                <w:bottom w:val="none" w:sz="0" w:space="0" w:color="auto"/>
                <w:right w:val="none" w:sz="0" w:space="0" w:color="auto"/>
              </w:divBdr>
            </w:div>
            <w:div w:id="913979215">
              <w:marLeft w:val="0"/>
              <w:marRight w:val="0"/>
              <w:marTop w:val="0"/>
              <w:marBottom w:val="0"/>
              <w:divBdr>
                <w:top w:val="none" w:sz="0" w:space="0" w:color="auto"/>
                <w:left w:val="none" w:sz="0" w:space="0" w:color="auto"/>
                <w:bottom w:val="none" w:sz="0" w:space="0" w:color="auto"/>
                <w:right w:val="none" w:sz="0" w:space="0" w:color="auto"/>
              </w:divBdr>
            </w:div>
          </w:divsChild>
        </w:div>
        <w:div w:id="1903364674">
          <w:marLeft w:val="0"/>
          <w:marRight w:val="0"/>
          <w:marTop w:val="0"/>
          <w:marBottom w:val="0"/>
          <w:divBdr>
            <w:top w:val="none" w:sz="0" w:space="0" w:color="auto"/>
            <w:left w:val="none" w:sz="0" w:space="0" w:color="auto"/>
            <w:bottom w:val="none" w:sz="0" w:space="0" w:color="auto"/>
            <w:right w:val="none" w:sz="0" w:space="0" w:color="auto"/>
          </w:divBdr>
          <w:divsChild>
            <w:div w:id="2050908620">
              <w:marLeft w:val="0"/>
              <w:marRight w:val="0"/>
              <w:marTop w:val="0"/>
              <w:marBottom w:val="0"/>
              <w:divBdr>
                <w:top w:val="none" w:sz="0" w:space="0" w:color="auto"/>
                <w:left w:val="none" w:sz="0" w:space="0" w:color="auto"/>
                <w:bottom w:val="none" w:sz="0" w:space="0" w:color="auto"/>
                <w:right w:val="none" w:sz="0" w:space="0" w:color="auto"/>
              </w:divBdr>
            </w:div>
          </w:divsChild>
        </w:div>
        <w:div w:id="953485308">
          <w:marLeft w:val="0"/>
          <w:marRight w:val="0"/>
          <w:marTop w:val="0"/>
          <w:marBottom w:val="0"/>
          <w:divBdr>
            <w:top w:val="none" w:sz="0" w:space="0" w:color="auto"/>
            <w:left w:val="none" w:sz="0" w:space="0" w:color="auto"/>
            <w:bottom w:val="none" w:sz="0" w:space="0" w:color="auto"/>
            <w:right w:val="none" w:sz="0" w:space="0" w:color="auto"/>
          </w:divBdr>
          <w:divsChild>
            <w:div w:id="201750535">
              <w:marLeft w:val="0"/>
              <w:marRight w:val="0"/>
              <w:marTop w:val="0"/>
              <w:marBottom w:val="150"/>
              <w:divBdr>
                <w:top w:val="none" w:sz="0" w:space="0" w:color="auto"/>
                <w:left w:val="none" w:sz="0" w:space="0" w:color="auto"/>
                <w:bottom w:val="none" w:sz="0" w:space="0" w:color="auto"/>
                <w:right w:val="none" w:sz="0" w:space="0" w:color="auto"/>
              </w:divBdr>
              <w:divsChild>
                <w:div w:id="1285379536">
                  <w:marLeft w:val="0"/>
                  <w:marRight w:val="0"/>
                  <w:marTop w:val="0"/>
                  <w:marBottom w:val="0"/>
                  <w:divBdr>
                    <w:top w:val="none" w:sz="0" w:space="0" w:color="auto"/>
                    <w:left w:val="none" w:sz="0" w:space="0" w:color="auto"/>
                    <w:bottom w:val="none" w:sz="0" w:space="0" w:color="auto"/>
                    <w:right w:val="none" w:sz="0" w:space="0" w:color="auto"/>
                  </w:divBdr>
                </w:div>
                <w:div w:id="954486374">
                  <w:marLeft w:val="0"/>
                  <w:marRight w:val="0"/>
                  <w:marTop w:val="0"/>
                  <w:marBottom w:val="0"/>
                  <w:divBdr>
                    <w:top w:val="none" w:sz="0" w:space="0" w:color="auto"/>
                    <w:left w:val="none" w:sz="0" w:space="0" w:color="auto"/>
                    <w:bottom w:val="none" w:sz="0" w:space="0" w:color="auto"/>
                    <w:right w:val="none" w:sz="0" w:space="0" w:color="auto"/>
                  </w:divBdr>
                </w:div>
                <w:div w:id="1362627940">
                  <w:marLeft w:val="0"/>
                  <w:marRight w:val="0"/>
                  <w:marTop w:val="0"/>
                  <w:marBottom w:val="0"/>
                  <w:divBdr>
                    <w:top w:val="none" w:sz="0" w:space="0" w:color="auto"/>
                    <w:left w:val="none" w:sz="0" w:space="0" w:color="auto"/>
                    <w:bottom w:val="none" w:sz="0" w:space="0" w:color="auto"/>
                    <w:right w:val="none" w:sz="0" w:space="0" w:color="auto"/>
                  </w:divBdr>
                </w:div>
                <w:div w:id="971443041">
                  <w:marLeft w:val="0"/>
                  <w:marRight w:val="0"/>
                  <w:marTop w:val="0"/>
                  <w:marBottom w:val="0"/>
                  <w:divBdr>
                    <w:top w:val="none" w:sz="0" w:space="0" w:color="auto"/>
                    <w:left w:val="none" w:sz="0" w:space="0" w:color="auto"/>
                    <w:bottom w:val="none" w:sz="0" w:space="0" w:color="auto"/>
                    <w:right w:val="none" w:sz="0" w:space="0" w:color="auto"/>
                  </w:divBdr>
                </w:div>
                <w:div w:id="216673661">
                  <w:marLeft w:val="0"/>
                  <w:marRight w:val="0"/>
                  <w:marTop w:val="0"/>
                  <w:marBottom w:val="0"/>
                  <w:divBdr>
                    <w:top w:val="none" w:sz="0" w:space="0" w:color="auto"/>
                    <w:left w:val="none" w:sz="0" w:space="0" w:color="auto"/>
                    <w:bottom w:val="none" w:sz="0" w:space="0" w:color="auto"/>
                    <w:right w:val="none" w:sz="0" w:space="0" w:color="auto"/>
                  </w:divBdr>
                </w:div>
                <w:div w:id="751269784">
                  <w:marLeft w:val="0"/>
                  <w:marRight w:val="0"/>
                  <w:marTop w:val="0"/>
                  <w:marBottom w:val="0"/>
                  <w:divBdr>
                    <w:top w:val="none" w:sz="0" w:space="0" w:color="auto"/>
                    <w:left w:val="none" w:sz="0" w:space="0" w:color="auto"/>
                    <w:bottom w:val="none" w:sz="0" w:space="0" w:color="auto"/>
                    <w:right w:val="none" w:sz="0" w:space="0" w:color="auto"/>
                  </w:divBdr>
                </w:div>
                <w:div w:id="478502708">
                  <w:marLeft w:val="0"/>
                  <w:marRight w:val="0"/>
                  <w:marTop w:val="0"/>
                  <w:marBottom w:val="0"/>
                  <w:divBdr>
                    <w:top w:val="none" w:sz="0" w:space="0" w:color="auto"/>
                    <w:left w:val="none" w:sz="0" w:space="0" w:color="auto"/>
                    <w:bottom w:val="none" w:sz="0" w:space="0" w:color="auto"/>
                    <w:right w:val="none" w:sz="0" w:space="0" w:color="auto"/>
                  </w:divBdr>
                </w:div>
                <w:div w:id="1839078068">
                  <w:marLeft w:val="0"/>
                  <w:marRight w:val="0"/>
                  <w:marTop w:val="0"/>
                  <w:marBottom w:val="0"/>
                  <w:divBdr>
                    <w:top w:val="none" w:sz="0" w:space="0" w:color="auto"/>
                    <w:left w:val="none" w:sz="0" w:space="0" w:color="auto"/>
                    <w:bottom w:val="none" w:sz="0" w:space="0" w:color="auto"/>
                    <w:right w:val="none" w:sz="0" w:space="0" w:color="auto"/>
                  </w:divBdr>
                </w:div>
              </w:divsChild>
            </w:div>
            <w:div w:id="628509052">
              <w:marLeft w:val="0"/>
              <w:marRight w:val="0"/>
              <w:marTop w:val="0"/>
              <w:marBottom w:val="0"/>
              <w:divBdr>
                <w:top w:val="single" w:sz="6" w:space="0" w:color="E4E9EC"/>
                <w:left w:val="single" w:sz="6" w:space="0" w:color="E4E9EC"/>
                <w:bottom w:val="single" w:sz="6" w:space="0" w:color="E4E9EC"/>
                <w:right w:val="single" w:sz="6" w:space="0" w:color="E4E9EC"/>
              </w:divBdr>
              <w:divsChild>
                <w:div w:id="1523743842">
                  <w:marLeft w:val="0"/>
                  <w:marRight w:val="0"/>
                  <w:marTop w:val="0"/>
                  <w:marBottom w:val="0"/>
                  <w:divBdr>
                    <w:top w:val="none" w:sz="0" w:space="0" w:color="auto"/>
                    <w:left w:val="none" w:sz="0" w:space="0" w:color="auto"/>
                    <w:bottom w:val="single" w:sz="6" w:space="8" w:color="E4E9EC"/>
                    <w:right w:val="none" w:sz="0" w:space="0" w:color="auto"/>
                  </w:divBdr>
                </w:div>
              </w:divsChild>
            </w:div>
          </w:divsChild>
        </w:div>
        <w:div w:id="1555317386">
          <w:marLeft w:val="0"/>
          <w:marRight w:val="0"/>
          <w:marTop w:val="0"/>
          <w:marBottom w:val="0"/>
          <w:divBdr>
            <w:top w:val="none" w:sz="0" w:space="0" w:color="auto"/>
            <w:left w:val="none" w:sz="0" w:space="0" w:color="auto"/>
            <w:bottom w:val="none" w:sz="0" w:space="0" w:color="auto"/>
            <w:right w:val="none" w:sz="0" w:space="0" w:color="auto"/>
          </w:divBdr>
          <w:divsChild>
            <w:div w:id="1443721770">
              <w:marLeft w:val="0"/>
              <w:marRight w:val="0"/>
              <w:marTop w:val="0"/>
              <w:marBottom w:val="0"/>
              <w:divBdr>
                <w:top w:val="none" w:sz="0" w:space="0" w:color="auto"/>
                <w:left w:val="none" w:sz="0" w:space="0" w:color="auto"/>
                <w:bottom w:val="none" w:sz="0" w:space="0" w:color="auto"/>
                <w:right w:val="none" w:sz="0" w:space="0" w:color="auto"/>
              </w:divBdr>
              <w:divsChild>
                <w:div w:id="517474453">
                  <w:marLeft w:val="0"/>
                  <w:marRight w:val="0"/>
                  <w:marTop w:val="0"/>
                  <w:marBottom w:val="0"/>
                  <w:divBdr>
                    <w:top w:val="none" w:sz="0" w:space="0" w:color="auto"/>
                    <w:left w:val="none" w:sz="0" w:space="0" w:color="auto"/>
                    <w:bottom w:val="none" w:sz="0" w:space="0" w:color="auto"/>
                    <w:right w:val="none" w:sz="0" w:space="0" w:color="auto"/>
                  </w:divBdr>
                  <w:divsChild>
                    <w:div w:id="1116172467">
                      <w:marLeft w:val="0"/>
                      <w:marRight w:val="0"/>
                      <w:marTop w:val="0"/>
                      <w:marBottom w:val="0"/>
                      <w:divBdr>
                        <w:top w:val="none" w:sz="0" w:space="0" w:color="auto"/>
                        <w:left w:val="none" w:sz="0" w:space="0" w:color="auto"/>
                        <w:bottom w:val="none" w:sz="0" w:space="0" w:color="auto"/>
                        <w:right w:val="none" w:sz="0" w:space="0" w:color="auto"/>
                      </w:divBdr>
                      <w:divsChild>
                        <w:div w:id="811944984">
                          <w:marLeft w:val="0"/>
                          <w:marRight w:val="0"/>
                          <w:marTop w:val="0"/>
                          <w:marBottom w:val="0"/>
                          <w:divBdr>
                            <w:top w:val="none" w:sz="0" w:space="0" w:color="auto"/>
                            <w:left w:val="none" w:sz="0" w:space="0" w:color="auto"/>
                            <w:bottom w:val="none" w:sz="0" w:space="0" w:color="auto"/>
                            <w:right w:val="none" w:sz="0" w:space="0" w:color="auto"/>
                          </w:divBdr>
                          <w:divsChild>
                            <w:div w:id="1840657690">
                              <w:marLeft w:val="0"/>
                              <w:marRight w:val="0"/>
                              <w:marTop w:val="0"/>
                              <w:marBottom w:val="0"/>
                              <w:divBdr>
                                <w:top w:val="none" w:sz="0" w:space="0" w:color="auto"/>
                                <w:left w:val="none" w:sz="0" w:space="0" w:color="auto"/>
                                <w:bottom w:val="none" w:sz="0" w:space="0" w:color="auto"/>
                                <w:right w:val="none" w:sz="0" w:space="0" w:color="auto"/>
                              </w:divBdr>
                              <w:divsChild>
                                <w:div w:id="1246761574">
                                  <w:marLeft w:val="0"/>
                                  <w:marRight w:val="0"/>
                                  <w:marTop w:val="0"/>
                                  <w:marBottom w:val="0"/>
                                  <w:divBdr>
                                    <w:top w:val="none" w:sz="0" w:space="0" w:color="auto"/>
                                    <w:left w:val="none" w:sz="0" w:space="0" w:color="auto"/>
                                    <w:bottom w:val="none" w:sz="0" w:space="0" w:color="auto"/>
                                    <w:right w:val="none" w:sz="0" w:space="0" w:color="auto"/>
                                  </w:divBdr>
                                  <w:divsChild>
                                    <w:div w:id="557253732">
                                      <w:marLeft w:val="0"/>
                                      <w:marRight w:val="0"/>
                                      <w:marTop w:val="0"/>
                                      <w:marBottom w:val="0"/>
                                      <w:divBdr>
                                        <w:top w:val="none" w:sz="0" w:space="0" w:color="auto"/>
                                        <w:left w:val="none" w:sz="0" w:space="0" w:color="auto"/>
                                        <w:bottom w:val="single" w:sz="12" w:space="8" w:color="22A6F5"/>
                                        <w:right w:val="none" w:sz="0" w:space="0" w:color="auto"/>
                                      </w:divBdr>
                                    </w:div>
                                    <w:div w:id="1843231667">
                                      <w:marLeft w:val="0"/>
                                      <w:marRight w:val="0"/>
                                      <w:marTop w:val="0"/>
                                      <w:marBottom w:val="0"/>
                                      <w:divBdr>
                                        <w:top w:val="none" w:sz="0" w:space="0" w:color="auto"/>
                                        <w:left w:val="none" w:sz="0" w:space="0" w:color="auto"/>
                                        <w:bottom w:val="single" w:sz="12" w:space="8" w:color="E4E9EC"/>
                                        <w:right w:val="none" w:sz="0" w:space="0" w:color="auto"/>
                                      </w:divBdr>
                                    </w:div>
                                    <w:div w:id="647127536">
                                      <w:marLeft w:val="0"/>
                                      <w:marRight w:val="0"/>
                                      <w:marTop w:val="0"/>
                                      <w:marBottom w:val="0"/>
                                      <w:divBdr>
                                        <w:top w:val="none" w:sz="0" w:space="0" w:color="auto"/>
                                        <w:left w:val="none" w:sz="0" w:space="0" w:color="auto"/>
                                        <w:bottom w:val="single" w:sz="12" w:space="8" w:color="E4E9EC"/>
                                        <w:right w:val="none" w:sz="0" w:space="0" w:color="auto"/>
                                      </w:divBdr>
                                    </w:div>
                                  </w:divsChild>
                                </w:div>
                                <w:div w:id="2100133573">
                                  <w:marLeft w:val="0"/>
                                  <w:marRight w:val="0"/>
                                  <w:marTop w:val="0"/>
                                  <w:marBottom w:val="0"/>
                                  <w:divBdr>
                                    <w:top w:val="none" w:sz="0" w:space="0" w:color="auto"/>
                                    <w:left w:val="none" w:sz="0" w:space="0" w:color="auto"/>
                                    <w:bottom w:val="none" w:sz="0" w:space="0" w:color="auto"/>
                                    <w:right w:val="none" w:sz="0" w:space="0" w:color="auto"/>
                                  </w:divBdr>
                                  <w:divsChild>
                                    <w:div w:id="156658509">
                                      <w:marLeft w:val="0"/>
                                      <w:marRight w:val="0"/>
                                      <w:marTop w:val="0"/>
                                      <w:marBottom w:val="0"/>
                                      <w:divBdr>
                                        <w:top w:val="none" w:sz="0" w:space="0" w:color="auto"/>
                                        <w:left w:val="none" w:sz="0" w:space="0" w:color="auto"/>
                                        <w:bottom w:val="single" w:sz="6" w:space="0" w:color="E4E9EC"/>
                                        <w:right w:val="none" w:sz="0" w:space="0" w:color="auto"/>
                                      </w:divBdr>
                                      <w:divsChild>
                                        <w:div w:id="1606114661">
                                          <w:marLeft w:val="0"/>
                                          <w:marRight w:val="0"/>
                                          <w:marTop w:val="0"/>
                                          <w:marBottom w:val="0"/>
                                          <w:divBdr>
                                            <w:top w:val="none" w:sz="0" w:space="0" w:color="auto"/>
                                            <w:left w:val="none" w:sz="0" w:space="0" w:color="auto"/>
                                            <w:bottom w:val="none" w:sz="0" w:space="0" w:color="auto"/>
                                            <w:right w:val="none" w:sz="0" w:space="0" w:color="auto"/>
                                          </w:divBdr>
                                        </w:div>
                                      </w:divsChild>
                                    </w:div>
                                    <w:div w:id="1533570399">
                                      <w:marLeft w:val="0"/>
                                      <w:marRight w:val="0"/>
                                      <w:marTop w:val="0"/>
                                      <w:marBottom w:val="0"/>
                                      <w:divBdr>
                                        <w:top w:val="none" w:sz="0" w:space="0" w:color="auto"/>
                                        <w:left w:val="none" w:sz="0" w:space="0" w:color="auto"/>
                                        <w:bottom w:val="single" w:sz="6" w:space="0" w:color="E4E9EC"/>
                                        <w:right w:val="none" w:sz="0" w:space="0" w:color="auto"/>
                                      </w:divBdr>
                                      <w:divsChild>
                                        <w:div w:id="2135785196">
                                          <w:marLeft w:val="0"/>
                                          <w:marRight w:val="0"/>
                                          <w:marTop w:val="0"/>
                                          <w:marBottom w:val="0"/>
                                          <w:divBdr>
                                            <w:top w:val="none" w:sz="0" w:space="0" w:color="auto"/>
                                            <w:left w:val="none" w:sz="0" w:space="0" w:color="auto"/>
                                            <w:bottom w:val="none" w:sz="0" w:space="0" w:color="auto"/>
                                            <w:right w:val="none" w:sz="0" w:space="0" w:color="auto"/>
                                          </w:divBdr>
                                        </w:div>
                                      </w:divsChild>
                                    </w:div>
                                    <w:div w:id="1623346610">
                                      <w:marLeft w:val="0"/>
                                      <w:marRight w:val="0"/>
                                      <w:marTop w:val="0"/>
                                      <w:marBottom w:val="0"/>
                                      <w:divBdr>
                                        <w:top w:val="none" w:sz="0" w:space="0" w:color="auto"/>
                                        <w:left w:val="none" w:sz="0" w:space="0" w:color="auto"/>
                                        <w:bottom w:val="single" w:sz="6" w:space="0" w:color="E4E9EC"/>
                                        <w:right w:val="none" w:sz="0" w:space="0" w:color="auto"/>
                                      </w:divBdr>
                                      <w:divsChild>
                                        <w:div w:id="189268291">
                                          <w:marLeft w:val="0"/>
                                          <w:marRight w:val="0"/>
                                          <w:marTop w:val="0"/>
                                          <w:marBottom w:val="0"/>
                                          <w:divBdr>
                                            <w:top w:val="none" w:sz="0" w:space="0" w:color="auto"/>
                                            <w:left w:val="none" w:sz="0" w:space="0" w:color="auto"/>
                                            <w:bottom w:val="none" w:sz="0" w:space="0" w:color="auto"/>
                                            <w:right w:val="none" w:sz="0" w:space="0" w:color="auto"/>
                                          </w:divBdr>
                                        </w:div>
                                      </w:divsChild>
                                    </w:div>
                                    <w:div w:id="181288454">
                                      <w:marLeft w:val="0"/>
                                      <w:marRight w:val="0"/>
                                      <w:marTop w:val="0"/>
                                      <w:marBottom w:val="0"/>
                                      <w:divBdr>
                                        <w:top w:val="none" w:sz="0" w:space="0" w:color="auto"/>
                                        <w:left w:val="none" w:sz="0" w:space="0" w:color="auto"/>
                                        <w:bottom w:val="single" w:sz="6" w:space="0" w:color="E4E9EC"/>
                                        <w:right w:val="none" w:sz="0" w:space="0" w:color="auto"/>
                                      </w:divBdr>
                                      <w:divsChild>
                                        <w:div w:id="873730933">
                                          <w:marLeft w:val="0"/>
                                          <w:marRight w:val="0"/>
                                          <w:marTop w:val="0"/>
                                          <w:marBottom w:val="0"/>
                                          <w:divBdr>
                                            <w:top w:val="none" w:sz="0" w:space="0" w:color="auto"/>
                                            <w:left w:val="none" w:sz="0" w:space="0" w:color="auto"/>
                                            <w:bottom w:val="none" w:sz="0" w:space="0" w:color="auto"/>
                                            <w:right w:val="none" w:sz="0" w:space="0" w:color="auto"/>
                                          </w:divBdr>
                                        </w:div>
                                      </w:divsChild>
                                    </w:div>
                                    <w:div w:id="333992510">
                                      <w:marLeft w:val="0"/>
                                      <w:marRight w:val="0"/>
                                      <w:marTop w:val="0"/>
                                      <w:marBottom w:val="0"/>
                                      <w:divBdr>
                                        <w:top w:val="none" w:sz="0" w:space="0" w:color="auto"/>
                                        <w:left w:val="none" w:sz="0" w:space="0" w:color="auto"/>
                                        <w:bottom w:val="single" w:sz="6" w:space="0" w:color="E4E9EC"/>
                                        <w:right w:val="none" w:sz="0" w:space="0" w:color="auto"/>
                                      </w:divBdr>
                                      <w:divsChild>
                                        <w:div w:id="194202233">
                                          <w:marLeft w:val="0"/>
                                          <w:marRight w:val="0"/>
                                          <w:marTop w:val="0"/>
                                          <w:marBottom w:val="0"/>
                                          <w:divBdr>
                                            <w:top w:val="none" w:sz="0" w:space="0" w:color="auto"/>
                                            <w:left w:val="none" w:sz="0" w:space="0" w:color="auto"/>
                                            <w:bottom w:val="none" w:sz="0" w:space="0" w:color="auto"/>
                                            <w:right w:val="none" w:sz="0" w:space="0" w:color="auto"/>
                                          </w:divBdr>
                                        </w:div>
                                      </w:divsChild>
                                    </w:div>
                                    <w:div w:id="1651014642">
                                      <w:marLeft w:val="0"/>
                                      <w:marRight w:val="0"/>
                                      <w:marTop w:val="0"/>
                                      <w:marBottom w:val="0"/>
                                      <w:divBdr>
                                        <w:top w:val="none" w:sz="0" w:space="0" w:color="auto"/>
                                        <w:left w:val="none" w:sz="0" w:space="0" w:color="auto"/>
                                        <w:bottom w:val="single" w:sz="6" w:space="0" w:color="E4E9EC"/>
                                        <w:right w:val="none" w:sz="0" w:space="0" w:color="auto"/>
                                      </w:divBdr>
                                      <w:divsChild>
                                        <w:div w:id="1027025629">
                                          <w:marLeft w:val="0"/>
                                          <w:marRight w:val="0"/>
                                          <w:marTop w:val="0"/>
                                          <w:marBottom w:val="0"/>
                                          <w:divBdr>
                                            <w:top w:val="none" w:sz="0" w:space="0" w:color="auto"/>
                                            <w:left w:val="none" w:sz="0" w:space="0" w:color="auto"/>
                                            <w:bottom w:val="none" w:sz="0" w:space="0" w:color="auto"/>
                                            <w:right w:val="none" w:sz="0" w:space="0" w:color="auto"/>
                                          </w:divBdr>
                                        </w:div>
                                      </w:divsChild>
                                    </w:div>
                                    <w:div w:id="1236820936">
                                      <w:marLeft w:val="0"/>
                                      <w:marRight w:val="0"/>
                                      <w:marTop w:val="0"/>
                                      <w:marBottom w:val="0"/>
                                      <w:divBdr>
                                        <w:top w:val="none" w:sz="0" w:space="0" w:color="auto"/>
                                        <w:left w:val="none" w:sz="0" w:space="0" w:color="auto"/>
                                        <w:bottom w:val="single" w:sz="6" w:space="0" w:color="E4E9EC"/>
                                        <w:right w:val="none" w:sz="0" w:space="0" w:color="auto"/>
                                      </w:divBdr>
                                      <w:divsChild>
                                        <w:div w:id="366413109">
                                          <w:marLeft w:val="0"/>
                                          <w:marRight w:val="0"/>
                                          <w:marTop w:val="0"/>
                                          <w:marBottom w:val="0"/>
                                          <w:divBdr>
                                            <w:top w:val="none" w:sz="0" w:space="0" w:color="auto"/>
                                            <w:left w:val="none" w:sz="0" w:space="0" w:color="auto"/>
                                            <w:bottom w:val="none" w:sz="0" w:space="0" w:color="auto"/>
                                            <w:right w:val="none" w:sz="0" w:space="0" w:color="auto"/>
                                          </w:divBdr>
                                        </w:div>
                                      </w:divsChild>
                                    </w:div>
                                    <w:div w:id="796336224">
                                      <w:marLeft w:val="0"/>
                                      <w:marRight w:val="0"/>
                                      <w:marTop w:val="0"/>
                                      <w:marBottom w:val="0"/>
                                      <w:divBdr>
                                        <w:top w:val="none" w:sz="0" w:space="0" w:color="auto"/>
                                        <w:left w:val="none" w:sz="0" w:space="0" w:color="auto"/>
                                        <w:bottom w:val="single" w:sz="6" w:space="0" w:color="E4E9EC"/>
                                        <w:right w:val="none" w:sz="0" w:space="0" w:color="auto"/>
                                      </w:divBdr>
                                      <w:divsChild>
                                        <w:div w:id="133911229">
                                          <w:marLeft w:val="0"/>
                                          <w:marRight w:val="0"/>
                                          <w:marTop w:val="0"/>
                                          <w:marBottom w:val="0"/>
                                          <w:divBdr>
                                            <w:top w:val="none" w:sz="0" w:space="0" w:color="auto"/>
                                            <w:left w:val="none" w:sz="0" w:space="0" w:color="auto"/>
                                            <w:bottom w:val="none" w:sz="0" w:space="0" w:color="auto"/>
                                            <w:right w:val="none" w:sz="0" w:space="0" w:color="auto"/>
                                          </w:divBdr>
                                        </w:div>
                                      </w:divsChild>
                                    </w:div>
                                    <w:div w:id="529994527">
                                      <w:marLeft w:val="0"/>
                                      <w:marRight w:val="0"/>
                                      <w:marTop w:val="0"/>
                                      <w:marBottom w:val="0"/>
                                      <w:divBdr>
                                        <w:top w:val="none" w:sz="0" w:space="0" w:color="auto"/>
                                        <w:left w:val="none" w:sz="0" w:space="0" w:color="auto"/>
                                        <w:bottom w:val="single" w:sz="6" w:space="0" w:color="E4E9EC"/>
                                        <w:right w:val="none" w:sz="0" w:space="0" w:color="auto"/>
                                      </w:divBdr>
                                      <w:divsChild>
                                        <w:div w:id="344406438">
                                          <w:marLeft w:val="0"/>
                                          <w:marRight w:val="0"/>
                                          <w:marTop w:val="0"/>
                                          <w:marBottom w:val="0"/>
                                          <w:divBdr>
                                            <w:top w:val="none" w:sz="0" w:space="0" w:color="auto"/>
                                            <w:left w:val="none" w:sz="0" w:space="0" w:color="auto"/>
                                            <w:bottom w:val="none" w:sz="0" w:space="0" w:color="auto"/>
                                            <w:right w:val="none" w:sz="0" w:space="0" w:color="auto"/>
                                          </w:divBdr>
                                        </w:div>
                                      </w:divsChild>
                                    </w:div>
                                    <w:div w:id="2067101083">
                                      <w:marLeft w:val="0"/>
                                      <w:marRight w:val="0"/>
                                      <w:marTop w:val="0"/>
                                      <w:marBottom w:val="0"/>
                                      <w:divBdr>
                                        <w:top w:val="none" w:sz="0" w:space="0" w:color="auto"/>
                                        <w:left w:val="none" w:sz="0" w:space="0" w:color="auto"/>
                                        <w:bottom w:val="single" w:sz="6" w:space="0" w:color="E4E9EC"/>
                                        <w:right w:val="none" w:sz="0" w:space="0" w:color="auto"/>
                                      </w:divBdr>
                                      <w:divsChild>
                                        <w:div w:id="691882646">
                                          <w:marLeft w:val="0"/>
                                          <w:marRight w:val="0"/>
                                          <w:marTop w:val="0"/>
                                          <w:marBottom w:val="0"/>
                                          <w:divBdr>
                                            <w:top w:val="none" w:sz="0" w:space="0" w:color="auto"/>
                                            <w:left w:val="none" w:sz="0" w:space="0" w:color="auto"/>
                                            <w:bottom w:val="none" w:sz="0" w:space="0" w:color="auto"/>
                                            <w:right w:val="none" w:sz="0" w:space="0" w:color="auto"/>
                                          </w:divBdr>
                                        </w:div>
                                      </w:divsChild>
                                    </w:div>
                                    <w:div w:id="286929931">
                                      <w:marLeft w:val="0"/>
                                      <w:marRight w:val="0"/>
                                      <w:marTop w:val="0"/>
                                      <w:marBottom w:val="0"/>
                                      <w:divBdr>
                                        <w:top w:val="none" w:sz="0" w:space="0" w:color="auto"/>
                                        <w:left w:val="none" w:sz="0" w:space="0" w:color="auto"/>
                                        <w:bottom w:val="single" w:sz="6" w:space="0" w:color="E4E9EC"/>
                                        <w:right w:val="none" w:sz="0" w:space="0" w:color="auto"/>
                                      </w:divBdr>
                                      <w:divsChild>
                                        <w:div w:id="2015915887">
                                          <w:marLeft w:val="0"/>
                                          <w:marRight w:val="0"/>
                                          <w:marTop w:val="0"/>
                                          <w:marBottom w:val="0"/>
                                          <w:divBdr>
                                            <w:top w:val="none" w:sz="0" w:space="0" w:color="auto"/>
                                            <w:left w:val="none" w:sz="0" w:space="0" w:color="auto"/>
                                            <w:bottom w:val="none" w:sz="0" w:space="0" w:color="auto"/>
                                            <w:right w:val="none" w:sz="0" w:space="0" w:color="auto"/>
                                          </w:divBdr>
                                        </w:div>
                                      </w:divsChild>
                                    </w:div>
                                    <w:div w:id="190842642">
                                      <w:marLeft w:val="0"/>
                                      <w:marRight w:val="0"/>
                                      <w:marTop w:val="0"/>
                                      <w:marBottom w:val="0"/>
                                      <w:divBdr>
                                        <w:top w:val="none" w:sz="0" w:space="0" w:color="auto"/>
                                        <w:left w:val="none" w:sz="0" w:space="0" w:color="auto"/>
                                        <w:bottom w:val="single" w:sz="6" w:space="0" w:color="E4E9EC"/>
                                        <w:right w:val="none" w:sz="0" w:space="0" w:color="auto"/>
                                      </w:divBdr>
                                      <w:divsChild>
                                        <w:div w:id="482166899">
                                          <w:marLeft w:val="0"/>
                                          <w:marRight w:val="0"/>
                                          <w:marTop w:val="0"/>
                                          <w:marBottom w:val="0"/>
                                          <w:divBdr>
                                            <w:top w:val="none" w:sz="0" w:space="0" w:color="auto"/>
                                            <w:left w:val="none" w:sz="0" w:space="0" w:color="auto"/>
                                            <w:bottom w:val="none" w:sz="0" w:space="0" w:color="auto"/>
                                            <w:right w:val="none" w:sz="0" w:space="0" w:color="auto"/>
                                          </w:divBdr>
                                        </w:div>
                                      </w:divsChild>
                                    </w:div>
                                    <w:div w:id="1694381970">
                                      <w:marLeft w:val="0"/>
                                      <w:marRight w:val="0"/>
                                      <w:marTop w:val="0"/>
                                      <w:marBottom w:val="0"/>
                                      <w:divBdr>
                                        <w:top w:val="none" w:sz="0" w:space="0" w:color="auto"/>
                                        <w:left w:val="none" w:sz="0" w:space="0" w:color="auto"/>
                                        <w:bottom w:val="single" w:sz="6" w:space="0" w:color="E4E9EC"/>
                                        <w:right w:val="none" w:sz="0" w:space="0" w:color="auto"/>
                                      </w:divBdr>
                                      <w:divsChild>
                                        <w:div w:id="1251044068">
                                          <w:marLeft w:val="0"/>
                                          <w:marRight w:val="0"/>
                                          <w:marTop w:val="0"/>
                                          <w:marBottom w:val="0"/>
                                          <w:divBdr>
                                            <w:top w:val="none" w:sz="0" w:space="0" w:color="auto"/>
                                            <w:left w:val="none" w:sz="0" w:space="0" w:color="auto"/>
                                            <w:bottom w:val="none" w:sz="0" w:space="0" w:color="auto"/>
                                            <w:right w:val="none" w:sz="0" w:space="0" w:color="auto"/>
                                          </w:divBdr>
                                        </w:div>
                                      </w:divsChild>
                                    </w:div>
                                    <w:div w:id="1325471253">
                                      <w:marLeft w:val="0"/>
                                      <w:marRight w:val="0"/>
                                      <w:marTop w:val="0"/>
                                      <w:marBottom w:val="0"/>
                                      <w:divBdr>
                                        <w:top w:val="none" w:sz="0" w:space="0" w:color="auto"/>
                                        <w:left w:val="none" w:sz="0" w:space="0" w:color="auto"/>
                                        <w:bottom w:val="single" w:sz="6" w:space="0" w:color="E4E9EC"/>
                                        <w:right w:val="none" w:sz="0" w:space="0" w:color="auto"/>
                                      </w:divBdr>
                                      <w:divsChild>
                                        <w:div w:id="2071422128">
                                          <w:marLeft w:val="0"/>
                                          <w:marRight w:val="0"/>
                                          <w:marTop w:val="0"/>
                                          <w:marBottom w:val="0"/>
                                          <w:divBdr>
                                            <w:top w:val="none" w:sz="0" w:space="0" w:color="auto"/>
                                            <w:left w:val="none" w:sz="0" w:space="0" w:color="auto"/>
                                            <w:bottom w:val="none" w:sz="0" w:space="0" w:color="auto"/>
                                            <w:right w:val="none" w:sz="0" w:space="0" w:color="auto"/>
                                          </w:divBdr>
                                        </w:div>
                                      </w:divsChild>
                                    </w:div>
                                    <w:div w:id="1358385370">
                                      <w:marLeft w:val="0"/>
                                      <w:marRight w:val="0"/>
                                      <w:marTop w:val="0"/>
                                      <w:marBottom w:val="0"/>
                                      <w:divBdr>
                                        <w:top w:val="none" w:sz="0" w:space="0" w:color="auto"/>
                                        <w:left w:val="none" w:sz="0" w:space="0" w:color="auto"/>
                                        <w:bottom w:val="single" w:sz="6" w:space="0" w:color="E4E9EC"/>
                                        <w:right w:val="none" w:sz="0" w:space="0" w:color="auto"/>
                                      </w:divBdr>
                                      <w:divsChild>
                                        <w:div w:id="693849359">
                                          <w:marLeft w:val="0"/>
                                          <w:marRight w:val="0"/>
                                          <w:marTop w:val="0"/>
                                          <w:marBottom w:val="0"/>
                                          <w:divBdr>
                                            <w:top w:val="none" w:sz="0" w:space="0" w:color="auto"/>
                                            <w:left w:val="none" w:sz="0" w:space="0" w:color="auto"/>
                                            <w:bottom w:val="none" w:sz="0" w:space="0" w:color="auto"/>
                                            <w:right w:val="none" w:sz="0" w:space="0" w:color="auto"/>
                                          </w:divBdr>
                                        </w:div>
                                      </w:divsChild>
                                    </w:div>
                                    <w:div w:id="532420817">
                                      <w:marLeft w:val="0"/>
                                      <w:marRight w:val="0"/>
                                      <w:marTop w:val="0"/>
                                      <w:marBottom w:val="0"/>
                                      <w:divBdr>
                                        <w:top w:val="none" w:sz="0" w:space="0" w:color="auto"/>
                                        <w:left w:val="none" w:sz="0" w:space="0" w:color="auto"/>
                                        <w:bottom w:val="single" w:sz="6" w:space="0" w:color="E4E9EC"/>
                                        <w:right w:val="none" w:sz="0" w:space="0" w:color="auto"/>
                                      </w:divBdr>
                                      <w:divsChild>
                                        <w:div w:id="1447576578">
                                          <w:marLeft w:val="0"/>
                                          <w:marRight w:val="0"/>
                                          <w:marTop w:val="0"/>
                                          <w:marBottom w:val="0"/>
                                          <w:divBdr>
                                            <w:top w:val="none" w:sz="0" w:space="0" w:color="auto"/>
                                            <w:left w:val="none" w:sz="0" w:space="0" w:color="auto"/>
                                            <w:bottom w:val="none" w:sz="0" w:space="0" w:color="auto"/>
                                            <w:right w:val="none" w:sz="0" w:space="0" w:color="auto"/>
                                          </w:divBdr>
                                        </w:div>
                                      </w:divsChild>
                                    </w:div>
                                    <w:div w:id="1747846590">
                                      <w:marLeft w:val="0"/>
                                      <w:marRight w:val="0"/>
                                      <w:marTop w:val="0"/>
                                      <w:marBottom w:val="0"/>
                                      <w:divBdr>
                                        <w:top w:val="none" w:sz="0" w:space="0" w:color="auto"/>
                                        <w:left w:val="none" w:sz="0" w:space="0" w:color="auto"/>
                                        <w:bottom w:val="single" w:sz="6" w:space="0" w:color="E4E9EC"/>
                                        <w:right w:val="none" w:sz="0" w:space="0" w:color="auto"/>
                                      </w:divBdr>
                                      <w:divsChild>
                                        <w:div w:id="477919780">
                                          <w:marLeft w:val="0"/>
                                          <w:marRight w:val="0"/>
                                          <w:marTop w:val="0"/>
                                          <w:marBottom w:val="0"/>
                                          <w:divBdr>
                                            <w:top w:val="none" w:sz="0" w:space="0" w:color="auto"/>
                                            <w:left w:val="none" w:sz="0" w:space="0" w:color="auto"/>
                                            <w:bottom w:val="none" w:sz="0" w:space="0" w:color="auto"/>
                                            <w:right w:val="none" w:sz="0" w:space="0" w:color="auto"/>
                                          </w:divBdr>
                                        </w:div>
                                      </w:divsChild>
                                    </w:div>
                                    <w:div w:id="1423792635">
                                      <w:marLeft w:val="0"/>
                                      <w:marRight w:val="0"/>
                                      <w:marTop w:val="0"/>
                                      <w:marBottom w:val="0"/>
                                      <w:divBdr>
                                        <w:top w:val="none" w:sz="0" w:space="0" w:color="auto"/>
                                        <w:left w:val="none" w:sz="0" w:space="0" w:color="auto"/>
                                        <w:bottom w:val="single" w:sz="6" w:space="0" w:color="E4E9EC"/>
                                        <w:right w:val="none" w:sz="0" w:space="0" w:color="auto"/>
                                      </w:divBdr>
                                      <w:divsChild>
                                        <w:div w:id="1265259898">
                                          <w:marLeft w:val="0"/>
                                          <w:marRight w:val="0"/>
                                          <w:marTop w:val="0"/>
                                          <w:marBottom w:val="0"/>
                                          <w:divBdr>
                                            <w:top w:val="none" w:sz="0" w:space="0" w:color="auto"/>
                                            <w:left w:val="none" w:sz="0" w:space="0" w:color="auto"/>
                                            <w:bottom w:val="none" w:sz="0" w:space="0" w:color="auto"/>
                                            <w:right w:val="none" w:sz="0" w:space="0" w:color="auto"/>
                                          </w:divBdr>
                                        </w:div>
                                      </w:divsChild>
                                    </w:div>
                                    <w:div w:id="483013905">
                                      <w:marLeft w:val="0"/>
                                      <w:marRight w:val="0"/>
                                      <w:marTop w:val="0"/>
                                      <w:marBottom w:val="0"/>
                                      <w:divBdr>
                                        <w:top w:val="none" w:sz="0" w:space="0" w:color="auto"/>
                                        <w:left w:val="none" w:sz="0" w:space="0" w:color="auto"/>
                                        <w:bottom w:val="single" w:sz="6" w:space="0" w:color="E4E9EC"/>
                                        <w:right w:val="none" w:sz="0" w:space="0" w:color="auto"/>
                                      </w:divBdr>
                                      <w:divsChild>
                                        <w:div w:id="91291922">
                                          <w:marLeft w:val="0"/>
                                          <w:marRight w:val="0"/>
                                          <w:marTop w:val="0"/>
                                          <w:marBottom w:val="0"/>
                                          <w:divBdr>
                                            <w:top w:val="none" w:sz="0" w:space="0" w:color="auto"/>
                                            <w:left w:val="none" w:sz="0" w:space="0" w:color="auto"/>
                                            <w:bottom w:val="none" w:sz="0" w:space="0" w:color="auto"/>
                                            <w:right w:val="none" w:sz="0" w:space="0" w:color="auto"/>
                                          </w:divBdr>
                                        </w:div>
                                      </w:divsChild>
                                    </w:div>
                                    <w:div w:id="328758063">
                                      <w:marLeft w:val="0"/>
                                      <w:marRight w:val="0"/>
                                      <w:marTop w:val="0"/>
                                      <w:marBottom w:val="0"/>
                                      <w:divBdr>
                                        <w:top w:val="none" w:sz="0" w:space="0" w:color="auto"/>
                                        <w:left w:val="none" w:sz="0" w:space="0" w:color="auto"/>
                                        <w:bottom w:val="single" w:sz="6" w:space="0" w:color="E4E9EC"/>
                                        <w:right w:val="none" w:sz="0" w:space="0" w:color="auto"/>
                                      </w:divBdr>
                                      <w:divsChild>
                                        <w:div w:id="1652830522">
                                          <w:marLeft w:val="0"/>
                                          <w:marRight w:val="0"/>
                                          <w:marTop w:val="0"/>
                                          <w:marBottom w:val="0"/>
                                          <w:divBdr>
                                            <w:top w:val="none" w:sz="0" w:space="0" w:color="auto"/>
                                            <w:left w:val="none" w:sz="0" w:space="0" w:color="auto"/>
                                            <w:bottom w:val="none" w:sz="0" w:space="0" w:color="auto"/>
                                            <w:right w:val="none" w:sz="0" w:space="0" w:color="auto"/>
                                          </w:divBdr>
                                        </w:div>
                                      </w:divsChild>
                                    </w:div>
                                    <w:div w:id="1454327753">
                                      <w:marLeft w:val="0"/>
                                      <w:marRight w:val="0"/>
                                      <w:marTop w:val="0"/>
                                      <w:marBottom w:val="0"/>
                                      <w:divBdr>
                                        <w:top w:val="none" w:sz="0" w:space="0" w:color="auto"/>
                                        <w:left w:val="none" w:sz="0" w:space="0" w:color="auto"/>
                                        <w:bottom w:val="single" w:sz="6" w:space="0" w:color="E4E9EC"/>
                                        <w:right w:val="none" w:sz="0" w:space="0" w:color="auto"/>
                                      </w:divBdr>
                                      <w:divsChild>
                                        <w:div w:id="253167195">
                                          <w:marLeft w:val="0"/>
                                          <w:marRight w:val="0"/>
                                          <w:marTop w:val="0"/>
                                          <w:marBottom w:val="0"/>
                                          <w:divBdr>
                                            <w:top w:val="none" w:sz="0" w:space="0" w:color="auto"/>
                                            <w:left w:val="none" w:sz="0" w:space="0" w:color="auto"/>
                                            <w:bottom w:val="none" w:sz="0" w:space="0" w:color="auto"/>
                                            <w:right w:val="none" w:sz="0" w:space="0" w:color="auto"/>
                                          </w:divBdr>
                                        </w:div>
                                      </w:divsChild>
                                    </w:div>
                                    <w:div w:id="147981623">
                                      <w:marLeft w:val="0"/>
                                      <w:marRight w:val="0"/>
                                      <w:marTop w:val="0"/>
                                      <w:marBottom w:val="0"/>
                                      <w:divBdr>
                                        <w:top w:val="none" w:sz="0" w:space="0" w:color="auto"/>
                                        <w:left w:val="none" w:sz="0" w:space="0" w:color="auto"/>
                                        <w:bottom w:val="single" w:sz="6" w:space="0" w:color="E4E9EC"/>
                                        <w:right w:val="none" w:sz="0" w:space="0" w:color="auto"/>
                                      </w:divBdr>
                                      <w:divsChild>
                                        <w:div w:id="362025495">
                                          <w:marLeft w:val="0"/>
                                          <w:marRight w:val="0"/>
                                          <w:marTop w:val="0"/>
                                          <w:marBottom w:val="0"/>
                                          <w:divBdr>
                                            <w:top w:val="none" w:sz="0" w:space="0" w:color="auto"/>
                                            <w:left w:val="none" w:sz="0" w:space="0" w:color="auto"/>
                                            <w:bottom w:val="none" w:sz="0" w:space="0" w:color="auto"/>
                                            <w:right w:val="none" w:sz="0" w:space="0" w:color="auto"/>
                                          </w:divBdr>
                                        </w:div>
                                      </w:divsChild>
                                    </w:div>
                                    <w:div w:id="632519020">
                                      <w:marLeft w:val="0"/>
                                      <w:marRight w:val="0"/>
                                      <w:marTop w:val="0"/>
                                      <w:marBottom w:val="0"/>
                                      <w:divBdr>
                                        <w:top w:val="none" w:sz="0" w:space="0" w:color="auto"/>
                                        <w:left w:val="none" w:sz="0" w:space="0" w:color="auto"/>
                                        <w:bottom w:val="single" w:sz="6" w:space="0" w:color="E4E9EC"/>
                                        <w:right w:val="none" w:sz="0" w:space="0" w:color="auto"/>
                                      </w:divBdr>
                                      <w:divsChild>
                                        <w:div w:id="486436766">
                                          <w:marLeft w:val="0"/>
                                          <w:marRight w:val="0"/>
                                          <w:marTop w:val="0"/>
                                          <w:marBottom w:val="0"/>
                                          <w:divBdr>
                                            <w:top w:val="none" w:sz="0" w:space="0" w:color="auto"/>
                                            <w:left w:val="none" w:sz="0" w:space="0" w:color="auto"/>
                                            <w:bottom w:val="none" w:sz="0" w:space="0" w:color="auto"/>
                                            <w:right w:val="none" w:sz="0" w:space="0" w:color="auto"/>
                                          </w:divBdr>
                                        </w:div>
                                      </w:divsChild>
                                    </w:div>
                                    <w:div w:id="510489760">
                                      <w:marLeft w:val="0"/>
                                      <w:marRight w:val="0"/>
                                      <w:marTop w:val="0"/>
                                      <w:marBottom w:val="0"/>
                                      <w:divBdr>
                                        <w:top w:val="none" w:sz="0" w:space="0" w:color="auto"/>
                                        <w:left w:val="none" w:sz="0" w:space="0" w:color="auto"/>
                                        <w:bottom w:val="single" w:sz="6" w:space="0" w:color="E4E9EC"/>
                                        <w:right w:val="none" w:sz="0" w:space="0" w:color="auto"/>
                                      </w:divBdr>
                                      <w:divsChild>
                                        <w:div w:id="1410158041">
                                          <w:marLeft w:val="0"/>
                                          <w:marRight w:val="0"/>
                                          <w:marTop w:val="0"/>
                                          <w:marBottom w:val="0"/>
                                          <w:divBdr>
                                            <w:top w:val="none" w:sz="0" w:space="0" w:color="auto"/>
                                            <w:left w:val="none" w:sz="0" w:space="0" w:color="auto"/>
                                            <w:bottom w:val="none" w:sz="0" w:space="0" w:color="auto"/>
                                            <w:right w:val="none" w:sz="0" w:space="0" w:color="auto"/>
                                          </w:divBdr>
                                        </w:div>
                                      </w:divsChild>
                                    </w:div>
                                    <w:div w:id="585651233">
                                      <w:marLeft w:val="0"/>
                                      <w:marRight w:val="0"/>
                                      <w:marTop w:val="0"/>
                                      <w:marBottom w:val="0"/>
                                      <w:divBdr>
                                        <w:top w:val="none" w:sz="0" w:space="0" w:color="auto"/>
                                        <w:left w:val="none" w:sz="0" w:space="0" w:color="auto"/>
                                        <w:bottom w:val="single" w:sz="6" w:space="0" w:color="E4E9EC"/>
                                        <w:right w:val="none" w:sz="0" w:space="0" w:color="auto"/>
                                      </w:divBdr>
                                      <w:divsChild>
                                        <w:div w:id="1089084188">
                                          <w:marLeft w:val="0"/>
                                          <w:marRight w:val="0"/>
                                          <w:marTop w:val="0"/>
                                          <w:marBottom w:val="0"/>
                                          <w:divBdr>
                                            <w:top w:val="none" w:sz="0" w:space="0" w:color="auto"/>
                                            <w:left w:val="none" w:sz="0" w:space="0" w:color="auto"/>
                                            <w:bottom w:val="none" w:sz="0" w:space="0" w:color="auto"/>
                                            <w:right w:val="none" w:sz="0" w:space="0" w:color="auto"/>
                                          </w:divBdr>
                                        </w:div>
                                      </w:divsChild>
                                    </w:div>
                                    <w:div w:id="1544172828">
                                      <w:marLeft w:val="0"/>
                                      <w:marRight w:val="0"/>
                                      <w:marTop w:val="0"/>
                                      <w:marBottom w:val="0"/>
                                      <w:divBdr>
                                        <w:top w:val="none" w:sz="0" w:space="0" w:color="auto"/>
                                        <w:left w:val="none" w:sz="0" w:space="0" w:color="auto"/>
                                        <w:bottom w:val="single" w:sz="6" w:space="0" w:color="E4E9EC"/>
                                        <w:right w:val="none" w:sz="0" w:space="0" w:color="auto"/>
                                      </w:divBdr>
                                      <w:divsChild>
                                        <w:div w:id="192110801">
                                          <w:marLeft w:val="0"/>
                                          <w:marRight w:val="0"/>
                                          <w:marTop w:val="0"/>
                                          <w:marBottom w:val="0"/>
                                          <w:divBdr>
                                            <w:top w:val="none" w:sz="0" w:space="0" w:color="auto"/>
                                            <w:left w:val="none" w:sz="0" w:space="0" w:color="auto"/>
                                            <w:bottom w:val="none" w:sz="0" w:space="0" w:color="auto"/>
                                            <w:right w:val="none" w:sz="0" w:space="0" w:color="auto"/>
                                          </w:divBdr>
                                        </w:div>
                                      </w:divsChild>
                                    </w:div>
                                    <w:div w:id="44261414">
                                      <w:marLeft w:val="0"/>
                                      <w:marRight w:val="0"/>
                                      <w:marTop w:val="0"/>
                                      <w:marBottom w:val="0"/>
                                      <w:divBdr>
                                        <w:top w:val="none" w:sz="0" w:space="0" w:color="auto"/>
                                        <w:left w:val="none" w:sz="0" w:space="0" w:color="auto"/>
                                        <w:bottom w:val="single" w:sz="6" w:space="0" w:color="E4E9EC"/>
                                        <w:right w:val="none" w:sz="0" w:space="0" w:color="auto"/>
                                      </w:divBdr>
                                      <w:divsChild>
                                        <w:div w:id="374475493">
                                          <w:marLeft w:val="0"/>
                                          <w:marRight w:val="0"/>
                                          <w:marTop w:val="0"/>
                                          <w:marBottom w:val="0"/>
                                          <w:divBdr>
                                            <w:top w:val="none" w:sz="0" w:space="0" w:color="auto"/>
                                            <w:left w:val="none" w:sz="0" w:space="0" w:color="auto"/>
                                            <w:bottom w:val="none" w:sz="0" w:space="0" w:color="auto"/>
                                            <w:right w:val="none" w:sz="0" w:space="0" w:color="auto"/>
                                          </w:divBdr>
                                        </w:div>
                                      </w:divsChild>
                                    </w:div>
                                    <w:div w:id="966009438">
                                      <w:marLeft w:val="0"/>
                                      <w:marRight w:val="0"/>
                                      <w:marTop w:val="0"/>
                                      <w:marBottom w:val="0"/>
                                      <w:divBdr>
                                        <w:top w:val="none" w:sz="0" w:space="0" w:color="auto"/>
                                        <w:left w:val="none" w:sz="0" w:space="0" w:color="auto"/>
                                        <w:bottom w:val="single" w:sz="6" w:space="0" w:color="E4E9EC"/>
                                        <w:right w:val="none" w:sz="0" w:space="0" w:color="auto"/>
                                      </w:divBdr>
                                      <w:divsChild>
                                        <w:div w:id="640232609">
                                          <w:marLeft w:val="0"/>
                                          <w:marRight w:val="0"/>
                                          <w:marTop w:val="0"/>
                                          <w:marBottom w:val="0"/>
                                          <w:divBdr>
                                            <w:top w:val="none" w:sz="0" w:space="0" w:color="auto"/>
                                            <w:left w:val="none" w:sz="0" w:space="0" w:color="auto"/>
                                            <w:bottom w:val="none" w:sz="0" w:space="0" w:color="auto"/>
                                            <w:right w:val="none" w:sz="0" w:space="0" w:color="auto"/>
                                          </w:divBdr>
                                        </w:div>
                                      </w:divsChild>
                                    </w:div>
                                    <w:div w:id="1022779173">
                                      <w:marLeft w:val="0"/>
                                      <w:marRight w:val="0"/>
                                      <w:marTop w:val="0"/>
                                      <w:marBottom w:val="0"/>
                                      <w:divBdr>
                                        <w:top w:val="none" w:sz="0" w:space="0" w:color="auto"/>
                                        <w:left w:val="none" w:sz="0" w:space="0" w:color="auto"/>
                                        <w:bottom w:val="single" w:sz="6" w:space="0" w:color="E4E9EC"/>
                                        <w:right w:val="none" w:sz="0" w:space="0" w:color="auto"/>
                                      </w:divBdr>
                                      <w:divsChild>
                                        <w:div w:id="348027744">
                                          <w:marLeft w:val="0"/>
                                          <w:marRight w:val="0"/>
                                          <w:marTop w:val="0"/>
                                          <w:marBottom w:val="0"/>
                                          <w:divBdr>
                                            <w:top w:val="none" w:sz="0" w:space="0" w:color="auto"/>
                                            <w:left w:val="none" w:sz="0" w:space="0" w:color="auto"/>
                                            <w:bottom w:val="none" w:sz="0" w:space="0" w:color="auto"/>
                                            <w:right w:val="none" w:sz="0" w:space="0" w:color="auto"/>
                                          </w:divBdr>
                                        </w:div>
                                      </w:divsChild>
                                    </w:div>
                                    <w:div w:id="741098123">
                                      <w:marLeft w:val="0"/>
                                      <w:marRight w:val="0"/>
                                      <w:marTop w:val="0"/>
                                      <w:marBottom w:val="0"/>
                                      <w:divBdr>
                                        <w:top w:val="none" w:sz="0" w:space="0" w:color="auto"/>
                                        <w:left w:val="none" w:sz="0" w:space="0" w:color="auto"/>
                                        <w:bottom w:val="single" w:sz="6" w:space="0" w:color="E4E9EC"/>
                                        <w:right w:val="none" w:sz="0" w:space="0" w:color="auto"/>
                                      </w:divBdr>
                                      <w:divsChild>
                                        <w:div w:id="663896456">
                                          <w:marLeft w:val="0"/>
                                          <w:marRight w:val="0"/>
                                          <w:marTop w:val="0"/>
                                          <w:marBottom w:val="0"/>
                                          <w:divBdr>
                                            <w:top w:val="none" w:sz="0" w:space="0" w:color="auto"/>
                                            <w:left w:val="none" w:sz="0" w:space="0" w:color="auto"/>
                                            <w:bottom w:val="none" w:sz="0" w:space="0" w:color="auto"/>
                                            <w:right w:val="none" w:sz="0" w:space="0" w:color="auto"/>
                                          </w:divBdr>
                                        </w:div>
                                      </w:divsChild>
                                    </w:div>
                                    <w:div w:id="398283472">
                                      <w:marLeft w:val="0"/>
                                      <w:marRight w:val="0"/>
                                      <w:marTop w:val="0"/>
                                      <w:marBottom w:val="0"/>
                                      <w:divBdr>
                                        <w:top w:val="none" w:sz="0" w:space="0" w:color="auto"/>
                                        <w:left w:val="none" w:sz="0" w:space="0" w:color="auto"/>
                                        <w:bottom w:val="single" w:sz="6" w:space="0" w:color="E4E9EC"/>
                                        <w:right w:val="none" w:sz="0" w:space="0" w:color="auto"/>
                                      </w:divBdr>
                                      <w:divsChild>
                                        <w:div w:id="1845781918">
                                          <w:marLeft w:val="0"/>
                                          <w:marRight w:val="0"/>
                                          <w:marTop w:val="0"/>
                                          <w:marBottom w:val="0"/>
                                          <w:divBdr>
                                            <w:top w:val="none" w:sz="0" w:space="0" w:color="auto"/>
                                            <w:left w:val="none" w:sz="0" w:space="0" w:color="auto"/>
                                            <w:bottom w:val="none" w:sz="0" w:space="0" w:color="auto"/>
                                            <w:right w:val="none" w:sz="0" w:space="0" w:color="auto"/>
                                          </w:divBdr>
                                        </w:div>
                                      </w:divsChild>
                                    </w:div>
                                    <w:div w:id="413741642">
                                      <w:marLeft w:val="0"/>
                                      <w:marRight w:val="0"/>
                                      <w:marTop w:val="0"/>
                                      <w:marBottom w:val="0"/>
                                      <w:divBdr>
                                        <w:top w:val="none" w:sz="0" w:space="0" w:color="auto"/>
                                        <w:left w:val="none" w:sz="0" w:space="0" w:color="auto"/>
                                        <w:bottom w:val="single" w:sz="6" w:space="0" w:color="E4E9EC"/>
                                        <w:right w:val="none" w:sz="0" w:space="0" w:color="auto"/>
                                      </w:divBdr>
                                      <w:divsChild>
                                        <w:div w:id="144049219">
                                          <w:marLeft w:val="0"/>
                                          <w:marRight w:val="0"/>
                                          <w:marTop w:val="0"/>
                                          <w:marBottom w:val="0"/>
                                          <w:divBdr>
                                            <w:top w:val="none" w:sz="0" w:space="0" w:color="auto"/>
                                            <w:left w:val="none" w:sz="0" w:space="0" w:color="auto"/>
                                            <w:bottom w:val="none" w:sz="0" w:space="0" w:color="auto"/>
                                            <w:right w:val="none" w:sz="0" w:space="0" w:color="auto"/>
                                          </w:divBdr>
                                        </w:div>
                                      </w:divsChild>
                                    </w:div>
                                    <w:div w:id="2112191253">
                                      <w:marLeft w:val="0"/>
                                      <w:marRight w:val="0"/>
                                      <w:marTop w:val="0"/>
                                      <w:marBottom w:val="0"/>
                                      <w:divBdr>
                                        <w:top w:val="none" w:sz="0" w:space="0" w:color="auto"/>
                                        <w:left w:val="none" w:sz="0" w:space="0" w:color="auto"/>
                                        <w:bottom w:val="single" w:sz="6" w:space="0" w:color="E4E9EC"/>
                                        <w:right w:val="none" w:sz="0" w:space="0" w:color="auto"/>
                                      </w:divBdr>
                                      <w:divsChild>
                                        <w:div w:id="1761901883">
                                          <w:marLeft w:val="0"/>
                                          <w:marRight w:val="0"/>
                                          <w:marTop w:val="0"/>
                                          <w:marBottom w:val="0"/>
                                          <w:divBdr>
                                            <w:top w:val="none" w:sz="0" w:space="0" w:color="auto"/>
                                            <w:left w:val="none" w:sz="0" w:space="0" w:color="auto"/>
                                            <w:bottom w:val="none" w:sz="0" w:space="0" w:color="auto"/>
                                            <w:right w:val="none" w:sz="0" w:space="0" w:color="auto"/>
                                          </w:divBdr>
                                        </w:div>
                                      </w:divsChild>
                                    </w:div>
                                    <w:div w:id="1293750508">
                                      <w:marLeft w:val="0"/>
                                      <w:marRight w:val="0"/>
                                      <w:marTop w:val="0"/>
                                      <w:marBottom w:val="0"/>
                                      <w:divBdr>
                                        <w:top w:val="none" w:sz="0" w:space="0" w:color="auto"/>
                                        <w:left w:val="none" w:sz="0" w:space="0" w:color="auto"/>
                                        <w:bottom w:val="single" w:sz="6" w:space="0" w:color="E4E9EC"/>
                                        <w:right w:val="none" w:sz="0" w:space="0" w:color="auto"/>
                                      </w:divBdr>
                                      <w:divsChild>
                                        <w:div w:id="123888208">
                                          <w:marLeft w:val="0"/>
                                          <w:marRight w:val="0"/>
                                          <w:marTop w:val="0"/>
                                          <w:marBottom w:val="0"/>
                                          <w:divBdr>
                                            <w:top w:val="none" w:sz="0" w:space="0" w:color="auto"/>
                                            <w:left w:val="none" w:sz="0" w:space="0" w:color="auto"/>
                                            <w:bottom w:val="none" w:sz="0" w:space="0" w:color="auto"/>
                                            <w:right w:val="none" w:sz="0" w:space="0" w:color="auto"/>
                                          </w:divBdr>
                                        </w:div>
                                      </w:divsChild>
                                    </w:div>
                                    <w:div w:id="2007055370">
                                      <w:marLeft w:val="0"/>
                                      <w:marRight w:val="0"/>
                                      <w:marTop w:val="0"/>
                                      <w:marBottom w:val="0"/>
                                      <w:divBdr>
                                        <w:top w:val="none" w:sz="0" w:space="0" w:color="auto"/>
                                        <w:left w:val="none" w:sz="0" w:space="0" w:color="auto"/>
                                        <w:bottom w:val="single" w:sz="6" w:space="0" w:color="E4E9EC"/>
                                        <w:right w:val="none" w:sz="0" w:space="0" w:color="auto"/>
                                      </w:divBdr>
                                      <w:divsChild>
                                        <w:div w:id="1236234541">
                                          <w:marLeft w:val="0"/>
                                          <w:marRight w:val="0"/>
                                          <w:marTop w:val="0"/>
                                          <w:marBottom w:val="0"/>
                                          <w:divBdr>
                                            <w:top w:val="none" w:sz="0" w:space="0" w:color="auto"/>
                                            <w:left w:val="none" w:sz="0" w:space="0" w:color="auto"/>
                                            <w:bottom w:val="none" w:sz="0" w:space="0" w:color="auto"/>
                                            <w:right w:val="none" w:sz="0" w:space="0" w:color="auto"/>
                                          </w:divBdr>
                                        </w:div>
                                      </w:divsChild>
                                    </w:div>
                                    <w:div w:id="610742479">
                                      <w:marLeft w:val="0"/>
                                      <w:marRight w:val="0"/>
                                      <w:marTop w:val="0"/>
                                      <w:marBottom w:val="0"/>
                                      <w:divBdr>
                                        <w:top w:val="none" w:sz="0" w:space="0" w:color="auto"/>
                                        <w:left w:val="none" w:sz="0" w:space="0" w:color="auto"/>
                                        <w:bottom w:val="single" w:sz="6" w:space="0" w:color="E4E9EC"/>
                                        <w:right w:val="none" w:sz="0" w:space="0" w:color="auto"/>
                                      </w:divBdr>
                                      <w:divsChild>
                                        <w:div w:id="1559366137">
                                          <w:marLeft w:val="0"/>
                                          <w:marRight w:val="0"/>
                                          <w:marTop w:val="0"/>
                                          <w:marBottom w:val="0"/>
                                          <w:divBdr>
                                            <w:top w:val="none" w:sz="0" w:space="0" w:color="auto"/>
                                            <w:left w:val="none" w:sz="0" w:space="0" w:color="auto"/>
                                            <w:bottom w:val="none" w:sz="0" w:space="0" w:color="auto"/>
                                            <w:right w:val="none" w:sz="0" w:space="0" w:color="auto"/>
                                          </w:divBdr>
                                        </w:div>
                                      </w:divsChild>
                                    </w:div>
                                    <w:div w:id="1383679260">
                                      <w:marLeft w:val="0"/>
                                      <w:marRight w:val="0"/>
                                      <w:marTop w:val="0"/>
                                      <w:marBottom w:val="0"/>
                                      <w:divBdr>
                                        <w:top w:val="none" w:sz="0" w:space="0" w:color="auto"/>
                                        <w:left w:val="none" w:sz="0" w:space="0" w:color="auto"/>
                                        <w:bottom w:val="single" w:sz="6" w:space="0" w:color="E4E9EC"/>
                                        <w:right w:val="none" w:sz="0" w:space="0" w:color="auto"/>
                                      </w:divBdr>
                                      <w:divsChild>
                                        <w:div w:id="2032145525">
                                          <w:marLeft w:val="0"/>
                                          <w:marRight w:val="0"/>
                                          <w:marTop w:val="0"/>
                                          <w:marBottom w:val="0"/>
                                          <w:divBdr>
                                            <w:top w:val="none" w:sz="0" w:space="0" w:color="auto"/>
                                            <w:left w:val="none" w:sz="0" w:space="0" w:color="auto"/>
                                            <w:bottom w:val="none" w:sz="0" w:space="0" w:color="auto"/>
                                            <w:right w:val="none" w:sz="0" w:space="0" w:color="auto"/>
                                          </w:divBdr>
                                        </w:div>
                                      </w:divsChild>
                                    </w:div>
                                    <w:div w:id="1848521034">
                                      <w:marLeft w:val="0"/>
                                      <w:marRight w:val="0"/>
                                      <w:marTop w:val="0"/>
                                      <w:marBottom w:val="0"/>
                                      <w:divBdr>
                                        <w:top w:val="none" w:sz="0" w:space="0" w:color="auto"/>
                                        <w:left w:val="none" w:sz="0" w:space="0" w:color="auto"/>
                                        <w:bottom w:val="single" w:sz="6" w:space="0" w:color="E4E9EC"/>
                                        <w:right w:val="none" w:sz="0" w:space="0" w:color="auto"/>
                                      </w:divBdr>
                                      <w:divsChild>
                                        <w:div w:id="1590773321">
                                          <w:marLeft w:val="0"/>
                                          <w:marRight w:val="0"/>
                                          <w:marTop w:val="0"/>
                                          <w:marBottom w:val="0"/>
                                          <w:divBdr>
                                            <w:top w:val="none" w:sz="0" w:space="0" w:color="auto"/>
                                            <w:left w:val="none" w:sz="0" w:space="0" w:color="auto"/>
                                            <w:bottom w:val="none" w:sz="0" w:space="0" w:color="auto"/>
                                            <w:right w:val="none" w:sz="0" w:space="0" w:color="auto"/>
                                          </w:divBdr>
                                        </w:div>
                                      </w:divsChild>
                                    </w:div>
                                    <w:div w:id="1041782089">
                                      <w:marLeft w:val="0"/>
                                      <w:marRight w:val="0"/>
                                      <w:marTop w:val="0"/>
                                      <w:marBottom w:val="0"/>
                                      <w:divBdr>
                                        <w:top w:val="none" w:sz="0" w:space="0" w:color="auto"/>
                                        <w:left w:val="none" w:sz="0" w:space="0" w:color="auto"/>
                                        <w:bottom w:val="single" w:sz="6" w:space="0" w:color="E4E9EC"/>
                                        <w:right w:val="none" w:sz="0" w:space="0" w:color="auto"/>
                                      </w:divBdr>
                                      <w:divsChild>
                                        <w:div w:id="1767265257">
                                          <w:marLeft w:val="0"/>
                                          <w:marRight w:val="0"/>
                                          <w:marTop w:val="0"/>
                                          <w:marBottom w:val="0"/>
                                          <w:divBdr>
                                            <w:top w:val="none" w:sz="0" w:space="0" w:color="auto"/>
                                            <w:left w:val="none" w:sz="0" w:space="0" w:color="auto"/>
                                            <w:bottom w:val="none" w:sz="0" w:space="0" w:color="auto"/>
                                            <w:right w:val="none" w:sz="0" w:space="0" w:color="auto"/>
                                          </w:divBdr>
                                        </w:div>
                                      </w:divsChild>
                                    </w:div>
                                    <w:div w:id="880239889">
                                      <w:marLeft w:val="0"/>
                                      <w:marRight w:val="0"/>
                                      <w:marTop w:val="0"/>
                                      <w:marBottom w:val="0"/>
                                      <w:divBdr>
                                        <w:top w:val="none" w:sz="0" w:space="0" w:color="auto"/>
                                        <w:left w:val="none" w:sz="0" w:space="0" w:color="auto"/>
                                        <w:bottom w:val="single" w:sz="6" w:space="0" w:color="E4E9EC"/>
                                        <w:right w:val="none" w:sz="0" w:space="0" w:color="auto"/>
                                      </w:divBdr>
                                      <w:divsChild>
                                        <w:div w:id="22706736">
                                          <w:marLeft w:val="0"/>
                                          <w:marRight w:val="0"/>
                                          <w:marTop w:val="0"/>
                                          <w:marBottom w:val="0"/>
                                          <w:divBdr>
                                            <w:top w:val="none" w:sz="0" w:space="0" w:color="auto"/>
                                            <w:left w:val="none" w:sz="0" w:space="0" w:color="auto"/>
                                            <w:bottom w:val="none" w:sz="0" w:space="0" w:color="auto"/>
                                            <w:right w:val="none" w:sz="0" w:space="0" w:color="auto"/>
                                          </w:divBdr>
                                        </w:div>
                                      </w:divsChild>
                                    </w:div>
                                    <w:div w:id="835921218">
                                      <w:marLeft w:val="0"/>
                                      <w:marRight w:val="0"/>
                                      <w:marTop w:val="0"/>
                                      <w:marBottom w:val="0"/>
                                      <w:divBdr>
                                        <w:top w:val="none" w:sz="0" w:space="0" w:color="auto"/>
                                        <w:left w:val="none" w:sz="0" w:space="0" w:color="auto"/>
                                        <w:bottom w:val="single" w:sz="6" w:space="0" w:color="E4E9EC"/>
                                        <w:right w:val="none" w:sz="0" w:space="0" w:color="auto"/>
                                      </w:divBdr>
                                      <w:divsChild>
                                        <w:div w:id="1932811956">
                                          <w:marLeft w:val="0"/>
                                          <w:marRight w:val="0"/>
                                          <w:marTop w:val="0"/>
                                          <w:marBottom w:val="0"/>
                                          <w:divBdr>
                                            <w:top w:val="none" w:sz="0" w:space="0" w:color="auto"/>
                                            <w:left w:val="none" w:sz="0" w:space="0" w:color="auto"/>
                                            <w:bottom w:val="none" w:sz="0" w:space="0" w:color="auto"/>
                                            <w:right w:val="none" w:sz="0" w:space="0" w:color="auto"/>
                                          </w:divBdr>
                                        </w:div>
                                      </w:divsChild>
                                    </w:div>
                                    <w:div w:id="396981032">
                                      <w:marLeft w:val="0"/>
                                      <w:marRight w:val="0"/>
                                      <w:marTop w:val="0"/>
                                      <w:marBottom w:val="0"/>
                                      <w:divBdr>
                                        <w:top w:val="none" w:sz="0" w:space="0" w:color="auto"/>
                                        <w:left w:val="none" w:sz="0" w:space="0" w:color="auto"/>
                                        <w:bottom w:val="single" w:sz="6" w:space="0" w:color="E4E9EC"/>
                                        <w:right w:val="none" w:sz="0" w:space="0" w:color="auto"/>
                                      </w:divBdr>
                                      <w:divsChild>
                                        <w:div w:id="1579513097">
                                          <w:marLeft w:val="0"/>
                                          <w:marRight w:val="0"/>
                                          <w:marTop w:val="0"/>
                                          <w:marBottom w:val="0"/>
                                          <w:divBdr>
                                            <w:top w:val="none" w:sz="0" w:space="0" w:color="auto"/>
                                            <w:left w:val="none" w:sz="0" w:space="0" w:color="auto"/>
                                            <w:bottom w:val="none" w:sz="0" w:space="0" w:color="auto"/>
                                            <w:right w:val="none" w:sz="0" w:space="0" w:color="auto"/>
                                          </w:divBdr>
                                        </w:div>
                                      </w:divsChild>
                                    </w:div>
                                    <w:div w:id="777139711">
                                      <w:marLeft w:val="0"/>
                                      <w:marRight w:val="0"/>
                                      <w:marTop w:val="0"/>
                                      <w:marBottom w:val="0"/>
                                      <w:divBdr>
                                        <w:top w:val="none" w:sz="0" w:space="0" w:color="auto"/>
                                        <w:left w:val="none" w:sz="0" w:space="0" w:color="auto"/>
                                        <w:bottom w:val="single" w:sz="6" w:space="0" w:color="E4E9EC"/>
                                        <w:right w:val="none" w:sz="0" w:space="0" w:color="auto"/>
                                      </w:divBdr>
                                      <w:divsChild>
                                        <w:div w:id="2110470029">
                                          <w:marLeft w:val="0"/>
                                          <w:marRight w:val="0"/>
                                          <w:marTop w:val="0"/>
                                          <w:marBottom w:val="0"/>
                                          <w:divBdr>
                                            <w:top w:val="none" w:sz="0" w:space="0" w:color="auto"/>
                                            <w:left w:val="none" w:sz="0" w:space="0" w:color="auto"/>
                                            <w:bottom w:val="none" w:sz="0" w:space="0" w:color="auto"/>
                                            <w:right w:val="none" w:sz="0" w:space="0" w:color="auto"/>
                                          </w:divBdr>
                                        </w:div>
                                      </w:divsChild>
                                    </w:div>
                                    <w:div w:id="716663718">
                                      <w:marLeft w:val="0"/>
                                      <w:marRight w:val="0"/>
                                      <w:marTop w:val="0"/>
                                      <w:marBottom w:val="0"/>
                                      <w:divBdr>
                                        <w:top w:val="none" w:sz="0" w:space="0" w:color="auto"/>
                                        <w:left w:val="none" w:sz="0" w:space="0" w:color="auto"/>
                                        <w:bottom w:val="single" w:sz="6" w:space="0" w:color="E4E9EC"/>
                                        <w:right w:val="none" w:sz="0" w:space="0" w:color="auto"/>
                                      </w:divBdr>
                                      <w:divsChild>
                                        <w:div w:id="553154406">
                                          <w:marLeft w:val="0"/>
                                          <w:marRight w:val="0"/>
                                          <w:marTop w:val="0"/>
                                          <w:marBottom w:val="0"/>
                                          <w:divBdr>
                                            <w:top w:val="none" w:sz="0" w:space="0" w:color="auto"/>
                                            <w:left w:val="none" w:sz="0" w:space="0" w:color="auto"/>
                                            <w:bottom w:val="none" w:sz="0" w:space="0" w:color="auto"/>
                                            <w:right w:val="none" w:sz="0" w:space="0" w:color="auto"/>
                                          </w:divBdr>
                                        </w:div>
                                      </w:divsChild>
                                    </w:div>
                                    <w:div w:id="1241214929">
                                      <w:marLeft w:val="0"/>
                                      <w:marRight w:val="0"/>
                                      <w:marTop w:val="0"/>
                                      <w:marBottom w:val="0"/>
                                      <w:divBdr>
                                        <w:top w:val="none" w:sz="0" w:space="0" w:color="auto"/>
                                        <w:left w:val="none" w:sz="0" w:space="0" w:color="auto"/>
                                        <w:bottom w:val="single" w:sz="6" w:space="0" w:color="E4E9EC"/>
                                        <w:right w:val="none" w:sz="0" w:space="0" w:color="auto"/>
                                      </w:divBdr>
                                      <w:divsChild>
                                        <w:div w:id="1464496064">
                                          <w:marLeft w:val="0"/>
                                          <w:marRight w:val="0"/>
                                          <w:marTop w:val="0"/>
                                          <w:marBottom w:val="0"/>
                                          <w:divBdr>
                                            <w:top w:val="none" w:sz="0" w:space="0" w:color="auto"/>
                                            <w:left w:val="none" w:sz="0" w:space="0" w:color="auto"/>
                                            <w:bottom w:val="none" w:sz="0" w:space="0" w:color="auto"/>
                                            <w:right w:val="none" w:sz="0" w:space="0" w:color="auto"/>
                                          </w:divBdr>
                                        </w:div>
                                      </w:divsChild>
                                    </w:div>
                                    <w:div w:id="1072314900">
                                      <w:marLeft w:val="0"/>
                                      <w:marRight w:val="0"/>
                                      <w:marTop w:val="0"/>
                                      <w:marBottom w:val="0"/>
                                      <w:divBdr>
                                        <w:top w:val="none" w:sz="0" w:space="0" w:color="auto"/>
                                        <w:left w:val="none" w:sz="0" w:space="0" w:color="auto"/>
                                        <w:bottom w:val="single" w:sz="6" w:space="0" w:color="E4E9EC"/>
                                        <w:right w:val="none" w:sz="0" w:space="0" w:color="auto"/>
                                      </w:divBdr>
                                      <w:divsChild>
                                        <w:div w:id="1241450134">
                                          <w:marLeft w:val="0"/>
                                          <w:marRight w:val="0"/>
                                          <w:marTop w:val="0"/>
                                          <w:marBottom w:val="0"/>
                                          <w:divBdr>
                                            <w:top w:val="none" w:sz="0" w:space="0" w:color="auto"/>
                                            <w:left w:val="none" w:sz="0" w:space="0" w:color="auto"/>
                                            <w:bottom w:val="none" w:sz="0" w:space="0" w:color="auto"/>
                                            <w:right w:val="none" w:sz="0" w:space="0" w:color="auto"/>
                                          </w:divBdr>
                                        </w:div>
                                      </w:divsChild>
                                    </w:div>
                                    <w:div w:id="1604800583">
                                      <w:marLeft w:val="0"/>
                                      <w:marRight w:val="0"/>
                                      <w:marTop w:val="0"/>
                                      <w:marBottom w:val="0"/>
                                      <w:divBdr>
                                        <w:top w:val="none" w:sz="0" w:space="0" w:color="auto"/>
                                        <w:left w:val="none" w:sz="0" w:space="0" w:color="auto"/>
                                        <w:bottom w:val="single" w:sz="6" w:space="0" w:color="E4E9EC"/>
                                        <w:right w:val="none" w:sz="0" w:space="0" w:color="auto"/>
                                      </w:divBdr>
                                      <w:divsChild>
                                        <w:div w:id="905650481">
                                          <w:marLeft w:val="0"/>
                                          <w:marRight w:val="0"/>
                                          <w:marTop w:val="0"/>
                                          <w:marBottom w:val="0"/>
                                          <w:divBdr>
                                            <w:top w:val="none" w:sz="0" w:space="0" w:color="auto"/>
                                            <w:left w:val="none" w:sz="0" w:space="0" w:color="auto"/>
                                            <w:bottom w:val="none" w:sz="0" w:space="0" w:color="auto"/>
                                            <w:right w:val="none" w:sz="0" w:space="0" w:color="auto"/>
                                          </w:divBdr>
                                        </w:div>
                                      </w:divsChild>
                                    </w:div>
                                    <w:div w:id="847525671">
                                      <w:marLeft w:val="0"/>
                                      <w:marRight w:val="0"/>
                                      <w:marTop w:val="0"/>
                                      <w:marBottom w:val="0"/>
                                      <w:divBdr>
                                        <w:top w:val="none" w:sz="0" w:space="0" w:color="auto"/>
                                        <w:left w:val="none" w:sz="0" w:space="0" w:color="auto"/>
                                        <w:bottom w:val="single" w:sz="6" w:space="0" w:color="E4E9EC"/>
                                        <w:right w:val="none" w:sz="0" w:space="0" w:color="auto"/>
                                      </w:divBdr>
                                      <w:divsChild>
                                        <w:div w:id="1310357003">
                                          <w:marLeft w:val="0"/>
                                          <w:marRight w:val="0"/>
                                          <w:marTop w:val="0"/>
                                          <w:marBottom w:val="0"/>
                                          <w:divBdr>
                                            <w:top w:val="none" w:sz="0" w:space="0" w:color="auto"/>
                                            <w:left w:val="none" w:sz="0" w:space="0" w:color="auto"/>
                                            <w:bottom w:val="none" w:sz="0" w:space="0" w:color="auto"/>
                                            <w:right w:val="none" w:sz="0" w:space="0" w:color="auto"/>
                                          </w:divBdr>
                                        </w:div>
                                      </w:divsChild>
                                    </w:div>
                                    <w:div w:id="1085760162">
                                      <w:marLeft w:val="0"/>
                                      <w:marRight w:val="0"/>
                                      <w:marTop w:val="0"/>
                                      <w:marBottom w:val="0"/>
                                      <w:divBdr>
                                        <w:top w:val="none" w:sz="0" w:space="0" w:color="auto"/>
                                        <w:left w:val="none" w:sz="0" w:space="0" w:color="auto"/>
                                        <w:bottom w:val="single" w:sz="6" w:space="0" w:color="E4E9EC"/>
                                        <w:right w:val="none" w:sz="0" w:space="0" w:color="auto"/>
                                      </w:divBdr>
                                      <w:divsChild>
                                        <w:div w:id="1515457185">
                                          <w:marLeft w:val="0"/>
                                          <w:marRight w:val="0"/>
                                          <w:marTop w:val="0"/>
                                          <w:marBottom w:val="0"/>
                                          <w:divBdr>
                                            <w:top w:val="none" w:sz="0" w:space="0" w:color="auto"/>
                                            <w:left w:val="none" w:sz="0" w:space="0" w:color="auto"/>
                                            <w:bottom w:val="none" w:sz="0" w:space="0" w:color="auto"/>
                                            <w:right w:val="none" w:sz="0" w:space="0" w:color="auto"/>
                                          </w:divBdr>
                                        </w:div>
                                      </w:divsChild>
                                    </w:div>
                                    <w:div w:id="1160270121">
                                      <w:marLeft w:val="0"/>
                                      <w:marRight w:val="0"/>
                                      <w:marTop w:val="0"/>
                                      <w:marBottom w:val="0"/>
                                      <w:divBdr>
                                        <w:top w:val="none" w:sz="0" w:space="0" w:color="auto"/>
                                        <w:left w:val="none" w:sz="0" w:space="0" w:color="auto"/>
                                        <w:bottom w:val="single" w:sz="6" w:space="0" w:color="E4E9EC"/>
                                        <w:right w:val="none" w:sz="0" w:space="0" w:color="auto"/>
                                      </w:divBdr>
                                      <w:divsChild>
                                        <w:div w:id="2006588880">
                                          <w:marLeft w:val="0"/>
                                          <w:marRight w:val="0"/>
                                          <w:marTop w:val="0"/>
                                          <w:marBottom w:val="0"/>
                                          <w:divBdr>
                                            <w:top w:val="none" w:sz="0" w:space="0" w:color="auto"/>
                                            <w:left w:val="none" w:sz="0" w:space="0" w:color="auto"/>
                                            <w:bottom w:val="none" w:sz="0" w:space="0" w:color="auto"/>
                                            <w:right w:val="none" w:sz="0" w:space="0" w:color="auto"/>
                                          </w:divBdr>
                                        </w:div>
                                      </w:divsChild>
                                    </w:div>
                                    <w:div w:id="463157873">
                                      <w:marLeft w:val="0"/>
                                      <w:marRight w:val="0"/>
                                      <w:marTop w:val="0"/>
                                      <w:marBottom w:val="0"/>
                                      <w:divBdr>
                                        <w:top w:val="none" w:sz="0" w:space="0" w:color="auto"/>
                                        <w:left w:val="none" w:sz="0" w:space="0" w:color="auto"/>
                                        <w:bottom w:val="single" w:sz="6" w:space="0" w:color="E4E9EC"/>
                                        <w:right w:val="none" w:sz="0" w:space="0" w:color="auto"/>
                                      </w:divBdr>
                                      <w:divsChild>
                                        <w:div w:id="829100491">
                                          <w:marLeft w:val="0"/>
                                          <w:marRight w:val="0"/>
                                          <w:marTop w:val="0"/>
                                          <w:marBottom w:val="0"/>
                                          <w:divBdr>
                                            <w:top w:val="none" w:sz="0" w:space="0" w:color="auto"/>
                                            <w:left w:val="none" w:sz="0" w:space="0" w:color="auto"/>
                                            <w:bottom w:val="none" w:sz="0" w:space="0" w:color="auto"/>
                                            <w:right w:val="none" w:sz="0" w:space="0" w:color="auto"/>
                                          </w:divBdr>
                                        </w:div>
                                      </w:divsChild>
                                    </w:div>
                                    <w:div w:id="1265846868">
                                      <w:marLeft w:val="0"/>
                                      <w:marRight w:val="0"/>
                                      <w:marTop w:val="0"/>
                                      <w:marBottom w:val="0"/>
                                      <w:divBdr>
                                        <w:top w:val="none" w:sz="0" w:space="0" w:color="auto"/>
                                        <w:left w:val="none" w:sz="0" w:space="0" w:color="auto"/>
                                        <w:bottom w:val="single" w:sz="6" w:space="0" w:color="E4E9EC"/>
                                        <w:right w:val="none" w:sz="0" w:space="0" w:color="auto"/>
                                      </w:divBdr>
                                      <w:divsChild>
                                        <w:div w:id="444691816">
                                          <w:marLeft w:val="0"/>
                                          <w:marRight w:val="0"/>
                                          <w:marTop w:val="0"/>
                                          <w:marBottom w:val="0"/>
                                          <w:divBdr>
                                            <w:top w:val="none" w:sz="0" w:space="0" w:color="auto"/>
                                            <w:left w:val="none" w:sz="0" w:space="0" w:color="auto"/>
                                            <w:bottom w:val="none" w:sz="0" w:space="0" w:color="auto"/>
                                            <w:right w:val="none" w:sz="0" w:space="0" w:color="auto"/>
                                          </w:divBdr>
                                        </w:div>
                                      </w:divsChild>
                                    </w:div>
                                    <w:div w:id="420951928">
                                      <w:marLeft w:val="0"/>
                                      <w:marRight w:val="0"/>
                                      <w:marTop w:val="0"/>
                                      <w:marBottom w:val="0"/>
                                      <w:divBdr>
                                        <w:top w:val="none" w:sz="0" w:space="0" w:color="auto"/>
                                        <w:left w:val="none" w:sz="0" w:space="0" w:color="auto"/>
                                        <w:bottom w:val="single" w:sz="6" w:space="0" w:color="E4E9EC"/>
                                        <w:right w:val="none" w:sz="0" w:space="0" w:color="auto"/>
                                      </w:divBdr>
                                      <w:divsChild>
                                        <w:div w:id="279264427">
                                          <w:marLeft w:val="0"/>
                                          <w:marRight w:val="0"/>
                                          <w:marTop w:val="0"/>
                                          <w:marBottom w:val="0"/>
                                          <w:divBdr>
                                            <w:top w:val="none" w:sz="0" w:space="0" w:color="auto"/>
                                            <w:left w:val="none" w:sz="0" w:space="0" w:color="auto"/>
                                            <w:bottom w:val="none" w:sz="0" w:space="0" w:color="auto"/>
                                            <w:right w:val="none" w:sz="0" w:space="0" w:color="auto"/>
                                          </w:divBdr>
                                        </w:div>
                                      </w:divsChild>
                                    </w:div>
                                    <w:div w:id="790392684">
                                      <w:marLeft w:val="0"/>
                                      <w:marRight w:val="0"/>
                                      <w:marTop w:val="0"/>
                                      <w:marBottom w:val="0"/>
                                      <w:divBdr>
                                        <w:top w:val="none" w:sz="0" w:space="0" w:color="auto"/>
                                        <w:left w:val="none" w:sz="0" w:space="0" w:color="auto"/>
                                        <w:bottom w:val="single" w:sz="6" w:space="0" w:color="E4E9EC"/>
                                        <w:right w:val="none" w:sz="0" w:space="0" w:color="auto"/>
                                      </w:divBdr>
                                      <w:divsChild>
                                        <w:div w:id="392388773">
                                          <w:marLeft w:val="0"/>
                                          <w:marRight w:val="0"/>
                                          <w:marTop w:val="0"/>
                                          <w:marBottom w:val="0"/>
                                          <w:divBdr>
                                            <w:top w:val="none" w:sz="0" w:space="0" w:color="auto"/>
                                            <w:left w:val="none" w:sz="0" w:space="0" w:color="auto"/>
                                            <w:bottom w:val="none" w:sz="0" w:space="0" w:color="auto"/>
                                            <w:right w:val="none" w:sz="0" w:space="0" w:color="auto"/>
                                          </w:divBdr>
                                        </w:div>
                                      </w:divsChild>
                                    </w:div>
                                    <w:div w:id="820728412">
                                      <w:marLeft w:val="0"/>
                                      <w:marRight w:val="0"/>
                                      <w:marTop w:val="0"/>
                                      <w:marBottom w:val="0"/>
                                      <w:divBdr>
                                        <w:top w:val="none" w:sz="0" w:space="0" w:color="auto"/>
                                        <w:left w:val="none" w:sz="0" w:space="0" w:color="auto"/>
                                        <w:bottom w:val="single" w:sz="6" w:space="0" w:color="E4E9EC"/>
                                        <w:right w:val="none" w:sz="0" w:space="0" w:color="auto"/>
                                      </w:divBdr>
                                      <w:divsChild>
                                        <w:div w:id="750591062">
                                          <w:marLeft w:val="0"/>
                                          <w:marRight w:val="0"/>
                                          <w:marTop w:val="0"/>
                                          <w:marBottom w:val="0"/>
                                          <w:divBdr>
                                            <w:top w:val="none" w:sz="0" w:space="0" w:color="auto"/>
                                            <w:left w:val="none" w:sz="0" w:space="0" w:color="auto"/>
                                            <w:bottom w:val="none" w:sz="0" w:space="0" w:color="auto"/>
                                            <w:right w:val="none" w:sz="0" w:space="0" w:color="auto"/>
                                          </w:divBdr>
                                        </w:div>
                                      </w:divsChild>
                                    </w:div>
                                    <w:div w:id="539244967">
                                      <w:marLeft w:val="0"/>
                                      <w:marRight w:val="0"/>
                                      <w:marTop w:val="0"/>
                                      <w:marBottom w:val="0"/>
                                      <w:divBdr>
                                        <w:top w:val="none" w:sz="0" w:space="0" w:color="auto"/>
                                        <w:left w:val="none" w:sz="0" w:space="0" w:color="auto"/>
                                        <w:bottom w:val="single" w:sz="6" w:space="0" w:color="E4E9EC"/>
                                        <w:right w:val="none" w:sz="0" w:space="0" w:color="auto"/>
                                      </w:divBdr>
                                      <w:divsChild>
                                        <w:div w:id="929431973">
                                          <w:marLeft w:val="0"/>
                                          <w:marRight w:val="0"/>
                                          <w:marTop w:val="0"/>
                                          <w:marBottom w:val="0"/>
                                          <w:divBdr>
                                            <w:top w:val="none" w:sz="0" w:space="0" w:color="auto"/>
                                            <w:left w:val="none" w:sz="0" w:space="0" w:color="auto"/>
                                            <w:bottom w:val="none" w:sz="0" w:space="0" w:color="auto"/>
                                            <w:right w:val="none" w:sz="0" w:space="0" w:color="auto"/>
                                          </w:divBdr>
                                        </w:div>
                                      </w:divsChild>
                                    </w:div>
                                    <w:div w:id="1727293948">
                                      <w:marLeft w:val="0"/>
                                      <w:marRight w:val="0"/>
                                      <w:marTop w:val="0"/>
                                      <w:marBottom w:val="0"/>
                                      <w:divBdr>
                                        <w:top w:val="none" w:sz="0" w:space="0" w:color="auto"/>
                                        <w:left w:val="none" w:sz="0" w:space="0" w:color="auto"/>
                                        <w:bottom w:val="single" w:sz="6" w:space="0" w:color="E4E9EC"/>
                                        <w:right w:val="none" w:sz="0" w:space="0" w:color="auto"/>
                                      </w:divBdr>
                                      <w:divsChild>
                                        <w:div w:id="1704598729">
                                          <w:marLeft w:val="0"/>
                                          <w:marRight w:val="0"/>
                                          <w:marTop w:val="0"/>
                                          <w:marBottom w:val="0"/>
                                          <w:divBdr>
                                            <w:top w:val="none" w:sz="0" w:space="0" w:color="auto"/>
                                            <w:left w:val="none" w:sz="0" w:space="0" w:color="auto"/>
                                            <w:bottom w:val="none" w:sz="0" w:space="0" w:color="auto"/>
                                            <w:right w:val="none" w:sz="0" w:space="0" w:color="auto"/>
                                          </w:divBdr>
                                        </w:div>
                                      </w:divsChild>
                                    </w:div>
                                    <w:div w:id="1484393217">
                                      <w:marLeft w:val="0"/>
                                      <w:marRight w:val="0"/>
                                      <w:marTop w:val="0"/>
                                      <w:marBottom w:val="0"/>
                                      <w:divBdr>
                                        <w:top w:val="none" w:sz="0" w:space="0" w:color="auto"/>
                                        <w:left w:val="none" w:sz="0" w:space="0" w:color="auto"/>
                                        <w:bottom w:val="single" w:sz="6" w:space="0" w:color="E4E9EC"/>
                                        <w:right w:val="none" w:sz="0" w:space="0" w:color="auto"/>
                                      </w:divBdr>
                                      <w:divsChild>
                                        <w:div w:id="134490204">
                                          <w:marLeft w:val="0"/>
                                          <w:marRight w:val="0"/>
                                          <w:marTop w:val="0"/>
                                          <w:marBottom w:val="0"/>
                                          <w:divBdr>
                                            <w:top w:val="none" w:sz="0" w:space="0" w:color="auto"/>
                                            <w:left w:val="none" w:sz="0" w:space="0" w:color="auto"/>
                                            <w:bottom w:val="none" w:sz="0" w:space="0" w:color="auto"/>
                                            <w:right w:val="none" w:sz="0" w:space="0" w:color="auto"/>
                                          </w:divBdr>
                                        </w:div>
                                      </w:divsChild>
                                    </w:div>
                                    <w:div w:id="2095469449">
                                      <w:marLeft w:val="0"/>
                                      <w:marRight w:val="0"/>
                                      <w:marTop w:val="0"/>
                                      <w:marBottom w:val="0"/>
                                      <w:divBdr>
                                        <w:top w:val="none" w:sz="0" w:space="0" w:color="auto"/>
                                        <w:left w:val="none" w:sz="0" w:space="0" w:color="auto"/>
                                        <w:bottom w:val="single" w:sz="6" w:space="0" w:color="E4E9EC"/>
                                        <w:right w:val="none" w:sz="0" w:space="0" w:color="auto"/>
                                      </w:divBdr>
                                      <w:divsChild>
                                        <w:div w:id="494994262">
                                          <w:marLeft w:val="0"/>
                                          <w:marRight w:val="0"/>
                                          <w:marTop w:val="0"/>
                                          <w:marBottom w:val="0"/>
                                          <w:divBdr>
                                            <w:top w:val="none" w:sz="0" w:space="0" w:color="auto"/>
                                            <w:left w:val="none" w:sz="0" w:space="0" w:color="auto"/>
                                            <w:bottom w:val="none" w:sz="0" w:space="0" w:color="auto"/>
                                            <w:right w:val="none" w:sz="0" w:space="0" w:color="auto"/>
                                          </w:divBdr>
                                        </w:div>
                                      </w:divsChild>
                                    </w:div>
                                    <w:div w:id="1216821517">
                                      <w:marLeft w:val="0"/>
                                      <w:marRight w:val="0"/>
                                      <w:marTop w:val="0"/>
                                      <w:marBottom w:val="0"/>
                                      <w:divBdr>
                                        <w:top w:val="none" w:sz="0" w:space="0" w:color="auto"/>
                                        <w:left w:val="none" w:sz="0" w:space="0" w:color="auto"/>
                                        <w:bottom w:val="single" w:sz="6" w:space="0" w:color="E4E9EC"/>
                                        <w:right w:val="none" w:sz="0" w:space="0" w:color="auto"/>
                                      </w:divBdr>
                                      <w:divsChild>
                                        <w:div w:id="1124081177">
                                          <w:marLeft w:val="0"/>
                                          <w:marRight w:val="0"/>
                                          <w:marTop w:val="0"/>
                                          <w:marBottom w:val="0"/>
                                          <w:divBdr>
                                            <w:top w:val="none" w:sz="0" w:space="0" w:color="auto"/>
                                            <w:left w:val="none" w:sz="0" w:space="0" w:color="auto"/>
                                            <w:bottom w:val="none" w:sz="0" w:space="0" w:color="auto"/>
                                            <w:right w:val="none" w:sz="0" w:space="0" w:color="auto"/>
                                          </w:divBdr>
                                        </w:div>
                                      </w:divsChild>
                                    </w:div>
                                    <w:div w:id="1373311436">
                                      <w:marLeft w:val="0"/>
                                      <w:marRight w:val="0"/>
                                      <w:marTop w:val="0"/>
                                      <w:marBottom w:val="0"/>
                                      <w:divBdr>
                                        <w:top w:val="none" w:sz="0" w:space="0" w:color="auto"/>
                                        <w:left w:val="none" w:sz="0" w:space="0" w:color="auto"/>
                                        <w:bottom w:val="single" w:sz="6" w:space="0" w:color="E4E9EC"/>
                                        <w:right w:val="none" w:sz="0" w:space="0" w:color="auto"/>
                                      </w:divBdr>
                                      <w:divsChild>
                                        <w:div w:id="828331860">
                                          <w:marLeft w:val="0"/>
                                          <w:marRight w:val="0"/>
                                          <w:marTop w:val="0"/>
                                          <w:marBottom w:val="0"/>
                                          <w:divBdr>
                                            <w:top w:val="none" w:sz="0" w:space="0" w:color="auto"/>
                                            <w:left w:val="none" w:sz="0" w:space="0" w:color="auto"/>
                                            <w:bottom w:val="none" w:sz="0" w:space="0" w:color="auto"/>
                                            <w:right w:val="none" w:sz="0" w:space="0" w:color="auto"/>
                                          </w:divBdr>
                                        </w:div>
                                      </w:divsChild>
                                    </w:div>
                                    <w:div w:id="688064039">
                                      <w:marLeft w:val="0"/>
                                      <w:marRight w:val="0"/>
                                      <w:marTop w:val="0"/>
                                      <w:marBottom w:val="0"/>
                                      <w:divBdr>
                                        <w:top w:val="none" w:sz="0" w:space="0" w:color="auto"/>
                                        <w:left w:val="none" w:sz="0" w:space="0" w:color="auto"/>
                                        <w:bottom w:val="single" w:sz="6" w:space="0" w:color="E4E9EC"/>
                                        <w:right w:val="none" w:sz="0" w:space="0" w:color="auto"/>
                                      </w:divBdr>
                                      <w:divsChild>
                                        <w:div w:id="1086148815">
                                          <w:marLeft w:val="0"/>
                                          <w:marRight w:val="0"/>
                                          <w:marTop w:val="0"/>
                                          <w:marBottom w:val="0"/>
                                          <w:divBdr>
                                            <w:top w:val="none" w:sz="0" w:space="0" w:color="auto"/>
                                            <w:left w:val="none" w:sz="0" w:space="0" w:color="auto"/>
                                            <w:bottom w:val="none" w:sz="0" w:space="0" w:color="auto"/>
                                            <w:right w:val="none" w:sz="0" w:space="0" w:color="auto"/>
                                          </w:divBdr>
                                        </w:div>
                                      </w:divsChild>
                                    </w:div>
                                    <w:div w:id="1874270199">
                                      <w:marLeft w:val="0"/>
                                      <w:marRight w:val="0"/>
                                      <w:marTop w:val="0"/>
                                      <w:marBottom w:val="0"/>
                                      <w:divBdr>
                                        <w:top w:val="none" w:sz="0" w:space="0" w:color="auto"/>
                                        <w:left w:val="none" w:sz="0" w:space="0" w:color="auto"/>
                                        <w:bottom w:val="single" w:sz="6" w:space="0" w:color="E4E9EC"/>
                                        <w:right w:val="none" w:sz="0" w:space="0" w:color="auto"/>
                                      </w:divBdr>
                                      <w:divsChild>
                                        <w:div w:id="413672620">
                                          <w:marLeft w:val="0"/>
                                          <w:marRight w:val="0"/>
                                          <w:marTop w:val="0"/>
                                          <w:marBottom w:val="0"/>
                                          <w:divBdr>
                                            <w:top w:val="none" w:sz="0" w:space="0" w:color="auto"/>
                                            <w:left w:val="none" w:sz="0" w:space="0" w:color="auto"/>
                                            <w:bottom w:val="none" w:sz="0" w:space="0" w:color="auto"/>
                                            <w:right w:val="none" w:sz="0" w:space="0" w:color="auto"/>
                                          </w:divBdr>
                                        </w:div>
                                      </w:divsChild>
                                    </w:div>
                                    <w:div w:id="1307777134">
                                      <w:marLeft w:val="0"/>
                                      <w:marRight w:val="0"/>
                                      <w:marTop w:val="0"/>
                                      <w:marBottom w:val="0"/>
                                      <w:divBdr>
                                        <w:top w:val="none" w:sz="0" w:space="0" w:color="auto"/>
                                        <w:left w:val="none" w:sz="0" w:space="0" w:color="auto"/>
                                        <w:bottom w:val="single" w:sz="6" w:space="0" w:color="E4E9EC"/>
                                        <w:right w:val="none" w:sz="0" w:space="0" w:color="auto"/>
                                      </w:divBdr>
                                      <w:divsChild>
                                        <w:div w:id="1934968625">
                                          <w:marLeft w:val="0"/>
                                          <w:marRight w:val="0"/>
                                          <w:marTop w:val="0"/>
                                          <w:marBottom w:val="0"/>
                                          <w:divBdr>
                                            <w:top w:val="none" w:sz="0" w:space="0" w:color="auto"/>
                                            <w:left w:val="none" w:sz="0" w:space="0" w:color="auto"/>
                                            <w:bottom w:val="none" w:sz="0" w:space="0" w:color="auto"/>
                                            <w:right w:val="none" w:sz="0" w:space="0" w:color="auto"/>
                                          </w:divBdr>
                                        </w:div>
                                      </w:divsChild>
                                    </w:div>
                                    <w:div w:id="1209219520">
                                      <w:marLeft w:val="0"/>
                                      <w:marRight w:val="0"/>
                                      <w:marTop w:val="0"/>
                                      <w:marBottom w:val="0"/>
                                      <w:divBdr>
                                        <w:top w:val="none" w:sz="0" w:space="0" w:color="auto"/>
                                        <w:left w:val="none" w:sz="0" w:space="0" w:color="auto"/>
                                        <w:bottom w:val="single" w:sz="6" w:space="0" w:color="E4E9EC"/>
                                        <w:right w:val="none" w:sz="0" w:space="0" w:color="auto"/>
                                      </w:divBdr>
                                      <w:divsChild>
                                        <w:div w:id="1397513488">
                                          <w:marLeft w:val="0"/>
                                          <w:marRight w:val="0"/>
                                          <w:marTop w:val="0"/>
                                          <w:marBottom w:val="0"/>
                                          <w:divBdr>
                                            <w:top w:val="none" w:sz="0" w:space="0" w:color="auto"/>
                                            <w:left w:val="none" w:sz="0" w:space="0" w:color="auto"/>
                                            <w:bottom w:val="none" w:sz="0" w:space="0" w:color="auto"/>
                                            <w:right w:val="none" w:sz="0" w:space="0" w:color="auto"/>
                                          </w:divBdr>
                                        </w:div>
                                      </w:divsChild>
                                    </w:div>
                                    <w:div w:id="45028274">
                                      <w:marLeft w:val="0"/>
                                      <w:marRight w:val="0"/>
                                      <w:marTop w:val="0"/>
                                      <w:marBottom w:val="0"/>
                                      <w:divBdr>
                                        <w:top w:val="none" w:sz="0" w:space="0" w:color="auto"/>
                                        <w:left w:val="none" w:sz="0" w:space="0" w:color="auto"/>
                                        <w:bottom w:val="single" w:sz="6" w:space="0" w:color="E4E9EC"/>
                                        <w:right w:val="none" w:sz="0" w:space="0" w:color="auto"/>
                                      </w:divBdr>
                                      <w:divsChild>
                                        <w:div w:id="222955233">
                                          <w:marLeft w:val="0"/>
                                          <w:marRight w:val="0"/>
                                          <w:marTop w:val="0"/>
                                          <w:marBottom w:val="0"/>
                                          <w:divBdr>
                                            <w:top w:val="none" w:sz="0" w:space="0" w:color="auto"/>
                                            <w:left w:val="none" w:sz="0" w:space="0" w:color="auto"/>
                                            <w:bottom w:val="none" w:sz="0" w:space="0" w:color="auto"/>
                                            <w:right w:val="none" w:sz="0" w:space="0" w:color="auto"/>
                                          </w:divBdr>
                                        </w:div>
                                      </w:divsChild>
                                    </w:div>
                                    <w:div w:id="532888734">
                                      <w:marLeft w:val="0"/>
                                      <w:marRight w:val="0"/>
                                      <w:marTop w:val="0"/>
                                      <w:marBottom w:val="0"/>
                                      <w:divBdr>
                                        <w:top w:val="none" w:sz="0" w:space="0" w:color="auto"/>
                                        <w:left w:val="none" w:sz="0" w:space="0" w:color="auto"/>
                                        <w:bottom w:val="single" w:sz="6" w:space="0" w:color="E4E9EC"/>
                                        <w:right w:val="none" w:sz="0" w:space="0" w:color="auto"/>
                                      </w:divBdr>
                                      <w:divsChild>
                                        <w:div w:id="640232422">
                                          <w:marLeft w:val="0"/>
                                          <w:marRight w:val="0"/>
                                          <w:marTop w:val="0"/>
                                          <w:marBottom w:val="0"/>
                                          <w:divBdr>
                                            <w:top w:val="none" w:sz="0" w:space="0" w:color="auto"/>
                                            <w:left w:val="none" w:sz="0" w:space="0" w:color="auto"/>
                                            <w:bottom w:val="none" w:sz="0" w:space="0" w:color="auto"/>
                                            <w:right w:val="none" w:sz="0" w:space="0" w:color="auto"/>
                                          </w:divBdr>
                                        </w:div>
                                      </w:divsChild>
                                    </w:div>
                                    <w:div w:id="837890796">
                                      <w:marLeft w:val="0"/>
                                      <w:marRight w:val="0"/>
                                      <w:marTop w:val="0"/>
                                      <w:marBottom w:val="0"/>
                                      <w:divBdr>
                                        <w:top w:val="none" w:sz="0" w:space="0" w:color="auto"/>
                                        <w:left w:val="none" w:sz="0" w:space="0" w:color="auto"/>
                                        <w:bottom w:val="single" w:sz="6" w:space="0" w:color="E4E9EC"/>
                                        <w:right w:val="none" w:sz="0" w:space="0" w:color="auto"/>
                                      </w:divBdr>
                                      <w:divsChild>
                                        <w:div w:id="592202258">
                                          <w:marLeft w:val="0"/>
                                          <w:marRight w:val="0"/>
                                          <w:marTop w:val="0"/>
                                          <w:marBottom w:val="0"/>
                                          <w:divBdr>
                                            <w:top w:val="none" w:sz="0" w:space="0" w:color="auto"/>
                                            <w:left w:val="none" w:sz="0" w:space="0" w:color="auto"/>
                                            <w:bottom w:val="none" w:sz="0" w:space="0" w:color="auto"/>
                                            <w:right w:val="none" w:sz="0" w:space="0" w:color="auto"/>
                                          </w:divBdr>
                                        </w:div>
                                      </w:divsChild>
                                    </w:div>
                                    <w:div w:id="595553875">
                                      <w:marLeft w:val="0"/>
                                      <w:marRight w:val="0"/>
                                      <w:marTop w:val="0"/>
                                      <w:marBottom w:val="0"/>
                                      <w:divBdr>
                                        <w:top w:val="none" w:sz="0" w:space="0" w:color="auto"/>
                                        <w:left w:val="none" w:sz="0" w:space="0" w:color="auto"/>
                                        <w:bottom w:val="single" w:sz="6" w:space="0" w:color="E4E9EC"/>
                                        <w:right w:val="none" w:sz="0" w:space="0" w:color="auto"/>
                                      </w:divBdr>
                                      <w:divsChild>
                                        <w:div w:id="679895601">
                                          <w:marLeft w:val="0"/>
                                          <w:marRight w:val="0"/>
                                          <w:marTop w:val="0"/>
                                          <w:marBottom w:val="0"/>
                                          <w:divBdr>
                                            <w:top w:val="none" w:sz="0" w:space="0" w:color="auto"/>
                                            <w:left w:val="none" w:sz="0" w:space="0" w:color="auto"/>
                                            <w:bottom w:val="none" w:sz="0" w:space="0" w:color="auto"/>
                                            <w:right w:val="none" w:sz="0" w:space="0" w:color="auto"/>
                                          </w:divBdr>
                                        </w:div>
                                      </w:divsChild>
                                    </w:div>
                                    <w:div w:id="1713191982">
                                      <w:marLeft w:val="0"/>
                                      <w:marRight w:val="0"/>
                                      <w:marTop w:val="0"/>
                                      <w:marBottom w:val="0"/>
                                      <w:divBdr>
                                        <w:top w:val="none" w:sz="0" w:space="0" w:color="auto"/>
                                        <w:left w:val="none" w:sz="0" w:space="0" w:color="auto"/>
                                        <w:bottom w:val="single" w:sz="6" w:space="0" w:color="E4E9EC"/>
                                        <w:right w:val="none" w:sz="0" w:space="0" w:color="auto"/>
                                      </w:divBdr>
                                      <w:divsChild>
                                        <w:div w:id="172695210">
                                          <w:marLeft w:val="0"/>
                                          <w:marRight w:val="0"/>
                                          <w:marTop w:val="0"/>
                                          <w:marBottom w:val="0"/>
                                          <w:divBdr>
                                            <w:top w:val="none" w:sz="0" w:space="0" w:color="auto"/>
                                            <w:left w:val="none" w:sz="0" w:space="0" w:color="auto"/>
                                            <w:bottom w:val="none" w:sz="0" w:space="0" w:color="auto"/>
                                            <w:right w:val="none" w:sz="0" w:space="0" w:color="auto"/>
                                          </w:divBdr>
                                        </w:div>
                                      </w:divsChild>
                                    </w:div>
                                    <w:div w:id="1822959064">
                                      <w:marLeft w:val="0"/>
                                      <w:marRight w:val="0"/>
                                      <w:marTop w:val="0"/>
                                      <w:marBottom w:val="0"/>
                                      <w:divBdr>
                                        <w:top w:val="none" w:sz="0" w:space="0" w:color="auto"/>
                                        <w:left w:val="none" w:sz="0" w:space="0" w:color="auto"/>
                                        <w:bottom w:val="single" w:sz="6" w:space="0" w:color="E4E9EC"/>
                                        <w:right w:val="none" w:sz="0" w:space="0" w:color="auto"/>
                                      </w:divBdr>
                                      <w:divsChild>
                                        <w:div w:id="1222643809">
                                          <w:marLeft w:val="0"/>
                                          <w:marRight w:val="0"/>
                                          <w:marTop w:val="0"/>
                                          <w:marBottom w:val="0"/>
                                          <w:divBdr>
                                            <w:top w:val="none" w:sz="0" w:space="0" w:color="auto"/>
                                            <w:left w:val="none" w:sz="0" w:space="0" w:color="auto"/>
                                            <w:bottom w:val="none" w:sz="0" w:space="0" w:color="auto"/>
                                            <w:right w:val="none" w:sz="0" w:space="0" w:color="auto"/>
                                          </w:divBdr>
                                        </w:div>
                                      </w:divsChild>
                                    </w:div>
                                    <w:div w:id="1351954816">
                                      <w:marLeft w:val="0"/>
                                      <w:marRight w:val="0"/>
                                      <w:marTop w:val="0"/>
                                      <w:marBottom w:val="0"/>
                                      <w:divBdr>
                                        <w:top w:val="none" w:sz="0" w:space="0" w:color="auto"/>
                                        <w:left w:val="none" w:sz="0" w:space="0" w:color="auto"/>
                                        <w:bottom w:val="single" w:sz="6" w:space="0" w:color="E4E9EC"/>
                                        <w:right w:val="none" w:sz="0" w:space="0" w:color="auto"/>
                                      </w:divBdr>
                                      <w:divsChild>
                                        <w:div w:id="1667171467">
                                          <w:marLeft w:val="0"/>
                                          <w:marRight w:val="0"/>
                                          <w:marTop w:val="0"/>
                                          <w:marBottom w:val="0"/>
                                          <w:divBdr>
                                            <w:top w:val="none" w:sz="0" w:space="0" w:color="auto"/>
                                            <w:left w:val="none" w:sz="0" w:space="0" w:color="auto"/>
                                            <w:bottom w:val="none" w:sz="0" w:space="0" w:color="auto"/>
                                            <w:right w:val="none" w:sz="0" w:space="0" w:color="auto"/>
                                          </w:divBdr>
                                        </w:div>
                                      </w:divsChild>
                                    </w:div>
                                    <w:div w:id="1914389578">
                                      <w:marLeft w:val="0"/>
                                      <w:marRight w:val="0"/>
                                      <w:marTop w:val="0"/>
                                      <w:marBottom w:val="0"/>
                                      <w:divBdr>
                                        <w:top w:val="none" w:sz="0" w:space="0" w:color="auto"/>
                                        <w:left w:val="none" w:sz="0" w:space="0" w:color="auto"/>
                                        <w:bottom w:val="single" w:sz="6" w:space="0" w:color="E4E9EC"/>
                                        <w:right w:val="none" w:sz="0" w:space="0" w:color="auto"/>
                                      </w:divBdr>
                                      <w:divsChild>
                                        <w:div w:id="92745727">
                                          <w:marLeft w:val="0"/>
                                          <w:marRight w:val="0"/>
                                          <w:marTop w:val="0"/>
                                          <w:marBottom w:val="0"/>
                                          <w:divBdr>
                                            <w:top w:val="none" w:sz="0" w:space="0" w:color="auto"/>
                                            <w:left w:val="none" w:sz="0" w:space="0" w:color="auto"/>
                                            <w:bottom w:val="none" w:sz="0" w:space="0" w:color="auto"/>
                                            <w:right w:val="none" w:sz="0" w:space="0" w:color="auto"/>
                                          </w:divBdr>
                                        </w:div>
                                      </w:divsChild>
                                    </w:div>
                                    <w:div w:id="451824597">
                                      <w:marLeft w:val="0"/>
                                      <w:marRight w:val="0"/>
                                      <w:marTop w:val="0"/>
                                      <w:marBottom w:val="0"/>
                                      <w:divBdr>
                                        <w:top w:val="none" w:sz="0" w:space="0" w:color="auto"/>
                                        <w:left w:val="none" w:sz="0" w:space="0" w:color="auto"/>
                                        <w:bottom w:val="single" w:sz="6" w:space="0" w:color="E4E9EC"/>
                                        <w:right w:val="none" w:sz="0" w:space="0" w:color="auto"/>
                                      </w:divBdr>
                                      <w:divsChild>
                                        <w:div w:id="2035114852">
                                          <w:marLeft w:val="0"/>
                                          <w:marRight w:val="0"/>
                                          <w:marTop w:val="0"/>
                                          <w:marBottom w:val="0"/>
                                          <w:divBdr>
                                            <w:top w:val="none" w:sz="0" w:space="0" w:color="auto"/>
                                            <w:left w:val="none" w:sz="0" w:space="0" w:color="auto"/>
                                            <w:bottom w:val="none" w:sz="0" w:space="0" w:color="auto"/>
                                            <w:right w:val="none" w:sz="0" w:space="0" w:color="auto"/>
                                          </w:divBdr>
                                        </w:div>
                                      </w:divsChild>
                                    </w:div>
                                    <w:div w:id="1076903927">
                                      <w:marLeft w:val="0"/>
                                      <w:marRight w:val="0"/>
                                      <w:marTop w:val="0"/>
                                      <w:marBottom w:val="0"/>
                                      <w:divBdr>
                                        <w:top w:val="none" w:sz="0" w:space="0" w:color="auto"/>
                                        <w:left w:val="none" w:sz="0" w:space="0" w:color="auto"/>
                                        <w:bottom w:val="single" w:sz="6" w:space="0" w:color="E4E9EC"/>
                                        <w:right w:val="none" w:sz="0" w:space="0" w:color="auto"/>
                                      </w:divBdr>
                                      <w:divsChild>
                                        <w:div w:id="1213469268">
                                          <w:marLeft w:val="0"/>
                                          <w:marRight w:val="0"/>
                                          <w:marTop w:val="0"/>
                                          <w:marBottom w:val="0"/>
                                          <w:divBdr>
                                            <w:top w:val="none" w:sz="0" w:space="0" w:color="auto"/>
                                            <w:left w:val="none" w:sz="0" w:space="0" w:color="auto"/>
                                            <w:bottom w:val="none" w:sz="0" w:space="0" w:color="auto"/>
                                            <w:right w:val="none" w:sz="0" w:space="0" w:color="auto"/>
                                          </w:divBdr>
                                        </w:div>
                                      </w:divsChild>
                                    </w:div>
                                    <w:div w:id="2003463832">
                                      <w:marLeft w:val="0"/>
                                      <w:marRight w:val="0"/>
                                      <w:marTop w:val="0"/>
                                      <w:marBottom w:val="0"/>
                                      <w:divBdr>
                                        <w:top w:val="none" w:sz="0" w:space="0" w:color="auto"/>
                                        <w:left w:val="none" w:sz="0" w:space="0" w:color="auto"/>
                                        <w:bottom w:val="single" w:sz="6" w:space="0" w:color="E4E9EC"/>
                                        <w:right w:val="none" w:sz="0" w:space="0" w:color="auto"/>
                                      </w:divBdr>
                                      <w:divsChild>
                                        <w:div w:id="2141534198">
                                          <w:marLeft w:val="0"/>
                                          <w:marRight w:val="0"/>
                                          <w:marTop w:val="0"/>
                                          <w:marBottom w:val="0"/>
                                          <w:divBdr>
                                            <w:top w:val="none" w:sz="0" w:space="0" w:color="auto"/>
                                            <w:left w:val="none" w:sz="0" w:space="0" w:color="auto"/>
                                            <w:bottom w:val="none" w:sz="0" w:space="0" w:color="auto"/>
                                            <w:right w:val="none" w:sz="0" w:space="0" w:color="auto"/>
                                          </w:divBdr>
                                        </w:div>
                                      </w:divsChild>
                                    </w:div>
                                    <w:div w:id="700394762">
                                      <w:marLeft w:val="0"/>
                                      <w:marRight w:val="0"/>
                                      <w:marTop w:val="0"/>
                                      <w:marBottom w:val="0"/>
                                      <w:divBdr>
                                        <w:top w:val="none" w:sz="0" w:space="0" w:color="auto"/>
                                        <w:left w:val="none" w:sz="0" w:space="0" w:color="auto"/>
                                        <w:bottom w:val="single" w:sz="6" w:space="0" w:color="E4E9EC"/>
                                        <w:right w:val="none" w:sz="0" w:space="0" w:color="auto"/>
                                      </w:divBdr>
                                      <w:divsChild>
                                        <w:div w:id="1795252662">
                                          <w:marLeft w:val="0"/>
                                          <w:marRight w:val="0"/>
                                          <w:marTop w:val="0"/>
                                          <w:marBottom w:val="0"/>
                                          <w:divBdr>
                                            <w:top w:val="none" w:sz="0" w:space="0" w:color="auto"/>
                                            <w:left w:val="none" w:sz="0" w:space="0" w:color="auto"/>
                                            <w:bottom w:val="none" w:sz="0" w:space="0" w:color="auto"/>
                                            <w:right w:val="none" w:sz="0" w:space="0" w:color="auto"/>
                                          </w:divBdr>
                                        </w:div>
                                      </w:divsChild>
                                    </w:div>
                                    <w:div w:id="1910844991">
                                      <w:marLeft w:val="0"/>
                                      <w:marRight w:val="0"/>
                                      <w:marTop w:val="0"/>
                                      <w:marBottom w:val="0"/>
                                      <w:divBdr>
                                        <w:top w:val="none" w:sz="0" w:space="0" w:color="auto"/>
                                        <w:left w:val="none" w:sz="0" w:space="0" w:color="auto"/>
                                        <w:bottom w:val="single" w:sz="6" w:space="0" w:color="E4E9EC"/>
                                        <w:right w:val="none" w:sz="0" w:space="0" w:color="auto"/>
                                      </w:divBdr>
                                      <w:divsChild>
                                        <w:div w:id="1716080698">
                                          <w:marLeft w:val="0"/>
                                          <w:marRight w:val="0"/>
                                          <w:marTop w:val="0"/>
                                          <w:marBottom w:val="0"/>
                                          <w:divBdr>
                                            <w:top w:val="none" w:sz="0" w:space="0" w:color="auto"/>
                                            <w:left w:val="none" w:sz="0" w:space="0" w:color="auto"/>
                                            <w:bottom w:val="none" w:sz="0" w:space="0" w:color="auto"/>
                                            <w:right w:val="none" w:sz="0" w:space="0" w:color="auto"/>
                                          </w:divBdr>
                                        </w:div>
                                      </w:divsChild>
                                    </w:div>
                                    <w:div w:id="225267381">
                                      <w:marLeft w:val="0"/>
                                      <w:marRight w:val="0"/>
                                      <w:marTop w:val="0"/>
                                      <w:marBottom w:val="0"/>
                                      <w:divBdr>
                                        <w:top w:val="none" w:sz="0" w:space="0" w:color="auto"/>
                                        <w:left w:val="none" w:sz="0" w:space="0" w:color="auto"/>
                                        <w:bottom w:val="single" w:sz="6" w:space="0" w:color="E4E9EC"/>
                                        <w:right w:val="none" w:sz="0" w:space="0" w:color="auto"/>
                                      </w:divBdr>
                                      <w:divsChild>
                                        <w:div w:id="803933312">
                                          <w:marLeft w:val="0"/>
                                          <w:marRight w:val="0"/>
                                          <w:marTop w:val="0"/>
                                          <w:marBottom w:val="0"/>
                                          <w:divBdr>
                                            <w:top w:val="none" w:sz="0" w:space="0" w:color="auto"/>
                                            <w:left w:val="none" w:sz="0" w:space="0" w:color="auto"/>
                                            <w:bottom w:val="none" w:sz="0" w:space="0" w:color="auto"/>
                                            <w:right w:val="none" w:sz="0" w:space="0" w:color="auto"/>
                                          </w:divBdr>
                                        </w:div>
                                      </w:divsChild>
                                    </w:div>
                                    <w:div w:id="860245049">
                                      <w:marLeft w:val="0"/>
                                      <w:marRight w:val="0"/>
                                      <w:marTop w:val="0"/>
                                      <w:marBottom w:val="0"/>
                                      <w:divBdr>
                                        <w:top w:val="none" w:sz="0" w:space="0" w:color="auto"/>
                                        <w:left w:val="none" w:sz="0" w:space="0" w:color="auto"/>
                                        <w:bottom w:val="single" w:sz="6" w:space="0" w:color="E4E9EC"/>
                                        <w:right w:val="none" w:sz="0" w:space="0" w:color="auto"/>
                                      </w:divBdr>
                                      <w:divsChild>
                                        <w:div w:id="245001732">
                                          <w:marLeft w:val="0"/>
                                          <w:marRight w:val="0"/>
                                          <w:marTop w:val="0"/>
                                          <w:marBottom w:val="0"/>
                                          <w:divBdr>
                                            <w:top w:val="none" w:sz="0" w:space="0" w:color="auto"/>
                                            <w:left w:val="none" w:sz="0" w:space="0" w:color="auto"/>
                                            <w:bottom w:val="none" w:sz="0" w:space="0" w:color="auto"/>
                                            <w:right w:val="none" w:sz="0" w:space="0" w:color="auto"/>
                                          </w:divBdr>
                                        </w:div>
                                      </w:divsChild>
                                    </w:div>
                                    <w:div w:id="1953392798">
                                      <w:marLeft w:val="0"/>
                                      <w:marRight w:val="0"/>
                                      <w:marTop w:val="0"/>
                                      <w:marBottom w:val="0"/>
                                      <w:divBdr>
                                        <w:top w:val="none" w:sz="0" w:space="0" w:color="auto"/>
                                        <w:left w:val="none" w:sz="0" w:space="0" w:color="auto"/>
                                        <w:bottom w:val="single" w:sz="6" w:space="0" w:color="E4E9EC"/>
                                        <w:right w:val="none" w:sz="0" w:space="0" w:color="auto"/>
                                      </w:divBdr>
                                      <w:divsChild>
                                        <w:div w:id="1418944175">
                                          <w:marLeft w:val="0"/>
                                          <w:marRight w:val="0"/>
                                          <w:marTop w:val="0"/>
                                          <w:marBottom w:val="0"/>
                                          <w:divBdr>
                                            <w:top w:val="none" w:sz="0" w:space="0" w:color="auto"/>
                                            <w:left w:val="none" w:sz="0" w:space="0" w:color="auto"/>
                                            <w:bottom w:val="none" w:sz="0" w:space="0" w:color="auto"/>
                                            <w:right w:val="none" w:sz="0" w:space="0" w:color="auto"/>
                                          </w:divBdr>
                                        </w:div>
                                      </w:divsChild>
                                    </w:div>
                                    <w:div w:id="1402871603">
                                      <w:marLeft w:val="0"/>
                                      <w:marRight w:val="0"/>
                                      <w:marTop w:val="0"/>
                                      <w:marBottom w:val="0"/>
                                      <w:divBdr>
                                        <w:top w:val="none" w:sz="0" w:space="0" w:color="auto"/>
                                        <w:left w:val="none" w:sz="0" w:space="0" w:color="auto"/>
                                        <w:bottom w:val="single" w:sz="6" w:space="0" w:color="E4E9EC"/>
                                        <w:right w:val="none" w:sz="0" w:space="0" w:color="auto"/>
                                      </w:divBdr>
                                      <w:divsChild>
                                        <w:div w:id="671421700">
                                          <w:marLeft w:val="0"/>
                                          <w:marRight w:val="0"/>
                                          <w:marTop w:val="0"/>
                                          <w:marBottom w:val="0"/>
                                          <w:divBdr>
                                            <w:top w:val="none" w:sz="0" w:space="0" w:color="auto"/>
                                            <w:left w:val="none" w:sz="0" w:space="0" w:color="auto"/>
                                            <w:bottom w:val="none" w:sz="0" w:space="0" w:color="auto"/>
                                            <w:right w:val="none" w:sz="0" w:space="0" w:color="auto"/>
                                          </w:divBdr>
                                        </w:div>
                                      </w:divsChild>
                                    </w:div>
                                    <w:div w:id="1528906116">
                                      <w:marLeft w:val="0"/>
                                      <w:marRight w:val="0"/>
                                      <w:marTop w:val="0"/>
                                      <w:marBottom w:val="0"/>
                                      <w:divBdr>
                                        <w:top w:val="none" w:sz="0" w:space="0" w:color="auto"/>
                                        <w:left w:val="none" w:sz="0" w:space="0" w:color="auto"/>
                                        <w:bottom w:val="single" w:sz="6" w:space="0" w:color="E4E9EC"/>
                                        <w:right w:val="none" w:sz="0" w:space="0" w:color="auto"/>
                                      </w:divBdr>
                                      <w:divsChild>
                                        <w:div w:id="120655779">
                                          <w:marLeft w:val="0"/>
                                          <w:marRight w:val="0"/>
                                          <w:marTop w:val="0"/>
                                          <w:marBottom w:val="0"/>
                                          <w:divBdr>
                                            <w:top w:val="none" w:sz="0" w:space="0" w:color="auto"/>
                                            <w:left w:val="none" w:sz="0" w:space="0" w:color="auto"/>
                                            <w:bottom w:val="none" w:sz="0" w:space="0" w:color="auto"/>
                                            <w:right w:val="none" w:sz="0" w:space="0" w:color="auto"/>
                                          </w:divBdr>
                                        </w:div>
                                      </w:divsChild>
                                    </w:div>
                                    <w:div w:id="1060059591">
                                      <w:marLeft w:val="0"/>
                                      <w:marRight w:val="0"/>
                                      <w:marTop w:val="0"/>
                                      <w:marBottom w:val="0"/>
                                      <w:divBdr>
                                        <w:top w:val="none" w:sz="0" w:space="0" w:color="auto"/>
                                        <w:left w:val="none" w:sz="0" w:space="0" w:color="auto"/>
                                        <w:bottom w:val="single" w:sz="6" w:space="0" w:color="E4E9EC"/>
                                        <w:right w:val="none" w:sz="0" w:space="0" w:color="auto"/>
                                      </w:divBdr>
                                      <w:divsChild>
                                        <w:div w:id="122501145">
                                          <w:marLeft w:val="0"/>
                                          <w:marRight w:val="0"/>
                                          <w:marTop w:val="0"/>
                                          <w:marBottom w:val="0"/>
                                          <w:divBdr>
                                            <w:top w:val="none" w:sz="0" w:space="0" w:color="auto"/>
                                            <w:left w:val="none" w:sz="0" w:space="0" w:color="auto"/>
                                            <w:bottom w:val="none" w:sz="0" w:space="0" w:color="auto"/>
                                            <w:right w:val="none" w:sz="0" w:space="0" w:color="auto"/>
                                          </w:divBdr>
                                        </w:div>
                                      </w:divsChild>
                                    </w:div>
                                    <w:div w:id="104278688">
                                      <w:marLeft w:val="0"/>
                                      <w:marRight w:val="0"/>
                                      <w:marTop w:val="0"/>
                                      <w:marBottom w:val="0"/>
                                      <w:divBdr>
                                        <w:top w:val="none" w:sz="0" w:space="0" w:color="auto"/>
                                        <w:left w:val="none" w:sz="0" w:space="0" w:color="auto"/>
                                        <w:bottom w:val="single" w:sz="6" w:space="0" w:color="E4E9EC"/>
                                        <w:right w:val="none" w:sz="0" w:space="0" w:color="auto"/>
                                      </w:divBdr>
                                      <w:divsChild>
                                        <w:div w:id="494809922">
                                          <w:marLeft w:val="0"/>
                                          <w:marRight w:val="0"/>
                                          <w:marTop w:val="0"/>
                                          <w:marBottom w:val="0"/>
                                          <w:divBdr>
                                            <w:top w:val="none" w:sz="0" w:space="0" w:color="auto"/>
                                            <w:left w:val="none" w:sz="0" w:space="0" w:color="auto"/>
                                            <w:bottom w:val="none" w:sz="0" w:space="0" w:color="auto"/>
                                            <w:right w:val="none" w:sz="0" w:space="0" w:color="auto"/>
                                          </w:divBdr>
                                        </w:div>
                                      </w:divsChild>
                                    </w:div>
                                    <w:div w:id="142091366">
                                      <w:marLeft w:val="0"/>
                                      <w:marRight w:val="0"/>
                                      <w:marTop w:val="0"/>
                                      <w:marBottom w:val="0"/>
                                      <w:divBdr>
                                        <w:top w:val="none" w:sz="0" w:space="0" w:color="auto"/>
                                        <w:left w:val="none" w:sz="0" w:space="0" w:color="auto"/>
                                        <w:bottom w:val="single" w:sz="6" w:space="0" w:color="E4E9EC"/>
                                        <w:right w:val="none" w:sz="0" w:space="0" w:color="auto"/>
                                      </w:divBdr>
                                      <w:divsChild>
                                        <w:div w:id="1246110392">
                                          <w:marLeft w:val="0"/>
                                          <w:marRight w:val="0"/>
                                          <w:marTop w:val="0"/>
                                          <w:marBottom w:val="0"/>
                                          <w:divBdr>
                                            <w:top w:val="none" w:sz="0" w:space="0" w:color="auto"/>
                                            <w:left w:val="none" w:sz="0" w:space="0" w:color="auto"/>
                                            <w:bottom w:val="none" w:sz="0" w:space="0" w:color="auto"/>
                                            <w:right w:val="none" w:sz="0" w:space="0" w:color="auto"/>
                                          </w:divBdr>
                                        </w:div>
                                      </w:divsChild>
                                    </w:div>
                                    <w:div w:id="325590536">
                                      <w:marLeft w:val="0"/>
                                      <w:marRight w:val="0"/>
                                      <w:marTop w:val="0"/>
                                      <w:marBottom w:val="0"/>
                                      <w:divBdr>
                                        <w:top w:val="none" w:sz="0" w:space="0" w:color="auto"/>
                                        <w:left w:val="none" w:sz="0" w:space="0" w:color="auto"/>
                                        <w:bottom w:val="single" w:sz="6" w:space="0" w:color="E4E9EC"/>
                                        <w:right w:val="none" w:sz="0" w:space="0" w:color="auto"/>
                                      </w:divBdr>
                                      <w:divsChild>
                                        <w:div w:id="2139176811">
                                          <w:marLeft w:val="0"/>
                                          <w:marRight w:val="0"/>
                                          <w:marTop w:val="0"/>
                                          <w:marBottom w:val="0"/>
                                          <w:divBdr>
                                            <w:top w:val="none" w:sz="0" w:space="0" w:color="auto"/>
                                            <w:left w:val="none" w:sz="0" w:space="0" w:color="auto"/>
                                            <w:bottom w:val="none" w:sz="0" w:space="0" w:color="auto"/>
                                            <w:right w:val="none" w:sz="0" w:space="0" w:color="auto"/>
                                          </w:divBdr>
                                        </w:div>
                                      </w:divsChild>
                                    </w:div>
                                    <w:div w:id="740979913">
                                      <w:marLeft w:val="0"/>
                                      <w:marRight w:val="0"/>
                                      <w:marTop w:val="0"/>
                                      <w:marBottom w:val="0"/>
                                      <w:divBdr>
                                        <w:top w:val="none" w:sz="0" w:space="0" w:color="auto"/>
                                        <w:left w:val="none" w:sz="0" w:space="0" w:color="auto"/>
                                        <w:bottom w:val="single" w:sz="6" w:space="0" w:color="E4E9EC"/>
                                        <w:right w:val="none" w:sz="0" w:space="0" w:color="auto"/>
                                      </w:divBdr>
                                      <w:divsChild>
                                        <w:div w:id="583993309">
                                          <w:marLeft w:val="0"/>
                                          <w:marRight w:val="0"/>
                                          <w:marTop w:val="0"/>
                                          <w:marBottom w:val="0"/>
                                          <w:divBdr>
                                            <w:top w:val="none" w:sz="0" w:space="0" w:color="auto"/>
                                            <w:left w:val="none" w:sz="0" w:space="0" w:color="auto"/>
                                            <w:bottom w:val="none" w:sz="0" w:space="0" w:color="auto"/>
                                            <w:right w:val="none" w:sz="0" w:space="0" w:color="auto"/>
                                          </w:divBdr>
                                        </w:div>
                                      </w:divsChild>
                                    </w:div>
                                    <w:div w:id="1366710293">
                                      <w:marLeft w:val="0"/>
                                      <w:marRight w:val="0"/>
                                      <w:marTop w:val="0"/>
                                      <w:marBottom w:val="0"/>
                                      <w:divBdr>
                                        <w:top w:val="none" w:sz="0" w:space="0" w:color="auto"/>
                                        <w:left w:val="none" w:sz="0" w:space="0" w:color="auto"/>
                                        <w:bottom w:val="single" w:sz="6" w:space="0" w:color="E4E9EC"/>
                                        <w:right w:val="none" w:sz="0" w:space="0" w:color="auto"/>
                                      </w:divBdr>
                                      <w:divsChild>
                                        <w:div w:id="1733036758">
                                          <w:marLeft w:val="0"/>
                                          <w:marRight w:val="0"/>
                                          <w:marTop w:val="0"/>
                                          <w:marBottom w:val="0"/>
                                          <w:divBdr>
                                            <w:top w:val="none" w:sz="0" w:space="0" w:color="auto"/>
                                            <w:left w:val="none" w:sz="0" w:space="0" w:color="auto"/>
                                            <w:bottom w:val="none" w:sz="0" w:space="0" w:color="auto"/>
                                            <w:right w:val="none" w:sz="0" w:space="0" w:color="auto"/>
                                          </w:divBdr>
                                        </w:div>
                                      </w:divsChild>
                                    </w:div>
                                    <w:div w:id="1738085625">
                                      <w:marLeft w:val="0"/>
                                      <w:marRight w:val="0"/>
                                      <w:marTop w:val="0"/>
                                      <w:marBottom w:val="0"/>
                                      <w:divBdr>
                                        <w:top w:val="none" w:sz="0" w:space="0" w:color="auto"/>
                                        <w:left w:val="none" w:sz="0" w:space="0" w:color="auto"/>
                                        <w:bottom w:val="single" w:sz="6" w:space="0" w:color="E4E9EC"/>
                                        <w:right w:val="none" w:sz="0" w:space="0" w:color="auto"/>
                                      </w:divBdr>
                                      <w:divsChild>
                                        <w:div w:id="1041630905">
                                          <w:marLeft w:val="0"/>
                                          <w:marRight w:val="0"/>
                                          <w:marTop w:val="0"/>
                                          <w:marBottom w:val="0"/>
                                          <w:divBdr>
                                            <w:top w:val="none" w:sz="0" w:space="0" w:color="auto"/>
                                            <w:left w:val="none" w:sz="0" w:space="0" w:color="auto"/>
                                            <w:bottom w:val="none" w:sz="0" w:space="0" w:color="auto"/>
                                            <w:right w:val="none" w:sz="0" w:space="0" w:color="auto"/>
                                          </w:divBdr>
                                        </w:div>
                                      </w:divsChild>
                                    </w:div>
                                    <w:div w:id="1987054304">
                                      <w:marLeft w:val="0"/>
                                      <w:marRight w:val="0"/>
                                      <w:marTop w:val="0"/>
                                      <w:marBottom w:val="0"/>
                                      <w:divBdr>
                                        <w:top w:val="none" w:sz="0" w:space="0" w:color="auto"/>
                                        <w:left w:val="none" w:sz="0" w:space="0" w:color="auto"/>
                                        <w:bottom w:val="single" w:sz="6" w:space="0" w:color="E4E9EC"/>
                                        <w:right w:val="none" w:sz="0" w:space="0" w:color="auto"/>
                                      </w:divBdr>
                                      <w:divsChild>
                                        <w:div w:id="414712668">
                                          <w:marLeft w:val="0"/>
                                          <w:marRight w:val="0"/>
                                          <w:marTop w:val="0"/>
                                          <w:marBottom w:val="0"/>
                                          <w:divBdr>
                                            <w:top w:val="none" w:sz="0" w:space="0" w:color="auto"/>
                                            <w:left w:val="none" w:sz="0" w:space="0" w:color="auto"/>
                                            <w:bottom w:val="none" w:sz="0" w:space="0" w:color="auto"/>
                                            <w:right w:val="none" w:sz="0" w:space="0" w:color="auto"/>
                                          </w:divBdr>
                                        </w:div>
                                      </w:divsChild>
                                    </w:div>
                                    <w:div w:id="1900242432">
                                      <w:marLeft w:val="0"/>
                                      <w:marRight w:val="0"/>
                                      <w:marTop w:val="0"/>
                                      <w:marBottom w:val="0"/>
                                      <w:divBdr>
                                        <w:top w:val="none" w:sz="0" w:space="0" w:color="auto"/>
                                        <w:left w:val="none" w:sz="0" w:space="0" w:color="auto"/>
                                        <w:bottom w:val="single" w:sz="6" w:space="0" w:color="E4E9EC"/>
                                        <w:right w:val="none" w:sz="0" w:space="0" w:color="auto"/>
                                      </w:divBdr>
                                      <w:divsChild>
                                        <w:div w:id="1319186428">
                                          <w:marLeft w:val="0"/>
                                          <w:marRight w:val="0"/>
                                          <w:marTop w:val="0"/>
                                          <w:marBottom w:val="0"/>
                                          <w:divBdr>
                                            <w:top w:val="none" w:sz="0" w:space="0" w:color="auto"/>
                                            <w:left w:val="none" w:sz="0" w:space="0" w:color="auto"/>
                                            <w:bottom w:val="none" w:sz="0" w:space="0" w:color="auto"/>
                                            <w:right w:val="none" w:sz="0" w:space="0" w:color="auto"/>
                                          </w:divBdr>
                                        </w:div>
                                      </w:divsChild>
                                    </w:div>
                                    <w:div w:id="672225931">
                                      <w:marLeft w:val="0"/>
                                      <w:marRight w:val="0"/>
                                      <w:marTop w:val="0"/>
                                      <w:marBottom w:val="0"/>
                                      <w:divBdr>
                                        <w:top w:val="none" w:sz="0" w:space="0" w:color="auto"/>
                                        <w:left w:val="none" w:sz="0" w:space="0" w:color="auto"/>
                                        <w:bottom w:val="single" w:sz="6" w:space="0" w:color="E4E9EC"/>
                                        <w:right w:val="none" w:sz="0" w:space="0" w:color="auto"/>
                                      </w:divBdr>
                                      <w:divsChild>
                                        <w:div w:id="673607392">
                                          <w:marLeft w:val="0"/>
                                          <w:marRight w:val="0"/>
                                          <w:marTop w:val="0"/>
                                          <w:marBottom w:val="0"/>
                                          <w:divBdr>
                                            <w:top w:val="none" w:sz="0" w:space="0" w:color="auto"/>
                                            <w:left w:val="none" w:sz="0" w:space="0" w:color="auto"/>
                                            <w:bottom w:val="none" w:sz="0" w:space="0" w:color="auto"/>
                                            <w:right w:val="none" w:sz="0" w:space="0" w:color="auto"/>
                                          </w:divBdr>
                                        </w:div>
                                      </w:divsChild>
                                    </w:div>
                                    <w:div w:id="724139708">
                                      <w:marLeft w:val="0"/>
                                      <w:marRight w:val="0"/>
                                      <w:marTop w:val="0"/>
                                      <w:marBottom w:val="0"/>
                                      <w:divBdr>
                                        <w:top w:val="none" w:sz="0" w:space="0" w:color="auto"/>
                                        <w:left w:val="none" w:sz="0" w:space="0" w:color="auto"/>
                                        <w:bottom w:val="single" w:sz="6" w:space="0" w:color="E4E9EC"/>
                                        <w:right w:val="none" w:sz="0" w:space="0" w:color="auto"/>
                                      </w:divBdr>
                                      <w:divsChild>
                                        <w:div w:id="612371034">
                                          <w:marLeft w:val="0"/>
                                          <w:marRight w:val="0"/>
                                          <w:marTop w:val="0"/>
                                          <w:marBottom w:val="0"/>
                                          <w:divBdr>
                                            <w:top w:val="none" w:sz="0" w:space="0" w:color="auto"/>
                                            <w:left w:val="none" w:sz="0" w:space="0" w:color="auto"/>
                                            <w:bottom w:val="none" w:sz="0" w:space="0" w:color="auto"/>
                                            <w:right w:val="none" w:sz="0" w:space="0" w:color="auto"/>
                                          </w:divBdr>
                                        </w:div>
                                      </w:divsChild>
                                    </w:div>
                                    <w:div w:id="975451062">
                                      <w:marLeft w:val="0"/>
                                      <w:marRight w:val="0"/>
                                      <w:marTop w:val="0"/>
                                      <w:marBottom w:val="0"/>
                                      <w:divBdr>
                                        <w:top w:val="none" w:sz="0" w:space="0" w:color="auto"/>
                                        <w:left w:val="none" w:sz="0" w:space="0" w:color="auto"/>
                                        <w:bottom w:val="single" w:sz="6" w:space="0" w:color="E4E9EC"/>
                                        <w:right w:val="none" w:sz="0" w:space="0" w:color="auto"/>
                                      </w:divBdr>
                                      <w:divsChild>
                                        <w:div w:id="657733941">
                                          <w:marLeft w:val="0"/>
                                          <w:marRight w:val="0"/>
                                          <w:marTop w:val="0"/>
                                          <w:marBottom w:val="0"/>
                                          <w:divBdr>
                                            <w:top w:val="none" w:sz="0" w:space="0" w:color="auto"/>
                                            <w:left w:val="none" w:sz="0" w:space="0" w:color="auto"/>
                                            <w:bottom w:val="none" w:sz="0" w:space="0" w:color="auto"/>
                                            <w:right w:val="none" w:sz="0" w:space="0" w:color="auto"/>
                                          </w:divBdr>
                                        </w:div>
                                      </w:divsChild>
                                    </w:div>
                                    <w:div w:id="1558012740">
                                      <w:marLeft w:val="0"/>
                                      <w:marRight w:val="0"/>
                                      <w:marTop w:val="0"/>
                                      <w:marBottom w:val="0"/>
                                      <w:divBdr>
                                        <w:top w:val="none" w:sz="0" w:space="0" w:color="auto"/>
                                        <w:left w:val="none" w:sz="0" w:space="0" w:color="auto"/>
                                        <w:bottom w:val="single" w:sz="6" w:space="0" w:color="E4E9EC"/>
                                        <w:right w:val="none" w:sz="0" w:space="0" w:color="auto"/>
                                      </w:divBdr>
                                      <w:divsChild>
                                        <w:div w:id="1556116213">
                                          <w:marLeft w:val="0"/>
                                          <w:marRight w:val="0"/>
                                          <w:marTop w:val="0"/>
                                          <w:marBottom w:val="0"/>
                                          <w:divBdr>
                                            <w:top w:val="none" w:sz="0" w:space="0" w:color="auto"/>
                                            <w:left w:val="none" w:sz="0" w:space="0" w:color="auto"/>
                                            <w:bottom w:val="none" w:sz="0" w:space="0" w:color="auto"/>
                                            <w:right w:val="none" w:sz="0" w:space="0" w:color="auto"/>
                                          </w:divBdr>
                                        </w:div>
                                      </w:divsChild>
                                    </w:div>
                                    <w:div w:id="835807805">
                                      <w:marLeft w:val="0"/>
                                      <w:marRight w:val="0"/>
                                      <w:marTop w:val="0"/>
                                      <w:marBottom w:val="0"/>
                                      <w:divBdr>
                                        <w:top w:val="none" w:sz="0" w:space="0" w:color="auto"/>
                                        <w:left w:val="none" w:sz="0" w:space="0" w:color="auto"/>
                                        <w:bottom w:val="single" w:sz="6" w:space="0" w:color="E4E9EC"/>
                                        <w:right w:val="none" w:sz="0" w:space="0" w:color="auto"/>
                                      </w:divBdr>
                                      <w:divsChild>
                                        <w:div w:id="1002506565">
                                          <w:marLeft w:val="0"/>
                                          <w:marRight w:val="0"/>
                                          <w:marTop w:val="0"/>
                                          <w:marBottom w:val="0"/>
                                          <w:divBdr>
                                            <w:top w:val="none" w:sz="0" w:space="0" w:color="auto"/>
                                            <w:left w:val="none" w:sz="0" w:space="0" w:color="auto"/>
                                            <w:bottom w:val="none" w:sz="0" w:space="0" w:color="auto"/>
                                            <w:right w:val="none" w:sz="0" w:space="0" w:color="auto"/>
                                          </w:divBdr>
                                        </w:div>
                                      </w:divsChild>
                                    </w:div>
                                    <w:div w:id="1458260962">
                                      <w:marLeft w:val="0"/>
                                      <w:marRight w:val="0"/>
                                      <w:marTop w:val="0"/>
                                      <w:marBottom w:val="0"/>
                                      <w:divBdr>
                                        <w:top w:val="none" w:sz="0" w:space="0" w:color="auto"/>
                                        <w:left w:val="none" w:sz="0" w:space="0" w:color="auto"/>
                                        <w:bottom w:val="single" w:sz="6" w:space="0" w:color="E4E9EC"/>
                                        <w:right w:val="none" w:sz="0" w:space="0" w:color="auto"/>
                                      </w:divBdr>
                                      <w:divsChild>
                                        <w:div w:id="1410733290">
                                          <w:marLeft w:val="0"/>
                                          <w:marRight w:val="0"/>
                                          <w:marTop w:val="0"/>
                                          <w:marBottom w:val="0"/>
                                          <w:divBdr>
                                            <w:top w:val="none" w:sz="0" w:space="0" w:color="auto"/>
                                            <w:left w:val="none" w:sz="0" w:space="0" w:color="auto"/>
                                            <w:bottom w:val="none" w:sz="0" w:space="0" w:color="auto"/>
                                            <w:right w:val="none" w:sz="0" w:space="0" w:color="auto"/>
                                          </w:divBdr>
                                        </w:div>
                                      </w:divsChild>
                                    </w:div>
                                    <w:div w:id="1880585778">
                                      <w:marLeft w:val="0"/>
                                      <w:marRight w:val="0"/>
                                      <w:marTop w:val="0"/>
                                      <w:marBottom w:val="0"/>
                                      <w:divBdr>
                                        <w:top w:val="none" w:sz="0" w:space="0" w:color="auto"/>
                                        <w:left w:val="none" w:sz="0" w:space="0" w:color="auto"/>
                                        <w:bottom w:val="single" w:sz="6" w:space="0" w:color="E4E9EC"/>
                                        <w:right w:val="none" w:sz="0" w:space="0" w:color="auto"/>
                                      </w:divBdr>
                                      <w:divsChild>
                                        <w:div w:id="825248853">
                                          <w:marLeft w:val="0"/>
                                          <w:marRight w:val="0"/>
                                          <w:marTop w:val="0"/>
                                          <w:marBottom w:val="0"/>
                                          <w:divBdr>
                                            <w:top w:val="none" w:sz="0" w:space="0" w:color="auto"/>
                                            <w:left w:val="none" w:sz="0" w:space="0" w:color="auto"/>
                                            <w:bottom w:val="none" w:sz="0" w:space="0" w:color="auto"/>
                                            <w:right w:val="none" w:sz="0" w:space="0" w:color="auto"/>
                                          </w:divBdr>
                                        </w:div>
                                      </w:divsChild>
                                    </w:div>
                                    <w:div w:id="1975326915">
                                      <w:marLeft w:val="0"/>
                                      <w:marRight w:val="0"/>
                                      <w:marTop w:val="0"/>
                                      <w:marBottom w:val="0"/>
                                      <w:divBdr>
                                        <w:top w:val="none" w:sz="0" w:space="0" w:color="auto"/>
                                        <w:left w:val="none" w:sz="0" w:space="0" w:color="auto"/>
                                        <w:bottom w:val="single" w:sz="6" w:space="0" w:color="E4E9EC"/>
                                        <w:right w:val="none" w:sz="0" w:space="0" w:color="auto"/>
                                      </w:divBdr>
                                      <w:divsChild>
                                        <w:div w:id="229855377">
                                          <w:marLeft w:val="0"/>
                                          <w:marRight w:val="0"/>
                                          <w:marTop w:val="0"/>
                                          <w:marBottom w:val="0"/>
                                          <w:divBdr>
                                            <w:top w:val="none" w:sz="0" w:space="0" w:color="auto"/>
                                            <w:left w:val="none" w:sz="0" w:space="0" w:color="auto"/>
                                            <w:bottom w:val="none" w:sz="0" w:space="0" w:color="auto"/>
                                            <w:right w:val="none" w:sz="0" w:space="0" w:color="auto"/>
                                          </w:divBdr>
                                        </w:div>
                                      </w:divsChild>
                                    </w:div>
                                    <w:div w:id="21056860">
                                      <w:marLeft w:val="0"/>
                                      <w:marRight w:val="0"/>
                                      <w:marTop w:val="0"/>
                                      <w:marBottom w:val="0"/>
                                      <w:divBdr>
                                        <w:top w:val="none" w:sz="0" w:space="0" w:color="auto"/>
                                        <w:left w:val="none" w:sz="0" w:space="0" w:color="auto"/>
                                        <w:bottom w:val="single" w:sz="6" w:space="0" w:color="E4E9EC"/>
                                        <w:right w:val="none" w:sz="0" w:space="0" w:color="auto"/>
                                      </w:divBdr>
                                      <w:divsChild>
                                        <w:div w:id="2019430951">
                                          <w:marLeft w:val="0"/>
                                          <w:marRight w:val="0"/>
                                          <w:marTop w:val="0"/>
                                          <w:marBottom w:val="0"/>
                                          <w:divBdr>
                                            <w:top w:val="none" w:sz="0" w:space="0" w:color="auto"/>
                                            <w:left w:val="none" w:sz="0" w:space="0" w:color="auto"/>
                                            <w:bottom w:val="none" w:sz="0" w:space="0" w:color="auto"/>
                                            <w:right w:val="none" w:sz="0" w:space="0" w:color="auto"/>
                                          </w:divBdr>
                                        </w:div>
                                      </w:divsChild>
                                    </w:div>
                                    <w:div w:id="1923684248">
                                      <w:marLeft w:val="0"/>
                                      <w:marRight w:val="0"/>
                                      <w:marTop w:val="0"/>
                                      <w:marBottom w:val="0"/>
                                      <w:divBdr>
                                        <w:top w:val="none" w:sz="0" w:space="0" w:color="auto"/>
                                        <w:left w:val="none" w:sz="0" w:space="0" w:color="auto"/>
                                        <w:bottom w:val="single" w:sz="6" w:space="0" w:color="E4E9EC"/>
                                        <w:right w:val="none" w:sz="0" w:space="0" w:color="auto"/>
                                      </w:divBdr>
                                      <w:divsChild>
                                        <w:div w:id="1950160403">
                                          <w:marLeft w:val="0"/>
                                          <w:marRight w:val="0"/>
                                          <w:marTop w:val="0"/>
                                          <w:marBottom w:val="0"/>
                                          <w:divBdr>
                                            <w:top w:val="none" w:sz="0" w:space="0" w:color="auto"/>
                                            <w:left w:val="none" w:sz="0" w:space="0" w:color="auto"/>
                                            <w:bottom w:val="none" w:sz="0" w:space="0" w:color="auto"/>
                                            <w:right w:val="none" w:sz="0" w:space="0" w:color="auto"/>
                                          </w:divBdr>
                                        </w:div>
                                      </w:divsChild>
                                    </w:div>
                                    <w:div w:id="1947495469">
                                      <w:marLeft w:val="0"/>
                                      <w:marRight w:val="0"/>
                                      <w:marTop w:val="0"/>
                                      <w:marBottom w:val="0"/>
                                      <w:divBdr>
                                        <w:top w:val="none" w:sz="0" w:space="0" w:color="auto"/>
                                        <w:left w:val="none" w:sz="0" w:space="0" w:color="auto"/>
                                        <w:bottom w:val="single" w:sz="6" w:space="0" w:color="E4E9EC"/>
                                        <w:right w:val="none" w:sz="0" w:space="0" w:color="auto"/>
                                      </w:divBdr>
                                      <w:divsChild>
                                        <w:div w:id="1102921308">
                                          <w:marLeft w:val="0"/>
                                          <w:marRight w:val="0"/>
                                          <w:marTop w:val="0"/>
                                          <w:marBottom w:val="0"/>
                                          <w:divBdr>
                                            <w:top w:val="none" w:sz="0" w:space="0" w:color="auto"/>
                                            <w:left w:val="none" w:sz="0" w:space="0" w:color="auto"/>
                                            <w:bottom w:val="none" w:sz="0" w:space="0" w:color="auto"/>
                                            <w:right w:val="none" w:sz="0" w:space="0" w:color="auto"/>
                                          </w:divBdr>
                                        </w:div>
                                      </w:divsChild>
                                    </w:div>
                                    <w:div w:id="1446269343">
                                      <w:marLeft w:val="0"/>
                                      <w:marRight w:val="0"/>
                                      <w:marTop w:val="0"/>
                                      <w:marBottom w:val="0"/>
                                      <w:divBdr>
                                        <w:top w:val="none" w:sz="0" w:space="0" w:color="auto"/>
                                        <w:left w:val="none" w:sz="0" w:space="0" w:color="auto"/>
                                        <w:bottom w:val="single" w:sz="6" w:space="0" w:color="E4E9EC"/>
                                        <w:right w:val="none" w:sz="0" w:space="0" w:color="auto"/>
                                      </w:divBdr>
                                      <w:divsChild>
                                        <w:div w:id="730353048">
                                          <w:marLeft w:val="0"/>
                                          <w:marRight w:val="0"/>
                                          <w:marTop w:val="0"/>
                                          <w:marBottom w:val="0"/>
                                          <w:divBdr>
                                            <w:top w:val="none" w:sz="0" w:space="0" w:color="auto"/>
                                            <w:left w:val="none" w:sz="0" w:space="0" w:color="auto"/>
                                            <w:bottom w:val="none" w:sz="0" w:space="0" w:color="auto"/>
                                            <w:right w:val="none" w:sz="0" w:space="0" w:color="auto"/>
                                          </w:divBdr>
                                        </w:div>
                                      </w:divsChild>
                                    </w:div>
                                    <w:div w:id="1265458045">
                                      <w:marLeft w:val="0"/>
                                      <w:marRight w:val="0"/>
                                      <w:marTop w:val="0"/>
                                      <w:marBottom w:val="0"/>
                                      <w:divBdr>
                                        <w:top w:val="none" w:sz="0" w:space="0" w:color="auto"/>
                                        <w:left w:val="none" w:sz="0" w:space="0" w:color="auto"/>
                                        <w:bottom w:val="single" w:sz="6" w:space="0" w:color="E4E9EC"/>
                                        <w:right w:val="none" w:sz="0" w:space="0" w:color="auto"/>
                                      </w:divBdr>
                                      <w:divsChild>
                                        <w:div w:id="1732463660">
                                          <w:marLeft w:val="0"/>
                                          <w:marRight w:val="0"/>
                                          <w:marTop w:val="0"/>
                                          <w:marBottom w:val="0"/>
                                          <w:divBdr>
                                            <w:top w:val="none" w:sz="0" w:space="0" w:color="auto"/>
                                            <w:left w:val="none" w:sz="0" w:space="0" w:color="auto"/>
                                            <w:bottom w:val="none" w:sz="0" w:space="0" w:color="auto"/>
                                            <w:right w:val="none" w:sz="0" w:space="0" w:color="auto"/>
                                          </w:divBdr>
                                        </w:div>
                                      </w:divsChild>
                                    </w:div>
                                    <w:div w:id="644243720">
                                      <w:marLeft w:val="0"/>
                                      <w:marRight w:val="0"/>
                                      <w:marTop w:val="0"/>
                                      <w:marBottom w:val="0"/>
                                      <w:divBdr>
                                        <w:top w:val="none" w:sz="0" w:space="0" w:color="auto"/>
                                        <w:left w:val="none" w:sz="0" w:space="0" w:color="auto"/>
                                        <w:bottom w:val="single" w:sz="6" w:space="0" w:color="E4E9EC"/>
                                        <w:right w:val="none" w:sz="0" w:space="0" w:color="auto"/>
                                      </w:divBdr>
                                      <w:divsChild>
                                        <w:div w:id="1756975317">
                                          <w:marLeft w:val="0"/>
                                          <w:marRight w:val="0"/>
                                          <w:marTop w:val="0"/>
                                          <w:marBottom w:val="0"/>
                                          <w:divBdr>
                                            <w:top w:val="none" w:sz="0" w:space="0" w:color="auto"/>
                                            <w:left w:val="none" w:sz="0" w:space="0" w:color="auto"/>
                                            <w:bottom w:val="none" w:sz="0" w:space="0" w:color="auto"/>
                                            <w:right w:val="none" w:sz="0" w:space="0" w:color="auto"/>
                                          </w:divBdr>
                                        </w:div>
                                      </w:divsChild>
                                    </w:div>
                                    <w:div w:id="1851406752">
                                      <w:marLeft w:val="0"/>
                                      <w:marRight w:val="0"/>
                                      <w:marTop w:val="0"/>
                                      <w:marBottom w:val="0"/>
                                      <w:divBdr>
                                        <w:top w:val="none" w:sz="0" w:space="0" w:color="auto"/>
                                        <w:left w:val="none" w:sz="0" w:space="0" w:color="auto"/>
                                        <w:bottom w:val="single" w:sz="6" w:space="0" w:color="E4E9EC"/>
                                        <w:right w:val="none" w:sz="0" w:space="0" w:color="auto"/>
                                      </w:divBdr>
                                      <w:divsChild>
                                        <w:div w:id="671420386">
                                          <w:marLeft w:val="0"/>
                                          <w:marRight w:val="0"/>
                                          <w:marTop w:val="0"/>
                                          <w:marBottom w:val="0"/>
                                          <w:divBdr>
                                            <w:top w:val="none" w:sz="0" w:space="0" w:color="auto"/>
                                            <w:left w:val="none" w:sz="0" w:space="0" w:color="auto"/>
                                            <w:bottom w:val="none" w:sz="0" w:space="0" w:color="auto"/>
                                            <w:right w:val="none" w:sz="0" w:space="0" w:color="auto"/>
                                          </w:divBdr>
                                        </w:div>
                                      </w:divsChild>
                                    </w:div>
                                    <w:div w:id="486941894">
                                      <w:marLeft w:val="0"/>
                                      <w:marRight w:val="0"/>
                                      <w:marTop w:val="0"/>
                                      <w:marBottom w:val="0"/>
                                      <w:divBdr>
                                        <w:top w:val="none" w:sz="0" w:space="0" w:color="auto"/>
                                        <w:left w:val="none" w:sz="0" w:space="0" w:color="auto"/>
                                        <w:bottom w:val="single" w:sz="6" w:space="0" w:color="E4E9EC"/>
                                        <w:right w:val="none" w:sz="0" w:space="0" w:color="auto"/>
                                      </w:divBdr>
                                      <w:divsChild>
                                        <w:div w:id="940917195">
                                          <w:marLeft w:val="0"/>
                                          <w:marRight w:val="0"/>
                                          <w:marTop w:val="0"/>
                                          <w:marBottom w:val="0"/>
                                          <w:divBdr>
                                            <w:top w:val="none" w:sz="0" w:space="0" w:color="auto"/>
                                            <w:left w:val="none" w:sz="0" w:space="0" w:color="auto"/>
                                            <w:bottom w:val="none" w:sz="0" w:space="0" w:color="auto"/>
                                            <w:right w:val="none" w:sz="0" w:space="0" w:color="auto"/>
                                          </w:divBdr>
                                        </w:div>
                                      </w:divsChild>
                                    </w:div>
                                    <w:div w:id="1746224746">
                                      <w:marLeft w:val="0"/>
                                      <w:marRight w:val="0"/>
                                      <w:marTop w:val="0"/>
                                      <w:marBottom w:val="0"/>
                                      <w:divBdr>
                                        <w:top w:val="none" w:sz="0" w:space="0" w:color="auto"/>
                                        <w:left w:val="none" w:sz="0" w:space="0" w:color="auto"/>
                                        <w:bottom w:val="single" w:sz="6" w:space="0" w:color="E4E9EC"/>
                                        <w:right w:val="none" w:sz="0" w:space="0" w:color="auto"/>
                                      </w:divBdr>
                                      <w:divsChild>
                                        <w:div w:id="1072392178">
                                          <w:marLeft w:val="0"/>
                                          <w:marRight w:val="0"/>
                                          <w:marTop w:val="0"/>
                                          <w:marBottom w:val="0"/>
                                          <w:divBdr>
                                            <w:top w:val="none" w:sz="0" w:space="0" w:color="auto"/>
                                            <w:left w:val="none" w:sz="0" w:space="0" w:color="auto"/>
                                            <w:bottom w:val="none" w:sz="0" w:space="0" w:color="auto"/>
                                            <w:right w:val="none" w:sz="0" w:space="0" w:color="auto"/>
                                          </w:divBdr>
                                        </w:div>
                                      </w:divsChild>
                                    </w:div>
                                    <w:div w:id="788670111">
                                      <w:marLeft w:val="0"/>
                                      <w:marRight w:val="0"/>
                                      <w:marTop w:val="0"/>
                                      <w:marBottom w:val="0"/>
                                      <w:divBdr>
                                        <w:top w:val="none" w:sz="0" w:space="0" w:color="auto"/>
                                        <w:left w:val="none" w:sz="0" w:space="0" w:color="auto"/>
                                        <w:bottom w:val="single" w:sz="6" w:space="0" w:color="E4E9EC"/>
                                        <w:right w:val="none" w:sz="0" w:space="0" w:color="auto"/>
                                      </w:divBdr>
                                      <w:divsChild>
                                        <w:div w:id="1747531854">
                                          <w:marLeft w:val="0"/>
                                          <w:marRight w:val="0"/>
                                          <w:marTop w:val="0"/>
                                          <w:marBottom w:val="0"/>
                                          <w:divBdr>
                                            <w:top w:val="none" w:sz="0" w:space="0" w:color="auto"/>
                                            <w:left w:val="none" w:sz="0" w:space="0" w:color="auto"/>
                                            <w:bottom w:val="none" w:sz="0" w:space="0" w:color="auto"/>
                                            <w:right w:val="none" w:sz="0" w:space="0" w:color="auto"/>
                                          </w:divBdr>
                                        </w:div>
                                      </w:divsChild>
                                    </w:div>
                                    <w:div w:id="226040749">
                                      <w:marLeft w:val="0"/>
                                      <w:marRight w:val="0"/>
                                      <w:marTop w:val="0"/>
                                      <w:marBottom w:val="0"/>
                                      <w:divBdr>
                                        <w:top w:val="none" w:sz="0" w:space="0" w:color="auto"/>
                                        <w:left w:val="none" w:sz="0" w:space="0" w:color="auto"/>
                                        <w:bottom w:val="single" w:sz="6" w:space="0" w:color="E4E9EC"/>
                                        <w:right w:val="none" w:sz="0" w:space="0" w:color="auto"/>
                                      </w:divBdr>
                                      <w:divsChild>
                                        <w:div w:id="894241933">
                                          <w:marLeft w:val="0"/>
                                          <w:marRight w:val="0"/>
                                          <w:marTop w:val="0"/>
                                          <w:marBottom w:val="0"/>
                                          <w:divBdr>
                                            <w:top w:val="none" w:sz="0" w:space="0" w:color="auto"/>
                                            <w:left w:val="none" w:sz="0" w:space="0" w:color="auto"/>
                                            <w:bottom w:val="none" w:sz="0" w:space="0" w:color="auto"/>
                                            <w:right w:val="none" w:sz="0" w:space="0" w:color="auto"/>
                                          </w:divBdr>
                                        </w:div>
                                      </w:divsChild>
                                    </w:div>
                                    <w:div w:id="813835514">
                                      <w:marLeft w:val="0"/>
                                      <w:marRight w:val="0"/>
                                      <w:marTop w:val="0"/>
                                      <w:marBottom w:val="0"/>
                                      <w:divBdr>
                                        <w:top w:val="none" w:sz="0" w:space="0" w:color="auto"/>
                                        <w:left w:val="none" w:sz="0" w:space="0" w:color="auto"/>
                                        <w:bottom w:val="single" w:sz="6" w:space="0" w:color="E4E9EC"/>
                                        <w:right w:val="none" w:sz="0" w:space="0" w:color="auto"/>
                                      </w:divBdr>
                                      <w:divsChild>
                                        <w:div w:id="1326055492">
                                          <w:marLeft w:val="0"/>
                                          <w:marRight w:val="0"/>
                                          <w:marTop w:val="0"/>
                                          <w:marBottom w:val="0"/>
                                          <w:divBdr>
                                            <w:top w:val="none" w:sz="0" w:space="0" w:color="auto"/>
                                            <w:left w:val="none" w:sz="0" w:space="0" w:color="auto"/>
                                            <w:bottom w:val="none" w:sz="0" w:space="0" w:color="auto"/>
                                            <w:right w:val="none" w:sz="0" w:space="0" w:color="auto"/>
                                          </w:divBdr>
                                        </w:div>
                                      </w:divsChild>
                                    </w:div>
                                    <w:div w:id="1826315871">
                                      <w:marLeft w:val="0"/>
                                      <w:marRight w:val="0"/>
                                      <w:marTop w:val="0"/>
                                      <w:marBottom w:val="0"/>
                                      <w:divBdr>
                                        <w:top w:val="none" w:sz="0" w:space="0" w:color="auto"/>
                                        <w:left w:val="none" w:sz="0" w:space="0" w:color="auto"/>
                                        <w:bottom w:val="single" w:sz="6" w:space="0" w:color="E4E9EC"/>
                                        <w:right w:val="none" w:sz="0" w:space="0" w:color="auto"/>
                                      </w:divBdr>
                                      <w:divsChild>
                                        <w:div w:id="666903370">
                                          <w:marLeft w:val="0"/>
                                          <w:marRight w:val="0"/>
                                          <w:marTop w:val="0"/>
                                          <w:marBottom w:val="0"/>
                                          <w:divBdr>
                                            <w:top w:val="none" w:sz="0" w:space="0" w:color="auto"/>
                                            <w:left w:val="none" w:sz="0" w:space="0" w:color="auto"/>
                                            <w:bottom w:val="none" w:sz="0" w:space="0" w:color="auto"/>
                                            <w:right w:val="none" w:sz="0" w:space="0" w:color="auto"/>
                                          </w:divBdr>
                                        </w:div>
                                      </w:divsChild>
                                    </w:div>
                                    <w:div w:id="1301693734">
                                      <w:marLeft w:val="0"/>
                                      <w:marRight w:val="0"/>
                                      <w:marTop w:val="0"/>
                                      <w:marBottom w:val="0"/>
                                      <w:divBdr>
                                        <w:top w:val="none" w:sz="0" w:space="0" w:color="auto"/>
                                        <w:left w:val="none" w:sz="0" w:space="0" w:color="auto"/>
                                        <w:bottom w:val="single" w:sz="6" w:space="0" w:color="E4E9EC"/>
                                        <w:right w:val="none" w:sz="0" w:space="0" w:color="auto"/>
                                      </w:divBdr>
                                      <w:divsChild>
                                        <w:div w:id="1974479553">
                                          <w:marLeft w:val="0"/>
                                          <w:marRight w:val="0"/>
                                          <w:marTop w:val="0"/>
                                          <w:marBottom w:val="0"/>
                                          <w:divBdr>
                                            <w:top w:val="none" w:sz="0" w:space="0" w:color="auto"/>
                                            <w:left w:val="none" w:sz="0" w:space="0" w:color="auto"/>
                                            <w:bottom w:val="none" w:sz="0" w:space="0" w:color="auto"/>
                                            <w:right w:val="none" w:sz="0" w:space="0" w:color="auto"/>
                                          </w:divBdr>
                                        </w:div>
                                      </w:divsChild>
                                    </w:div>
                                    <w:div w:id="1251961922">
                                      <w:marLeft w:val="0"/>
                                      <w:marRight w:val="0"/>
                                      <w:marTop w:val="0"/>
                                      <w:marBottom w:val="0"/>
                                      <w:divBdr>
                                        <w:top w:val="none" w:sz="0" w:space="0" w:color="auto"/>
                                        <w:left w:val="none" w:sz="0" w:space="0" w:color="auto"/>
                                        <w:bottom w:val="single" w:sz="6" w:space="0" w:color="E4E9EC"/>
                                        <w:right w:val="none" w:sz="0" w:space="0" w:color="auto"/>
                                      </w:divBdr>
                                      <w:divsChild>
                                        <w:div w:id="1464811596">
                                          <w:marLeft w:val="0"/>
                                          <w:marRight w:val="0"/>
                                          <w:marTop w:val="0"/>
                                          <w:marBottom w:val="0"/>
                                          <w:divBdr>
                                            <w:top w:val="none" w:sz="0" w:space="0" w:color="auto"/>
                                            <w:left w:val="none" w:sz="0" w:space="0" w:color="auto"/>
                                            <w:bottom w:val="none" w:sz="0" w:space="0" w:color="auto"/>
                                            <w:right w:val="none" w:sz="0" w:space="0" w:color="auto"/>
                                          </w:divBdr>
                                        </w:div>
                                      </w:divsChild>
                                    </w:div>
                                    <w:div w:id="1487436585">
                                      <w:marLeft w:val="0"/>
                                      <w:marRight w:val="0"/>
                                      <w:marTop w:val="0"/>
                                      <w:marBottom w:val="0"/>
                                      <w:divBdr>
                                        <w:top w:val="none" w:sz="0" w:space="0" w:color="auto"/>
                                        <w:left w:val="none" w:sz="0" w:space="0" w:color="auto"/>
                                        <w:bottom w:val="single" w:sz="6" w:space="0" w:color="E4E9EC"/>
                                        <w:right w:val="none" w:sz="0" w:space="0" w:color="auto"/>
                                      </w:divBdr>
                                      <w:divsChild>
                                        <w:div w:id="1235118533">
                                          <w:marLeft w:val="0"/>
                                          <w:marRight w:val="0"/>
                                          <w:marTop w:val="0"/>
                                          <w:marBottom w:val="0"/>
                                          <w:divBdr>
                                            <w:top w:val="none" w:sz="0" w:space="0" w:color="auto"/>
                                            <w:left w:val="none" w:sz="0" w:space="0" w:color="auto"/>
                                            <w:bottom w:val="none" w:sz="0" w:space="0" w:color="auto"/>
                                            <w:right w:val="none" w:sz="0" w:space="0" w:color="auto"/>
                                          </w:divBdr>
                                        </w:div>
                                      </w:divsChild>
                                    </w:div>
                                    <w:div w:id="913971873">
                                      <w:marLeft w:val="0"/>
                                      <w:marRight w:val="0"/>
                                      <w:marTop w:val="0"/>
                                      <w:marBottom w:val="0"/>
                                      <w:divBdr>
                                        <w:top w:val="none" w:sz="0" w:space="0" w:color="auto"/>
                                        <w:left w:val="none" w:sz="0" w:space="0" w:color="auto"/>
                                        <w:bottom w:val="single" w:sz="6" w:space="0" w:color="E4E9EC"/>
                                        <w:right w:val="none" w:sz="0" w:space="0" w:color="auto"/>
                                      </w:divBdr>
                                      <w:divsChild>
                                        <w:div w:id="2072843567">
                                          <w:marLeft w:val="0"/>
                                          <w:marRight w:val="0"/>
                                          <w:marTop w:val="0"/>
                                          <w:marBottom w:val="0"/>
                                          <w:divBdr>
                                            <w:top w:val="none" w:sz="0" w:space="0" w:color="auto"/>
                                            <w:left w:val="none" w:sz="0" w:space="0" w:color="auto"/>
                                            <w:bottom w:val="none" w:sz="0" w:space="0" w:color="auto"/>
                                            <w:right w:val="none" w:sz="0" w:space="0" w:color="auto"/>
                                          </w:divBdr>
                                        </w:div>
                                      </w:divsChild>
                                    </w:div>
                                    <w:div w:id="1329213705">
                                      <w:marLeft w:val="0"/>
                                      <w:marRight w:val="0"/>
                                      <w:marTop w:val="0"/>
                                      <w:marBottom w:val="0"/>
                                      <w:divBdr>
                                        <w:top w:val="none" w:sz="0" w:space="0" w:color="auto"/>
                                        <w:left w:val="none" w:sz="0" w:space="0" w:color="auto"/>
                                        <w:bottom w:val="single" w:sz="6" w:space="0" w:color="E4E9EC"/>
                                        <w:right w:val="none" w:sz="0" w:space="0" w:color="auto"/>
                                      </w:divBdr>
                                      <w:divsChild>
                                        <w:div w:id="550727119">
                                          <w:marLeft w:val="0"/>
                                          <w:marRight w:val="0"/>
                                          <w:marTop w:val="0"/>
                                          <w:marBottom w:val="0"/>
                                          <w:divBdr>
                                            <w:top w:val="none" w:sz="0" w:space="0" w:color="auto"/>
                                            <w:left w:val="none" w:sz="0" w:space="0" w:color="auto"/>
                                            <w:bottom w:val="none" w:sz="0" w:space="0" w:color="auto"/>
                                            <w:right w:val="none" w:sz="0" w:space="0" w:color="auto"/>
                                          </w:divBdr>
                                        </w:div>
                                      </w:divsChild>
                                    </w:div>
                                    <w:div w:id="1703898475">
                                      <w:marLeft w:val="0"/>
                                      <w:marRight w:val="0"/>
                                      <w:marTop w:val="0"/>
                                      <w:marBottom w:val="0"/>
                                      <w:divBdr>
                                        <w:top w:val="none" w:sz="0" w:space="0" w:color="auto"/>
                                        <w:left w:val="none" w:sz="0" w:space="0" w:color="auto"/>
                                        <w:bottom w:val="single" w:sz="6" w:space="0" w:color="E4E9EC"/>
                                        <w:right w:val="none" w:sz="0" w:space="0" w:color="auto"/>
                                      </w:divBdr>
                                      <w:divsChild>
                                        <w:div w:id="721250187">
                                          <w:marLeft w:val="0"/>
                                          <w:marRight w:val="0"/>
                                          <w:marTop w:val="0"/>
                                          <w:marBottom w:val="0"/>
                                          <w:divBdr>
                                            <w:top w:val="none" w:sz="0" w:space="0" w:color="auto"/>
                                            <w:left w:val="none" w:sz="0" w:space="0" w:color="auto"/>
                                            <w:bottom w:val="none" w:sz="0" w:space="0" w:color="auto"/>
                                            <w:right w:val="none" w:sz="0" w:space="0" w:color="auto"/>
                                          </w:divBdr>
                                        </w:div>
                                      </w:divsChild>
                                    </w:div>
                                    <w:div w:id="79916922">
                                      <w:marLeft w:val="0"/>
                                      <w:marRight w:val="0"/>
                                      <w:marTop w:val="0"/>
                                      <w:marBottom w:val="0"/>
                                      <w:divBdr>
                                        <w:top w:val="none" w:sz="0" w:space="0" w:color="auto"/>
                                        <w:left w:val="none" w:sz="0" w:space="0" w:color="auto"/>
                                        <w:bottom w:val="single" w:sz="6" w:space="0" w:color="E4E9EC"/>
                                        <w:right w:val="none" w:sz="0" w:space="0" w:color="auto"/>
                                      </w:divBdr>
                                      <w:divsChild>
                                        <w:div w:id="1082408164">
                                          <w:marLeft w:val="0"/>
                                          <w:marRight w:val="0"/>
                                          <w:marTop w:val="0"/>
                                          <w:marBottom w:val="0"/>
                                          <w:divBdr>
                                            <w:top w:val="none" w:sz="0" w:space="0" w:color="auto"/>
                                            <w:left w:val="none" w:sz="0" w:space="0" w:color="auto"/>
                                            <w:bottom w:val="none" w:sz="0" w:space="0" w:color="auto"/>
                                            <w:right w:val="none" w:sz="0" w:space="0" w:color="auto"/>
                                          </w:divBdr>
                                        </w:div>
                                      </w:divsChild>
                                    </w:div>
                                    <w:div w:id="1927029111">
                                      <w:marLeft w:val="0"/>
                                      <w:marRight w:val="0"/>
                                      <w:marTop w:val="0"/>
                                      <w:marBottom w:val="0"/>
                                      <w:divBdr>
                                        <w:top w:val="none" w:sz="0" w:space="0" w:color="auto"/>
                                        <w:left w:val="none" w:sz="0" w:space="0" w:color="auto"/>
                                        <w:bottom w:val="single" w:sz="6" w:space="0" w:color="E4E9EC"/>
                                        <w:right w:val="none" w:sz="0" w:space="0" w:color="auto"/>
                                      </w:divBdr>
                                      <w:divsChild>
                                        <w:div w:id="1136803580">
                                          <w:marLeft w:val="0"/>
                                          <w:marRight w:val="0"/>
                                          <w:marTop w:val="0"/>
                                          <w:marBottom w:val="0"/>
                                          <w:divBdr>
                                            <w:top w:val="none" w:sz="0" w:space="0" w:color="auto"/>
                                            <w:left w:val="none" w:sz="0" w:space="0" w:color="auto"/>
                                            <w:bottom w:val="none" w:sz="0" w:space="0" w:color="auto"/>
                                            <w:right w:val="none" w:sz="0" w:space="0" w:color="auto"/>
                                          </w:divBdr>
                                        </w:div>
                                      </w:divsChild>
                                    </w:div>
                                    <w:div w:id="555318849">
                                      <w:marLeft w:val="0"/>
                                      <w:marRight w:val="0"/>
                                      <w:marTop w:val="0"/>
                                      <w:marBottom w:val="0"/>
                                      <w:divBdr>
                                        <w:top w:val="none" w:sz="0" w:space="0" w:color="auto"/>
                                        <w:left w:val="none" w:sz="0" w:space="0" w:color="auto"/>
                                        <w:bottom w:val="single" w:sz="6" w:space="0" w:color="E4E9EC"/>
                                        <w:right w:val="none" w:sz="0" w:space="0" w:color="auto"/>
                                      </w:divBdr>
                                      <w:divsChild>
                                        <w:div w:id="1503355878">
                                          <w:marLeft w:val="0"/>
                                          <w:marRight w:val="0"/>
                                          <w:marTop w:val="0"/>
                                          <w:marBottom w:val="0"/>
                                          <w:divBdr>
                                            <w:top w:val="none" w:sz="0" w:space="0" w:color="auto"/>
                                            <w:left w:val="none" w:sz="0" w:space="0" w:color="auto"/>
                                            <w:bottom w:val="none" w:sz="0" w:space="0" w:color="auto"/>
                                            <w:right w:val="none" w:sz="0" w:space="0" w:color="auto"/>
                                          </w:divBdr>
                                        </w:div>
                                      </w:divsChild>
                                    </w:div>
                                    <w:div w:id="1607618529">
                                      <w:marLeft w:val="0"/>
                                      <w:marRight w:val="0"/>
                                      <w:marTop w:val="0"/>
                                      <w:marBottom w:val="0"/>
                                      <w:divBdr>
                                        <w:top w:val="none" w:sz="0" w:space="0" w:color="auto"/>
                                        <w:left w:val="none" w:sz="0" w:space="0" w:color="auto"/>
                                        <w:bottom w:val="single" w:sz="6" w:space="0" w:color="E4E9EC"/>
                                        <w:right w:val="none" w:sz="0" w:space="0" w:color="auto"/>
                                      </w:divBdr>
                                      <w:divsChild>
                                        <w:div w:id="654065808">
                                          <w:marLeft w:val="0"/>
                                          <w:marRight w:val="0"/>
                                          <w:marTop w:val="0"/>
                                          <w:marBottom w:val="0"/>
                                          <w:divBdr>
                                            <w:top w:val="none" w:sz="0" w:space="0" w:color="auto"/>
                                            <w:left w:val="none" w:sz="0" w:space="0" w:color="auto"/>
                                            <w:bottom w:val="none" w:sz="0" w:space="0" w:color="auto"/>
                                            <w:right w:val="none" w:sz="0" w:space="0" w:color="auto"/>
                                          </w:divBdr>
                                        </w:div>
                                      </w:divsChild>
                                    </w:div>
                                    <w:div w:id="1360469373">
                                      <w:marLeft w:val="0"/>
                                      <w:marRight w:val="0"/>
                                      <w:marTop w:val="0"/>
                                      <w:marBottom w:val="0"/>
                                      <w:divBdr>
                                        <w:top w:val="none" w:sz="0" w:space="0" w:color="auto"/>
                                        <w:left w:val="none" w:sz="0" w:space="0" w:color="auto"/>
                                        <w:bottom w:val="single" w:sz="6" w:space="0" w:color="E4E9EC"/>
                                        <w:right w:val="none" w:sz="0" w:space="0" w:color="auto"/>
                                      </w:divBdr>
                                      <w:divsChild>
                                        <w:div w:id="183641643">
                                          <w:marLeft w:val="0"/>
                                          <w:marRight w:val="0"/>
                                          <w:marTop w:val="0"/>
                                          <w:marBottom w:val="0"/>
                                          <w:divBdr>
                                            <w:top w:val="none" w:sz="0" w:space="0" w:color="auto"/>
                                            <w:left w:val="none" w:sz="0" w:space="0" w:color="auto"/>
                                            <w:bottom w:val="none" w:sz="0" w:space="0" w:color="auto"/>
                                            <w:right w:val="none" w:sz="0" w:space="0" w:color="auto"/>
                                          </w:divBdr>
                                        </w:div>
                                      </w:divsChild>
                                    </w:div>
                                    <w:div w:id="155150287">
                                      <w:marLeft w:val="0"/>
                                      <w:marRight w:val="0"/>
                                      <w:marTop w:val="0"/>
                                      <w:marBottom w:val="0"/>
                                      <w:divBdr>
                                        <w:top w:val="none" w:sz="0" w:space="0" w:color="auto"/>
                                        <w:left w:val="none" w:sz="0" w:space="0" w:color="auto"/>
                                        <w:bottom w:val="single" w:sz="6" w:space="0" w:color="E4E9EC"/>
                                        <w:right w:val="none" w:sz="0" w:space="0" w:color="auto"/>
                                      </w:divBdr>
                                      <w:divsChild>
                                        <w:div w:id="1457405376">
                                          <w:marLeft w:val="0"/>
                                          <w:marRight w:val="0"/>
                                          <w:marTop w:val="0"/>
                                          <w:marBottom w:val="0"/>
                                          <w:divBdr>
                                            <w:top w:val="none" w:sz="0" w:space="0" w:color="auto"/>
                                            <w:left w:val="none" w:sz="0" w:space="0" w:color="auto"/>
                                            <w:bottom w:val="none" w:sz="0" w:space="0" w:color="auto"/>
                                            <w:right w:val="none" w:sz="0" w:space="0" w:color="auto"/>
                                          </w:divBdr>
                                        </w:div>
                                      </w:divsChild>
                                    </w:div>
                                    <w:div w:id="918102040">
                                      <w:marLeft w:val="0"/>
                                      <w:marRight w:val="0"/>
                                      <w:marTop w:val="0"/>
                                      <w:marBottom w:val="0"/>
                                      <w:divBdr>
                                        <w:top w:val="none" w:sz="0" w:space="0" w:color="auto"/>
                                        <w:left w:val="none" w:sz="0" w:space="0" w:color="auto"/>
                                        <w:bottom w:val="single" w:sz="6" w:space="0" w:color="E4E9EC"/>
                                        <w:right w:val="none" w:sz="0" w:space="0" w:color="auto"/>
                                      </w:divBdr>
                                      <w:divsChild>
                                        <w:div w:id="221060817">
                                          <w:marLeft w:val="0"/>
                                          <w:marRight w:val="0"/>
                                          <w:marTop w:val="0"/>
                                          <w:marBottom w:val="0"/>
                                          <w:divBdr>
                                            <w:top w:val="none" w:sz="0" w:space="0" w:color="auto"/>
                                            <w:left w:val="none" w:sz="0" w:space="0" w:color="auto"/>
                                            <w:bottom w:val="none" w:sz="0" w:space="0" w:color="auto"/>
                                            <w:right w:val="none" w:sz="0" w:space="0" w:color="auto"/>
                                          </w:divBdr>
                                        </w:div>
                                      </w:divsChild>
                                    </w:div>
                                    <w:div w:id="1373118356">
                                      <w:marLeft w:val="0"/>
                                      <w:marRight w:val="0"/>
                                      <w:marTop w:val="0"/>
                                      <w:marBottom w:val="0"/>
                                      <w:divBdr>
                                        <w:top w:val="none" w:sz="0" w:space="0" w:color="auto"/>
                                        <w:left w:val="none" w:sz="0" w:space="0" w:color="auto"/>
                                        <w:bottom w:val="single" w:sz="6" w:space="0" w:color="E4E9EC"/>
                                        <w:right w:val="none" w:sz="0" w:space="0" w:color="auto"/>
                                      </w:divBdr>
                                      <w:divsChild>
                                        <w:div w:id="1115707664">
                                          <w:marLeft w:val="0"/>
                                          <w:marRight w:val="0"/>
                                          <w:marTop w:val="0"/>
                                          <w:marBottom w:val="0"/>
                                          <w:divBdr>
                                            <w:top w:val="none" w:sz="0" w:space="0" w:color="auto"/>
                                            <w:left w:val="none" w:sz="0" w:space="0" w:color="auto"/>
                                            <w:bottom w:val="none" w:sz="0" w:space="0" w:color="auto"/>
                                            <w:right w:val="none" w:sz="0" w:space="0" w:color="auto"/>
                                          </w:divBdr>
                                        </w:div>
                                      </w:divsChild>
                                    </w:div>
                                    <w:div w:id="61604497">
                                      <w:marLeft w:val="0"/>
                                      <w:marRight w:val="0"/>
                                      <w:marTop w:val="0"/>
                                      <w:marBottom w:val="0"/>
                                      <w:divBdr>
                                        <w:top w:val="none" w:sz="0" w:space="0" w:color="auto"/>
                                        <w:left w:val="none" w:sz="0" w:space="0" w:color="auto"/>
                                        <w:bottom w:val="single" w:sz="6" w:space="0" w:color="E4E9EC"/>
                                        <w:right w:val="none" w:sz="0" w:space="0" w:color="auto"/>
                                      </w:divBdr>
                                      <w:divsChild>
                                        <w:div w:id="2004581114">
                                          <w:marLeft w:val="0"/>
                                          <w:marRight w:val="0"/>
                                          <w:marTop w:val="0"/>
                                          <w:marBottom w:val="0"/>
                                          <w:divBdr>
                                            <w:top w:val="none" w:sz="0" w:space="0" w:color="auto"/>
                                            <w:left w:val="none" w:sz="0" w:space="0" w:color="auto"/>
                                            <w:bottom w:val="none" w:sz="0" w:space="0" w:color="auto"/>
                                            <w:right w:val="none" w:sz="0" w:space="0" w:color="auto"/>
                                          </w:divBdr>
                                        </w:div>
                                      </w:divsChild>
                                    </w:div>
                                    <w:div w:id="2039156084">
                                      <w:marLeft w:val="0"/>
                                      <w:marRight w:val="0"/>
                                      <w:marTop w:val="0"/>
                                      <w:marBottom w:val="0"/>
                                      <w:divBdr>
                                        <w:top w:val="none" w:sz="0" w:space="0" w:color="auto"/>
                                        <w:left w:val="none" w:sz="0" w:space="0" w:color="auto"/>
                                        <w:bottom w:val="single" w:sz="6" w:space="0" w:color="E4E9EC"/>
                                        <w:right w:val="none" w:sz="0" w:space="0" w:color="auto"/>
                                      </w:divBdr>
                                      <w:divsChild>
                                        <w:div w:id="2143571006">
                                          <w:marLeft w:val="0"/>
                                          <w:marRight w:val="0"/>
                                          <w:marTop w:val="0"/>
                                          <w:marBottom w:val="0"/>
                                          <w:divBdr>
                                            <w:top w:val="none" w:sz="0" w:space="0" w:color="auto"/>
                                            <w:left w:val="none" w:sz="0" w:space="0" w:color="auto"/>
                                            <w:bottom w:val="none" w:sz="0" w:space="0" w:color="auto"/>
                                            <w:right w:val="none" w:sz="0" w:space="0" w:color="auto"/>
                                          </w:divBdr>
                                        </w:div>
                                      </w:divsChild>
                                    </w:div>
                                    <w:div w:id="2048984161">
                                      <w:marLeft w:val="0"/>
                                      <w:marRight w:val="0"/>
                                      <w:marTop w:val="0"/>
                                      <w:marBottom w:val="0"/>
                                      <w:divBdr>
                                        <w:top w:val="none" w:sz="0" w:space="0" w:color="auto"/>
                                        <w:left w:val="none" w:sz="0" w:space="0" w:color="auto"/>
                                        <w:bottom w:val="single" w:sz="6" w:space="0" w:color="E4E9EC"/>
                                        <w:right w:val="none" w:sz="0" w:space="0" w:color="auto"/>
                                      </w:divBdr>
                                      <w:divsChild>
                                        <w:div w:id="696077364">
                                          <w:marLeft w:val="0"/>
                                          <w:marRight w:val="0"/>
                                          <w:marTop w:val="0"/>
                                          <w:marBottom w:val="0"/>
                                          <w:divBdr>
                                            <w:top w:val="none" w:sz="0" w:space="0" w:color="auto"/>
                                            <w:left w:val="none" w:sz="0" w:space="0" w:color="auto"/>
                                            <w:bottom w:val="none" w:sz="0" w:space="0" w:color="auto"/>
                                            <w:right w:val="none" w:sz="0" w:space="0" w:color="auto"/>
                                          </w:divBdr>
                                        </w:div>
                                      </w:divsChild>
                                    </w:div>
                                    <w:div w:id="991367361">
                                      <w:marLeft w:val="0"/>
                                      <w:marRight w:val="0"/>
                                      <w:marTop w:val="0"/>
                                      <w:marBottom w:val="0"/>
                                      <w:divBdr>
                                        <w:top w:val="none" w:sz="0" w:space="0" w:color="auto"/>
                                        <w:left w:val="none" w:sz="0" w:space="0" w:color="auto"/>
                                        <w:bottom w:val="single" w:sz="6" w:space="0" w:color="E4E9EC"/>
                                        <w:right w:val="none" w:sz="0" w:space="0" w:color="auto"/>
                                      </w:divBdr>
                                      <w:divsChild>
                                        <w:div w:id="197400189">
                                          <w:marLeft w:val="0"/>
                                          <w:marRight w:val="0"/>
                                          <w:marTop w:val="0"/>
                                          <w:marBottom w:val="0"/>
                                          <w:divBdr>
                                            <w:top w:val="none" w:sz="0" w:space="0" w:color="auto"/>
                                            <w:left w:val="none" w:sz="0" w:space="0" w:color="auto"/>
                                            <w:bottom w:val="none" w:sz="0" w:space="0" w:color="auto"/>
                                            <w:right w:val="none" w:sz="0" w:space="0" w:color="auto"/>
                                          </w:divBdr>
                                        </w:div>
                                      </w:divsChild>
                                    </w:div>
                                    <w:div w:id="1760172906">
                                      <w:marLeft w:val="0"/>
                                      <w:marRight w:val="0"/>
                                      <w:marTop w:val="0"/>
                                      <w:marBottom w:val="0"/>
                                      <w:divBdr>
                                        <w:top w:val="none" w:sz="0" w:space="0" w:color="auto"/>
                                        <w:left w:val="none" w:sz="0" w:space="0" w:color="auto"/>
                                        <w:bottom w:val="single" w:sz="6" w:space="0" w:color="E4E9EC"/>
                                        <w:right w:val="none" w:sz="0" w:space="0" w:color="auto"/>
                                      </w:divBdr>
                                      <w:divsChild>
                                        <w:div w:id="1003510863">
                                          <w:marLeft w:val="0"/>
                                          <w:marRight w:val="0"/>
                                          <w:marTop w:val="0"/>
                                          <w:marBottom w:val="0"/>
                                          <w:divBdr>
                                            <w:top w:val="none" w:sz="0" w:space="0" w:color="auto"/>
                                            <w:left w:val="none" w:sz="0" w:space="0" w:color="auto"/>
                                            <w:bottom w:val="none" w:sz="0" w:space="0" w:color="auto"/>
                                            <w:right w:val="none" w:sz="0" w:space="0" w:color="auto"/>
                                          </w:divBdr>
                                        </w:div>
                                      </w:divsChild>
                                    </w:div>
                                    <w:div w:id="1051467696">
                                      <w:marLeft w:val="0"/>
                                      <w:marRight w:val="0"/>
                                      <w:marTop w:val="0"/>
                                      <w:marBottom w:val="0"/>
                                      <w:divBdr>
                                        <w:top w:val="none" w:sz="0" w:space="0" w:color="auto"/>
                                        <w:left w:val="none" w:sz="0" w:space="0" w:color="auto"/>
                                        <w:bottom w:val="single" w:sz="6" w:space="0" w:color="E4E9EC"/>
                                        <w:right w:val="none" w:sz="0" w:space="0" w:color="auto"/>
                                      </w:divBdr>
                                      <w:divsChild>
                                        <w:div w:id="1089813636">
                                          <w:marLeft w:val="0"/>
                                          <w:marRight w:val="0"/>
                                          <w:marTop w:val="0"/>
                                          <w:marBottom w:val="0"/>
                                          <w:divBdr>
                                            <w:top w:val="none" w:sz="0" w:space="0" w:color="auto"/>
                                            <w:left w:val="none" w:sz="0" w:space="0" w:color="auto"/>
                                            <w:bottom w:val="none" w:sz="0" w:space="0" w:color="auto"/>
                                            <w:right w:val="none" w:sz="0" w:space="0" w:color="auto"/>
                                          </w:divBdr>
                                        </w:div>
                                      </w:divsChild>
                                    </w:div>
                                    <w:div w:id="1491365106">
                                      <w:marLeft w:val="0"/>
                                      <w:marRight w:val="0"/>
                                      <w:marTop w:val="0"/>
                                      <w:marBottom w:val="0"/>
                                      <w:divBdr>
                                        <w:top w:val="none" w:sz="0" w:space="0" w:color="auto"/>
                                        <w:left w:val="none" w:sz="0" w:space="0" w:color="auto"/>
                                        <w:bottom w:val="single" w:sz="6" w:space="0" w:color="E4E9EC"/>
                                        <w:right w:val="none" w:sz="0" w:space="0" w:color="auto"/>
                                      </w:divBdr>
                                      <w:divsChild>
                                        <w:div w:id="634137922">
                                          <w:marLeft w:val="0"/>
                                          <w:marRight w:val="0"/>
                                          <w:marTop w:val="0"/>
                                          <w:marBottom w:val="0"/>
                                          <w:divBdr>
                                            <w:top w:val="none" w:sz="0" w:space="0" w:color="auto"/>
                                            <w:left w:val="none" w:sz="0" w:space="0" w:color="auto"/>
                                            <w:bottom w:val="none" w:sz="0" w:space="0" w:color="auto"/>
                                            <w:right w:val="none" w:sz="0" w:space="0" w:color="auto"/>
                                          </w:divBdr>
                                        </w:div>
                                      </w:divsChild>
                                    </w:div>
                                    <w:div w:id="1392726426">
                                      <w:marLeft w:val="0"/>
                                      <w:marRight w:val="0"/>
                                      <w:marTop w:val="0"/>
                                      <w:marBottom w:val="0"/>
                                      <w:divBdr>
                                        <w:top w:val="none" w:sz="0" w:space="0" w:color="auto"/>
                                        <w:left w:val="none" w:sz="0" w:space="0" w:color="auto"/>
                                        <w:bottom w:val="single" w:sz="6" w:space="0" w:color="E4E9EC"/>
                                        <w:right w:val="none" w:sz="0" w:space="0" w:color="auto"/>
                                      </w:divBdr>
                                      <w:divsChild>
                                        <w:div w:id="967396666">
                                          <w:marLeft w:val="0"/>
                                          <w:marRight w:val="0"/>
                                          <w:marTop w:val="0"/>
                                          <w:marBottom w:val="0"/>
                                          <w:divBdr>
                                            <w:top w:val="none" w:sz="0" w:space="0" w:color="auto"/>
                                            <w:left w:val="none" w:sz="0" w:space="0" w:color="auto"/>
                                            <w:bottom w:val="none" w:sz="0" w:space="0" w:color="auto"/>
                                            <w:right w:val="none" w:sz="0" w:space="0" w:color="auto"/>
                                          </w:divBdr>
                                        </w:div>
                                      </w:divsChild>
                                    </w:div>
                                    <w:div w:id="163203683">
                                      <w:marLeft w:val="0"/>
                                      <w:marRight w:val="0"/>
                                      <w:marTop w:val="0"/>
                                      <w:marBottom w:val="0"/>
                                      <w:divBdr>
                                        <w:top w:val="none" w:sz="0" w:space="0" w:color="auto"/>
                                        <w:left w:val="none" w:sz="0" w:space="0" w:color="auto"/>
                                        <w:bottom w:val="single" w:sz="6" w:space="0" w:color="E4E9EC"/>
                                        <w:right w:val="none" w:sz="0" w:space="0" w:color="auto"/>
                                      </w:divBdr>
                                      <w:divsChild>
                                        <w:div w:id="674310491">
                                          <w:marLeft w:val="0"/>
                                          <w:marRight w:val="0"/>
                                          <w:marTop w:val="0"/>
                                          <w:marBottom w:val="0"/>
                                          <w:divBdr>
                                            <w:top w:val="none" w:sz="0" w:space="0" w:color="auto"/>
                                            <w:left w:val="none" w:sz="0" w:space="0" w:color="auto"/>
                                            <w:bottom w:val="none" w:sz="0" w:space="0" w:color="auto"/>
                                            <w:right w:val="none" w:sz="0" w:space="0" w:color="auto"/>
                                          </w:divBdr>
                                        </w:div>
                                      </w:divsChild>
                                    </w:div>
                                    <w:div w:id="1855145960">
                                      <w:marLeft w:val="0"/>
                                      <w:marRight w:val="0"/>
                                      <w:marTop w:val="0"/>
                                      <w:marBottom w:val="0"/>
                                      <w:divBdr>
                                        <w:top w:val="none" w:sz="0" w:space="0" w:color="auto"/>
                                        <w:left w:val="none" w:sz="0" w:space="0" w:color="auto"/>
                                        <w:bottom w:val="single" w:sz="6" w:space="0" w:color="E4E9EC"/>
                                        <w:right w:val="none" w:sz="0" w:space="0" w:color="auto"/>
                                      </w:divBdr>
                                      <w:divsChild>
                                        <w:div w:id="1245383363">
                                          <w:marLeft w:val="0"/>
                                          <w:marRight w:val="0"/>
                                          <w:marTop w:val="0"/>
                                          <w:marBottom w:val="0"/>
                                          <w:divBdr>
                                            <w:top w:val="none" w:sz="0" w:space="0" w:color="auto"/>
                                            <w:left w:val="none" w:sz="0" w:space="0" w:color="auto"/>
                                            <w:bottom w:val="none" w:sz="0" w:space="0" w:color="auto"/>
                                            <w:right w:val="none" w:sz="0" w:space="0" w:color="auto"/>
                                          </w:divBdr>
                                        </w:div>
                                      </w:divsChild>
                                    </w:div>
                                    <w:div w:id="239558688">
                                      <w:marLeft w:val="0"/>
                                      <w:marRight w:val="0"/>
                                      <w:marTop w:val="0"/>
                                      <w:marBottom w:val="0"/>
                                      <w:divBdr>
                                        <w:top w:val="none" w:sz="0" w:space="0" w:color="auto"/>
                                        <w:left w:val="none" w:sz="0" w:space="0" w:color="auto"/>
                                        <w:bottom w:val="single" w:sz="6" w:space="0" w:color="E4E9EC"/>
                                        <w:right w:val="none" w:sz="0" w:space="0" w:color="auto"/>
                                      </w:divBdr>
                                      <w:divsChild>
                                        <w:div w:id="640773448">
                                          <w:marLeft w:val="0"/>
                                          <w:marRight w:val="0"/>
                                          <w:marTop w:val="0"/>
                                          <w:marBottom w:val="0"/>
                                          <w:divBdr>
                                            <w:top w:val="none" w:sz="0" w:space="0" w:color="auto"/>
                                            <w:left w:val="none" w:sz="0" w:space="0" w:color="auto"/>
                                            <w:bottom w:val="none" w:sz="0" w:space="0" w:color="auto"/>
                                            <w:right w:val="none" w:sz="0" w:space="0" w:color="auto"/>
                                          </w:divBdr>
                                        </w:div>
                                      </w:divsChild>
                                    </w:div>
                                    <w:div w:id="188491748">
                                      <w:marLeft w:val="0"/>
                                      <w:marRight w:val="0"/>
                                      <w:marTop w:val="0"/>
                                      <w:marBottom w:val="0"/>
                                      <w:divBdr>
                                        <w:top w:val="none" w:sz="0" w:space="0" w:color="auto"/>
                                        <w:left w:val="none" w:sz="0" w:space="0" w:color="auto"/>
                                        <w:bottom w:val="single" w:sz="6" w:space="0" w:color="E4E9EC"/>
                                        <w:right w:val="none" w:sz="0" w:space="0" w:color="auto"/>
                                      </w:divBdr>
                                      <w:divsChild>
                                        <w:div w:id="1417938508">
                                          <w:marLeft w:val="0"/>
                                          <w:marRight w:val="0"/>
                                          <w:marTop w:val="0"/>
                                          <w:marBottom w:val="0"/>
                                          <w:divBdr>
                                            <w:top w:val="none" w:sz="0" w:space="0" w:color="auto"/>
                                            <w:left w:val="none" w:sz="0" w:space="0" w:color="auto"/>
                                            <w:bottom w:val="none" w:sz="0" w:space="0" w:color="auto"/>
                                            <w:right w:val="none" w:sz="0" w:space="0" w:color="auto"/>
                                          </w:divBdr>
                                        </w:div>
                                      </w:divsChild>
                                    </w:div>
                                    <w:div w:id="1766539560">
                                      <w:marLeft w:val="0"/>
                                      <w:marRight w:val="0"/>
                                      <w:marTop w:val="0"/>
                                      <w:marBottom w:val="0"/>
                                      <w:divBdr>
                                        <w:top w:val="none" w:sz="0" w:space="0" w:color="auto"/>
                                        <w:left w:val="none" w:sz="0" w:space="0" w:color="auto"/>
                                        <w:bottom w:val="single" w:sz="6" w:space="0" w:color="E4E9EC"/>
                                        <w:right w:val="none" w:sz="0" w:space="0" w:color="auto"/>
                                      </w:divBdr>
                                      <w:divsChild>
                                        <w:div w:id="1963227434">
                                          <w:marLeft w:val="0"/>
                                          <w:marRight w:val="0"/>
                                          <w:marTop w:val="0"/>
                                          <w:marBottom w:val="0"/>
                                          <w:divBdr>
                                            <w:top w:val="none" w:sz="0" w:space="0" w:color="auto"/>
                                            <w:left w:val="none" w:sz="0" w:space="0" w:color="auto"/>
                                            <w:bottom w:val="none" w:sz="0" w:space="0" w:color="auto"/>
                                            <w:right w:val="none" w:sz="0" w:space="0" w:color="auto"/>
                                          </w:divBdr>
                                        </w:div>
                                      </w:divsChild>
                                    </w:div>
                                    <w:div w:id="1729454065">
                                      <w:marLeft w:val="0"/>
                                      <w:marRight w:val="0"/>
                                      <w:marTop w:val="0"/>
                                      <w:marBottom w:val="0"/>
                                      <w:divBdr>
                                        <w:top w:val="none" w:sz="0" w:space="0" w:color="auto"/>
                                        <w:left w:val="none" w:sz="0" w:space="0" w:color="auto"/>
                                        <w:bottom w:val="single" w:sz="6" w:space="0" w:color="E4E9EC"/>
                                        <w:right w:val="none" w:sz="0" w:space="0" w:color="auto"/>
                                      </w:divBdr>
                                      <w:divsChild>
                                        <w:div w:id="752820506">
                                          <w:marLeft w:val="0"/>
                                          <w:marRight w:val="0"/>
                                          <w:marTop w:val="0"/>
                                          <w:marBottom w:val="0"/>
                                          <w:divBdr>
                                            <w:top w:val="none" w:sz="0" w:space="0" w:color="auto"/>
                                            <w:left w:val="none" w:sz="0" w:space="0" w:color="auto"/>
                                            <w:bottom w:val="none" w:sz="0" w:space="0" w:color="auto"/>
                                            <w:right w:val="none" w:sz="0" w:space="0" w:color="auto"/>
                                          </w:divBdr>
                                        </w:div>
                                      </w:divsChild>
                                    </w:div>
                                    <w:div w:id="716858895">
                                      <w:marLeft w:val="0"/>
                                      <w:marRight w:val="0"/>
                                      <w:marTop w:val="0"/>
                                      <w:marBottom w:val="0"/>
                                      <w:divBdr>
                                        <w:top w:val="none" w:sz="0" w:space="0" w:color="auto"/>
                                        <w:left w:val="none" w:sz="0" w:space="0" w:color="auto"/>
                                        <w:bottom w:val="single" w:sz="6" w:space="0" w:color="E4E9EC"/>
                                        <w:right w:val="none" w:sz="0" w:space="0" w:color="auto"/>
                                      </w:divBdr>
                                      <w:divsChild>
                                        <w:div w:id="1095007378">
                                          <w:marLeft w:val="0"/>
                                          <w:marRight w:val="0"/>
                                          <w:marTop w:val="0"/>
                                          <w:marBottom w:val="0"/>
                                          <w:divBdr>
                                            <w:top w:val="none" w:sz="0" w:space="0" w:color="auto"/>
                                            <w:left w:val="none" w:sz="0" w:space="0" w:color="auto"/>
                                            <w:bottom w:val="none" w:sz="0" w:space="0" w:color="auto"/>
                                            <w:right w:val="none" w:sz="0" w:space="0" w:color="auto"/>
                                          </w:divBdr>
                                        </w:div>
                                      </w:divsChild>
                                    </w:div>
                                    <w:div w:id="1003508525">
                                      <w:marLeft w:val="0"/>
                                      <w:marRight w:val="0"/>
                                      <w:marTop w:val="0"/>
                                      <w:marBottom w:val="0"/>
                                      <w:divBdr>
                                        <w:top w:val="none" w:sz="0" w:space="0" w:color="auto"/>
                                        <w:left w:val="none" w:sz="0" w:space="0" w:color="auto"/>
                                        <w:bottom w:val="single" w:sz="6" w:space="0" w:color="E4E9EC"/>
                                        <w:right w:val="none" w:sz="0" w:space="0" w:color="auto"/>
                                      </w:divBdr>
                                      <w:divsChild>
                                        <w:div w:id="1736204326">
                                          <w:marLeft w:val="0"/>
                                          <w:marRight w:val="0"/>
                                          <w:marTop w:val="0"/>
                                          <w:marBottom w:val="0"/>
                                          <w:divBdr>
                                            <w:top w:val="none" w:sz="0" w:space="0" w:color="auto"/>
                                            <w:left w:val="none" w:sz="0" w:space="0" w:color="auto"/>
                                            <w:bottom w:val="none" w:sz="0" w:space="0" w:color="auto"/>
                                            <w:right w:val="none" w:sz="0" w:space="0" w:color="auto"/>
                                          </w:divBdr>
                                        </w:div>
                                      </w:divsChild>
                                    </w:div>
                                    <w:div w:id="1987929657">
                                      <w:marLeft w:val="0"/>
                                      <w:marRight w:val="0"/>
                                      <w:marTop w:val="0"/>
                                      <w:marBottom w:val="0"/>
                                      <w:divBdr>
                                        <w:top w:val="none" w:sz="0" w:space="0" w:color="auto"/>
                                        <w:left w:val="none" w:sz="0" w:space="0" w:color="auto"/>
                                        <w:bottom w:val="single" w:sz="6" w:space="0" w:color="E4E9EC"/>
                                        <w:right w:val="none" w:sz="0" w:space="0" w:color="auto"/>
                                      </w:divBdr>
                                      <w:divsChild>
                                        <w:div w:id="213738886">
                                          <w:marLeft w:val="0"/>
                                          <w:marRight w:val="0"/>
                                          <w:marTop w:val="0"/>
                                          <w:marBottom w:val="0"/>
                                          <w:divBdr>
                                            <w:top w:val="none" w:sz="0" w:space="0" w:color="auto"/>
                                            <w:left w:val="none" w:sz="0" w:space="0" w:color="auto"/>
                                            <w:bottom w:val="none" w:sz="0" w:space="0" w:color="auto"/>
                                            <w:right w:val="none" w:sz="0" w:space="0" w:color="auto"/>
                                          </w:divBdr>
                                        </w:div>
                                      </w:divsChild>
                                    </w:div>
                                    <w:div w:id="1422262628">
                                      <w:marLeft w:val="0"/>
                                      <w:marRight w:val="0"/>
                                      <w:marTop w:val="0"/>
                                      <w:marBottom w:val="0"/>
                                      <w:divBdr>
                                        <w:top w:val="none" w:sz="0" w:space="0" w:color="auto"/>
                                        <w:left w:val="none" w:sz="0" w:space="0" w:color="auto"/>
                                        <w:bottom w:val="single" w:sz="6" w:space="0" w:color="E4E9EC"/>
                                        <w:right w:val="none" w:sz="0" w:space="0" w:color="auto"/>
                                      </w:divBdr>
                                      <w:divsChild>
                                        <w:div w:id="839465617">
                                          <w:marLeft w:val="0"/>
                                          <w:marRight w:val="0"/>
                                          <w:marTop w:val="0"/>
                                          <w:marBottom w:val="0"/>
                                          <w:divBdr>
                                            <w:top w:val="none" w:sz="0" w:space="0" w:color="auto"/>
                                            <w:left w:val="none" w:sz="0" w:space="0" w:color="auto"/>
                                            <w:bottom w:val="none" w:sz="0" w:space="0" w:color="auto"/>
                                            <w:right w:val="none" w:sz="0" w:space="0" w:color="auto"/>
                                          </w:divBdr>
                                        </w:div>
                                      </w:divsChild>
                                    </w:div>
                                    <w:div w:id="776678514">
                                      <w:marLeft w:val="0"/>
                                      <w:marRight w:val="0"/>
                                      <w:marTop w:val="0"/>
                                      <w:marBottom w:val="0"/>
                                      <w:divBdr>
                                        <w:top w:val="none" w:sz="0" w:space="0" w:color="auto"/>
                                        <w:left w:val="none" w:sz="0" w:space="0" w:color="auto"/>
                                        <w:bottom w:val="single" w:sz="6" w:space="0" w:color="E4E9EC"/>
                                        <w:right w:val="none" w:sz="0" w:space="0" w:color="auto"/>
                                      </w:divBdr>
                                      <w:divsChild>
                                        <w:div w:id="1594782442">
                                          <w:marLeft w:val="0"/>
                                          <w:marRight w:val="0"/>
                                          <w:marTop w:val="0"/>
                                          <w:marBottom w:val="0"/>
                                          <w:divBdr>
                                            <w:top w:val="none" w:sz="0" w:space="0" w:color="auto"/>
                                            <w:left w:val="none" w:sz="0" w:space="0" w:color="auto"/>
                                            <w:bottom w:val="none" w:sz="0" w:space="0" w:color="auto"/>
                                            <w:right w:val="none" w:sz="0" w:space="0" w:color="auto"/>
                                          </w:divBdr>
                                        </w:div>
                                      </w:divsChild>
                                    </w:div>
                                    <w:div w:id="1202203932">
                                      <w:marLeft w:val="0"/>
                                      <w:marRight w:val="0"/>
                                      <w:marTop w:val="0"/>
                                      <w:marBottom w:val="0"/>
                                      <w:divBdr>
                                        <w:top w:val="none" w:sz="0" w:space="0" w:color="auto"/>
                                        <w:left w:val="none" w:sz="0" w:space="0" w:color="auto"/>
                                        <w:bottom w:val="single" w:sz="6" w:space="0" w:color="E4E9EC"/>
                                        <w:right w:val="none" w:sz="0" w:space="0" w:color="auto"/>
                                      </w:divBdr>
                                      <w:divsChild>
                                        <w:div w:id="943611449">
                                          <w:marLeft w:val="0"/>
                                          <w:marRight w:val="0"/>
                                          <w:marTop w:val="0"/>
                                          <w:marBottom w:val="0"/>
                                          <w:divBdr>
                                            <w:top w:val="none" w:sz="0" w:space="0" w:color="auto"/>
                                            <w:left w:val="none" w:sz="0" w:space="0" w:color="auto"/>
                                            <w:bottom w:val="none" w:sz="0" w:space="0" w:color="auto"/>
                                            <w:right w:val="none" w:sz="0" w:space="0" w:color="auto"/>
                                          </w:divBdr>
                                        </w:div>
                                      </w:divsChild>
                                    </w:div>
                                    <w:div w:id="667094813">
                                      <w:marLeft w:val="0"/>
                                      <w:marRight w:val="0"/>
                                      <w:marTop w:val="0"/>
                                      <w:marBottom w:val="0"/>
                                      <w:divBdr>
                                        <w:top w:val="none" w:sz="0" w:space="0" w:color="auto"/>
                                        <w:left w:val="none" w:sz="0" w:space="0" w:color="auto"/>
                                        <w:bottom w:val="single" w:sz="6" w:space="0" w:color="E4E9EC"/>
                                        <w:right w:val="none" w:sz="0" w:space="0" w:color="auto"/>
                                      </w:divBdr>
                                      <w:divsChild>
                                        <w:div w:id="713309316">
                                          <w:marLeft w:val="0"/>
                                          <w:marRight w:val="0"/>
                                          <w:marTop w:val="0"/>
                                          <w:marBottom w:val="0"/>
                                          <w:divBdr>
                                            <w:top w:val="none" w:sz="0" w:space="0" w:color="auto"/>
                                            <w:left w:val="none" w:sz="0" w:space="0" w:color="auto"/>
                                            <w:bottom w:val="none" w:sz="0" w:space="0" w:color="auto"/>
                                            <w:right w:val="none" w:sz="0" w:space="0" w:color="auto"/>
                                          </w:divBdr>
                                        </w:div>
                                      </w:divsChild>
                                    </w:div>
                                    <w:div w:id="765275296">
                                      <w:marLeft w:val="0"/>
                                      <w:marRight w:val="0"/>
                                      <w:marTop w:val="0"/>
                                      <w:marBottom w:val="0"/>
                                      <w:divBdr>
                                        <w:top w:val="none" w:sz="0" w:space="0" w:color="auto"/>
                                        <w:left w:val="none" w:sz="0" w:space="0" w:color="auto"/>
                                        <w:bottom w:val="single" w:sz="6" w:space="0" w:color="E4E9EC"/>
                                        <w:right w:val="none" w:sz="0" w:space="0" w:color="auto"/>
                                      </w:divBdr>
                                      <w:divsChild>
                                        <w:div w:id="1562324713">
                                          <w:marLeft w:val="0"/>
                                          <w:marRight w:val="0"/>
                                          <w:marTop w:val="0"/>
                                          <w:marBottom w:val="0"/>
                                          <w:divBdr>
                                            <w:top w:val="none" w:sz="0" w:space="0" w:color="auto"/>
                                            <w:left w:val="none" w:sz="0" w:space="0" w:color="auto"/>
                                            <w:bottom w:val="none" w:sz="0" w:space="0" w:color="auto"/>
                                            <w:right w:val="none" w:sz="0" w:space="0" w:color="auto"/>
                                          </w:divBdr>
                                        </w:div>
                                      </w:divsChild>
                                    </w:div>
                                    <w:div w:id="324941547">
                                      <w:marLeft w:val="0"/>
                                      <w:marRight w:val="0"/>
                                      <w:marTop w:val="0"/>
                                      <w:marBottom w:val="0"/>
                                      <w:divBdr>
                                        <w:top w:val="none" w:sz="0" w:space="0" w:color="auto"/>
                                        <w:left w:val="none" w:sz="0" w:space="0" w:color="auto"/>
                                        <w:bottom w:val="single" w:sz="6" w:space="0" w:color="E4E9EC"/>
                                        <w:right w:val="none" w:sz="0" w:space="0" w:color="auto"/>
                                      </w:divBdr>
                                      <w:divsChild>
                                        <w:div w:id="270213276">
                                          <w:marLeft w:val="0"/>
                                          <w:marRight w:val="0"/>
                                          <w:marTop w:val="0"/>
                                          <w:marBottom w:val="0"/>
                                          <w:divBdr>
                                            <w:top w:val="none" w:sz="0" w:space="0" w:color="auto"/>
                                            <w:left w:val="none" w:sz="0" w:space="0" w:color="auto"/>
                                            <w:bottom w:val="none" w:sz="0" w:space="0" w:color="auto"/>
                                            <w:right w:val="none" w:sz="0" w:space="0" w:color="auto"/>
                                          </w:divBdr>
                                        </w:div>
                                      </w:divsChild>
                                    </w:div>
                                    <w:div w:id="1294094756">
                                      <w:marLeft w:val="0"/>
                                      <w:marRight w:val="0"/>
                                      <w:marTop w:val="0"/>
                                      <w:marBottom w:val="0"/>
                                      <w:divBdr>
                                        <w:top w:val="none" w:sz="0" w:space="0" w:color="auto"/>
                                        <w:left w:val="none" w:sz="0" w:space="0" w:color="auto"/>
                                        <w:bottom w:val="single" w:sz="6" w:space="0" w:color="E4E9EC"/>
                                        <w:right w:val="none" w:sz="0" w:space="0" w:color="auto"/>
                                      </w:divBdr>
                                      <w:divsChild>
                                        <w:div w:id="1892379471">
                                          <w:marLeft w:val="0"/>
                                          <w:marRight w:val="0"/>
                                          <w:marTop w:val="0"/>
                                          <w:marBottom w:val="0"/>
                                          <w:divBdr>
                                            <w:top w:val="none" w:sz="0" w:space="0" w:color="auto"/>
                                            <w:left w:val="none" w:sz="0" w:space="0" w:color="auto"/>
                                            <w:bottom w:val="none" w:sz="0" w:space="0" w:color="auto"/>
                                            <w:right w:val="none" w:sz="0" w:space="0" w:color="auto"/>
                                          </w:divBdr>
                                        </w:div>
                                      </w:divsChild>
                                    </w:div>
                                    <w:div w:id="211232179">
                                      <w:marLeft w:val="0"/>
                                      <w:marRight w:val="0"/>
                                      <w:marTop w:val="0"/>
                                      <w:marBottom w:val="0"/>
                                      <w:divBdr>
                                        <w:top w:val="none" w:sz="0" w:space="0" w:color="auto"/>
                                        <w:left w:val="none" w:sz="0" w:space="0" w:color="auto"/>
                                        <w:bottom w:val="single" w:sz="6" w:space="0" w:color="E4E9EC"/>
                                        <w:right w:val="none" w:sz="0" w:space="0" w:color="auto"/>
                                      </w:divBdr>
                                      <w:divsChild>
                                        <w:div w:id="759178366">
                                          <w:marLeft w:val="0"/>
                                          <w:marRight w:val="0"/>
                                          <w:marTop w:val="0"/>
                                          <w:marBottom w:val="0"/>
                                          <w:divBdr>
                                            <w:top w:val="none" w:sz="0" w:space="0" w:color="auto"/>
                                            <w:left w:val="none" w:sz="0" w:space="0" w:color="auto"/>
                                            <w:bottom w:val="none" w:sz="0" w:space="0" w:color="auto"/>
                                            <w:right w:val="none" w:sz="0" w:space="0" w:color="auto"/>
                                          </w:divBdr>
                                        </w:div>
                                      </w:divsChild>
                                    </w:div>
                                    <w:div w:id="2022659521">
                                      <w:marLeft w:val="0"/>
                                      <w:marRight w:val="0"/>
                                      <w:marTop w:val="0"/>
                                      <w:marBottom w:val="0"/>
                                      <w:divBdr>
                                        <w:top w:val="none" w:sz="0" w:space="0" w:color="auto"/>
                                        <w:left w:val="none" w:sz="0" w:space="0" w:color="auto"/>
                                        <w:bottom w:val="single" w:sz="6" w:space="0" w:color="E4E9EC"/>
                                        <w:right w:val="none" w:sz="0" w:space="0" w:color="auto"/>
                                      </w:divBdr>
                                      <w:divsChild>
                                        <w:div w:id="1657029266">
                                          <w:marLeft w:val="0"/>
                                          <w:marRight w:val="0"/>
                                          <w:marTop w:val="0"/>
                                          <w:marBottom w:val="0"/>
                                          <w:divBdr>
                                            <w:top w:val="none" w:sz="0" w:space="0" w:color="auto"/>
                                            <w:left w:val="none" w:sz="0" w:space="0" w:color="auto"/>
                                            <w:bottom w:val="none" w:sz="0" w:space="0" w:color="auto"/>
                                            <w:right w:val="none" w:sz="0" w:space="0" w:color="auto"/>
                                          </w:divBdr>
                                        </w:div>
                                      </w:divsChild>
                                    </w:div>
                                    <w:div w:id="508063296">
                                      <w:marLeft w:val="0"/>
                                      <w:marRight w:val="0"/>
                                      <w:marTop w:val="0"/>
                                      <w:marBottom w:val="0"/>
                                      <w:divBdr>
                                        <w:top w:val="none" w:sz="0" w:space="0" w:color="auto"/>
                                        <w:left w:val="none" w:sz="0" w:space="0" w:color="auto"/>
                                        <w:bottom w:val="single" w:sz="6" w:space="0" w:color="E4E9EC"/>
                                        <w:right w:val="none" w:sz="0" w:space="0" w:color="auto"/>
                                      </w:divBdr>
                                      <w:divsChild>
                                        <w:div w:id="1770277524">
                                          <w:marLeft w:val="0"/>
                                          <w:marRight w:val="0"/>
                                          <w:marTop w:val="0"/>
                                          <w:marBottom w:val="0"/>
                                          <w:divBdr>
                                            <w:top w:val="none" w:sz="0" w:space="0" w:color="auto"/>
                                            <w:left w:val="none" w:sz="0" w:space="0" w:color="auto"/>
                                            <w:bottom w:val="none" w:sz="0" w:space="0" w:color="auto"/>
                                            <w:right w:val="none" w:sz="0" w:space="0" w:color="auto"/>
                                          </w:divBdr>
                                        </w:div>
                                      </w:divsChild>
                                    </w:div>
                                    <w:div w:id="848250377">
                                      <w:marLeft w:val="0"/>
                                      <w:marRight w:val="0"/>
                                      <w:marTop w:val="0"/>
                                      <w:marBottom w:val="0"/>
                                      <w:divBdr>
                                        <w:top w:val="none" w:sz="0" w:space="0" w:color="auto"/>
                                        <w:left w:val="none" w:sz="0" w:space="0" w:color="auto"/>
                                        <w:bottom w:val="single" w:sz="6" w:space="0" w:color="E4E9EC"/>
                                        <w:right w:val="none" w:sz="0" w:space="0" w:color="auto"/>
                                      </w:divBdr>
                                      <w:divsChild>
                                        <w:div w:id="1162085451">
                                          <w:marLeft w:val="0"/>
                                          <w:marRight w:val="0"/>
                                          <w:marTop w:val="0"/>
                                          <w:marBottom w:val="0"/>
                                          <w:divBdr>
                                            <w:top w:val="none" w:sz="0" w:space="0" w:color="auto"/>
                                            <w:left w:val="none" w:sz="0" w:space="0" w:color="auto"/>
                                            <w:bottom w:val="none" w:sz="0" w:space="0" w:color="auto"/>
                                            <w:right w:val="none" w:sz="0" w:space="0" w:color="auto"/>
                                          </w:divBdr>
                                        </w:div>
                                      </w:divsChild>
                                    </w:div>
                                    <w:div w:id="1823620027">
                                      <w:marLeft w:val="0"/>
                                      <w:marRight w:val="0"/>
                                      <w:marTop w:val="0"/>
                                      <w:marBottom w:val="0"/>
                                      <w:divBdr>
                                        <w:top w:val="none" w:sz="0" w:space="0" w:color="auto"/>
                                        <w:left w:val="none" w:sz="0" w:space="0" w:color="auto"/>
                                        <w:bottom w:val="single" w:sz="6" w:space="0" w:color="E4E9EC"/>
                                        <w:right w:val="none" w:sz="0" w:space="0" w:color="auto"/>
                                      </w:divBdr>
                                      <w:divsChild>
                                        <w:div w:id="1787580468">
                                          <w:marLeft w:val="0"/>
                                          <w:marRight w:val="0"/>
                                          <w:marTop w:val="0"/>
                                          <w:marBottom w:val="0"/>
                                          <w:divBdr>
                                            <w:top w:val="none" w:sz="0" w:space="0" w:color="auto"/>
                                            <w:left w:val="none" w:sz="0" w:space="0" w:color="auto"/>
                                            <w:bottom w:val="none" w:sz="0" w:space="0" w:color="auto"/>
                                            <w:right w:val="none" w:sz="0" w:space="0" w:color="auto"/>
                                          </w:divBdr>
                                        </w:div>
                                      </w:divsChild>
                                    </w:div>
                                    <w:div w:id="2031295141">
                                      <w:marLeft w:val="0"/>
                                      <w:marRight w:val="0"/>
                                      <w:marTop w:val="0"/>
                                      <w:marBottom w:val="0"/>
                                      <w:divBdr>
                                        <w:top w:val="none" w:sz="0" w:space="0" w:color="auto"/>
                                        <w:left w:val="none" w:sz="0" w:space="0" w:color="auto"/>
                                        <w:bottom w:val="single" w:sz="6" w:space="0" w:color="E4E9EC"/>
                                        <w:right w:val="none" w:sz="0" w:space="0" w:color="auto"/>
                                      </w:divBdr>
                                      <w:divsChild>
                                        <w:div w:id="202908554">
                                          <w:marLeft w:val="0"/>
                                          <w:marRight w:val="0"/>
                                          <w:marTop w:val="0"/>
                                          <w:marBottom w:val="0"/>
                                          <w:divBdr>
                                            <w:top w:val="none" w:sz="0" w:space="0" w:color="auto"/>
                                            <w:left w:val="none" w:sz="0" w:space="0" w:color="auto"/>
                                            <w:bottom w:val="none" w:sz="0" w:space="0" w:color="auto"/>
                                            <w:right w:val="none" w:sz="0" w:space="0" w:color="auto"/>
                                          </w:divBdr>
                                        </w:div>
                                      </w:divsChild>
                                    </w:div>
                                    <w:div w:id="1431702959">
                                      <w:marLeft w:val="0"/>
                                      <w:marRight w:val="0"/>
                                      <w:marTop w:val="0"/>
                                      <w:marBottom w:val="0"/>
                                      <w:divBdr>
                                        <w:top w:val="none" w:sz="0" w:space="0" w:color="auto"/>
                                        <w:left w:val="none" w:sz="0" w:space="0" w:color="auto"/>
                                        <w:bottom w:val="single" w:sz="6" w:space="0" w:color="E4E9EC"/>
                                        <w:right w:val="none" w:sz="0" w:space="0" w:color="auto"/>
                                      </w:divBdr>
                                      <w:divsChild>
                                        <w:div w:id="829828298">
                                          <w:marLeft w:val="0"/>
                                          <w:marRight w:val="0"/>
                                          <w:marTop w:val="0"/>
                                          <w:marBottom w:val="0"/>
                                          <w:divBdr>
                                            <w:top w:val="none" w:sz="0" w:space="0" w:color="auto"/>
                                            <w:left w:val="none" w:sz="0" w:space="0" w:color="auto"/>
                                            <w:bottom w:val="none" w:sz="0" w:space="0" w:color="auto"/>
                                            <w:right w:val="none" w:sz="0" w:space="0" w:color="auto"/>
                                          </w:divBdr>
                                        </w:div>
                                      </w:divsChild>
                                    </w:div>
                                    <w:div w:id="751705585">
                                      <w:marLeft w:val="0"/>
                                      <w:marRight w:val="0"/>
                                      <w:marTop w:val="0"/>
                                      <w:marBottom w:val="0"/>
                                      <w:divBdr>
                                        <w:top w:val="none" w:sz="0" w:space="0" w:color="auto"/>
                                        <w:left w:val="none" w:sz="0" w:space="0" w:color="auto"/>
                                        <w:bottom w:val="single" w:sz="6" w:space="0" w:color="E4E9EC"/>
                                        <w:right w:val="none" w:sz="0" w:space="0" w:color="auto"/>
                                      </w:divBdr>
                                      <w:divsChild>
                                        <w:div w:id="170147305">
                                          <w:marLeft w:val="0"/>
                                          <w:marRight w:val="0"/>
                                          <w:marTop w:val="0"/>
                                          <w:marBottom w:val="0"/>
                                          <w:divBdr>
                                            <w:top w:val="none" w:sz="0" w:space="0" w:color="auto"/>
                                            <w:left w:val="none" w:sz="0" w:space="0" w:color="auto"/>
                                            <w:bottom w:val="none" w:sz="0" w:space="0" w:color="auto"/>
                                            <w:right w:val="none" w:sz="0" w:space="0" w:color="auto"/>
                                          </w:divBdr>
                                        </w:div>
                                      </w:divsChild>
                                    </w:div>
                                    <w:div w:id="770128205">
                                      <w:marLeft w:val="0"/>
                                      <w:marRight w:val="0"/>
                                      <w:marTop w:val="0"/>
                                      <w:marBottom w:val="0"/>
                                      <w:divBdr>
                                        <w:top w:val="none" w:sz="0" w:space="0" w:color="auto"/>
                                        <w:left w:val="none" w:sz="0" w:space="0" w:color="auto"/>
                                        <w:bottom w:val="single" w:sz="6" w:space="0" w:color="E4E9EC"/>
                                        <w:right w:val="none" w:sz="0" w:space="0" w:color="auto"/>
                                      </w:divBdr>
                                      <w:divsChild>
                                        <w:div w:id="1063599306">
                                          <w:marLeft w:val="0"/>
                                          <w:marRight w:val="0"/>
                                          <w:marTop w:val="0"/>
                                          <w:marBottom w:val="0"/>
                                          <w:divBdr>
                                            <w:top w:val="none" w:sz="0" w:space="0" w:color="auto"/>
                                            <w:left w:val="none" w:sz="0" w:space="0" w:color="auto"/>
                                            <w:bottom w:val="none" w:sz="0" w:space="0" w:color="auto"/>
                                            <w:right w:val="none" w:sz="0" w:space="0" w:color="auto"/>
                                          </w:divBdr>
                                        </w:div>
                                      </w:divsChild>
                                    </w:div>
                                    <w:div w:id="1316375237">
                                      <w:marLeft w:val="0"/>
                                      <w:marRight w:val="0"/>
                                      <w:marTop w:val="0"/>
                                      <w:marBottom w:val="0"/>
                                      <w:divBdr>
                                        <w:top w:val="none" w:sz="0" w:space="0" w:color="auto"/>
                                        <w:left w:val="none" w:sz="0" w:space="0" w:color="auto"/>
                                        <w:bottom w:val="single" w:sz="6" w:space="0" w:color="E4E9EC"/>
                                        <w:right w:val="none" w:sz="0" w:space="0" w:color="auto"/>
                                      </w:divBdr>
                                      <w:divsChild>
                                        <w:div w:id="1586916081">
                                          <w:marLeft w:val="0"/>
                                          <w:marRight w:val="0"/>
                                          <w:marTop w:val="0"/>
                                          <w:marBottom w:val="0"/>
                                          <w:divBdr>
                                            <w:top w:val="none" w:sz="0" w:space="0" w:color="auto"/>
                                            <w:left w:val="none" w:sz="0" w:space="0" w:color="auto"/>
                                            <w:bottom w:val="none" w:sz="0" w:space="0" w:color="auto"/>
                                            <w:right w:val="none" w:sz="0" w:space="0" w:color="auto"/>
                                          </w:divBdr>
                                        </w:div>
                                      </w:divsChild>
                                    </w:div>
                                    <w:div w:id="741832343">
                                      <w:marLeft w:val="0"/>
                                      <w:marRight w:val="0"/>
                                      <w:marTop w:val="0"/>
                                      <w:marBottom w:val="0"/>
                                      <w:divBdr>
                                        <w:top w:val="none" w:sz="0" w:space="0" w:color="auto"/>
                                        <w:left w:val="none" w:sz="0" w:space="0" w:color="auto"/>
                                        <w:bottom w:val="single" w:sz="6" w:space="0" w:color="E4E9EC"/>
                                        <w:right w:val="none" w:sz="0" w:space="0" w:color="auto"/>
                                      </w:divBdr>
                                      <w:divsChild>
                                        <w:div w:id="349573719">
                                          <w:marLeft w:val="0"/>
                                          <w:marRight w:val="0"/>
                                          <w:marTop w:val="0"/>
                                          <w:marBottom w:val="0"/>
                                          <w:divBdr>
                                            <w:top w:val="none" w:sz="0" w:space="0" w:color="auto"/>
                                            <w:left w:val="none" w:sz="0" w:space="0" w:color="auto"/>
                                            <w:bottom w:val="none" w:sz="0" w:space="0" w:color="auto"/>
                                            <w:right w:val="none" w:sz="0" w:space="0" w:color="auto"/>
                                          </w:divBdr>
                                        </w:div>
                                      </w:divsChild>
                                    </w:div>
                                    <w:div w:id="190186922">
                                      <w:marLeft w:val="0"/>
                                      <w:marRight w:val="0"/>
                                      <w:marTop w:val="0"/>
                                      <w:marBottom w:val="0"/>
                                      <w:divBdr>
                                        <w:top w:val="none" w:sz="0" w:space="0" w:color="auto"/>
                                        <w:left w:val="none" w:sz="0" w:space="0" w:color="auto"/>
                                        <w:bottom w:val="single" w:sz="6" w:space="0" w:color="E4E9EC"/>
                                        <w:right w:val="none" w:sz="0" w:space="0" w:color="auto"/>
                                      </w:divBdr>
                                      <w:divsChild>
                                        <w:div w:id="740367586">
                                          <w:marLeft w:val="0"/>
                                          <w:marRight w:val="0"/>
                                          <w:marTop w:val="0"/>
                                          <w:marBottom w:val="0"/>
                                          <w:divBdr>
                                            <w:top w:val="none" w:sz="0" w:space="0" w:color="auto"/>
                                            <w:left w:val="none" w:sz="0" w:space="0" w:color="auto"/>
                                            <w:bottom w:val="none" w:sz="0" w:space="0" w:color="auto"/>
                                            <w:right w:val="none" w:sz="0" w:space="0" w:color="auto"/>
                                          </w:divBdr>
                                        </w:div>
                                      </w:divsChild>
                                    </w:div>
                                    <w:div w:id="1066411827">
                                      <w:marLeft w:val="0"/>
                                      <w:marRight w:val="0"/>
                                      <w:marTop w:val="0"/>
                                      <w:marBottom w:val="0"/>
                                      <w:divBdr>
                                        <w:top w:val="none" w:sz="0" w:space="0" w:color="auto"/>
                                        <w:left w:val="none" w:sz="0" w:space="0" w:color="auto"/>
                                        <w:bottom w:val="single" w:sz="6" w:space="0" w:color="E4E9EC"/>
                                        <w:right w:val="none" w:sz="0" w:space="0" w:color="auto"/>
                                      </w:divBdr>
                                      <w:divsChild>
                                        <w:div w:id="1363284378">
                                          <w:marLeft w:val="0"/>
                                          <w:marRight w:val="0"/>
                                          <w:marTop w:val="0"/>
                                          <w:marBottom w:val="0"/>
                                          <w:divBdr>
                                            <w:top w:val="none" w:sz="0" w:space="0" w:color="auto"/>
                                            <w:left w:val="none" w:sz="0" w:space="0" w:color="auto"/>
                                            <w:bottom w:val="none" w:sz="0" w:space="0" w:color="auto"/>
                                            <w:right w:val="none" w:sz="0" w:space="0" w:color="auto"/>
                                          </w:divBdr>
                                        </w:div>
                                      </w:divsChild>
                                    </w:div>
                                    <w:div w:id="1331789703">
                                      <w:marLeft w:val="0"/>
                                      <w:marRight w:val="0"/>
                                      <w:marTop w:val="0"/>
                                      <w:marBottom w:val="0"/>
                                      <w:divBdr>
                                        <w:top w:val="none" w:sz="0" w:space="0" w:color="auto"/>
                                        <w:left w:val="none" w:sz="0" w:space="0" w:color="auto"/>
                                        <w:bottom w:val="single" w:sz="6" w:space="0" w:color="E4E9EC"/>
                                        <w:right w:val="none" w:sz="0" w:space="0" w:color="auto"/>
                                      </w:divBdr>
                                      <w:divsChild>
                                        <w:div w:id="1672444465">
                                          <w:marLeft w:val="0"/>
                                          <w:marRight w:val="0"/>
                                          <w:marTop w:val="0"/>
                                          <w:marBottom w:val="0"/>
                                          <w:divBdr>
                                            <w:top w:val="none" w:sz="0" w:space="0" w:color="auto"/>
                                            <w:left w:val="none" w:sz="0" w:space="0" w:color="auto"/>
                                            <w:bottom w:val="none" w:sz="0" w:space="0" w:color="auto"/>
                                            <w:right w:val="none" w:sz="0" w:space="0" w:color="auto"/>
                                          </w:divBdr>
                                        </w:div>
                                      </w:divsChild>
                                    </w:div>
                                    <w:div w:id="784539478">
                                      <w:marLeft w:val="0"/>
                                      <w:marRight w:val="0"/>
                                      <w:marTop w:val="0"/>
                                      <w:marBottom w:val="0"/>
                                      <w:divBdr>
                                        <w:top w:val="none" w:sz="0" w:space="0" w:color="auto"/>
                                        <w:left w:val="none" w:sz="0" w:space="0" w:color="auto"/>
                                        <w:bottom w:val="single" w:sz="6" w:space="0" w:color="E4E9EC"/>
                                        <w:right w:val="none" w:sz="0" w:space="0" w:color="auto"/>
                                      </w:divBdr>
                                      <w:divsChild>
                                        <w:div w:id="122697246">
                                          <w:marLeft w:val="0"/>
                                          <w:marRight w:val="0"/>
                                          <w:marTop w:val="0"/>
                                          <w:marBottom w:val="0"/>
                                          <w:divBdr>
                                            <w:top w:val="none" w:sz="0" w:space="0" w:color="auto"/>
                                            <w:left w:val="none" w:sz="0" w:space="0" w:color="auto"/>
                                            <w:bottom w:val="none" w:sz="0" w:space="0" w:color="auto"/>
                                            <w:right w:val="none" w:sz="0" w:space="0" w:color="auto"/>
                                          </w:divBdr>
                                        </w:div>
                                      </w:divsChild>
                                    </w:div>
                                    <w:div w:id="1895507228">
                                      <w:marLeft w:val="0"/>
                                      <w:marRight w:val="0"/>
                                      <w:marTop w:val="0"/>
                                      <w:marBottom w:val="0"/>
                                      <w:divBdr>
                                        <w:top w:val="none" w:sz="0" w:space="0" w:color="auto"/>
                                        <w:left w:val="none" w:sz="0" w:space="0" w:color="auto"/>
                                        <w:bottom w:val="single" w:sz="6" w:space="0" w:color="E4E9EC"/>
                                        <w:right w:val="none" w:sz="0" w:space="0" w:color="auto"/>
                                      </w:divBdr>
                                      <w:divsChild>
                                        <w:div w:id="653988605">
                                          <w:marLeft w:val="0"/>
                                          <w:marRight w:val="0"/>
                                          <w:marTop w:val="0"/>
                                          <w:marBottom w:val="0"/>
                                          <w:divBdr>
                                            <w:top w:val="none" w:sz="0" w:space="0" w:color="auto"/>
                                            <w:left w:val="none" w:sz="0" w:space="0" w:color="auto"/>
                                            <w:bottom w:val="none" w:sz="0" w:space="0" w:color="auto"/>
                                            <w:right w:val="none" w:sz="0" w:space="0" w:color="auto"/>
                                          </w:divBdr>
                                        </w:div>
                                      </w:divsChild>
                                    </w:div>
                                    <w:div w:id="868908318">
                                      <w:marLeft w:val="0"/>
                                      <w:marRight w:val="0"/>
                                      <w:marTop w:val="0"/>
                                      <w:marBottom w:val="0"/>
                                      <w:divBdr>
                                        <w:top w:val="none" w:sz="0" w:space="0" w:color="auto"/>
                                        <w:left w:val="none" w:sz="0" w:space="0" w:color="auto"/>
                                        <w:bottom w:val="single" w:sz="6" w:space="0" w:color="E4E9EC"/>
                                        <w:right w:val="none" w:sz="0" w:space="0" w:color="auto"/>
                                      </w:divBdr>
                                      <w:divsChild>
                                        <w:div w:id="730546208">
                                          <w:marLeft w:val="0"/>
                                          <w:marRight w:val="0"/>
                                          <w:marTop w:val="0"/>
                                          <w:marBottom w:val="0"/>
                                          <w:divBdr>
                                            <w:top w:val="none" w:sz="0" w:space="0" w:color="auto"/>
                                            <w:left w:val="none" w:sz="0" w:space="0" w:color="auto"/>
                                            <w:bottom w:val="none" w:sz="0" w:space="0" w:color="auto"/>
                                            <w:right w:val="none" w:sz="0" w:space="0" w:color="auto"/>
                                          </w:divBdr>
                                        </w:div>
                                      </w:divsChild>
                                    </w:div>
                                    <w:div w:id="1299603168">
                                      <w:marLeft w:val="0"/>
                                      <w:marRight w:val="0"/>
                                      <w:marTop w:val="0"/>
                                      <w:marBottom w:val="0"/>
                                      <w:divBdr>
                                        <w:top w:val="none" w:sz="0" w:space="0" w:color="auto"/>
                                        <w:left w:val="none" w:sz="0" w:space="0" w:color="auto"/>
                                        <w:bottom w:val="single" w:sz="6" w:space="0" w:color="E4E9EC"/>
                                        <w:right w:val="none" w:sz="0" w:space="0" w:color="auto"/>
                                      </w:divBdr>
                                      <w:divsChild>
                                        <w:div w:id="352609743">
                                          <w:marLeft w:val="0"/>
                                          <w:marRight w:val="0"/>
                                          <w:marTop w:val="0"/>
                                          <w:marBottom w:val="0"/>
                                          <w:divBdr>
                                            <w:top w:val="none" w:sz="0" w:space="0" w:color="auto"/>
                                            <w:left w:val="none" w:sz="0" w:space="0" w:color="auto"/>
                                            <w:bottom w:val="none" w:sz="0" w:space="0" w:color="auto"/>
                                            <w:right w:val="none" w:sz="0" w:space="0" w:color="auto"/>
                                          </w:divBdr>
                                        </w:div>
                                      </w:divsChild>
                                    </w:div>
                                    <w:div w:id="971788451">
                                      <w:marLeft w:val="0"/>
                                      <w:marRight w:val="0"/>
                                      <w:marTop w:val="0"/>
                                      <w:marBottom w:val="0"/>
                                      <w:divBdr>
                                        <w:top w:val="none" w:sz="0" w:space="0" w:color="auto"/>
                                        <w:left w:val="none" w:sz="0" w:space="0" w:color="auto"/>
                                        <w:bottom w:val="single" w:sz="6" w:space="0" w:color="E4E9EC"/>
                                        <w:right w:val="none" w:sz="0" w:space="0" w:color="auto"/>
                                      </w:divBdr>
                                      <w:divsChild>
                                        <w:div w:id="1669551615">
                                          <w:marLeft w:val="0"/>
                                          <w:marRight w:val="0"/>
                                          <w:marTop w:val="0"/>
                                          <w:marBottom w:val="0"/>
                                          <w:divBdr>
                                            <w:top w:val="none" w:sz="0" w:space="0" w:color="auto"/>
                                            <w:left w:val="none" w:sz="0" w:space="0" w:color="auto"/>
                                            <w:bottom w:val="none" w:sz="0" w:space="0" w:color="auto"/>
                                            <w:right w:val="none" w:sz="0" w:space="0" w:color="auto"/>
                                          </w:divBdr>
                                        </w:div>
                                      </w:divsChild>
                                    </w:div>
                                    <w:div w:id="1106118448">
                                      <w:marLeft w:val="0"/>
                                      <w:marRight w:val="0"/>
                                      <w:marTop w:val="0"/>
                                      <w:marBottom w:val="0"/>
                                      <w:divBdr>
                                        <w:top w:val="none" w:sz="0" w:space="0" w:color="auto"/>
                                        <w:left w:val="none" w:sz="0" w:space="0" w:color="auto"/>
                                        <w:bottom w:val="single" w:sz="6" w:space="0" w:color="E4E9EC"/>
                                        <w:right w:val="none" w:sz="0" w:space="0" w:color="auto"/>
                                      </w:divBdr>
                                      <w:divsChild>
                                        <w:div w:id="327639882">
                                          <w:marLeft w:val="0"/>
                                          <w:marRight w:val="0"/>
                                          <w:marTop w:val="0"/>
                                          <w:marBottom w:val="0"/>
                                          <w:divBdr>
                                            <w:top w:val="none" w:sz="0" w:space="0" w:color="auto"/>
                                            <w:left w:val="none" w:sz="0" w:space="0" w:color="auto"/>
                                            <w:bottom w:val="none" w:sz="0" w:space="0" w:color="auto"/>
                                            <w:right w:val="none" w:sz="0" w:space="0" w:color="auto"/>
                                          </w:divBdr>
                                        </w:div>
                                      </w:divsChild>
                                    </w:div>
                                    <w:div w:id="1585915722">
                                      <w:marLeft w:val="0"/>
                                      <w:marRight w:val="0"/>
                                      <w:marTop w:val="0"/>
                                      <w:marBottom w:val="0"/>
                                      <w:divBdr>
                                        <w:top w:val="none" w:sz="0" w:space="0" w:color="auto"/>
                                        <w:left w:val="none" w:sz="0" w:space="0" w:color="auto"/>
                                        <w:bottom w:val="single" w:sz="6" w:space="0" w:color="E4E9EC"/>
                                        <w:right w:val="none" w:sz="0" w:space="0" w:color="auto"/>
                                      </w:divBdr>
                                      <w:divsChild>
                                        <w:div w:id="948969393">
                                          <w:marLeft w:val="0"/>
                                          <w:marRight w:val="0"/>
                                          <w:marTop w:val="0"/>
                                          <w:marBottom w:val="0"/>
                                          <w:divBdr>
                                            <w:top w:val="none" w:sz="0" w:space="0" w:color="auto"/>
                                            <w:left w:val="none" w:sz="0" w:space="0" w:color="auto"/>
                                            <w:bottom w:val="none" w:sz="0" w:space="0" w:color="auto"/>
                                            <w:right w:val="none" w:sz="0" w:space="0" w:color="auto"/>
                                          </w:divBdr>
                                        </w:div>
                                      </w:divsChild>
                                    </w:div>
                                    <w:div w:id="1482884666">
                                      <w:marLeft w:val="0"/>
                                      <w:marRight w:val="0"/>
                                      <w:marTop w:val="0"/>
                                      <w:marBottom w:val="0"/>
                                      <w:divBdr>
                                        <w:top w:val="none" w:sz="0" w:space="0" w:color="auto"/>
                                        <w:left w:val="none" w:sz="0" w:space="0" w:color="auto"/>
                                        <w:bottom w:val="single" w:sz="6" w:space="0" w:color="E4E9EC"/>
                                        <w:right w:val="none" w:sz="0" w:space="0" w:color="auto"/>
                                      </w:divBdr>
                                      <w:divsChild>
                                        <w:div w:id="1239631759">
                                          <w:marLeft w:val="0"/>
                                          <w:marRight w:val="0"/>
                                          <w:marTop w:val="0"/>
                                          <w:marBottom w:val="0"/>
                                          <w:divBdr>
                                            <w:top w:val="none" w:sz="0" w:space="0" w:color="auto"/>
                                            <w:left w:val="none" w:sz="0" w:space="0" w:color="auto"/>
                                            <w:bottom w:val="none" w:sz="0" w:space="0" w:color="auto"/>
                                            <w:right w:val="none" w:sz="0" w:space="0" w:color="auto"/>
                                          </w:divBdr>
                                        </w:div>
                                      </w:divsChild>
                                    </w:div>
                                    <w:div w:id="116998622">
                                      <w:marLeft w:val="0"/>
                                      <w:marRight w:val="0"/>
                                      <w:marTop w:val="0"/>
                                      <w:marBottom w:val="0"/>
                                      <w:divBdr>
                                        <w:top w:val="none" w:sz="0" w:space="0" w:color="auto"/>
                                        <w:left w:val="none" w:sz="0" w:space="0" w:color="auto"/>
                                        <w:bottom w:val="single" w:sz="6" w:space="0" w:color="E4E9EC"/>
                                        <w:right w:val="none" w:sz="0" w:space="0" w:color="auto"/>
                                      </w:divBdr>
                                      <w:divsChild>
                                        <w:div w:id="1972133104">
                                          <w:marLeft w:val="0"/>
                                          <w:marRight w:val="0"/>
                                          <w:marTop w:val="0"/>
                                          <w:marBottom w:val="0"/>
                                          <w:divBdr>
                                            <w:top w:val="none" w:sz="0" w:space="0" w:color="auto"/>
                                            <w:left w:val="none" w:sz="0" w:space="0" w:color="auto"/>
                                            <w:bottom w:val="none" w:sz="0" w:space="0" w:color="auto"/>
                                            <w:right w:val="none" w:sz="0" w:space="0" w:color="auto"/>
                                          </w:divBdr>
                                        </w:div>
                                      </w:divsChild>
                                    </w:div>
                                    <w:div w:id="751321069">
                                      <w:marLeft w:val="0"/>
                                      <w:marRight w:val="0"/>
                                      <w:marTop w:val="0"/>
                                      <w:marBottom w:val="0"/>
                                      <w:divBdr>
                                        <w:top w:val="none" w:sz="0" w:space="0" w:color="auto"/>
                                        <w:left w:val="none" w:sz="0" w:space="0" w:color="auto"/>
                                        <w:bottom w:val="single" w:sz="6" w:space="0" w:color="E4E9EC"/>
                                        <w:right w:val="none" w:sz="0" w:space="0" w:color="auto"/>
                                      </w:divBdr>
                                      <w:divsChild>
                                        <w:div w:id="1912882248">
                                          <w:marLeft w:val="0"/>
                                          <w:marRight w:val="0"/>
                                          <w:marTop w:val="0"/>
                                          <w:marBottom w:val="0"/>
                                          <w:divBdr>
                                            <w:top w:val="none" w:sz="0" w:space="0" w:color="auto"/>
                                            <w:left w:val="none" w:sz="0" w:space="0" w:color="auto"/>
                                            <w:bottom w:val="none" w:sz="0" w:space="0" w:color="auto"/>
                                            <w:right w:val="none" w:sz="0" w:space="0" w:color="auto"/>
                                          </w:divBdr>
                                        </w:div>
                                      </w:divsChild>
                                    </w:div>
                                    <w:div w:id="1822767790">
                                      <w:marLeft w:val="0"/>
                                      <w:marRight w:val="0"/>
                                      <w:marTop w:val="0"/>
                                      <w:marBottom w:val="0"/>
                                      <w:divBdr>
                                        <w:top w:val="none" w:sz="0" w:space="0" w:color="auto"/>
                                        <w:left w:val="none" w:sz="0" w:space="0" w:color="auto"/>
                                        <w:bottom w:val="single" w:sz="6" w:space="0" w:color="E4E9EC"/>
                                        <w:right w:val="none" w:sz="0" w:space="0" w:color="auto"/>
                                      </w:divBdr>
                                      <w:divsChild>
                                        <w:div w:id="23790635">
                                          <w:marLeft w:val="0"/>
                                          <w:marRight w:val="0"/>
                                          <w:marTop w:val="0"/>
                                          <w:marBottom w:val="0"/>
                                          <w:divBdr>
                                            <w:top w:val="none" w:sz="0" w:space="0" w:color="auto"/>
                                            <w:left w:val="none" w:sz="0" w:space="0" w:color="auto"/>
                                            <w:bottom w:val="none" w:sz="0" w:space="0" w:color="auto"/>
                                            <w:right w:val="none" w:sz="0" w:space="0" w:color="auto"/>
                                          </w:divBdr>
                                        </w:div>
                                      </w:divsChild>
                                    </w:div>
                                    <w:div w:id="247276313">
                                      <w:marLeft w:val="0"/>
                                      <w:marRight w:val="0"/>
                                      <w:marTop w:val="0"/>
                                      <w:marBottom w:val="0"/>
                                      <w:divBdr>
                                        <w:top w:val="none" w:sz="0" w:space="0" w:color="auto"/>
                                        <w:left w:val="none" w:sz="0" w:space="0" w:color="auto"/>
                                        <w:bottom w:val="single" w:sz="6" w:space="0" w:color="E4E9EC"/>
                                        <w:right w:val="none" w:sz="0" w:space="0" w:color="auto"/>
                                      </w:divBdr>
                                      <w:divsChild>
                                        <w:div w:id="1052534024">
                                          <w:marLeft w:val="0"/>
                                          <w:marRight w:val="0"/>
                                          <w:marTop w:val="0"/>
                                          <w:marBottom w:val="0"/>
                                          <w:divBdr>
                                            <w:top w:val="none" w:sz="0" w:space="0" w:color="auto"/>
                                            <w:left w:val="none" w:sz="0" w:space="0" w:color="auto"/>
                                            <w:bottom w:val="none" w:sz="0" w:space="0" w:color="auto"/>
                                            <w:right w:val="none" w:sz="0" w:space="0" w:color="auto"/>
                                          </w:divBdr>
                                        </w:div>
                                      </w:divsChild>
                                    </w:div>
                                    <w:div w:id="351611846">
                                      <w:marLeft w:val="0"/>
                                      <w:marRight w:val="0"/>
                                      <w:marTop w:val="0"/>
                                      <w:marBottom w:val="0"/>
                                      <w:divBdr>
                                        <w:top w:val="none" w:sz="0" w:space="0" w:color="auto"/>
                                        <w:left w:val="none" w:sz="0" w:space="0" w:color="auto"/>
                                        <w:bottom w:val="single" w:sz="6" w:space="0" w:color="E4E9EC"/>
                                        <w:right w:val="none" w:sz="0" w:space="0" w:color="auto"/>
                                      </w:divBdr>
                                      <w:divsChild>
                                        <w:div w:id="242184100">
                                          <w:marLeft w:val="0"/>
                                          <w:marRight w:val="0"/>
                                          <w:marTop w:val="0"/>
                                          <w:marBottom w:val="0"/>
                                          <w:divBdr>
                                            <w:top w:val="none" w:sz="0" w:space="0" w:color="auto"/>
                                            <w:left w:val="none" w:sz="0" w:space="0" w:color="auto"/>
                                            <w:bottom w:val="none" w:sz="0" w:space="0" w:color="auto"/>
                                            <w:right w:val="none" w:sz="0" w:space="0" w:color="auto"/>
                                          </w:divBdr>
                                        </w:div>
                                      </w:divsChild>
                                    </w:div>
                                    <w:div w:id="1900019903">
                                      <w:marLeft w:val="0"/>
                                      <w:marRight w:val="0"/>
                                      <w:marTop w:val="0"/>
                                      <w:marBottom w:val="0"/>
                                      <w:divBdr>
                                        <w:top w:val="none" w:sz="0" w:space="0" w:color="auto"/>
                                        <w:left w:val="none" w:sz="0" w:space="0" w:color="auto"/>
                                        <w:bottom w:val="single" w:sz="6" w:space="0" w:color="E4E9EC"/>
                                        <w:right w:val="none" w:sz="0" w:space="0" w:color="auto"/>
                                      </w:divBdr>
                                      <w:divsChild>
                                        <w:div w:id="1492870774">
                                          <w:marLeft w:val="0"/>
                                          <w:marRight w:val="0"/>
                                          <w:marTop w:val="0"/>
                                          <w:marBottom w:val="0"/>
                                          <w:divBdr>
                                            <w:top w:val="none" w:sz="0" w:space="0" w:color="auto"/>
                                            <w:left w:val="none" w:sz="0" w:space="0" w:color="auto"/>
                                            <w:bottom w:val="none" w:sz="0" w:space="0" w:color="auto"/>
                                            <w:right w:val="none" w:sz="0" w:space="0" w:color="auto"/>
                                          </w:divBdr>
                                        </w:div>
                                      </w:divsChild>
                                    </w:div>
                                    <w:div w:id="441345813">
                                      <w:marLeft w:val="0"/>
                                      <w:marRight w:val="0"/>
                                      <w:marTop w:val="0"/>
                                      <w:marBottom w:val="0"/>
                                      <w:divBdr>
                                        <w:top w:val="none" w:sz="0" w:space="0" w:color="auto"/>
                                        <w:left w:val="none" w:sz="0" w:space="0" w:color="auto"/>
                                        <w:bottom w:val="single" w:sz="6" w:space="0" w:color="E4E9EC"/>
                                        <w:right w:val="none" w:sz="0" w:space="0" w:color="auto"/>
                                      </w:divBdr>
                                      <w:divsChild>
                                        <w:div w:id="796220960">
                                          <w:marLeft w:val="0"/>
                                          <w:marRight w:val="0"/>
                                          <w:marTop w:val="0"/>
                                          <w:marBottom w:val="0"/>
                                          <w:divBdr>
                                            <w:top w:val="none" w:sz="0" w:space="0" w:color="auto"/>
                                            <w:left w:val="none" w:sz="0" w:space="0" w:color="auto"/>
                                            <w:bottom w:val="none" w:sz="0" w:space="0" w:color="auto"/>
                                            <w:right w:val="none" w:sz="0" w:space="0" w:color="auto"/>
                                          </w:divBdr>
                                        </w:div>
                                      </w:divsChild>
                                    </w:div>
                                    <w:div w:id="1836609049">
                                      <w:marLeft w:val="0"/>
                                      <w:marRight w:val="0"/>
                                      <w:marTop w:val="0"/>
                                      <w:marBottom w:val="0"/>
                                      <w:divBdr>
                                        <w:top w:val="none" w:sz="0" w:space="0" w:color="auto"/>
                                        <w:left w:val="none" w:sz="0" w:space="0" w:color="auto"/>
                                        <w:bottom w:val="single" w:sz="6" w:space="0" w:color="E4E9EC"/>
                                        <w:right w:val="none" w:sz="0" w:space="0" w:color="auto"/>
                                      </w:divBdr>
                                      <w:divsChild>
                                        <w:div w:id="1087964847">
                                          <w:marLeft w:val="0"/>
                                          <w:marRight w:val="0"/>
                                          <w:marTop w:val="0"/>
                                          <w:marBottom w:val="0"/>
                                          <w:divBdr>
                                            <w:top w:val="none" w:sz="0" w:space="0" w:color="auto"/>
                                            <w:left w:val="none" w:sz="0" w:space="0" w:color="auto"/>
                                            <w:bottom w:val="none" w:sz="0" w:space="0" w:color="auto"/>
                                            <w:right w:val="none" w:sz="0" w:space="0" w:color="auto"/>
                                          </w:divBdr>
                                        </w:div>
                                      </w:divsChild>
                                    </w:div>
                                    <w:div w:id="750128989">
                                      <w:marLeft w:val="0"/>
                                      <w:marRight w:val="0"/>
                                      <w:marTop w:val="0"/>
                                      <w:marBottom w:val="0"/>
                                      <w:divBdr>
                                        <w:top w:val="none" w:sz="0" w:space="0" w:color="auto"/>
                                        <w:left w:val="none" w:sz="0" w:space="0" w:color="auto"/>
                                        <w:bottom w:val="single" w:sz="6" w:space="0" w:color="E4E9EC"/>
                                        <w:right w:val="none" w:sz="0" w:space="0" w:color="auto"/>
                                      </w:divBdr>
                                      <w:divsChild>
                                        <w:div w:id="1533375440">
                                          <w:marLeft w:val="0"/>
                                          <w:marRight w:val="0"/>
                                          <w:marTop w:val="0"/>
                                          <w:marBottom w:val="0"/>
                                          <w:divBdr>
                                            <w:top w:val="none" w:sz="0" w:space="0" w:color="auto"/>
                                            <w:left w:val="none" w:sz="0" w:space="0" w:color="auto"/>
                                            <w:bottom w:val="none" w:sz="0" w:space="0" w:color="auto"/>
                                            <w:right w:val="none" w:sz="0" w:space="0" w:color="auto"/>
                                          </w:divBdr>
                                        </w:div>
                                      </w:divsChild>
                                    </w:div>
                                    <w:div w:id="64183366">
                                      <w:marLeft w:val="0"/>
                                      <w:marRight w:val="0"/>
                                      <w:marTop w:val="0"/>
                                      <w:marBottom w:val="0"/>
                                      <w:divBdr>
                                        <w:top w:val="none" w:sz="0" w:space="0" w:color="auto"/>
                                        <w:left w:val="none" w:sz="0" w:space="0" w:color="auto"/>
                                        <w:bottom w:val="single" w:sz="6" w:space="0" w:color="E4E9EC"/>
                                        <w:right w:val="none" w:sz="0" w:space="0" w:color="auto"/>
                                      </w:divBdr>
                                      <w:divsChild>
                                        <w:div w:id="2002586968">
                                          <w:marLeft w:val="0"/>
                                          <w:marRight w:val="0"/>
                                          <w:marTop w:val="0"/>
                                          <w:marBottom w:val="0"/>
                                          <w:divBdr>
                                            <w:top w:val="none" w:sz="0" w:space="0" w:color="auto"/>
                                            <w:left w:val="none" w:sz="0" w:space="0" w:color="auto"/>
                                            <w:bottom w:val="none" w:sz="0" w:space="0" w:color="auto"/>
                                            <w:right w:val="none" w:sz="0" w:space="0" w:color="auto"/>
                                          </w:divBdr>
                                        </w:div>
                                      </w:divsChild>
                                    </w:div>
                                    <w:div w:id="1941525669">
                                      <w:marLeft w:val="0"/>
                                      <w:marRight w:val="0"/>
                                      <w:marTop w:val="0"/>
                                      <w:marBottom w:val="0"/>
                                      <w:divBdr>
                                        <w:top w:val="none" w:sz="0" w:space="0" w:color="auto"/>
                                        <w:left w:val="none" w:sz="0" w:space="0" w:color="auto"/>
                                        <w:bottom w:val="single" w:sz="6" w:space="0" w:color="E4E9EC"/>
                                        <w:right w:val="none" w:sz="0" w:space="0" w:color="auto"/>
                                      </w:divBdr>
                                      <w:divsChild>
                                        <w:div w:id="488330629">
                                          <w:marLeft w:val="0"/>
                                          <w:marRight w:val="0"/>
                                          <w:marTop w:val="0"/>
                                          <w:marBottom w:val="0"/>
                                          <w:divBdr>
                                            <w:top w:val="none" w:sz="0" w:space="0" w:color="auto"/>
                                            <w:left w:val="none" w:sz="0" w:space="0" w:color="auto"/>
                                            <w:bottom w:val="none" w:sz="0" w:space="0" w:color="auto"/>
                                            <w:right w:val="none" w:sz="0" w:space="0" w:color="auto"/>
                                          </w:divBdr>
                                        </w:div>
                                      </w:divsChild>
                                    </w:div>
                                    <w:div w:id="1768963538">
                                      <w:marLeft w:val="0"/>
                                      <w:marRight w:val="0"/>
                                      <w:marTop w:val="0"/>
                                      <w:marBottom w:val="0"/>
                                      <w:divBdr>
                                        <w:top w:val="none" w:sz="0" w:space="0" w:color="auto"/>
                                        <w:left w:val="none" w:sz="0" w:space="0" w:color="auto"/>
                                        <w:bottom w:val="single" w:sz="6" w:space="0" w:color="E4E9EC"/>
                                        <w:right w:val="none" w:sz="0" w:space="0" w:color="auto"/>
                                      </w:divBdr>
                                      <w:divsChild>
                                        <w:div w:id="1507286025">
                                          <w:marLeft w:val="0"/>
                                          <w:marRight w:val="0"/>
                                          <w:marTop w:val="0"/>
                                          <w:marBottom w:val="0"/>
                                          <w:divBdr>
                                            <w:top w:val="none" w:sz="0" w:space="0" w:color="auto"/>
                                            <w:left w:val="none" w:sz="0" w:space="0" w:color="auto"/>
                                            <w:bottom w:val="none" w:sz="0" w:space="0" w:color="auto"/>
                                            <w:right w:val="none" w:sz="0" w:space="0" w:color="auto"/>
                                          </w:divBdr>
                                        </w:div>
                                      </w:divsChild>
                                    </w:div>
                                    <w:div w:id="1241215844">
                                      <w:marLeft w:val="0"/>
                                      <w:marRight w:val="0"/>
                                      <w:marTop w:val="0"/>
                                      <w:marBottom w:val="0"/>
                                      <w:divBdr>
                                        <w:top w:val="none" w:sz="0" w:space="0" w:color="auto"/>
                                        <w:left w:val="none" w:sz="0" w:space="0" w:color="auto"/>
                                        <w:bottom w:val="single" w:sz="6" w:space="0" w:color="E4E9EC"/>
                                        <w:right w:val="none" w:sz="0" w:space="0" w:color="auto"/>
                                      </w:divBdr>
                                      <w:divsChild>
                                        <w:div w:id="1013339127">
                                          <w:marLeft w:val="0"/>
                                          <w:marRight w:val="0"/>
                                          <w:marTop w:val="0"/>
                                          <w:marBottom w:val="0"/>
                                          <w:divBdr>
                                            <w:top w:val="none" w:sz="0" w:space="0" w:color="auto"/>
                                            <w:left w:val="none" w:sz="0" w:space="0" w:color="auto"/>
                                            <w:bottom w:val="none" w:sz="0" w:space="0" w:color="auto"/>
                                            <w:right w:val="none" w:sz="0" w:space="0" w:color="auto"/>
                                          </w:divBdr>
                                        </w:div>
                                      </w:divsChild>
                                    </w:div>
                                    <w:div w:id="1078018026">
                                      <w:marLeft w:val="0"/>
                                      <w:marRight w:val="0"/>
                                      <w:marTop w:val="0"/>
                                      <w:marBottom w:val="0"/>
                                      <w:divBdr>
                                        <w:top w:val="none" w:sz="0" w:space="0" w:color="auto"/>
                                        <w:left w:val="none" w:sz="0" w:space="0" w:color="auto"/>
                                        <w:bottom w:val="single" w:sz="6" w:space="0" w:color="E4E9EC"/>
                                        <w:right w:val="none" w:sz="0" w:space="0" w:color="auto"/>
                                      </w:divBdr>
                                      <w:divsChild>
                                        <w:div w:id="1893148650">
                                          <w:marLeft w:val="0"/>
                                          <w:marRight w:val="0"/>
                                          <w:marTop w:val="0"/>
                                          <w:marBottom w:val="0"/>
                                          <w:divBdr>
                                            <w:top w:val="none" w:sz="0" w:space="0" w:color="auto"/>
                                            <w:left w:val="none" w:sz="0" w:space="0" w:color="auto"/>
                                            <w:bottom w:val="none" w:sz="0" w:space="0" w:color="auto"/>
                                            <w:right w:val="none" w:sz="0" w:space="0" w:color="auto"/>
                                          </w:divBdr>
                                        </w:div>
                                      </w:divsChild>
                                    </w:div>
                                    <w:div w:id="181553776">
                                      <w:marLeft w:val="0"/>
                                      <w:marRight w:val="0"/>
                                      <w:marTop w:val="0"/>
                                      <w:marBottom w:val="0"/>
                                      <w:divBdr>
                                        <w:top w:val="none" w:sz="0" w:space="0" w:color="auto"/>
                                        <w:left w:val="none" w:sz="0" w:space="0" w:color="auto"/>
                                        <w:bottom w:val="single" w:sz="6" w:space="0" w:color="E4E9EC"/>
                                        <w:right w:val="none" w:sz="0" w:space="0" w:color="auto"/>
                                      </w:divBdr>
                                      <w:divsChild>
                                        <w:div w:id="64495989">
                                          <w:marLeft w:val="0"/>
                                          <w:marRight w:val="0"/>
                                          <w:marTop w:val="0"/>
                                          <w:marBottom w:val="0"/>
                                          <w:divBdr>
                                            <w:top w:val="none" w:sz="0" w:space="0" w:color="auto"/>
                                            <w:left w:val="none" w:sz="0" w:space="0" w:color="auto"/>
                                            <w:bottom w:val="none" w:sz="0" w:space="0" w:color="auto"/>
                                            <w:right w:val="none" w:sz="0" w:space="0" w:color="auto"/>
                                          </w:divBdr>
                                        </w:div>
                                      </w:divsChild>
                                    </w:div>
                                    <w:div w:id="1310749614">
                                      <w:marLeft w:val="0"/>
                                      <w:marRight w:val="0"/>
                                      <w:marTop w:val="0"/>
                                      <w:marBottom w:val="0"/>
                                      <w:divBdr>
                                        <w:top w:val="none" w:sz="0" w:space="0" w:color="auto"/>
                                        <w:left w:val="none" w:sz="0" w:space="0" w:color="auto"/>
                                        <w:bottom w:val="single" w:sz="6" w:space="0" w:color="E4E9EC"/>
                                        <w:right w:val="none" w:sz="0" w:space="0" w:color="auto"/>
                                      </w:divBdr>
                                      <w:divsChild>
                                        <w:div w:id="1235356621">
                                          <w:marLeft w:val="0"/>
                                          <w:marRight w:val="0"/>
                                          <w:marTop w:val="0"/>
                                          <w:marBottom w:val="0"/>
                                          <w:divBdr>
                                            <w:top w:val="none" w:sz="0" w:space="0" w:color="auto"/>
                                            <w:left w:val="none" w:sz="0" w:space="0" w:color="auto"/>
                                            <w:bottom w:val="none" w:sz="0" w:space="0" w:color="auto"/>
                                            <w:right w:val="none" w:sz="0" w:space="0" w:color="auto"/>
                                          </w:divBdr>
                                        </w:div>
                                      </w:divsChild>
                                    </w:div>
                                    <w:div w:id="1129513904">
                                      <w:marLeft w:val="0"/>
                                      <w:marRight w:val="0"/>
                                      <w:marTop w:val="0"/>
                                      <w:marBottom w:val="0"/>
                                      <w:divBdr>
                                        <w:top w:val="none" w:sz="0" w:space="0" w:color="auto"/>
                                        <w:left w:val="none" w:sz="0" w:space="0" w:color="auto"/>
                                        <w:bottom w:val="single" w:sz="6" w:space="0" w:color="E4E9EC"/>
                                        <w:right w:val="none" w:sz="0" w:space="0" w:color="auto"/>
                                      </w:divBdr>
                                      <w:divsChild>
                                        <w:div w:id="2037348302">
                                          <w:marLeft w:val="0"/>
                                          <w:marRight w:val="0"/>
                                          <w:marTop w:val="0"/>
                                          <w:marBottom w:val="0"/>
                                          <w:divBdr>
                                            <w:top w:val="none" w:sz="0" w:space="0" w:color="auto"/>
                                            <w:left w:val="none" w:sz="0" w:space="0" w:color="auto"/>
                                            <w:bottom w:val="none" w:sz="0" w:space="0" w:color="auto"/>
                                            <w:right w:val="none" w:sz="0" w:space="0" w:color="auto"/>
                                          </w:divBdr>
                                        </w:div>
                                      </w:divsChild>
                                    </w:div>
                                    <w:div w:id="1598562965">
                                      <w:marLeft w:val="0"/>
                                      <w:marRight w:val="0"/>
                                      <w:marTop w:val="0"/>
                                      <w:marBottom w:val="0"/>
                                      <w:divBdr>
                                        <w:top w:val="none" w:sz="0" w:space="0" w:color="auto"/>
                                        <w:left w:val="none" w:sz="0" w:space="0" w:color="auto"/>
                                        <w:bottom w:val="single" w:sz="6" w:space="0" w:color="E4E9EC"/>
                                        <w:right w:val="none" w:sz="0" w:space="0" w:color="auto"/>
                                      </w:divBdr>
                                      <w:divsChild>
                                        <w:div w:id="1855848580">
                                          <w:marLeft w:val="0"/>
                                          <w:marRight w:val="0"/>
                                          <w:marTop w:val="0"/>
                                          <w:marBottom w:val="0"/>
                                          <w:divBdr>
                                            <w:top w:val="none" w:sz="0" w:space="0" w:color="auto"/>
                                            <w:left w:val="none" w:sz="0" w:space="0" w:color="auto"/>
                                            <w:bottom w:val="none" w:sz="0" w:space="0" w:color="auto"/>
                                            <w:right w:val="none" w:sz="0" w:space="0" w:color="auto"/>
                                          </w:divBdr>
                                        </w:div>
                                      </w:divsChild>
                                    </w:div>
                                    <w:div w:id="1136216166">
                                      <w:marLeft w:val="0"/>
                                      <w:marRight w:val="0"/>
                                      <w:marTop w:val="0"/>
                                      <w:marBottom w:val="0"/>
                                      <w:divBdr>
                                        <w:top w:val="none" w:sz="0" w:space="0" w:color="auto"/>
                                        <w:left w:val="none" w:sz="0" w:space="0" w:color="auto"/>
                                        <w:bottom w:val="single" w:sz="6" w:space="0" w:color="E4E9EC"/>
                                        <w:right w:val="none" w:sz="0" w:space="0" w:color="auto"/>
                                      </w:divBdr>
                                      <w:divsChild>
                                        <w:div w:id="1137649462">
                                          <w:marLeft w:val="0"/>
                                          <w:marRight w:val="0"/>
                                          <w:marTop w:val="0"/>
                                          <w:marBottom w:val="0"/>
                                          <w:divBdr>
                                            <w:top w:val="none" w:sz="0" w:space="0" w:color="auto"/>
                                            <w:left w:val="none" w:sz="0" w:space="0" w:color="auto"/>
                                            <w:bottom w:val="none" w:sz="0" w:space="0" w:color="auto"/>
                                            <w:right w:val="none" w:sz="0" w:space="0" w:color="auto"/>
                                          </w:divBdr>
                                        </w:div>
                                      </w:divsChild>
                                    </w:div>
                                    <w:div w:id="665013827">
                                      <w:marLeft w:val="0"/>
                                      <w:marRight w:val="0"/>
                                      <w:marTop w:val="0"/>
                                      <w:marBottom w:val="0"/>
                                      <w:divBdr>
                                        <w:top w:val="none" w:sz="0" w:space="0" w:color="auto"/>
                                        <w:left w:val="none" w:sz="0" w:space="0" w:color="auto"/>
                                        <w:bottom w:val="single" w:sz="6" w:space="0" w:color="E4E9EC"/>
                                        <w:right w:val="none" w:sz="0" w:space="0" w:color="auto"/>
                                      </w:divBdr>
                                      <w:divsChild>
                                        <w:div w:id="34280350">
                                          <w:marLeft w:val="0"/>
                                          <w:marRight w:val="0"/>
                                          <w:marTop w:val="0"/>
                                          <w:marBottom w:val="0"/>
                                          <w:divBdr>
                                            <w:top w:val="none" w:sz="0" w:space="0" w:color="auto"/>
                                            <w:left w:val="none" w:sz="0" w:space="0" w:color="auto"/>
                                            <w:bottom w:val="none" w:sz="0" w:space="0" w:color="auto"/>
                                            <w:right w:val="none" w:sz="0" w:space="0" w:color="auto"/>
                                          </w:divBdr>
                                        </w:div>
                                      </w:divsChild>
                                    </w:div>
                                    <w:div w:id="1276519702">
                                      <w:marLeft w:val="0"/>
                                      <w:marRight w:val="0"/>
                                      <w:marTop w:val="0"/>
                                      <w:marBottom w:val="0"/>
                                      <w:divBdr>
                                        <w:top w:val="none" w:sz="0" w:space="0" w:color="auto"/>
                                        <w:left w:val="none" w:sz="0" w:space="0" w:color="auto"/>
                                        <w:bottom w:val="single" w:sz="6" w:space="0" w:color="E4E9EC"/>
                                        <w:right w:val="none" w:sz="0" w:space="0" w:color="auto"/>
                                      </w:divBdr>
                                      <w:divsChild>
                                        <w:div w:id="150366954">
                                          <w:marLeft w:val="0"/>
                                          <w:marRight w:val="0"/>
                                          <w:marTop w:val="0"/>
                                          <w:marBottom w:val="0"/>
                                          <w:divBdr>
                                            <w:top w:val="none" w:sz="0" w:space="0" w:color="auto"/>
                                            <w:left w:val="none" w:sz="0" w:space="0" w:color="auto"/>
                                            <w:bottom w:val="none" w:sz="0" w:space="0" w:color="auto"/>
                                            <w:right w:val="none" w:sz="0" w:space="0" w:color="auto"/>
                                          </w:divBdr>
                                        </w:div>
                                      </w:divsChild>
                                    </w:div>
                                    <w:div w:id="411975721">
                                      <w:marLeft w:val="0"/>
                                      <w:marRight w:val="0"/>
                                      <w:marTop w:val="0"/>
                                      <w:marBottom w:val="0"/>
                                      <w:divBdr>
                                        <w:top w:val="none" w:sz="0" w:space="0" w:color="auto"/>
                                        <w:left w:val="none" w:sz="0" w:space="0" w:color="auto"/>
                                        <w:bottom w:val="single" w:sz="6" w:space="0" w:color="E4E9EC"/>
                                        <w:right w:val="none" w:sz="0" w:space="0" w:color="auto"/>
                                      </w:divBdr>
                                      <w:divsChild>
                                        <w:div w:id="1384133309">
                                          <w:marLeft w:val="0"/>
                                          <w:marRight w:val="0"/>
                                          <w:marTop w:val="0"/>
                                          <w:marBottom w:val="0"/>
                                          <w:divBdr>
                                            <w:top w:val="none" w:sz="0" w:space="0" w:color="auto"/>
                                            <w:left w:val="none" w:sz="0" w:space="0" w:color="auto"/>
                                            <w:bottom w:val="none" w:sz="0" w:space="0" w:color="auto"/>
                                            <w:right w:val="none" w:sz="0" w:space="0" w:color="auto"/>
                                          </w:divBdr>
                                        </w:div>
                                      </w:divsChild>
                                    </w:div>
                                    <w:div w:id="1758476506">
                                      <w:marLeft w:val="0"/>
                                      <w:marRight w:val="0"/>
                                      <w:marTop w:val="0"/>
                                      <w:marBottom w:val="0"/>
                                      <w:divBdr>
                                        <w:top w:val="none" w:sz="0" w:space="0" w:color="auto"/>
                                        <w:left w:val="none" w:sz="0" w:space="0" w:color="auto"/>
                                        <w:bottom w:val="single" w:sz="6" w:space="0" w:color="E4E9EC"/>
                                        <w:right w:val="none" w:sz="0" w:space="0" w:color="auto"/>
                                      </w:divBdr>
                                      <w:divsChild>
                                        <w:div w:id="310983383">
                                          <w:marLeft w:val="0"/>
                                          <w:marRight w:val="0"/>
                                          <w:marTop w:val="0"/>
                                          <w:marBottom w:val="0"/>
                                          <w:divBdr>
                                            <w:top w:val="none" w:sz="0" w:space="0" w:color="auto"/>
                                            <w:left w:val="none" w:sz="0" w:space="0" w:color="auto"/>
                                            <w:bottom w:val="none" w:sz="0" w:space="0" w:color="auto"/>
                                            <w:right w:val="none" w:sz="0" w:space="0" w:color="auto"/>
                                          </w:divBdr>
                                        </w:div>
                                      </w:divsChild>
                                    </w:div>
                                    <w:div w:id="1389650862">
                                      <w:marLeft w:val="0"/>
                                      <w:marRight w:val="0"/>
                                      <w:marTop w:val="0"/>
                                      <w:marBottom w:val="0"/>
                                      <w:divBdr>
                                        <w:top w:val="none" w:sz="0" w:space="0" w:color="auto"/>
                                        <w:left w:val="none" w:sz="0" w:space="0" w:color="auto"/>
                                        <w:bottom w:val="single" w:sz="6" w:space="0" w:color="E4E9EC"/>
                                        <w:right w:val="none" w:sz="0" w:space="0" w:color="auto"/>
                                      </w:divBdr>
                                      <w:divsChild>
                                        <w:div w:id="543441920">
                                          <w:marLeft w:val="0"/>
                                          <w:marRight w:val="0"/>
                                          <w:marTop w:val="0"/>
                                          <w:marBottom w:val="0"/>
                                          <w:divBdr>
                                            <w:top w:val="none" w:sz="0" w:space="0" w:color="auto"/>
                                            <w:left w:val="none" w:sz="0" w:space="0" w:color="auto"/>
                                            <w:bottom w:val="none" w:sz="0" w:space="0" w:color="auto"/>
                                            <w:right w:val="none" w:sz="0" w:space="0" w:color="auto"/>
                                          </w:divBdr>
                                        </w:div>
                                      </w:divsChild>
                                    </w:div>
                                    <w:div w:id="786047023">
                                      <w:marLeft w:val="0"/>
                                      <w:marRight w:val="0"/>
                                      <w:marTop w:val="0"/>
                                      <w:marBottom w:val="0"/>
                                      <w:divBdr>
                                        <w:top w:val="none" w:sz="0" w:space="0" w:color="auto"/>
                                        <w:left w:val="none" w:sz="0" w:space="0" w:color="auto"/>
                                        <w:bottom w:val="single" w:sz="6" w:space="0" w:color="E4E9EC"/>
                                        <w:right w:val="none" w:sz="0" w:space="0" w:color="auto"/>
                                      </w:divBdr>
                                      <w:divsChild>
                                        <w:div w:id="855729844">
                                          <w:marLeft w:val="0"/>
                                          <w:marRight w:val="0"/>
                                          <w:marTop w:val="0"/>
                                          <w:marBottom w:val="0"/>
                                          <w:divBdr>
                                            <w:top w:val="none" w:sz="0" w:space="0" w:color="auto"/>
                                            <w:left w:val="none" w:sz="0" w:space="0" w:color="auto"/>
                                            <w:bottom w:val="none" w:sz="0" w:space="0" w:color="auto"/>
                                            <w:right w:val="none" w:sz="0" w:space="0" w:color="auto"/>
                                          </w:divBdr>
                                        </w:div>
                                      </w:divsChild>
                                    </w:div>
                                    <w:div w:id="1933466070">
                                      <w:marLeft w:val="0"/>
                                      <w:marRight w:val="0"/>
                                      <w:marTop w:val="0"/>
                                      <w:marBottom w:val="0"/>
                                      <w:divBdr>
                                        <w:top w:val="none" w:sz="0" w:space="0" w:color="auto"/>
                                        <w:left w:val="none" w:sz="0" w:space="0" w:color="auto"/>
                                        <w:bottom w:val="single" w:sz="6" w:space="0" w:color="E4E9EC"/>
                                        <w:right w:val="none" w:sz="0" w:space="0" w:color="auto"/>
                                      </w:divBdr>
                                      <w:divsChild>
                                        <w:div w:id="780027582">
                                          <w:marLeft w:val="0"/>
                                          <w:marRight w:val="0"/>
                                          <w:marTop w:val="0"/>
                                          <w:marBottom w:val="0"/>
                                          <w:divBdr>
                                            <w:top w:val="none" w:sz="0" w:space="0" w:color="auto"/>
                                            <w:left w:val="none" w:sz="0" w:space="0" w:color="auto"/>
                                            <w:bottom w:val="none" w:sz="0" w:space="0" w:color="auto"/>
                                            <w:right w:val="none" w:sz="0" w:space="0" w:color="auto"/>
                                          </w:divBdr>
                                        </w:div>
                                      </w:divsChild>
                                    </w:div>
                                    <w:div w:id="2060742220">
                                      <w:marLeft w:val="0"/>
                                      <w:marRight w:val="0"/>
                                      <w:marTop w:val="0"/>
                                      <w:marBottom w:val="0"/>
                                      <w:divBdr>
                                        <w:top w:val="none" w:sz="0" w:space="0" w:color="auto"/>
                                        <w:left w:val="none" w:sz="0" w:space="0" w:color="auto"/>
                                        <w:bottom w:val="single" w:sz="6" w:space="0" w:color="E4E9EC"/>
                                        <w:right w:val="none" w:sz="0" w:space="0" w:color="auto"/>
                                      </w:divBdr>
                                      <w:divsChild>
                                        <w:div w:id="387656193">
                                          <w:marLeft w:val="0"/>
                                          <w:marRight w:val="0"/>
                                          <w:marTop w:val="0"/>
                                          <w:marBottom w:val="0"/>
                                          <w:divBdr>
                                            <w:top w:val="none" w:sz="0" w:space="0" w:color="auto"/>
                                            <w:left w:val="none" w:sz="0" w:space="0" w:color="auto"/>
                                            <w:bottom w:val="none" w:sz="0" w:space="0" w:color="auto"/>
                                            <w:right w:val="none" w:sz="0" w:space="0" w:color="auto"/>
                                          </w:divBdr>
                                        </w:div>
                                      </w:divsChild>
                                    </w:div>
                                    <w:div w:id="2071417374">
                                      <w:marLeft w:val="0"/>
                                      <w:marRight w:val="0"/>
                                      <w:marTop w:val="0"/>
                                      <w:marBottom w:val="0"/>
                                      <w:divBdr>
                                        <w:top w:val="none" w:sz="0" w:space="0" w:color="auto"/>
                                        <w:left w:val="none" w:sz="0" w:space="0" w:color="auto"/>
                                        <w:bottom w:val="single" w:sz="6" w:space="0" w:color="E4E9EC"/>
                                        <w:right w:val="none" w:sz="0" w:space="0" w:color="auto"/>
                                      </w:divBdr>
                                      <w:divsChild>
                                        <w:div w:id="61217206">
                                          <w:marLeft w:val="0"/>
                                          <w:marRight w:val="0"/>
                                          <w:marTop w:val="0"/>
                                          <w:marBottom w:val="0"/>
                                          <w:divBdr>
                                            <w:top w:val="none" w:sz="0" w:space="0" w:color="auto"/>
                                            <w:left w:val="none" w:sz="0" w:space="0" w:color="auto"/>
                                            <w:bottom w:val="none" w:sz="0" w:space="0" w:color="auto"/>
                                            <w:right w:val="none" w:sz="0" w:space="0" w:color="auto"/>
                                          </w:divBdr>
                                        </w:div>
                                      </w:divsChild>
                                    </w:div>
                                    <w:div w:id="470251616">
                                      <w:marLeft w:val="0"/>
                                      <w:marRight w:val="0"/>
                                      <w:marTop w:val="0"/>
                                      <w:marBottom w:val="0"/>
                                      <w:divBdr>
                                        <w:top w:val="none" w:sz="0" w:space="0" w:color="auto"/>
                                        <w:left w:val="none" w:sz="0" w:space="0" w:color="auto"/>
                                        <w:bottom w:val="single" w:sz="6" w:space="0" w:color="E4E9EC"/>
                                        <w:right w:val="none" w:sz="0" w:space="0" w:color="auto"/>
                                      </w:divBdr>
                                      <w:divsChild>
                                        <w:div w:id="1999263447">
                                          <w:marLeft w:val="0"/>
                                          <w:marRight w:val="0"/>
                                          <w:marTop w:val="0"/>
                                          <w:marBottom w:val="0"/>
                                          <w:divBdr>
                                            <w:top w:val="none" w:sz="0" w:space="0" w:color="auto"/>
                                            <w:left w:val="none" w:sz="0" w:space="0" w:color="auto"/>
                                            <w:bottom w:val="none" w:sz="0" w:space="0" w:color="auto"/>
                                            <w:right w:val="none" w:sz="0" w:space="0" w:color="auto"/>
                                          </w:divBdr>
                                        </w:div>
                                      </w:divsChild>
                                    </w:div>
                                    <w:div w:id="2139030156">
                                      <w:marLeft w:val="0"/>
                                      <w:marRight w:val="0"/>
                                      <w:marTop w:val="0"/>
                                      <w:marBottom w:val="0"/>
                                      <w:divBdr>
                                        <w:top w:val="none" w:sz="0" w:space="0" w:color="auto"/>
                                        <w:left w:val="none" w:sz="0" w:space="0" w:color="auto"/>
                                        <w:bottom w:val="single" w:sz="6" w:space="0" w:color="E4E9EC"/>
                                        <w:right w:val="none" w:sz="0" w:space="0" w:color="auto"/>
                                      </w:divBdr>
                                      <w:divsChild>
                                        <w:div w:id="698042613">
                                          <w:marLeft w:val="0"/>
                                          <w:marRight w:val="0"/>
                                          <w:marTop w:val="0"/>
                                          <w:marBottom w:val="0"/>
                                          <w:divBdr>
                                            <w:top w:val="none" w:sz="0" w:space="0" w:color="auto"/>
                                            <w:left w:val="none" w:sz="0" w:space="0" w:color="auto"/>
                                            <w:bottom w:val="none" w:sz="0" w:space="0" w:color="auto"/>
                                            <w:right w:val="none" w:sz="0" w:space="0" w:color="auto"/>
                                          </w:divBdr>
                                        </w:div>
                                      </w:divsChild>
                                    </w:div>
                                    <w:div w:id="642927834">
                                      <w:marLeft w:val="0"/>
                                      <w:marRight w:val="0"/>
                                      <w:marTop w:val="0"/>
                                      <w:marBottom w:val="0"/>
                                      <w:divBdr>
                                        <w:top w:val="none" w:sz="0" w:space="0" w:color="auto"/>
                                        <w:left w:val="none" w:sz="0" w:space="0" w:color="auto"/>
                                        <w:bottom w:val="single" w:sz="6" w:space="0" w:color="E4E9EC"/>
                                        <w:right w:val="none" w:sz="0" w:space="0" w:color="auto"/>
                                      </w:divBdr>
                                      <w:divsChild>
                                        <w:div w:id="993676524">
                                          <w:marLeft w:val="0"/>
                                          <w:marRight w:val="0"/>
                                          <w:marTop w:val="0"/>
                                          <w:marBottom w:val="0"/>
                                          <w:divBdr>
                                            <w:top w:val="none" w:sz="0" w:space="0" w:color="auto"/>
                                            <w:left w:val="none" w:sz="0" w:space="0" w:color="auto"/>
                                            <w:bottom w:val="none" w:sz="0" w:space="0" w:color="auto"/>
                                            <w:right w:val="none" w:sz="0" w:space="0" w:color="auto"/>
                                          </w:divBdr>
                                        </w:div>
                                      </w:divsChild>
                                    </w:div>
                                    <w:div w:id="556204156">
                                      <w:marLeft w:val="0"/>
                                      <w:marRight w:val="0"/>
                                      <w:marTop w:val="0"/>
                                      <w:marBottom w:val="0"/>
                                      <w:divBdr>
                                        <w:top w:val="none" w:sz="0" w:space="0" w:color="auto"/>
                                        <w:left w:val="none" w:sz="0" w:space="0" w:color="auto"/>
                                        <w:bottom w:val="single" w:sz="6" w:space="0" w:color="E4E9EC"/>
                                        <w:right w:val="none" w:sz="0" w:space="0" w:color="auto"/>
                                      </w:divBdr>
                                      <w:divsChild>
                                        <w:div w:id="1857115813">
                                          <w:marLeft w:val="0"/>
                                          <w:marRight w:val="0"/>
                                          <w:marTop w:val="0"/>
                                          <w:marBottom w:val="0"/>
                                          <w:divBdr>
                                            <w:top w:val="none" w:sz="0" w:space="0" w:color="auto"/>
                                            <w:left w:val="none" w:sz="0" w:space="0" w:color="auto"/>
                                            <w:bottom w:val="none" w:sz="0" w:space="0" w:color="auto"/>
                                            <w:right w:val="none" w:sz="0" w:space="0" w:color="auto"/>
                                          </w:divBdr>
                                        </w:div>
                                      </w:divsChild>
                                    </w:div>
                                    <w:div w:id="282077202">
                                      <w:marLeft w:val="0"/>
                                      <w:marRight w:val="0"/>
                                      <w:marTop w:val="0"/>
                                      <w:marBottom w:val="0"/>
                                      <w:divBdr>
                                        <w:top w:val="none" w:sz="0" w:space="0" w:color="auto"/>
                                        <w:left w:val="none" w:sz="0" w:space="0" w:color="auto"/>
                                        <w:bottom w:val="single" w:sz="6" w:space="0" w:color="E4E9EC"/>
                                        <w:right w:val="none" w:sz="0" w:space="0" w:color="auto"/>
                                      </w:divBdr>
                                      <w:divsChild>
                                        <w:div w:id="419565383">
                                          <w:marLeft w:val="0"/>
                                          <w:marRight w:val="0"/>
                                          <w:marTop w:val="0"/>
                                          <w:marBottom w:val="0"/>
                                          <w:divBdr>
                                            <w:top w:val="none" w:sz="0" w:space="0" w:color="auto"/>
                                            <w:left w:val="none" w:sz="0" w:space="0" w:color="auto"/>
                                            <w:bottom w:val="none" w:sz="0" w:space="0" w:color="auto"/>
                                            <w:right w:val="none" w:sz="0" w:space="0" w:color="auto"/>
                                          </w:divBdr>
                                        </w:div>
                                      </w:divsChild>
                                    </w:div>
                                    <w:div w:id="1923640241">
                                      <w:marLeft w:val="0"/>
                                      <w:marRight w:val="0"/>
                                      <w:marTop w:val="0"/>
                                      <w:marBottom w:val="0"/>
                                      <w:divBdr>
                                        <w:top w:val="none" w:sz="0" w:space="0" w:color="auto"/>
                                        <w:left w:val="none" w:sz="0" w:space="0" w:color="auto"/>
                                        <w:bottom w:val="single" w:sz="6" w:space="0" w:color="E4E9EC"/>
                                        <w:right w:val="none" w:sz="0" w:space="0" w:color="auto"/>
                                      </w:divBdr>
                                      <w:divsChild>
                                        <w:div w:id="1375689480">
                                          <w:marLeft w:val="0"/>
                                          <w:marRight w:val="0"/>
                                          <w:marTop w:val="0"/>
                                          <w:marBottom w:val="0"/>
                                          <w:divBdr>
                                            <w:top w:val="none" w:sz="0" w:space="0" w:color="auto"/>
                                            <w:left w:val="none" w:sz="0" w:space="0" w:color="auto"/>
                                            <w:bottom w:val="none" w:sz="0" w:space="0" w:color="auto"/>
                                            <w:right w:val="none" w:sz="0" w:space="0" w:color="auto"/>
                                          </w:divBdr>
                                        </w:div>
                                      </w:divsChild>
                                    </w:div>
                                    <w:div w:id="1111783612">
                                      <w:marLeft w:val="0"/>
                                      <w:marRight w:val="0"/>
                                      <w:marTop w:val="0"/>
                                      <w:marBottom w:val="0"/>
                                      <w:divBdr>
                                        <w:top w:val="none" w:sz="0" w:space="0" w:color="auto"/>
                                        <w:left w:val="none" w:sz="0" w:space="0" w:color="auto"/>
                                        <w:bottom w:val="single" w:sz="6" w:space="0" w:color="E4E9EC"/>
                                        <w:right w:val="none" w:sz="0" w:space="0" w:color="auto"/>
                                      </w:divBdr>
                                      <w:divsChild>
                                        <w:div w:id="161626318">
                                          <w:marLeft w:val="0"/>
                                          <w:marRight w:val="0"/>
                                          <w:marTop w:val="0"/>
                                          <w:marBottom w:val="0"/>
                                          <w:divBdr>
                                            <w:top w:val="none" w:sz="0" w:space="0" w:color="auto"/>
                                            <w:left w:val="none" w:sz="0" w:space="0" w:color="auto"/>
                                            <w:bottom w:val="none" w:sz="0" w:space="0" w:color="auto"/>
                                            <w:right w:val="none" w:sz="0" w:space="0" w:color="auto"/>
                                          </w:divBdr>
                                        </w:div>
                                      </w:divsChild>
                                    </w:div>
                                    <w:div w:id="1334406919">
                                      <w:marLeft w:val="0"/>
                                      <w:marRight w:val="0"/>
                                      <w:marTop w:val="0"/>
                                      <w:marBottom w:val="0"/>
                                      <w:divBdr>
                                        <w:top w:val="none" w:sz="0" w:space="0" w:color="auto"/>
                                        <w:left w:val="none" w:sz="0" w:space="0" w:color="auto"/>
                                        <w:bottom w:val="single" w:sz="6" w:space="0" w:color="E4E9EC"/>
                                        <w:right w:val="none" w:sz="0" w:space="0" w:color="auto"/>
                                      </w:divBdr>
                                      <w:divsChild>
                                        <w:div w:id="1888839426">
                                          <w:marLeft w:val="0"/>
                                          <w:marRight w:val="0"/>
                                          <w:marTop w:val="0"/>
                                          <w:marBottom w:val="0"/>
                                          <w:divBdr>
                                            <w:top w:val="none" w:sz="0" w:space="0" w:color="auto"/>
                                            <w:left w:val="none" w:sz="0" w:space="0" w:color="auto"/>
                                            <w:bottom w:val="none" w:sz="0" w:space="0" w:color="auto"/>
                                            <w:right w:val="none" w:sz="0" w:space="0" w:color="auto"/>
                                          </w:divBdr>
                                        </w:div>
                                      </w:divsChild>
                                    </w:div>
                                    <w:div w:id="379519381">
                                      <w:marLeft w:val="0"/>
                                      <w:marRight w:val="0"/>
                                      <w:marTop w:val="0"/>
                                      <w:marBottom w:val="0"/>
                                      <w:divBdr>
                                        <w:top w:val="none" w:sz="0" w:space="0" w:color="auto"/>
                                        <w:left w:val="none" w:sz="0" w:space="0" w:color="auto"/>
                                        <w:bottom w:val="single" w:sz="6" w:space="0" w:color="E4E9EC"/>
                                        <w:right w:val="none" w:sz="0" w:space="0" w:color="auto"/>
                                      </w:divBdr>
                                      <w:divsChild>
                                        <w:div w:id="2092041577">
                                          <w:marLeft w:val="0"/>
                                          <w:marRight w:val="0"/>
                                          <w:marTop w:val="0"/>
                                          <w:marBottom w:val="0"/>
                                          <w:divBdr>
                                            <w:top w:val="none" w:sz="0" w:space="0" w:color="auto"/>
                                            <w:left w:val="none" w:sz="0" w:space="0" w:color="auto"/>
                                            <w:bottom w:val="none" w:sz="0" w:space="0" w:color="auto"/>
                                            <w:right w:val="none" w:sz="0" w:space="0" w:color="auto"/>
                                          </w:divBdr>
                                        </w:div>
                                      </w:divsChild>
                                    </w:div>
                                    <w:div w:id="81492371">
                                      <w:marLeft w:val="0"/>
                                      <w:marRight w:val="0"/>
                                      <w:marTop w:val="0"/>
                                      <w:marBottom w:val="0"/>
                                      <w:divBdr>
                                        <w:top w:val="none" w:sz="0" w:space="0" w:color="auto"/>
                                        <w:left w:val="none" w:sz="0" w:space="0" w:color="auto"/>
                                        <w:bottom w:val="single" w:sz="6" w:space="0" w:color="E4E9EC"/>
                                        <w:right w:val="none" w:sz="0" w:space="0" w:color="auto"/>
                                      </w:divBdr>
                                      <w:divsChild>
                                        <w:div w:id="1072973105">
                                          <w:marLeft w:val="0"/>
                                          <w:marRight w:val="0"/>
                                          <w:marTop w:val="0"/>
                                          <w:marBottom w:val="0"/>
                                          <w:divBdr>
                                            <w:top w:val="none" w:sz="0" w:space="0" w:color="auto"/>
                                            <w:left w:val="none" w:sz="0" w:space="0" w:color="auto"/>
                                            <w:bottom w:val="none" w:sz="0" w:space="0" w:color="auto"/>
                                            <w:right w:val="none" w:sz="0" w:space="0" w:color="auto"/>
                                          </w:divBdr>
                                        </w:div>
                                      </w:divsChild>
                                    </w:div>
                                    <w:div w:id="639577016">
                                      <w:marLeft w:val="0"/>
                                      <w:marRight w:val="0"/>
                                      <w:marTop w:val="0"/>
                                      <w:marBottom w:val="0"/>
                                      <w:divBdr>
                                        <w:top w:val="none" w:sz="0" w:space="0" w:color="auto"/>
                                        <w:left w:val="none" w:sz="0" w:space="0" w:color="auto"/>
                                        <w:bottom w:val="single" w:sz="6" w:space="0" w:color="E4E9EC"/>
                                        <w:right w:val="none" w:sz="0" w:space="0" w:color="auto"/>
                                      </w:divBdr>
                                      <w:divsChild>
                                        <w:div w:id="415251955">
                                          <w:marLeft w:val="0"/>
                                          <w:marRight w:val="0"/>
                                          <w:marTop w:val="0"/>
                                          <w:marBottom w:val="0"/>
                                          <w:divBdr>
                                            <w:top w:val="none" w:sz="0" w:space="0" w:color="auto"/>
                                            <w:left w:val="none" w:sz="0" w:space="0" w:color="auto"/>
                                            <w:bottom w:val="none" w:sz="0" w:space="0" w:color="auto"/>
                                            <w:right w:val="none" w:sz="0" w:space="0" w:color="auto"/>
                                          </w:divBdr>
                                        </w:div>
                                      </w:divsChild>
                                    </w:div>
                                    <w:div w:id="1613977210">
                                      <w:marLeft w:val="0"/>
                                      <w:marRight w:val="0"/>
                                      <w:marTop w:val="0"/>
                                      <w:marBottom w:val="0"/>
                                      <w:divBdr>
                                        <w:top w:val="none" w:sz="0" w:space="0" w:color="auto"/>
                                        <w:left w:val="none" w:sz="0" w:space="0" w:color="auto"/>
                                        <w:bottom w:val="single" w:sz="6" w:space="0" w:color="E4E9EC"/>
                                        <w:right w:val="none" w:sz="0" w:space="0" w:color="auto"/>
                                      </w:divBdr>
                                      <w:divsChild>
                                        <w:div w:id="1438712301">
                                          <w:marLeft w:val="0"/>
                                          <w:marRight w:val="0"/>
                                          <w:marTop w:val="0"/>
                                          <w:marBottom w:val="0"/>
                                          <w:divBdr>
                                            <w:top w:val="none" w:sz="0" w:space="0" w:color="auto"/>
                                            <w:left w:val="none" w:sz="0" w:space="0" w:color="auto"/>
                                            <w:bottom w:val="none" w:sz="0" w:space="0" w:color="auto"/>
                                            <w:right w:val="none" w:sz="0" w:space="0" w:color="auto"/>
                                          </w:divBdr>
                                        </w:div>
                                      </w:divsChild>
                                    </w:div>
                                    <w:div w:id="1264798172">
                                      <w:marLeft w:val="0"/>
                                      <w:marRight w:val="0"/>
                                      <w:marTop w:val="0"/>
                                      <w:marBottom w:val="0"/>
                                      <w:divBdr>
                                        <w:top w:val="none" w:sz="0" w:space="0" w:color="auto"/>
                                        <w:left w:val="none" w:sz="0" w:space="0" w:color="auto"/>
                                        <w:bottom w:val="single" w:sz="6" w:space="0" w:color="E4E9EC"/>
                                        <w:right w:val="none" w:sz="0" w:space="0" w:color="auto"/>
                                      </w:divBdr>
                                      <w:divsChild>
                                        <w:div w:id="408305350">
                                          <w:marLeft w:val="0"/>
                                          <w:marRight w:val="0"/>
                                          <w:marTop w:val="0"/>
                                          <w:marBottom w:val="0"/>
                                          <w:divBdr>
                                            <w:top w:val="none" w:sz="0" w:space="0" w:color="auto"/>
                                            <w:left w:val="none" w:sz="0" w:space="0" w:color="auto"/>
                                            <w:bottom w:val="none" w:sz="0" w:space="0" w:color="auto"/>
                                            <w:right w:val="none" w:sz="0" w:space="0" w:color="auto"/>
                                          </w:divBdr>
                                        </w:div>
                                      </w:divsChild>
                                    </w:div>
                                    <w:div w:id="422146390">
                                      <w:marLeft w:val="0"/>
                                      <w:marRight w:val="0"/>
                                      <w:marTop w:val="0"/>
                                      <w:marBottom w:val="0"/>
                                      <w:divBdr>
                                        <w:top w:val="none" w:sz="0" w:space="0" w:color="auto"/>
                                        <w:left w:val="none" w:sz="0" w:space="0" w:color="auto"/>
                                        <w:bottom w:val="single" w:sz="6" w:space="0" w:color="E4E9EC"/>
                                        <w:right w:val="none" w:sz="0" w:space="0" w:color="auto"/>
                                      </w:divBdr>
                                      <w:divsChild>
                                        <w:div w:id="341857216">
                                          <w:marLeft w:val="0"/>
                                          <w:marRight w:val="0"/>
                                          <w:marTop w:val="0"/>
                                          <w:marBottom w:val="0"/>
                                          <w:divBdr>
                                            <w:top w:val="none" w:sz="0" w:space="0" w:color="auto"/>
                                            <w:left w:val="none" w:sz="0" w:space="0" w:color="auto"/>
                                            <w:bottom w:val="none" w:sz="0" w:space="0" w:color="auto"/>
                                            <w:right w:val="none" w:sz="0" w:space="0" w:color="auto"/>
                                          </w:divBdr>
                                        </w:div>
                                      </w:divsChild>
                                    </w:div>
                                    <w:div w:id="1501433498">
                                      <w:marLeft w:val="0"/>
                                      <w:marRight w:val="0"/>
                                      <w:marTop w:val="0"/>
                                      <w:marBottom w:val="0"/>
                                      <w:divBdr>
                                        <w:top w:val="none" w:sz="0" w:space="0" w:color="auto"/>
                                        <w:left w:val="none" w:sz="0" w:space="0" w:color="auto"/>
                                        <w:bottom w:val="single" w:sz="6" w:space="0" w:color="E4E9EC"/>
                                        <w:right w:val="none" w:sz="0" w:space="0" w:color="auto"/>
                                      </w:divBdr>
                                      <w:divsChild>
                                        <w:div w:id="680013856">
                                          <w:marLeft w:val="0"/>
                                          <w:marRight w:val="0"/>
                                          <w:marTop w:val="0"/>
                                          <w:marBottom w:val="0"/>
                                          <w:divBdr>
                                            <w:top w:val="none" w:sz="0" w:space="0" w:color="auto"/>
                                            <w:left w:val="none" w:sz="0" w:space="0" w:color="auto"/>
                                            <w:bottom w:val="none" w:sz="0" w:space="0" w:color="auto"/>
                                            <w:right w:val="none" w:sz="0" w:space="0" w:color="auto"/>
                                          </w:divBdr>
                                        </w:div>
                                      </w:divsChild>
                                    </w:div>
                                    <w:div w:id="2098746765">
                                      <w:marLeft w:val="0"/>
                                      <w:marRight w:val="0"/>
                                      <w:marTop w:val="0"/>
                                      <w:marBottom w:val="0"/>
                                      <w:divBdr>
                                        <w:top w:val="none" w:sz="0" w:space="0" w:color="auto"/>
                                        <w:left w:val="none" w:sz="0" w:space="0" w:color="auto"/>
                                        <w:bottom w:val="single" w:sz="6" w:space="0" w:color="E4E9EC"/>
                                        <w:right w:val="none" w:sz="0" w:space="0" w:color="auto"/>
                                      </w:divBdr>
                                      <w:divsChild>
                                        <w:div w:id="1196625824">
                                          <w:marLeft w:val="0"/>
                                          <w:marRight w:val="0"/>
                                          <w:marTop w:val="0"/>
                                          <w:marBottom w:val="0"/>
                                          <w:divBdr>
                                            <w:top w:val="none" w:sz="0" w:space="0" w:color="auto"/>
                                            <w:left w:val="none" w:sz="0" w:space="0" w:color="auto"/>
                                            <w:bottom w:val="none" w:sz="0" w:space="0" w:color="auto"/>
                                            <w:right w:val="none" w:sz="0" w:space="0" w:color="auto"/>
                                          </w:divBdr>
                                        </w:div>
                                      </w:divsChild>
                                    </w:div>
                                    <w:div w:id="1064258620">
                                      <w:marLeft w:val="0"/>
                                      <w:marRight w:val="0"/>
                                      <w:marTop w:val="0"/>
                                      <w:marBottom w:val="0"/>
                                      <w:divBdr>
                                        <w:top w:val="none" w:sz="0" w:space="0" w:color="auto"/>
                                        <w:left w:val="none" w:sz="0" w:space="0" w:color="auto"/>
                                        <w:bottom w:val="single" w:sz="6" w:space="0" w:color="E4E9EC"/>
                                        <w:right w:val="none" w:sz="0" w:space="0" w:color="auto"/>
                                      </w:divBdr>
                                      <w:divsChild>
                                        <w:div w:id="382951766">
                                          <w:marLeft w:val="0"/>
                                          <w:marRight w:val="0"/>
                                          <w:marTop w:val="0"/>
                                          <w:marBottom w:val="0"/>
                                          <w:divBdr>
                                            <w:top w:val="none" w:sz="0" w:space="0" w:color="auto"/>
                                            <w:left w:val="none" w:sz="0" w:space="0" w:color="auto"/>
                                            <w:bottom w:val="none" w:sz="0" w:space="0" w:color="auto"/>
                                            <w:right w:val="none" w:sz="0" w:space="0" w:color="auto"/>
                                          </w:divBdr>
                                        </w:div>
                                      </w:divsChild>
                                    </w:div>
                                    <w:div w:id="973289922">
                                      <w:marLeft w:val="0"/>
                                      <w:marRight w:val="0"/>
                                      <w:marTop w:val="0"/>
                                      <w:marBottom w:val="0"/>
                                      <w:divBdr>
                                        <w:top w:val="none" w:sz="0" w:space="0" w:color="auto"/>
                                        <w:left w:val="none" w:sz="0" w:space="0" w:color="auto"/>
                                        <w:bottom w:val="single" w:sz="6" w:space="0" w:color="E4E9EC"/>
                                        <w:right w:val="none" w:sz="0" w:space="0" w:color="auto"/>
                                      </w:divBdr>
                                      <w:divsChild>
                                        <w:div w:id="1262762713">
                                          <w:marLeft w:val="0"/>
                                          <w:marRight w:val="0"/>
                                          <w:marTop w:val="0"/>
                                          <w:marBottom w:val="0"/>
                                          <w:divBdr>
                                            <w:top w:val="none" w:sz="0" w:space="0" w:color="auto"/>
                                            <w:left w:val="none" w:sz="0" w:space="0" w:color="auto"/>
                                            <w:bottom w:val="none" w:sz="0" w:space="0" w:color="auto"/>
                                            <w:right w:val="none" w:sz="0" w:space="0" w:color="auto"/>
                                          </w:divBdr>
                                        </w:div>
                                      </w:divsChild>
                                    </w:div>
                                    <w:div w:id="689645768">
                                      <w:marLeft w:val="0"/>
                                      <w:marRight w:val="0"/>
                                      <w:marTop w:val="0"/>
                                      <w:marBottom w:val="0"/>
                                      <w:divBdr>
                                        <w:top w:val="none" w:sz="0" w:space="0" w:color="auto"/>
                                        <w:left w:val="none" w:sz="0" w:space="0" w:color="auto"/>
                                        <w:bottom w:val="single" w:sz="6" w:space="0" w:color="E4E9EC"/>
                                        <w:right w:val="none" w:sz="0" w:space="0" w:color="auto"/>
                                      </w:divBdr>
                                      <w:divsChild>
                                        <w:div w:id="1436822535">
                                          <w:marLeft w:val="0"/>
                                          <w:marRight w:val="0"/>
                                          <w:marTop w:val="0"/>
                                          <w:marBottom w:val="0"/>
                                          <w:divBdr>
                                            <w:top w:val="none" w:sz="0" w:space="0" w:color="auto"/>
                                            <w:left w:val="none" w:sz="0" w:space="0" w:color="auto"/>
                                            <w:bottom w:val="none" w:sz="0" w:space="0" w:color="auto"/>
                                            <w:right w:val="none" w:sz="0" w:space="0" w:color="auto"/>
                                          </w:divBdr>
                                        </w:div>
                                      </w:divsChild>
                                    </w:div>
                                    <w:div w:id="2038121133">
                                      <w:marLeft w:val="0"/>
                                      <w:marRight w:val="0"/>
                                      <w:marTop w:val="0"/>
                                      <w:marBottom w:val="0"/>
                                      <w:divBdr>
                                        <w:top w:val="none" w:sz="0" w:space="0" w:color="auto"/>
                                        <w:left w:val="none" w:sz="0" w:space="0" w:color="auto"/>
                                        <w:bottom w:val="single" w:sz="6" w:space="0" w:color="E4E9EC"/>
                                        <w:right w:val="none" w:sz="0" w:space="0" w:color="auto"/>
                                      </w:divBdr>
                                      <w:divsChild>
                                        <w:div w:id="99493814">
                                          <w:marLeft w:val="0"/>
                                          <w:marRight w:val="0"/>
                                          <w:marTop w:val="0"/>
                                          <w:marBottom w:val="0"/>
                                          <w:divBdr>
                                            <w:top w:val="none" w:sz="0" w:space="0" w:color="auto"/>
                                            <w:left w:val="none" w:sz="0" w:space="0" w:color="auto"/>
                                            <w:bottom w:val="none" w:sz="0" w:space="0" w:color="auto"/>
                                            <w:right w:val="none" w:sz="0" w:space="0" w:color="auto"/>
                                          </w:divBdr>
                                        </w:div>
                                      </w:divsChild>
                                    </w:div>
                                    <w:div w:id="1548566805">
                                      <w:marLeft w:val="0"/>
                                      <w:marRight w:val="0"/>
                                      <w:marTop w:val="0"/>
                                      <w:marBottom w:val="0"/>
                                      <w:divBdr>
                                        <w:top w:val="none" w:sz="0" w:space="0" w:color="auto"/>
                                        <w:left w:val="none" w:sz="0" w:space="0" w:color="auto"/>
                                        <w:bottom w:val="single" w:sz="6" w:space="0" w:color="E4E9EC"/>
                                        <w:right w:val="none" w:sz="0" w:space="0" w:color="auto"/>
                                      </w:divBdr>
                                      <w:divsChild>
                                        <w:div w:id="1997609818">
                                          <w:marLeft w:val="0"/>
                                          <w:marRight w:val="0"/>
                                          <w:marTop w:val="0"/>
                                          <w:marBottom w:val="0"/>
                                          <w:divBdr>
                                            <w:top w:val="none" w:sz="0" w:space="0" w:color="auto"/>
                                            <w:left w:val="none" w:sz="0" w:space="0" w:color="auto"/>
                                            <w:bottom w:val="none" w:sz="0" w:space="0" w:color="auto"/>
                                            <w:right w:val="none" w:sz="0" w:space="0" w:color="auto"/>
                                          </w:divBdr>
                                        </w:div>
                                      </w:divsChild>
                                    </w:div>
                                    <w:div w:id="1787894915">
                                      <w:marLeft w:val="0"/>
                                      <w:marRight w:val="0"/>
                                      <w:marTop w:val="0"/>
                                      <w:marBottom w:val="0"/>
                                      <w:divBdr>
                                        <w:top w:val="none" w:sz="0" w:space="0" w:color="auto"/>
                                        <w:left w:val="none" w:sz="0" w:space="0" w:color="auto"/>
                                        <w:bottom w:val="single" w:sz="6" w:space="0" w:color="E4E9EC"/>
                                        <w:right w:val="none" w:sz="0" w:space="0" w:color="auto"/>
                                      </w:divBdr>
                                      <w:divsChild>
                                        <w:div w:id="1418592913">
                                          <w:marLeft w:val="0"/>
                                          <w:marRight w:val="0"/>
                                          <w:marTop w:val="0"/>
                                          <w:marBottom w:val="0"/>
                                          <w:divBdr>
                                            <w:top w:val="none" w:sz="0" w:space="0" w:color="auto"/>
                                            <w:left w:val="none" w:sz="0" w:space="0" w:color="auto"/>
                                            <w:bottom w:val="none" w:sz="0" w:space="0" w:color="auto"/>
                                            <w:right w:val="none" w:sz="0" w:space="0" w:color="auto"/>
                                          </w:divBdr>
                                        </w:div>
                                      </w:divsChild>
                                    </w:div>
                                    <w:div w:id="269824417">
                                      <w:marLeft w:val="0"/>
                                      <w:marRight w:val="0"/>
                                      <w:marTop w:val="0"/>
                                      <w:marBottom w:val="0"/>
                                      <w:divBdr>
                                        <w:top w:val="none" w:sz="0" w:space="0" w:color="auto"/>
                                        <w:left w:val="none" w:sz="0" w:space="0" w:color="auto"/>
                                        <w:bottom w:val="single" w:sz="6" w:space="0" w:color="E4E9EC"/>
                                        <w:right w:val="none" w:sz="0" w:space="0" w:color="auto"/>
                                      </w:divBdr>
                                      <w:divsChild>
                                        <w:div w:id="1376925173">
                                          <w:marLeft w:val="0"/>
                                          <w:marRight w:val="0"/>
                                          <w:marTop w:val="0"/>
                                          <w:marBottom w:val="0"/>
                                          <w:divBdr>
                                            <w:top w:val="none" w:sz="0" w:space="0" w:color="auto"/>
                                            <w:left w:val="none" w:sz="0" w:space="0" w:color="auto"/>
                                            <w:bottom w:val="none" w:sz="0" w:space="0" w:color="auto"/>
                                            <w:right w:val="none" w:sz="0" w:space="0" w:color="auto"/>
                                          </w:divBdr>
                                        </w:div>
                                      </w:divsChild>
                                    </w:div>
                                    <w:div w:id="1483767545">
                                      <w:marLeft w:val="0"/>
                                      <w:marRight w:val="0"/>
                                      <w:marTop w:val="0"/>
                                      <w:marBottom w:val="0"/>
                                      <w:divBdr>
                                        <w:top w:val="none" w:sz="0" w:space="0" w:color="auto"/>
                                        <w:left w:val="none" w:sz="0" w:space="0" w:color="auto"/>
                                        <w:bottom w:val="single" w:sz="6" w:space="0" w:color="E4E9EC"/>
                                        <w:right w:val="none" w:sz="0" w:space="0" w:color="auto"/>
                                      </w:divBdr>
                                      <w:divsChild>
                                        <w:div w:id="296372425">
                                          <w:marLeft w:val="0"/>
                                          <w:marRight w:val="0"/>
                                          <w:marTop w:val="0"/>
                                          <w:marBottom w:val="0"/>
                                          <w:divBdr>
                                            <w:top w:val="none" w:sz="0" w:space="0" w:color="auto"/>
                                            <w:left w:val="none" w:sz="0" w:space="0" w:color="auto"/>
                                            <w:bottom w:val="none" w:sz="0" w:space="0" w:color="auto"/>
                                            <w:right w:val="none" w:sz="0" w:space="0" w:color="auto"/>
                                          </w:divBdr>
                                        </w:div>
                                      </w:divsChild>
                                    </w:div>
                                    <w:div w:id="2019119228">
                                      <w:marLeft w:val="0"/>
                                      <w:marRight w:val="0"/>
                                      <w:marTop w:val="0"/>
                                      <w:marBottom w:val="0"/>
                                      <w:divBdr>
                                        <w:top w:val="none" w:sz="0" w:space="0" w:color="auto"/>
                                        <w:left w:val="none" w:sz="0" w:space="0" w:color="auto"/>
                                        <w:bottom w:val="single" w:sz="6" w:space="0" w:color="E4E9EC"/>
                                        <w:right w:val="none" w:sz="0" w:space="0" w:color="auto"/>
                                      </w:divBdr>
                                      <w:divsChild>
                                        <w:div w:id="1124731024">
                                          <w:marLeft w:val="0"/>
                                          <w:marRight w:val="0"/>
                                          <w:marTop w:val="0"/>
                                          <w:marBottom w:val="0"/>
                                          <w:divBdr>
                                            <w:top w:val="none" w:sz="0" w:space="0" w:color="auto"/>
                                            <w:left w:val="none" w:sz="0" w:space="0" w:color="auto"/>
                                            <w:bottom w:val="none" w:sz="0" w:space="0" w:color="auto"/>
                                            <w:right w:val="none" w:sz="0" w:space="0" w:color="auto"/>
                                          </w:divBdr>
                                        </w:div>
                                      </w:divsChild>
                                    </w:div>
                                    <w:div w:id="998002466">
                                      <w:marLeft w:val="0"/>
                                      <w:marRight w:val="0"/>
                                      <w:marTop w:val="0"/>
                                      <w:marBottom w:val="0"/>
                                      <w:divBdr>
                                        <w:top w:val="none" w:sz="0" w:space="0" w:color="auto"/>
                                        <w:left w:val="none" w:sz="0" w:space="0" w:color="auto"/>
                                        <w:bottom w:val="single" w:sz="6" w:space="0" w:color="E4E9EC"/>
                                        <w:right w:val="none" w:sz="0" w:space="0" w:color="auto"/>
                                      </w:divBdr>
                                      <w:divsChild>
                                        <w:div w:id="1359621979">
                                          <w:marLeft w:val="0"/>
                                          <w:marRight w:val="0"/>
                                          <w:marTop w:val="0"/>
                                          <w:marBottom w:val="0"/>
                                          <w:divBdr>
                                            <w:top w:val="none" w:sz="0" w:space="0" w:color="auto"/>
                                            <w:left w:val="none" w:sz="0" w:space="0" w:color="auto"/>
                                            <w:bottom w:val="none" w:sz="0" w:space="0" w:color="auto"/>
                                            <w:right w:val="none" w:sz="0" w:space="0" w:color="auto"/>
                                          </w:divBdr>
                                        </w:div>
                                      </w:divsChild>
                                    </w:div>
                                    <w:div w:id="542258082">
                                      <w:marLeft w:val="0"/>
                                      <w:marRight w:val="0"/>
                                      <w:marTop w:val="0"/>
                                      <w:marBottom w:val="0"/>
                                      <w:divBdr>
                                        <w:top w:val="none" w:sz="0" w:space="0" w:color="auto"/>
                                        <w:left w:val="none" w:sz="0" w:space="0" w:color="auto"/>
                                        <w:bottom w:val="single" w:sz="6" w:space="0" w:color="E4E9EC"/>
                                        <w:right w:val="none" w:sz="0" w:space="0" w:color="auto"/>
                                      </w:divBdr>
                                      <w:divsChild>
                                        <w:div w:id="2079477589">
                                          <w:marLeft w:val="0"/>
                                          <w:marRight w:val="0"/>
                                          <w:marTop w:val="0"/>
                                          <w:marBottom w:val="0"/>
                                          <w:divBdr>
                                            <w:top w:val="none" w:sz="0" w:space="0" w:color="auto"/>
                                            <w:left w:val="none" w:sz="0" w:space="0" w:color="auto"/>
                                            <w:bottom w:val="none" w:sz="0" w:space="0" w:color="auto"/>
                                            <w:right w:val="none" w:sz="0" w:space="0" w:color="auto"/>
                                          </w:divBdr>
                                        </w:div>
                                      </w:divsChild>
                                    </w:div>
                                    <w:div w:id="507064163">
                                      <w:marLeft w:val="0"/>
                                      <w:marRight w:val="0"/>
                                      <w:marTop w:val="0"/>
                                      <w:marBottom w:val="0"/>
                                      <w:divBdr>
                                        <w:top w:val="none" w:sz="0" w:space="0" w:color="auto"/>
                                        <w:left w:val="none" w:sz="0" w:space="0" w:color="auto"/>
                                        <w:bottom w:val="single" w:sz="6" w:space="0" w:color="E4E9EC"/>
                                        <w:right w:val="none" w:sz="0" w:space="0" w:color="auto"/>
                                      </w:divBdr>
                                      <w:divsChild>
                                        <w:div w:id="1410689572">
                                          <w:marLeft w:val="0"/>
                                          <w:marRight w:val="0"/>
                                          <w:marTop w:val="0"/>
                                          <w:marBottom w:val="0"/>
                                          <w:divBdr>
                                            <w:top w:val="none" w:sz="0" w:space="0" w:color="auto"/>
                                            <w:left w:val="none" w:sz="0" w:space="0" w:color="auto"/>
                                            <w:bottom w:val="none" w:sz="0" w:space="0" w:color="auto"/>
                                            <w:right w:val="none" w:sz="0" w:space="0" w:color="auto"/>
                                          </w:divBdr>
                                        </w:div>
                                      </w:divsChild>
                                    </w:div>
                                    <w:div w:id="236940202">
                                      <w:marLeft w:val="0"/>
                                      <w:marRight w:val="0"/>
                                      <w:marTop w:val="0"/>
                                      <w:marBottom w:val="0"/>
                                      <w:divBdr>
                                        <w:top w:val="none" w:sz="0" w:space="0" w:color="auto"/>
                                        <w:left w:val="none" w:sz="0" w:space="0" w:color="auto"/>
                                        <w:bottom w:val="single" w:sz="6" w:space="0" w:color="E4E9EC"/>
                                        <w:right w:val="none" w:sz="0" w:space="0" w:color="auto"/>
                                      </w:divBdr>
                                      <w:divsChild>
                                        <w:div w:id="1990590744">
                                          <w:marLeft w:val="0"/>
                                          <w:marRight w:val="0"/>
                                          <w:marTop w:val="0"/>
                                          <w:marBottom w:val="0"/>
                                          <w:divBdr>
                                            <w:top w:val="none" w:sz="0" w:space="0" w:color="auto"/>
                                            <w:left w:val="none" w:sz="0" w:space="0" w:color="auto"/>
                                            <w:bottom w:val="none" w:sz="0" w:space="0" w:color="auto"/>
                                            <w:right w:val="none" w:sz="0" w:space="0" w:color="auto"/>
                                          </w:divBdr>
                                        </w:div>
                                      </w:divsChild>
                                    </w:div>
                                    <w:div w:id="1345932810">
                                      <w:marLeft w:val="0"/>
                                      <w:marRight w:val="0"/>
                                      <w:marTop w:val="0"/>
                                      <w:marBottom w:val="0"/>
                                      <w:divBdr>
                                        <w:top w:val="none" w:sz="0" w:space="0" w:color="auto"/>
                                        <w:left w:val="none" w:sz="0" w:space="0" w:color="auto"/>
                                        <w:bottom w:val="single" w:sz="6" w:space="0" w:color="E4E9EC"/>
                                        <w:right w:val="none" w:sz="0" w:space="0" w:color="auto"/>
                                      </w:divBdr>
                                      <w:divsChild>
                                        <w:div w:id="38095976">
                                          <w:marLeft w:val="0"/>
                                          <w:marRight w:val="0"/>
                                          <w:marTop w:val="0"/>
                                          <w:marBottom w:val="0"/>
                                          <w:divBdr>
                                            <w:top w:val="none" w:sz="0" w:space="0" w:color="auto"/>
                                            <w:left w:val="none" w:sz="0" w:space="0" w:color="auto"/>
                                            <w:bottom w:val="none" w:sz="0" w:space="0" w:color="auto"/>
                                            <w:right w:val="none" w:sz="0" w:space="0" w:color="auto"/>
                                          </w:divBdr>
                                        </w:div>
                                      </w:divsChild>
                                    </w:div>
                                    <w:div w:id="953555256">
                                      <w:marLeft w:val="0"/>
                                      <w:marRight w:val="0"/>
                                      <w:marTop w:val="0"/>
                                      <w:marBottom w:val="0"/>
                                      <w:divBdr>
                                        <w:top w:val="none" w:sz="0" w:space="0" w:color="auto"/>
                                        <w:left w:val="none" w:sz="0" w:space="0" w:color="auto"/>
                                        <w:bottom w:val="single" w:sz="6" w:space="0" w:color="E4E9EC"/>
                                        <w:right w:val="none" w:sz="0" w:space="0" w:color="auto"/>
                                      </w:divBdr>
                                      <w:divsChild>
                                        <w:div w:id="2097247018">
                                          <w:marLeft w:val="0"/>
                                          <w:marRight w:val="0"/>
                                          <w:marTop w:val="0"/>
                                          <w:marBottom w:val="0"/>
                                          <w:divBdr>
                                            <w:top w:val="none" w:sz="0" w:space="0" w:color="auto"/>
                                            <w:left w:val="none" w:sz="0" w:space="0" w:color="auto"/>
                                            <w:bottom w:val="none" w:sz="0" w:space="0" w:color="auto"/>
                                            <w:right w:val="none" w:sz="0" w:space="0" w:color="auto"/>
                                          </w:divBdr>
                                        </w:div>
                                      </w:divsChild>
                                    </w:div>
                                    <w:div w:id="161435066">
                                      <w:marLeft w:val="0"/>
                                      <w:marRight w:val="0"/>
                                      <w:marTop w:val="0"/>
                                      <w:marBottom w:val="0"/>
                                      <w:divBdr>
                                        <w:top w:val="none" w:sz="0" w:space="0" w:color="auto"/>
                                        <w:left w:val="none" w:sz="0" w:space="0" w:color="auto"/>
                                        <w:bottom w:val="single" w:sz="6" w:space="0" w:color="E4E9EC"/>
                                        <w:right w:val="none" w:sz="0" w:space="0" w:color="auto"/>
                                      </w:divBdr>
                                      <w:divsChild>
                                        <w:div w:id="201869080">
                                          <w:marLeft w:val="0"/>
                                          <w:marRight w:val="0"/>
                                          <w:marTop w:val="0"/>
                                          <w:marBottom w:val="0"/>
                                          <w:divBdr>
                                            <w:top w:val="none" w:sz="0" w:space="0" w:color="auto"/>
                                            <w:left w:val="none" w:sz="0" w:space="0" w:color="auto"/>
                                            <w:bottom w:val="none" w:sz="0" w:space="0" w:color="auto"/>
                                            <w:right w:val="none" w:sz="0" w:space="0" w:color="auto"/>
                                          </w:divBdr>
                                        </w:div>
                                      </w:divsChild>
                                    </w:div>
                                    <w:div w:id="1215846401">
                                      <w:marLeft w:val="0"/>
                                      <w:marRight w:val="0"/>
                                      <w:marTop w:val="0"/>
                                      <w:marBottom w:val="0"/>
                                      <w:divBdr>
                                        <w:top w:val="none" w:sz="0" w:space="0" w:color="auto"/>
                                        <w:left w:val="none" w:sz="0" w:space="0" w:color="auto"/>
                                        <w:bottom w:val="single" w:sz="6" w:space="0" w:color="E4E9EC"/>
                                        <w:right w:val="none" w:sz="0" w:space="0" w:color="auto"/>
                                      </w:divBdr>
                                      <w:divsChild>
                                        <w:div w:id="1944192779">
                                          <w:marLeft w:val="0"/>
                                          <w:marRight w:val="0"/>
                                          <w:marTop w:val="0"/>
                                          <w:marBottom w:val="0"/>
                                          <w:divBdr>
                                            <w:top w:val="none" w:sz="0" w:space="0" w:color="auto"/>
                                            <w:left w:val="none" w:sz="0" w:space="0" w:color="auto"/>
                                            <w:bottom w:val="none" w:sz="0" w:space="0" w:color="auto"/>
                                            <w:right w:val="none" w:sz="0" w:space="0" w:color="auto"/>
                                          </w:divBdr>
                                        </w:div>
                                      </w:divsChild>
                                    </w:div>
                                    <w:div w:id="2141412787">
                                      <w:marLeft w:val="0"/>
                                      <w:marRight w:val="0"/>
                                      <w:marTop w:val="0"/>
                                      <w:marBottom w:val="0"/>
                                      <w:divBdr>
                                        <w:top w:val="none" w:sz="0" w:space="0" w:color="auto"/>
                                        <w:left w:val="none" w:sz="0" w:space="0" w:color="auto"/>
                                        <w:bottom w:val="single" w:sz="6" w:space="0" w:color="E4E9EC"/>
                                        <w:right w:val="none" w:sz="0" w:space="0" w:color="auto"/>
                                      </w:divBdr>
                                      <w:divsChild>
                                        <w:div w:id="1113524264">
                                          <w:marLeft w:val="0"/>
                                          <w:marRight w:val="0"/>
                                          <w:marTop w:val="0"/>
                                          <w:marBottom w:val="0"/>
                                          <w:divBdr>
                                            <w:top w:val="none" w:sz="0" w:space="0" w:color="auto"/>
                                            <w:left w:val="none" w:sz="0" w:space="0" w:color="auto"/>
                                            <w:bottom w:val="none" w:sz="0" w:space="0" w:color="auto"/>
                                            <w:right w:val="none" w:sz="0" w:space="0" w:color="auto"/>
                                          </w:divBdr>
                                        </w:div>
                                      </w:divsChild>
                                    </w:div>
                                    <w:div w:id="647174057">
                                      <w:marLeft w:val="0"/>
                                      <w:marRight w:val="0"/>
                                      <w:marTop w:val="0"/>
                                      <w:marBottom w:val="0"/>
                                      <w:divBdr>
                                        <w:top w:val="none" w:sz="0" w:space="0" w:color="auto"/>
                                        <w:left w:val="none" w:sz="0" w:space="0" w:color="auto"/>
                                        <w:bottom w:val="single" w:sz="6" w:space="0" w:color="E4E9EC"/>
                                        <w:right w:val="none" w:sz="0" w:space="0" w:color="auto"/>
                                      </w:divBdr>
                                      <w:divsChild>
                                        <w:div w:id="1013800961">
                                          <w:marLeft w:val="0"/>
                                          <w:marRight w:val="0"/>
                                          <w:marTop w:val="0"/>
                                          <w:marBottom w:val="0"/>
                                          <w:divBdr>
                                            <w:top w:val="none" w:sz="0" w:space="0" w:color="auto"/>
                                            <w:left w:val="none" w:sz="0" w:space="0" w:color="auto"/>
                                            <w:bottom w:val="none" w:sz="0" w:space="0" w:color="auto"/>
                                            <w:right w:val="none" w:sz="0" w:space="0" w:color="auto"/>
                                          </w:divBdr>
                                        </w:div>
                                      </w:divsChild>
                                    </w:div>
                                    <w:div w:id="1496188142">
                                      <w:marLeft w:val="0"/>
                                      <w:marRight w:val="0"/>
                                      <w:marTop w:val="0"/>
                                      <w:marBottom w:val="0"/>
                                      <w:divBdr>
                                        <w:top w:val="none" w:sz="0" w:space="0" w:color="auto"/>
                                        <w:left w:val="none" w:sz="0" w:space="0" w:color="auto"/>
                                        <w:bottom w:val="single" w:sz="6" w:space="0" w:color="E4E9EC"/>
                                        <w:right w:val="none" w:sz="0" w:space="0" w:color="auto"/>
                                      </w:divBdr>
                                      <w:divsChild>
                                        <w:div w:id="948467783">
                                          <w:marLeft w:val="0"/>
                                          <w:marRight w:val="0"/>
                                          <w:marTop w:val="0"/>
                                          <w:marBottom w:val="0"/>
                                          <w:divBdr>
                                            <w:top w:val="none" w:sz="0" w:space="0" w:color="auto"/>
                                            <w:left w:val="none" w:sz="0" w:space="0" w:color="auto"/>
                                            <w:bottom w:val="none" w:sz="0" w:space="0" w:color="auto"/>
                                            <w:right w:val="none" w:sz="0" w:space="0" w:color="auto"/>
                                          </w:divBdr>
                                        </w:div>
                                      </w:divsChild>
                                    </w:div>
                                    <w:div w:id="279458354">
                                      <w:marLeft w:val="0"/>
                                      <w:marRight w:val="0"/>
                                      <w:marTop w:val="0"/>
                                      <w:marBottom w:val="0"/>
                                      <w:divBdr>
                                        <w:top w:val="none" w:sz="0" w:space="0" w:color="auto"/>
                                        <w:left w:val="none" w:sz="0" w:space="0" w:color="auto"/>
                                        <w:bottom w:val="single" w:sz="6" w:space="0" w:color="E4E9EC"/>
                                        <w:right w:val="none" w:sz="0" w:space="0" w:color="auto"/>
                                      </w:divBdr>
                                      <w:divsChild>
                                        <w:div w:id="675811159">
                                          <w:marLeft w:val="0"/>
                                          <w:marRight w:val="0"/>
                                          <w:marTop w:val="0"/>
                                          <w:marBottom w:val="0"/>
                                          <w:divBdr>
                                            <w:top w:val="none" w:sz="0" w:space="0" w:color="auto"/>
                                            <w:left w:val="none" w:sz="0" w:space="0" w:color="auto"/>
                                            <w:bottom w:val="none" w:sz="0" w:space="0" w:color="auto"/>
                                            <w:right w:val="none" w:sz="0" w:space="0" w:color="auto"/>
                                          </w:divBdr>
                                        </w:div>
                                      </w:divsChild>
                                    </w:div>
                                    <w:div w:id="1035619335">
                                      <w:marLeft w:val="0"/>
                                      <w:marRight w:val="0"/>
                                      <w:marTop w:val="0"/>
                                      <w:marBottom w:val="0"/>
                                      <w:divBdr>
                                        <w:top w:val="none" w:sz="0" w:space="0" w:color="auto"/>
                                        <w:left w:val="none" w:sz="0" w:space="0" w:color="auto"/>
                                        <w:bottom w:val="single" w:sz="6" w:space="0" w:color="E4E9EC"/>
                                        <w:right w:val="none" w:sz="0" w:space="0" w:color="auto"/>
                                      </w:divBdr>
                                      <w:divsChild>
                                        <w:div w:id="835851460">
                                          <w:marLeft w:val="0"/>
                                          <w:marRight w:val="0"/>
                                          <w:marTop w:val="0"/>
                                          <w:marBottom w:val="0"/>
                                          <w:divBdr>
                                            <w:top w:val="none" w:sz="0" w:space="0" w:color="auto"/>
                                            <w:left w:val="none" w:sz="0" w:space="0" w:color="auto"/>
                                            <w:bottom w:val="none" w:sz="0" w:space="0" w:color="auto"/>
                                            <w:right w:val="none" w:sz="0" w:space="0" w:color="auto"/>
                                          </w:divBdr>
                                        </w:div>
                                      </w:divsChild>
                                    </w:div>
                                    <w:div w:id="1625772258">
                                      <w:marLeft w:val="0"/>
                                      <w:marRight w:val="0"/>
                                      <w:marTop w:val="0"/>
                                      <w:marBottom w:val="0"/>
                                      <w:divBdr>
                                        <w:top w:val="none" w:sz="0" w:space="0" w:color="auto"/>
                                        <w:left w:val="none" w:sz="0" w:space="0" w:color="auto"/>
                                        <w:bottom w:val="single" w:sz="6" w:space="0" w:color="E4E9EC"/>
                                        <w:right w:val="none" w:sz="0" w:space="0" w:color="auto"/>
                                      </w:divBdr>
                                      <w:divsChild>
                                        <w:div w:id="1410269707">
                                          <w:marLeft w:val="0"/>
                                          <w:marRight w:val="0"/>
                                          <w:marTop w:val="0"/>
                                          <w:marBottom w:val="0"/>
                                          <w:divBdr>
                                            <w:top w:val="none" w:sz="0" w:space="0" w:color="auto"/>
                                            <w:left w:val="none" w:sz="0" w:space="0" w:color="auto"/>
                                            <w:bottom w:val="none" w:sz="0" w:space="0" w:color="auto"/>
                                            <w:right w:val="none" w:sz="0" w:space="0" w:color="auto"/>
                                          </w:divBdr>
                                        </w:div>
                                      </w:divsChild>
                                    </w:div>
                                    <w:div w:id="448550364">
                                      <w:marLeft w:val="0"/>
                                      <w:marRight w:val="0"/>
                                      <w:marTop w:val="0"/>
                                      <w:marBottom w:val="0"/>
                                      <w:divBdr>
                                        <w:top w:val="none" w:sz="0" w:space="0" w:color="auto"/>
                                        <w:left w:val="none" w:sz="0" w:space="0" w:color="auto"/>
                                        <w:bottom w:val="single" w:sz="6" w:space="0" w:color="E4E9EC"/>
                                        <w:right w:val="none" w:sz="0" w:space="0" w:color="auto"/>
                                      </w:divBdr>
                                      <w:divsChild>
                                        <w:div w:id="352342042">
                                          <w:marLeft w:val="0"/>
                                          <w:marRight w:val="0"/>
                                          <w:marTop w:val="0"/>
                                          <w:marBottom w:val="0"/>
                                          <w:divBdr>
                                            <w:top w:val="none" w:sz="0" w:space="0" w:color="auto"/>
                                            <w:left w:val="none" w:sz="0" w:space="0" w:color="auto"/>
                                            <w:bottom w:val="none" w:sz="0" w:space="0" w:color="auto"/>
                                            <w:right w:val="none" w:sz="0" w:space="0" w:color="auto"/>
                                          </w:divBdr>
                                        </w:div>
                                      </w:divsChild>
                                    </w:div>
                                    <w:div w:id="367951251">
                                      <w:marLeft w:val="0"/>
                                      <w:marRight w:val="0"/>
                                      <w:marTop w:val="0"/>
                                      <w:marBottom w:val="0"/>
                                      <w:divBdr>
                                        <w:top w:val="none" w:sz="0" w:space="0" w:color="auto"/>
                                        <w:left w:val="none" w:sz="0" w:space="0" w:color="auto"/>
                                        <w:bottom w:val="single" w:sz="6" w:space="0" w:color="E4E9EC"/>
                                        <w:right w:val="none" w:sz="0" w:space="0" w:color="auto"/>
                                      </w:divBdr>
                                      <w:divsChild>
                                        <w:div w:id="1782450574">
                                          <w:marLeft w:val="0"/>
                                          <w:marRight w:val="0"/>
                                          <w:marTop w:val="0"/>
                                          <w:marBottom w:val="0"/>
                                          <w:divBdr>
                                            <w:top w:val="none" w:sz="0" w:space="0" w:color="auto"/>
                                            <w:left w:val="none" w:sz="0" w:space="0" w:color="auto"/>
                                            <w:bottom w:val="none" w:sz="0" w:space="0" w:color="auto"/>
                                            <w:right w:val="none" w:sz="0" w:space="0" w:color="auto"/>
                                          </w:divBdr>
                                        </w:div>
                                      </w:divsChild>
                                    </w:div>
                                    <w:div w:id="520825996">
                                      <w:marLeft w:val="0"/>
                                      <w:marRight w:val="0"/>
                                      <w:marTop w:val="0"/>
                                      <w:marBottom w:val="0"/>
                                      <w:divBdr>
                                        <w:top w:val="none" w:sz="0" w:space="0" w:color="auto"/>
                                        <w:left w:val="none" w:sz="0" w:space="0" w:color="auto"/>
                                        <w:bottom w:val="single" w:sz="6" w:space="0" w:color="E4E9EC"/>
                                        <w:right w:val="none" w:sz="0" w:space="0" w:color="auto"/>
                                      </w:divBdr>
                                      <w:divsChild>
                                        <w:div w:id="360782557">
                                          <w:marLeft w:val="0"/>
                                          <w:marRight w:val="0"/>
                                          <w:marTop w:val="0"/>
                                          <w:marBottom w:val="0"/>
                                          <w:divBdr>
                                            <w:top w:val="none" w:sz="0" w:space="0" w:color="auto"/>
                                            <w:left w:val="none" w:sz="0" w:space="0" w:color="auto"/>
                                            <w:bottom w:val="none" w:sz="0" w:space="0" w:color="auto"/>
                                            <w:right w:val="none" w:sz="0" w:space="0" w:color="auto"/>
                                          </w:divBdr>
                                        </w:div>
                                      </w:divsChild>
                                    </w:div>
                                    <w:div w:id="1455055335">
                                      <w:marLeft w:val="0"/>
                                      <w:marRight w:val="0"/>
                                      <w:marTop w:val="0"/>
                                      <w:marBottom w:val="0"/>
                                      <w:divBdr>
                                        <w:top w:val="none" w:sz="0" w:space="0" w:color="auto"/>
                                        <w:left w:val="none" w:sz="0" w:space="0" w:color="auto"/>
                                        <w:bottom w:val="single" w:sz="6" w:space="0" w:color="E4E9EC"/>
                                        <w:right w:val="none" w:sz="0" w:space="0" w:color="auto"/>
                                      </w:divBdr>
                                      <w:divsChild>
                                        <w:div w:id="379599548">
                                          <w:marLeft w:val="0"/>
                                          <w:marRight w:val="0"/>
                                          <w:marTop w:val="0"/>
                                          <w:marBottom w:val="0"/>
                                          <w:divBdr>
                                            <w:top w:val="none" w:sz="0" w:space="0" w:color="auto"/>
                                            <w:left w:val="none" w:sz="0" w:space="0" w:color="auto"/>
                                            <w:bottom w:val="none" w:sz="0" w:space="0" w:color="auto"/>
                                            <w:right w:val="none" w:sz="0" w:space="0" w:color="auto"/>
                                          </w:divBdr>
                                        </w:div>
                                      </w:divsChild>
                                    </w:div>
                                    <w:div w:id="756907489">
                                      <w:marLeft w:val="0"/>
                                      <w:marRight w:val="0"/>
                                      <w:marTop w:val="0"/>
                                      <w:marBottom w:val="0"/>
                                      <w:divBdr>
                                        <w:top w:val="none" w:sz="0" w:space="0" w:color="auto"/>
                                        <w:left w:val="none" w:sz="0" w:space="0" w:color="auto"/>
                                        <w:bottom w:val="single" w:sz="6" w:space="0" w:color="E4E9EC"/>
                                        <w:right w:val="none" w:sz="0" w:space="0" w:color="auto"/>
                                      </w:divBdr>
                                      <w:divsChild>
                                        <w:div w:id="1994215688">
                                          <w:marLeft w:val="0"/>
                                          <w:marRight w:val="0"/>
                                          <w:marTop w:val="0"/>
                                          <w:marBottom w:val="0"/>
                                          <w:divBdr>
                                            <w:top w:val="none" w:sz="0" w:space="0" w:color="auto"/>
                                            <w:left w:val="none" w:sz="0" w:space="0" w:color="auto"/>
                                            <w:bottom w:val="none" w:sz="0" w:space="0" w:color="auto"/>
                                            <w:right w:val="none" w:sz="0" w:space="0" w:color="auto"/>
                                          </w:divBdr>
                                        </w:div>
                                      </w:divsChild>
                                    </w:div>
                                    <w:div w:id="155733442">
                                      <w:marLeft w:val="0"/>
                                      <w:marRight w:val="0"/>
                                      <w:marTop w:val="0"/>
                                      <w:marBottom w:val="0"/>
                                      <w:divBdr>
                                        <w:top w:val="none" w:sz="0" w:space="0" w:color="auto"/>
                                        <w:left w:val="none" w:sz="0" w:space="0" w:color="auto"/>
                                        <w:bottom w:val="single" w:sz="6" w:space="0" w:color="E4E9EC"/>
                                        <w:right w:val="none" w:sz="0" w:space="0" w:color="auto"/>
                                      </w:divBdr>
                                      <w:divsChild>
                                        <w:div w:id="1532375814">
                                          <w:marLeft w:val="0"/>
                                          <w:marRight w:val="0"/>
                                          <w:marTop w:val="0"/>
                                          <w:marBottom w:val="0"/>
                                          <w:divBdr>
                                            <w:top w:val="none" w:sz="0" w:space="0" w:color="auto"/>
                                            <w:left w:val="none" w:sz="0" w:space="0" w:color="auto"/>
                                            <w:bottom w:val="none" w:sz="0" w:space="0" w:color="auto"/>
                                            <w:right w:val="none" w:sz="0" w:space="0" w:color="auto"/>
                                          </w:divBdr>
                                        </w:div>
                                      </w:divsChild>
                                    </w:div>
                                    <w:div w:id="870651803">
                                      <w:marLeft w:val="0"/>
                                      <w:marRight w:val="0"/>
                                      <w:marTop w:val="0"/>
                                      <w:marBottom w:val="0"/>
                                      <w:divBdr>
                                        <w:top w:val="none" w:sz="0" w:space="0" w:color="auto"/>
                                        <w:left w:val="none" w:sz="0" w:space="0" w:color="auto"/>
                                        <w:bottom w:val="single" w:sz="6" w:space="0" w:color="E4E9EC"/>
                                        <w:right w:val="none" w:sz="0" w:space="0" w:color="auto"/>
                                      </w:divBdr>
                                      <w:divsChild>
                                        <w:div w:id="707949747">
                                          <w:marLeft w:val="0"/>
                                          <w:marRight w:val="0"/>
                                          <w:marTop w:val="0"/>
                                          <w:marBottom w:val="0"/>
                                          <w:divBdr>
                                            <w:top w:val="none" w:sz="0" w:space="0" w:color="auto"/>
                                            <w:left w:val="none" w:sz="0" w:space="0" w:color="auto"/>
                                            <w:bottom w:val="none" w:sz="0" w:space="0" w:color="auto"/>
                                            <w:right w:val="none" w:sz="0" w:space="0" w:color="auto"/>
                                          </w:divBdr>
                                        </w:div>
                                      </w:divsChild>
                                    </w:div>
                                    <w:div w:id="753665815">
                                      <w:marLeft w:val="0"/>
                                      <w:marRight w:val="0"/>
                                      <w:marTop w:val="0"/>
                                      <w:marBottom w:val="0"/>
                                      <w:divBdr>
                                        <w:top w:val="none" w:sz="0" w:space="0" w:color="auto"/>
                                        <w:left w:val="none" w:sz="0" w:space="0" w:color="auto"/>
                                        <w:bottom w:val="single" w:sz="6" w:space="0" w:color="E4E9EC"/>
                                        <w:right w:val="none" w:sz="0" w:space="0" w:color="auto"/>
                                      </w:divBdr>
                                    </w:div>
                                  </w:divsChild>
                                </w:div>
                              </w:divsChild>
                            </w:div>
                          </w:divsChild>
                        </w:div>
                      </w:divsChild>
                    </w:div>
                  </w:divsChild>
                </w:div>
              </w:divsChild>
            </w:div>
          </w:divsChild>
        </w:div>
      </w:divsChild>
    </w:div>
    <w:div w:id="1537545565">
      <w:bodyDiv w:val="1"/>
      <w:marLeft w:val="0"/>
      <w:marRight w:val="0"/>
      <w:marTop w:val="0"/>
      <w:marBottom w:val="0"/>
      <w:divBdr>
        <w:top w:val="none" w:sz="0" w:space="0" w:color="auto"/>
        <w:left w:val="none" w:sz="0" w:space="0" w:color="auto"/>
        <w:bottom w:val="none" w:sz="0" w:space="0" w:color="auto"/>
        <w:right w:val="none" w:sz="0" w:space="0" w:color="auto"/>
      </w:divBdr>
      <w:divsChild>
        <w:div w:id="134683142">
          <w:marLeft w:val="0"/>
          <w:marRight w:val="0"/>
          <w:marTop w:val="0"/>
          <w:marBottom w:val="0"/>
          <w:divBdr>
            <w:top w:val="none" w:sz="0" w:space="0" w:color="auto"/>
            <w:left w:val="none" w:sz="0" w:space="0" w:color="auto"/>
            <w:bottom w:val="none" w:sz="0" w:space="0" w:color="auto"/>
            <w:right w:val="none" w:sz="0" w:space="0" w:color="auto"/>
          </w:divBdr>
          <w:divsChild>
            <w:div w:id="837815434">
              <w:marLeft w:val="0"/>
              <w:marRight w:val="0"/>
              <w:marTop w:val="0"/>
              <w:marBottom w:val="450"/>
              <w:divBdr>
                <w:top w:val="none" w:sz="0" w:space="0" w:color="auto"/>
                <w:left w:val="none" w:sz="0" w:space="0" w:color="auto"/>
                <w:bottom w:val="none" w:sz="0" w:space="0" w:color="auto"/>
                <w:right w:val="none" w:sz="0" w:space="0" w:color="auto"/>
              </w:divBdr>
            </w:div>
          </w:divsChild>
        </w:div>
        <w:div w:id="435175411">
          <w:marLeft w:val="0"/>
          <w:marRight w:val="0"/>
          <w:marTop w:val="0"/>
          <w:marBottom w:val="0"/>
          <w:divBdr>
            <w:top w:val="none" w:sz="0" w:space="0" w:color="auto"/>
            <w:left w:val="none" w:sz="0" w:space="0" w:color="auto"/>
            <w:bottom w:val="none" w:sz="0" w:space="0" w:color="auto"/>
            <w:right w:val="none" w:sz="0" w:space="0" w:color="auto"/>
          </w:divBdr>
          <w:divsChild>
            <w:div w:id="961614730">
              <w:marLeft w:val="0"/>
              <w:marRight w:val="0"/>
              <w:marTop w:val="0"/>
              <w:marBottom w:val="0"/>
              <w:divBdr>
                <w:top w:val="none" w:sz="0" w:space="0" w:color="auto"/>
                <w:left w:val="none" w:sz="0" w:space="0" w:color="auto"/>
                <w:bottom w:val="none" w:sz="0" w:space="0" w:color="auto"/>
                <w:right w:val="none" w:sz="0" w:space="0" w:color="auto"/>
              </w:divBdr>
              <w:divsChild>
                <w:div w:id="1344285006">
                  <w:marLeft w:val="0"/>
                  <w:marRight w:val="0"/>
                  <w:marTop w:val="0"/>
                  <w:marBottom w:val="480"/>
                  <w:divBdr>
                    <w:top w:val="none" w:sz="0" w:space="0" w:color="auto"/>
                    <w:left w:val="none" w:sz="0" w:space="0" w:color="auto"/>
                    <w:bottom w:val="none" w:sz="0" w:space="0" w:color="auto"/>
                    <w:right w:val="none" w:sz="0" w:space="0" w:color="auto"/>
                  </w:divBdr>
                  <w:divsChild>
                    <w:div w:id="585921714">
                      <w:blockQuote w:val="1"/>
                      <w:marLeft w:val="720"/>
                      <w:marRight w:val="720"/>
                      <w:marTop w:val="100"/>
                      <w:marBottom w:val="100"/>
                      <w:divBdr>
                        <w:top w:val="none" w:sz="0" w:space="0" w:color="auto"/>
                        <w:left w:val="single" w:sz="18" w:space="0" w:color="5757CE"/>
                        <w:bottom w:val="none" w:sz="0" w:space="0" w:color="auto"/>
                        <w:right w:val="none" w:sz="0" w:space="0" w:color="auto"/>
                      </w:divBdr>
                    </w:div>
                    <w:div w:id="965433374">
                      <w:marLeft w:val="0"/>
                      <w:marRight w:val="0"/>
                      <w:marTop w:val="0"/>
                      <w:marBottom w:val="0"/>
                      <w:divBdr>
                        <w:top w:val="none" w:sz="0" w:space="0" w:color="auto"/>
                        <w:left w:val="none" w:sz="0" w:space="0" w:color="auto"/>
                        <w:bottom w:val="none" w:sz="0" w:space="0" w:color="auto"/>
                        <w:right w:val="none" w:sz="0" w:space="0" w:color="auto"/>
                      </w:divBdr>
                      <w:divsChild>
                        <w:div w:id="224342581">
                          <w:marLeft w:val="0"/>
                          <w:marRight w:val="0"/>
                          <w:marTop w:val="0"/>
                          <w:marBottom w:val="0"/>
                          <w:divBdr>
                            <w:top w:val="none" w:sz="0" w:space="0" w:color="auto"/>
                            <w:left w:val="none" w:sz="0" w:space="0" w:color="auto"/>
                            <w:bottom w:val="none" w:sz="0" w:space="0" w:color="auto"/>
                            <w:right w:val="none" w:sz="0" w:space="0" w:color="auto"/>
                          </w:divBdr>
                        </w:div>
                        <w:div w:id="1201287154">
                          <w:marLeft w:val="0"/>
                          <w:marRight w:val="0"/>
                          <w:marTop w:val="0"/>
                          <w:marBottom w:val="0"/>
                          <w:divBdr>
                            <w:top w:val="none" w:sz="0" w:space="0" w:color="auto"/>
                            <w:left w:val="none" w:sz="0" w:space="0" w:color="auto"/>
                            <w:bottom w:val="none" w:sz="0" w:space="0" w:color="auto"/>
                            <w:right w:val="none" w:sz="0" w:space="0" w:color="auto"/>
                          </w:divBdr>
                          <w:divsChild>
                            <w:div w:id="11792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5314">
                      <w:marLeft w:val="0"/>
                      <w:marRight w:val="0"/>
                      <w:marTop w:val="0"/>
                      <w:marBottom w:val="0"/>
                      <w:divBdr>
                        <w:top w:val="none" w:sz="0" w:space="0" w:color="auto"/>
                        <w:left w:val="none" w:sz="0" w:space="0" w:color="auto"/>
                        <w:bottom w:val="none" w:sz="0" w:space="0" w:color="auto"/>
                        <w:right w:val="none" w:sz="0" w:space="0" w:color="auto"/>
                      </w:divBdr>
                    </w:div>
                    <w:div w:id="1384135185">
                      <w:marLeft w:val="0"/>
                      <w:marRight w:val="0"/>
                      <w:marTop w:val="0"/>
                      <w:marBottom w:val="0"/>
                      <w:divBdr>
                        <w:top w:val="none" w:sz="0" w:space="0" w:color="auto"/>
                        <w:left w:val="none" w:sz="0" w:space="0" w:color="auto"/>
                        <w:bottom w:val="none" w:sz="0" w:space="0" w:color="auto"/>
                        <w:right w:val="none" w:sz="0" w:space="0" w:color="auto"/>
                      </w:divBdr>
                      <w:divsChild>
                        <w:div w:id="759566813">
                          <w:marLeft w:val="0"/>
                          <w:marRight w:val="0"/>
                          <w:marTop w:val="0"/>
                          <w:marBottom w:val="0"/>
                          <w:divBdr>
                            <w:top w:val="none" w:sz="0" w:space="0" w:color="auto"/>
                            <w:left w:val="none" w:sz="0" w:space="0" w:color="auto"/>
                            <w:bottom w:val="none" w:sz="0" w:space="0" w:color="auto"/>
                            <w:right w:val="none" w:sz="0" w:space="0" w:color="auto"/>
                          </w:divBdr>
                        </w:div>
                        <w:div w:id="1367483082">
                          <w:marLeft w:val="0"/>
                          <w:marRight w:val="0"/>
                          <w:marTop w:val="0"/>
                          <w:marBottom w:val="0"/>
                          <w:divBdr>
                            <w:top w:val="none" w:sz="0" w:space="0" w:color="auto"/>
                            <w:left w:val="none" w:sz="0" w:space="0" w:color="auto"/>
                            <w:bottom w:val="none" w:sz="0" w:space="0" w:color="auto"/>
                            <w:right w:val="none" w:sz="0" w:space="0" w:color="auto"/>
                          </w:divBdr>
                          <w:divsChild>
                            <w:div w:id="13127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843">
                      <w:marLeft w:val="0"/>
                      <w:marRight w:val="0"/>
                      <w:marTop w:val="0"/>
                      <w:marBottom w:val="0"/>
                      <w:divBdr>
                        <w:top w:val="none" w:sz="0" w:space="0" w:color="auto"/>
                        <w:left w:val="none" w:sz="0" w:space="0" w:color="auto"/>
                        <w:bottom w:val="none" w:sz="0" w:space="0" w:color="auto"/>
                        <w:right w:val="none" w:sz="0" w:space="0" w:color="auto"/>
                      </w:divBdr>
                    </w:div>
                    <w:div w:id="1939675288">
                      <w:marLeft w:val="0"/>
                      <w:marRight w:val="0"/>
                      <w:marTop w:val="0"/>
                      <w:marBottom w:val="0"/>
                      <w:divBdr>
                        <w:top w:val="none" w:sz="0" w:space="0" w:color="auto"/>
                        <w:left w:val="none" w:sz="0" w:space="0" w:color="auto"/>
                        <w:bottom w:val="none" w:sz="0" w:space="0" w:color="auto"/>
                        <w:right w:val="none" w:sz="0" w:space="0" w:color="auto"/>
                      </w:divBdr>
                    </w:div>
                    <w:div w:id="20564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82603">
          <w:marLeft w:val="0"/>
          <w:marRight w:val="0"/>
          <w:marTop w:val="0"/>
          <w:marBottom w:val="0"/>
          <w:divBdr>
            <w:top w:val="none" w:sz="0" w:space="0" w:color="auto"/>
            <w:left w:val="none" w:sz="0" w:space="0" w:color="auto"/>
            <w:bottom w:val="none" w:sz="0" w:space="0" w:color="auto"/>
            <w:right w:val="none" w:sz="0" w:space="0" w:color="auto"/>
          </w:divBdr>
        </w:div>
        <w:div w:id="1498957106">
          <w:marLeft w:val="0"/>
          <w:marRight w:val="0"/>
          <w:marTop w:val="0"/>
          <w:marBottom w:val="375"/>
          <w:divBdr>
            <w:top w:val="none" w:sz="0" w:space="0" w:color="auto"/>
            <w:left w:val="none" w:sz="0" w:space="0" w:color="auto"/>
            <w:bottom w:val="none" w:sz="0" w:space="0" w:color="auto"/>
            <w:right w:val="none" w:sz="0" w:space="0" w:color="auto"/>
          </w:divBdr>
        </w:div>
        <w:div w:id="1513446960">
          <w:marLeft w:val="0"/>
          <w:marRight w:val="0"/>
          <w:marTop w:val="0"/>
          <w:marBottom w:val="0"/>
          <w:divBdr>
            <w:top w:val="none" w:sz="0" w:space="0" w:color="auto"/>
            <w:left w:val="none" w:sz="0" w:space="0" w:color="auto"/>
            <w:bottom w:val="none" w:sz="0" w:space="0" w:color="auto"/>
            <w:right w:val="none" w:sz="0" w:space="0" w:color="auto"/>
          </w:divBdr>
        </w:div>
      </w:divsChild>
    </w:div>
    <w:div w:id="1973709668">
      <w:bodyDiv w:val="1"/>
      <w:marLeft w:val="0"/>
      <w:marRight w:val="0"/>
      <w:marTop w:val="0"/>
      <w:marBottom w:val="0"/>
      <w:divBdr>
        <w:top w:val="none" w:sz="0" w:space="0" w:color="auto"/>
        <w:left w:val="none" w:sz="0" w:space="0" w:color="auto"/>
        <w:bottom w:val="none" w:sz="0" w:space="0" w:color="auto"/>
        <w:right w:val="none" w:sz="0" w:space="0" w:color="auto"/>
      </w:divBdr>
      <w:divsChild>
        <w:div w:id="157982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ice.gov/eoir/bia-precedent-chart-a-a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rlibrary.umn.edu/immigrationlaw/chapter8.html" TargetMode="External"/><Relationship Id="rId12" Type="http://schemas.openxmlformats.org/officeDocument/2006/relationships/hyperlink" Target="http://hrlibrary.umn.edu/immigrationlaw/chapter8.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dn.ca9.uscourts.gov/datastore/opinions/2014/03/21/12-50193.pdf" TargetMode="External"/><Relationship Id="rId11" Type="http://schemas.openxmlformats.org/officeDocument/2006/relationships/hyperlink" Target="http://hrlibrary.umn.edu/immigrationlaw/chapter8.html" TargetMode="External"/><Relationship Id="rId5" Type="http://schemas.openxmlformats.org/officeDocument/2006/relationships/hyperlink" Target="https://data.worldbank.org/indicator/SM.POP.REFG.OR" TargetMode="External"/><Relationship Id="rId10" Type="http://schemas.openxmlformats.org/officeDocument/2006/relationships/hyperlink" Target="https://www.justice.gov/eoir/bia-precedent-chart-a-ag" TargetMode="External"/><Relationship Id="rId4" Type="http://schemas.openxmlformats.org/officeDocument/2006/relationships/webSettings" Target="webSettings.xml"/><Relationship Id="rId9" Type="http://schemas.openxmlformats.org/officeDocument/2006/relationships/hyperlink" Target="https://www.law.cornell.edu/definitions/uscode.php?width=840&amp;height=800&amp;iframe=true&amp;def_id=8-USC-2124716147-1201680062&amp;term_occur=3&amp;term_src=title:8:chapter:12:subchapter:I:section:110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3273</Words>
  <Characters>18661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
  <dc:description/>
  <cp:lastModifiedBy>Geoff Lundeen</cp:lastModifiedBy>
  <cp:revision>3</cp:revision>
  <dcterms:created xsi:type="dcterms:W3CDTF">2018-07-20T16:41:00Z</dcterms:created>
  <dcterms:modified xsi:type="dcterms:W3CDTF">2018-07-20T23:56:00Z</dcterms:modified>
</cp:coreProperties>
</file>