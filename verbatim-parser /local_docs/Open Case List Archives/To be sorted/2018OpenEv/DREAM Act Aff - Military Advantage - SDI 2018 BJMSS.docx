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68604F" w:rsidP="0068604F">
      <w:pPr>
        <w:pStyle w:val="Heading1"/>
      </w:pPr>
      <w:r>
        <w:t>DREAM Act Military Advantage 2.0</w:t>
      </w:r>
    </w:p>
    <w:p w:rsidR="0068604F" w:rsidRDefault="0068604F" w:rsidP="0068604F">
      <w:pPr>
        <w:pStyle w:val="Heading2"/>
      </w:pPr>
      <w:r>
        <w:t xml:space="preserve">Readiness Advantage </w:t>
      </w:r>
    </w:p>
    <w:p w:rsidR="0088140E" w:rsidRDefault="0088140E" w:rsidP="0088140E">
      <w:pPr>
        <w:pStyle w:val="Heading3"/>
      </w:pPr>
      <w:r>
        <w:t>Soldiers Deportation</w:t>
      </w:r>
    </w:p>
    <w:p w:rsidR="0088140E" w:rsidRDefault="0088140E" w:rsidP="0088140E">
      <w:pPr>
        <w:pStyle w:val="Heading4"/>
      </w:pPr>
      <w:proofErr w:type="spellStart"/>
      <w:r>
        <w:t>Mattis</w:t>
      </w:r>
      <w:proofErr w:type="spellEnd"/>
      <w:r>
        <w:t xml:space="preserve"> assurances don’t matter – expired contracts will </w:t>
      </w:r>
      <w:r w:rsidRPr="00E642CE">
        <w:rPr>
          <w:u w:val="single"/>
        </w:rPr>
        <w:t>still be deported</w:t>
      </w:r>
      <w:r>
        <w:t>.</w:t>
      </w:r>
    </w:p>
    <w:p w:rsidR="0088140E" w:rsidRDefault="0088140E" w:rsidP="0088140E">
      <w:pPr>
        <w:rPr>
          <w:sz w:val="16"/>
          <w:szCs w:val="16"/>
        </w:rPr>
      </w:pPr>
      <w:r w:rsidRPr="00E642CE">
        <w:rPr>
          <w:rStyle w:val="Style13ptBold"/>
        </w:rPr>
        <w:t>Cahn ‘6/5</w:t>
      </w:r>
      <w:r w:rsidRPr="00E642CE">
        <w:rPr>
          <w:sz w:val="16"/>
          <w:szCs w:val="16"/>
        </w:rPr>
        <w:t xml:space="preserve"> (Dianna; military writer for Stars and Stripes; Military.com; 6/5/18; “Foreign-Born Recruit Faces Deportation Despite Assurances by </w:t>
      </w:r>
      <w:proofErr w:type="spellStart"/>
      <w:r w:rsidRPr="00E642CE">
        <w:rPr>
          <w:sz w:val="16"/>
          <w:szCs w:val="16"/>
        </w:rPr>
        <w:t>Mattis</w:t>
      </w:r>
      <w:proofErr w:type="spellEnd"/>
      <w:r w:rsidRPr="00E642CE">
        <w:rPr>
          <w:sz w:val="16"/>
          <w:szCs w:val="16"/>
        </w:rPr>
        <w:t xml:space="preserve">”; </w:t>
      </w:r>
      <w:hyperlink r:id="rId6" w:history="1">
        <w:r w:rsidRPr="00E642CE">
          <w:rPr>
            <w:rStyle w:val="Hyperlink"/>
            <w:sz w:val="16"/>
            <w:szCs w:val="16"/>
          </w:rPr>
          <w:t>https://www.military.com/daily-news/2018/06/05/foreign-born-recruit-faces-deportation-despite-assurances-mattis.html</w:t>
        </w:r>
      </w:hyperlink>
      <w:r w:rsidRPr="00E642CE">
        <w:rPr>
          <w:sz w:val="16"/>
          <w:szCs w:val="16"/>
        </w:rPr>
        <w:t>; Accessed: 7/5/18; RY)</w:t>
      </w:r>
    </w:p>
    <w:p w:rsidR="0088140E" w:rsidRDefault="0088140E" w:rsidP="0088140E">
      <w:pPr>
        <w:rPr>
          <w:sz w:val="16"/>
        </w:rPr>
      </w:pPr>
      <w:r w:rsidRPr="00E642CE">
        <w:rPr>
          <w:sz w:val="16"/>
        </w:rPr>
        <w:t xml:space="preserve">WASHINGTON -- </w:t>
      </w:r>
      <w:r w:rsidRPr="00E642CE">
        <w:rPr>
          <w:u w:val="single"/>
        </w:rPr>
        <w:t xml:space="preserve">Immigration </w:t>
      </w:r>
      <w:r w:rsidRPr="00CE7E40">
        <w:rPr>
          <w:highlight w:val="green"/>
          <w:u w:val="single"/>
        </w:rPr>
        <w:t>authorities began deportation</w:t>
      </w:r>
      <w:r w:rsidRPr="00E642CE">
        <w:rPr>
          <w:sz w:val="16"/>
        </w:rPr>
        <w:t xml:space="preserve"> proceedings Monday </w:t>
      </w:r>
      <w:r w:rsidRPr="00CE7E40">
        <w:rPr>
          <w:highlight w:val="green"/>
          <w:u w:val="single"/>
        </w:rPr>
        <w:t xml:space="preserve">against a </w:t>
      </w:r>
      <w:r w:rsidRPr="00CE7E40">
        <w:rPr>
          <w:b/>
          <w:highlight w:val="green"/>
          <w:u w:val="single"/>
        </w:rPr>
        <w:t>foreign</w:t>
      </w:r>
      <w:r w:rsidRPr="00E642CE">
        <w:rPr>
          <w:b/>
          <w:u w:val="single"/>
        </w:rPr>
        <w:t xml:space="preserve">-born military </w:t>
      </w:r>
      <w:r w:rsidRPr="00CE7E40">
        <w:rPr>
          <w:b/>
          <w:highlight w:val="green"/>
          <w:u w:val="single"/>
        </w:rPr>
        <w:t>recruit</w:t>
      </w:r>
      <w:r w:rsidRPr="00CE7E40">
        <w:rPr>
          <w:sz w:val="16"/>
          <w:highlight w:val="green"/>
        </w:rPr>
        <w:t xml:space="preserve"> </w:t>
      </w:r>
      <w:r w:rsidRPr="00CE7E40">
        <w:rPr>
          <w:highlight w:val="green"/>
          <w:u w:val="single"/>
        </w:rPr>
        <w:t>despite</w:t>
      </w:r>
      <w:r w:rsidRPr="00E642CE">
        <w:rPr>
          <w:sz w:val="16"/>
        </w:rPr>
        <w:t xml:space="preserve"> a </w:t>
      </w:r>
      <w:r w:rsidRPr="00CE7E40">
        <w:rPr>
          <w:highlight w:val="green"/>
          <w:u w:val="single"/>
        </w:rPr>
        <w:t>statement by the</w:t>
      </w:r>
      <w:r w:rsidRPr="00E642CE">
        <w:rPr>
          <w:u w:val="single"/>
        </w:rPr>
        <w:t xml:space="preserve"> defense </w:t>
      </w:r>
      <w:r w:rsidRPr="00CE7E40">
        <w:rPr>
          <w:highlight w:val="green"/>
          <w:u w:val="single"/>
        </w:rPr>
        <w:t>secretary</w:t>
      </w:r>
      <w:r w:rsidRPr="00E642CE">
        <w:rPr>
          <w:sz w:val="16"/>
        </w:rPr>
        <w:t xml:space="preserve"> and a new law aimed at protecting foreign recruits and veterans. </w:t>
      </w:r>
      <w:r w:rsidRPr="00E642CE">
        <w:rPr>
          <w:u w:val="single"/>
        </w:rPr>
        <w:t>Luo Shu</w:t>
      </w:r>
      <w:r w:rsidRPr="00E642CE">
        <w:rPr>
          <w:sz w:val="16"/>
        </w:rPr>
        <w:t xml:space="preserve">, a Chinese citizen who graduated with a degree in data analytics from George Washington University, </w:t>
      </w:r>
      <w:r w:rsidRPr="00E642CE">
        <w:rPr>
          <w:u w:val="single"/>
        </w:rPr>
        <w:t>was recruited</w:t>
      </w:r>
      <w:r w:rsidRPr="00E642CE">
        <w:rPr>
          <w:sz w:val="16"/>
        </w:rPr>
        <w:t xml:space="preserve"> into the Army's delayed entry program two years ago for his language and professional skills. </w:t>
      </w:r>
      <w:r w:rsidRPr="00E642CE">
        <w:rPr>
          <w:u w:val="single"/>
        </w:rPr>
        <w:t>He was arrested at</w:t>
      </w:r>
      <w:r w:rsidRPr="00E642CE">
        <w:rPr>
          <w:sz w:val="16"/>
        </w:rPr>
        <w:t xml:space="preserve"> the </w:t>
      </w:r>
      <w:r w:rsidRPr="00E642CE">
        <w:rPr>
          <w:u w:val="single"/>
        </w:rPr>
        <w:t>Department of Homeland Security</w:t>
      </w:r>
      <w:r w:rsidRPr="00E642CE">
        <w:rPr>
          <w:sz w:val="16"/>
        </w:rPr>
        <w:t xml:space="preserve"> Investigations office in Newark, N.J., on Monday </w:t>
      </w:r>
      <w:r w:rsidRPr="00CE7E40">
        <w:rPr>
          <w:highlight w:val="green"/>
          <w:u w:val="single"/>
        </w:rPr>
        <w:t>after an</w:t>
      </w:r>
      <w:r w:rsidRPr="00E642CE">
        <w:rPr>
          <w:u w:val="single"/>
        </w:rPr>
        <w:t xml:space="preserve"> </w:t>
      </w:r>
      <w:r w:rsidRPr="00E642CE">
        <w:rPr>
          <w:b/>
          <w:u w:val="single"/>
        </w:rPr>
        <w:t>Army</w:t>
      </w:r>
      <w:r w:rsidRPr="00E642CE">
        <w:rPr>
          <w:b/>
          <w:sz w:val="16"/>
        </w:rPr>
        <w:t xml:space="preserve"> </w:t>
      </w:r>
      <w:r w:rsidRPr="00E642CE">
        <w:rPr>
          <w:b/>
          <w:u w:val="single"/>
        </w:rPr>
        <w:t xml:space="preserve">administrative </w:t>
      </w:r>
      <w:r w:rsidRPr="00CE7E40">
        <w:rPr>
          <w:b/>
          <w:highlight w:val="green"/>
          <w:u w:val="single"/>
        </w:rPr>
        <w:t xml:space="preserve">error </w:t>
      </w:r>
      <w:r w:rsidRPr="00CE7E40">
        <w:rPr>
          <w:highlight w:val="green"/>
          <w:u w:val="single"/>
        </w:rPr>
        <w:t>allowed</w:t>
      </w:r>
      <w:r w:rsidRPr="00E642CE">
        <w:rPr>
          <w:sz w:val="16"/>
        </w:rPr>
        <w:t xml:space="preserve"> his </w:t>
      </w:r>
      <w:r w:rsidRPr="00CE7E40">
        <w:rPr>
          <w:highlight w:val="green"/>
          <w:u w:val="single"/>
        </w:rPr>
        <w:t>service</w:t>
      </w:r>
      <w:r w:rsidRPr="00E642CE">
        <w:rPr>
          <w:sz w:val="16"/>
        </w:rPr>
        <w:t xml:space="preserve"> contract </w:t>
      </w:r>
      <w:r w:rsidRPr="00CE7E40">
        <w:rPr>
          <w:highlight w:val="green"/>
          <w:u w:val="single"/>
        </w:rPr>
        <w:t>to expire</w:t>
      </w:r>
      <w:r w:rsidRPr="00E642CE">
        <w:rPr>
          <w:u w:val="single"/>
        </w:rPr>
        <w:t xml:space="preserve"> before he could pass</w:t>
      </w:r>
      <w:r w:rsidRPr="00E642CE">
        <w:rPr>
          <w:sz w:val="16"/>
        </w:rPr>
        <w:t xml:space="preserve"> the Defense Department </w:t>
      </w:r>
      <w:r w:rsidRPr="00E642CE">
        <w:rPr>
          <w:u w:val="single"/>
        </w:rPr>
        <w:t>background checks</w:t>
      </w:r>
      <w:r w:rsidRPr="00E642CE">
        <w:rPr>
          <w:sz w:val="16"/>
        </w:rPr>
        <w:t xml:space="preserve"> and ship off to basic training, his lawyer said. "This is an Army screw-up resulting in him facing deportation," said Margaret Stock, a retired Army lieutenant colonel who is now an immigration lawyer and is handling Luo's case. </w:t>
      </w:r>
      <w:r w:rsidRPr="00E642CE">
        <w:rPr>
          <w:u w:val="single"/>
        </w:rPr>
        <w:t>The case is</w:t>
      </w:r>
      <w:r w:rsidRPr="00E642CE">
        <w:rPr>
          <w:sz w:val="16"/>
        </w:rPr>
        <w:t xml:space="preserve"> the </w:t>
      </w:r>
      <w:r w:rsidRPr="00E642CE">
        <w:rPr>
          <w:u w:val="single"/>
        </w:rPr>
        <w:t>first to test the</w:t>
      </w:r>
      <w:r w:rsidRPr="00E642CE">
        <w:rPr>
          <w:sz w:val="16"/>
        </w:rPr>
        <w:t xml:space="preserve"> Pentagon's </w:t>
      </w:r>
      <w:r w:rsidRPr="00E642CE">
        <w:rPr>
          <w:u w:val="single"/>
        </w:rPr>
        <w:t>policy toward</w:t>
      </w:r>
      <w:r w:rsidRPr="00E642CE">
        <w:rPr>
          <w:sz w:val="16"/>
        </w:rPr>
        <w:t xml:space="preserve"> </w:t>
      </w:r>
      <w:r w:rsidRPr="00E642CE">
        <w:rPr>
          <w:u w:val="single"/>
        </w:rPr>
        <w:t>active-duty</w:t>
      </w:r>
      <w:r w:rsidRPr="00E642CE">
        <w:rPr>
          <w:sz w:val="16"/>
        </w:rPr>
        <w:t xml:space="preserve"> </w:t>
      </w:r>
      <w:r w:rsidRPr="00E642CE">
        <w:rPr>
          <w:u w:val="single"/>
        </w:rPr>
        <w:t>foreign-born recruits</w:t>
      </w:r>
      <w:r w:rsidRPr="00E642CE">
        <w:rPr>
          <w:sz w:val="16"/>
        </w:rPr>
        <w:t xml:space="preserve"> who, despite being promised a fast track to citizenship in exchange for signing up, were left exposed to deportation. While their military progression was stalled by administrative delays, their visas expired. </w:t>
      </w:r>
      <w:r w:rsidRPr="00CE7E40">
        <w:rPr>
          <w:highlight w:val="green"/>
          <w:u w:val="single"/>
        </w:rPr>
        <w:t xml:space="preserve">Luo is </w:t>
      </w:r>
      <w:r w:rsidRPr="00CE7E40">
        <w:rPr>
          <w:b/>
          <w:highlight w:val="green"/>
          <w:u w:val="single"/>
        </w:rPr>
        <w:t>among thousands</w:t>
      </w:r>
      <w:r w:rsidRPr="00E642CE">
        <w:rPr>
          <w:sz w:val="16"/>
        </w:rPr>
        <w:t xml:space="preserve"> of recruits in Military Accessions Vital to National Interest program </w:t>
      </w:r>
      <w:r w:rsidRPr="00E642CE">
        <w:rPr>
          <w:u w:val="single"/>
        </w:rPr>
        <w:t xml:space="preserve">who got </w:t>
      </w:r>
      <w:r w:rsidRPr="00CE7E40">
        <w:rPr>
          <w:highlight w:val="green"/>
          <w:u w:val="single"/>
        </w:rPr>
        <w:t>caught in this</w:t>
      </w:r>
      <w:r w:rsidRPr="00E642CE">
        <w:rPr>
          <w:sz w:val="16"/>
        </w:rPr>
        <w:t xml:space="preserve"> administrative </w:t>
      </w:r>
      <w:r w:rsidRPr="00CE7E40">
        <w:rPr>
          <w:highlight w:val="green"/>
          <w:u w:val="single"/>
        </w:rPr>
        <w:t>quagmire</w:t>
      </w:r>
      <w:r w:rsidRPr="00E642CE">
        <w:rPr>
          <w:sz w:val="16"/>
        </w:rPr>
        <w:t xml:space="preserve"> </w:t>
      </w:r>
      <w:r w:rsidRPr="00E642CE">
        <w:rPr>
          <w:u w:val="single"/>
        </w:rPr>
        <w:t>after the Defense Department instituted</w:t>
      </w:r>
      <w:r w:rsidRPr="00E642CE">
        <w:rPr>
          <w:sz w:val="16"/>
        </w:rPr>
        <w:t xml:space="preserve"> enhanced </w:t>
      </w:r>
      <w:r w:rsidRPr="00E642CE">
        <w:rPr>
          <w:u w:val="single"/>
        </w:rPr>
        <w:t>background checks</w:t>
      </w:r>
      <w:r w:rsidRPr="00E642CE">
        <w:rPr>
          <w:sz w:val="16"/>
        </w:rPr>
        <w:t xml:space="preserve"> for foreign-born recruits in 2016. </w:t>
      </w:r>
      <w:r w:rsidRPr="00E642CE">
        <w:rPr>
          <w:u w:val="single"/>
        </w:rPr>
        <w:t>The</w:t>
      </w:r>
      <w:r w:rsidRPr="00E642CE">
        <w:rPr>
          <w:sz w:val="16"/>
        </w:rPr>
        <w:t xml:space="preserve"> sheer number of extensive screenings created</w:t>
      </w:r>
      <w:r w:rsidRPr="00E642CE">
        <w:rPr>
          <w:u w:val="single"/>
        </w:rPr>
        <w:t xml:space="preserve"> a</w:t>
      </w:r>
      <w:r w:rsidRPr="00E642CE">
        <w:rPr>
          <w:sz w:val="16"/>
        </w:rPr>
        <w:t xml:space="preserve"> years-long </w:t>
      </w:r>
      <w:r w:rsidRPr="00E642CE">
        <w:rPr>
          <w:u w:val="single"/>
        </w:rPr>
        <w:t>backlog that left</w:t>
      </w:r>
      <w:r w:rsidRPr="00E642CE">
        <w:rPr>
          <w:sz w:val="16"/>
        </w:rPr>
        <w:t xml:space="preserve"> </w:t>
      </w:r>
      <w:r w:rsidRPr="00E642CE">
        <w:rPr>
          <w:u w:val="single"/>
        </w:rPr>
        <w:t>recruits</w:t>
      </w:r>
      <w:r w:rsidRPr="00E642CE">
        <w:rPr>
          <w:sz w:val="16"/>
        </w:rPr>
        <w:t xml:space="preserve"> like Luo </w:t>
      </w:r>
      <w:r w:rsidRPr="00E642CE">
        <w:rPr>
          <w:u w:val="single"/>
        </w:rPr>
        <w:t>in limbo</w:t>
      </w:r>
      <w:r w:rsidRPr="00E642CE">
        <w:rPr>
          <w:sz w:val="16"/>
        </w:rPr>
        <w:t xml:space="preserve"> after they signed contracts with the military </w:t>
      </w:r>
      <w:r w:rsidRPr="00E642CE">
        <w:rPr>
          <w:u w:val="single"/>
        </w:rPr>
        <w:t>but had not shipped out to basic training</w:t>
      </w:r>
      <w:r w:rsidRPr="00E642CE">
        <w:rPr>
          <w:sz w:val="16"/>
        </w:rPr>
        <w:t xml:space="preserve">. </w:t>
      </w:r>
      <w:r w:rsidRPr="00E642CE">
        <w:rPr>
          <w:u w:val="single"/>
        </w:rPr>
        <w:t>Other</w:t>
      </w:r>
      <w:r w:rsidRPr="00E642CE">
        <w:rPr>
          <w:sz w:val="16"/>
        </w:rPr>
        <w:t xml:space="preserve"> MAVNI </w:t>
      </w:r>
      <w:r w:rsidRPr="00E642CE">
        <w:rPr>
          <w:u w:val="single"/>
        </w:rPr>
        <w:t>soldiers</w:t>
      </w:r>
      <w:r w:rsidRPr="00E642CE">
        <w:rPr>
          <w:sz w:val="16"/>
        </w:rPr>
        <w:t xml:space="preserve">, who were further along in their military progression when the rules changed, </w:t>
      </w:r>
      <w:r w:rsidRPr="00E642CE">
        <w:rPr>
          <w:u w:val="single"/>
        </w:rPr>
        <w:t>were stuck at basic</w:t>
      </w:r>
      <w:r w:rsidRPr="00E642CE">
        <w:rPr>
          <w:sz w:val="16"/>
        </w:rPr>
        <w:t xml:space="preserve"> or initial job </w:t>
      </w:r>
      <w:r w:rsidRPr="00E642CE">
        <w:rPr>
          <w:u w:val="single"/>
        </w:rPr>
        <w:t>training</w:t>
      </w:r>
      <w:r w:rsidRPr="00E642CE">
        <w:rPr>
          <w:sz w:val="16"/>
        </w:rPr>
        <w:t xml:space="preserve">. Defense Secretary Jim </w:t>
      </w:r>
      <w:proofErr w:type="spellStart"/>
      <w:r w:rsidRPr="00CE7E40">
        <w:rPr>
          <w:highlight w:val="green"/>
          <w:u w:val="single"/>
        </w:rPr>
        <w:t>Mattis</w:t>
      </w:r>
      <w:proofErr w:type="spellEnd"/>
      <w:r w:rsidRPr="00CE7E40">
        <w:rPr>
          <w:highlight w:val="green"/>
          <w:u w:val="single"/>
        </w:rPr>
        <w:t xml:space="preserve"> </w:t>
      </w:r>
      <w:r w:rsidRPr="00E642CE">
        <w:rPr>
          <w:u w:val="single"/>
        </w:rPr>
        <w:t>promised</w:t>
      </w:r>
      <w:r w:rsidRPr="00E642CE">
        <w:rPr>
          <w:sz w:val="16"/>
        </w:rPr>
        <w:t xml:space="preserve"> that service </w:t>
      </w:r>
      <w:r w:rsidRPr="00E642CE">
        <w:rPr>
          <w:u w:val="single"/>
        </w:rPr>
        <w:t>members</w:t>
      </w:r>
      <w:r w:rsidRPr="00E642CE">
        <w:rPr>
          <w:sz w:val="16"/>
        </w:rPr>
        <w:t xml:space="preserve"> who came to the United States illegally as children </w:t>
      </w:r>
      <w:r w:rsidRPr="00E642CE">
        <w:rPr>
          <w:u w:val="single"/>
        </w:rPr>
        <w:t>would not face deportation</w:t>
      </w:r>
      <w:r w:rsidRPr="00E642CE">
        <w:rPr>
          <w:sz w:val="16"/>
        </w:rPr>
        <w:t xml:space="preserve">. </w:t>
      </w:r>
      <w:proofErr w:type="spellStart"/>
      <w:r w:rsidRPr="00E642CE">
        <w:rPr>
          <w:sz w:val="16"/>
        </w:rPr>
        <w:t>Mattis</w:t>
      </w:r>
      <w:proofErr w:type="spellEnd"/>
      <w:r w:rsidRPr="00E642CE">
        <w:rPr>
          <w:sz w:val="16"/>
        </w:rPr>
        <w:t xml:space="preserve"> also told reporters that he spoke directly with Homeland Security Secretary </w:t>
      </w:r>
      <w:proofErr w:type="spellStart"/>
      <w:r w:rsidRPr="00E642CE">
        <w:rPr>
          <w:sz w:val="16"/>
        </w:rPr>
        <w:t>Kirstjen</w:t>
      </w:r>
      <w:proofErr w:type="spellEnd"/>
      <w:r w:rsidRPr="00E642CE">
        <w:rPr>
          <w:sz w:val="16"/>
        </w:rPr>
        <w:t xml:space="preserve"> Nielsen, who assured him that immigrants serving in the military as well as all honorably discharged veterans with no criminal actions against them are still protected. But </w:t>
      </w:r>
      <w:r w:rsidRPr="00E642CE">
        <w:rPr>
          <w:u w:val="single"/>
        </w:rPr>
        <w:t xml:space="preserve">he </w:t>
      </w:r>
      <w:r w:rsidRPr="00CE7E40">
        <w:rPr>
          <w:b/>
          <w:highlight w:val="green"/>
          <w:u w:val="single"/>
        </w:rPr>
        <w:t>did not clarify</w:t>
      </w:r>
      <w:r w:rsidRPr="00CE7E40">
        <w:rPr>
          <w:highlight w:val="green"/>
          <w:u w:val="single"/>
        </w:rPr>
        <w:t xml:space="preserve"> whether recruits whose </w:t>
      </w:r>
      <w:r w:rsidRPr="00CE7E40">
        <w:rPr>
          <w:b/>
          <w:highlight w:val="green"/>
          <w:u w:val="single"/>
        </w:rPr>
        <w:t>contract expires</w:t>
      </w:r>
      <w:r w:rsidRPr="00E642CE">
        <w:rPr>
          <w:sz w:val="16"/>
        </w:rPr>
        <w:t xml:space="preserve"> </w:t>
      </w:r>
      <w:r w:rsidRPr="00E642CE">
        <w:rPr>
          <w:u w:val="single"/>
        </w:rPr>
        <w:t>before they can</w:t>
      </w:r>
      <w:r w:rsidRPr="00E642CE">
        <w:rPr>
          <w:sz w:val="16"/>
        </w:rPr>
        <w:t xml:space="preserve"> actively </w:t>
      </w:r>
      <w:r w:rsidRPr="00E642CE">
        <w:rPr>
          <w:u w:val="single"/>
        </w:rPr>
        <w:t xml:space="preserve">serve </w:t>
      </w:r>
      <w:r w:rsidRPr="00CE7E40">
        <w:rPr>
          <w:highlight w:val="green"/>
          <w:u w:val="single"/>
        </w:rPr>
        <w:t>should be</w:t>
      </w:r>
      <w:r w:rsidRPr="00CE7E40">
        <w:rPr>
          <w:sz w:val="16"/>
          <w:highlight w:val="green"/>
        </w:rPr>
        <w:t xml:space="preserve"> </w:t>
      </w:r>
      <w:r w:rsidRPr="00CE7E40">
        <w:rPr>
          <w:highlight w:val="green"/>
          <w:u w:val="single"/>
        </w:rPr>
        <w:t>protected</w:t>
      </w:r>
      <w:r w:rsidRPr="00E642CE">
        <w:rPr>
          <w:sz w:val="16"/>
        </w:rPr>
        <w:t xml:space="preserve">. </w:t>
      </w:r>
    </w:p>
    <w:p w:rsidR="0088140E" w:rsidRDefault="0088140E" w:rsidP="0088140E">
      <w:pPr>
        <w:pStyle w:val="Heading4"/>
      </w:pPr>
      <w:r>
        <w:t xml:space="preserve">Trump will still deport – he </w:t>
      </w:r>
      <w:r w:rsidRPr="00E642CE">
        <w:rPr>
          <w:u w:val="single"/>
        </w:rPr>
        <w:t>doesn’t care</w:t>
      </w:r>
      <w:r>
        <w:t xml:space="preserve"> about </w:t>
      </w:r>
      <w:proofErr w:type="spellStart"/>
      <w:r>
        <w:t>Mattis</w:t>
      </w:r>
      <w:proofErr w:type="spellEnd"/>
      <w:r>
        <w:t>.</w:t>
      </w:r>
    </w:p>
    <w:p w:rsidR="0088140E" w:rsidRPr="003F4183" w:rsidRDefault="0088140E" w:rsidP="0088140E">
      <w:proofErr w:type="spellStart"/>
      <w:r w:rsidRPr="00E642CE">
        <w:rPr>
          <w:rStyle w:val="Style13ptBold"/>
        </w:rPr>
        <w:t>Kube</w:t>
      </w:r>
      <w:proofErr w:type="spellEnd"/>
      <w:r w:rsidRPr="00E642CE">
        <w:rPr>
          <w:rStyle w:val="Style13ptBold"/>
        </w:rPr>
        <w:t xml:space="preserve"> &amp; Lee ‘6/25</w:t>
      </w:r>
      <w:r w:rsidRPr="003F4183">
        <w:t xml:space="preserve"> </w:t>
      </w:r>
      <w:r w:rsidRPr="00E642CE">
        <w:rPr>
          <w:sz w:val="16"/>
          <w:szCs w:val="16"/>
        </w:rPr>
        <w:t>/ Jun.25.2018 / 4:49 AM ET, NBC News, “</w:t>
      </w:r>
      <w:proofErr w:type="spellStart"/>
      <w:r w:rsidRPr="00E642CE">
        <w:rPr>
          <w:sz w:val="16"/>
          <w:szCs w:val="16"/>
          <w:u w:val="single"/>
        </w:rPr>
        <w:t>Mattis</w:t>
      </w:r>
      <w:proofErr w:type="spellEnd"/>
      <w:r w:rsidRPr="00E642CE">
        <w:rPr>
          <w:sz w:val="16"/>
          <w:szCs w:val="16"/>
          <w:u w:val="single"/>
        </w:rPr>
        <w:t xml:space="preserve"> is out of the loop and Trump doesn't listen to him, say officials</w:t>
      </w:r>
      <w:r w:rsidRPr="00E642CE">
        <w:rPr>
          <w:sz w:val="16"/>
          <w:szCs w:val="16"/>
        </w:rPr>
        <w:t xml:space="preserve">”, </w:t>
      </w:r>
      <w:hyperlink r:id="rId7" w:history="1">
        <w:r w:rsidRPr="00E642CE">
          <w:rPr>
            <w:rStyle w:val="Hyperlink"/>
            <w:sz w:val="16"/>
            <w:szCs w:val="16"/>
          </w:rPr>
          <w:t>https://www.nbcnews.com/politics/donald-trump/mattis-out-loop-trump-doesn-t-listen-him-say-officials-n885796</w:t>
        </w:r>
      </w:hyperlink>
      <w:r w:rsidRPr="00E642CE">
        <w:t xml:space="preserve"> </w:t>
      </w:r>
    </w:p>
    <w:p w:rsidR="0088140E" w:rsidRPr="00BB6867" w:rsidRDefault="0088140E" w:rsidP="0088140E">
      <w:pPr>
        <w:pStyle w:val="NormalWeb"/>
        <w:shd w:val="clear" w:color="auto" w:fill="FFFFFF"/>
        <w:rPr>
          <w:rFonts w:ascii="Calibri" w:hAnsi="Calibri" w:cs="Calibri"/>
          <w:sz w:val="22"/>
          <w:u w:val="single"/>
        </w:rPr>
      </w:pPr>
      <w:r w:rsidRPr="00E642CE">
        <w:rPr>
          <w:rFonts w:ascii="Calibri" w:hAnsi="Calibri" w:cs="Calibri"/>
          <w:sz w:val="16"/>
        </w:rPr>
        <w:t xml:space="preserve">WASHINGTON — Defense Secretary </w:t>
      </w:r>
      <w:r w:rsidRPr="00E642CE">
        <w:rPr>
          <w:rFonts w:ascii="Calibri" w:eastAsiaTheme="majorEastAsia" w:hAnsi="Calibri" w:cs="Calibri"/>
          <w:sz w:val="22"/>
          <w:u w:val="single"/>
        </w:rPr>
        <w:t xml:space="preserve">James </w:t>
      </w:r>
      <w:proofErr w:type="spellStart"/>
      <w:r w:rsidRPr="00CE7E40">
        <w:rPr>
          <w:rFonts w:ascii="Calibri" w:eastAsiaTheme="majorEastAsia" w:hAnsi="Calibri" w:cs="Calibri"/>
          <w:sz w:val="22"/>
          <w:highlight w:val="green"/>
          <w:u w:val="single"/>
        </w:rPr>
        <w:t>Mattis</w:t>
      </w:r>
      <w:proofErr w:type="spellEnd"/>
      <w:r w:rsidRPr="00CE7E40">
        <w:rPr>
          <w:rFonts w:ascii="Calibri" w:hAnsi="Calibri" w:cs="Calibri"/>
          <w:sz w:val="22"/>
          <w:highlight w:val="green"/>
          <w:u w:val="single"/>
        </w:rPr>
        <w:t xml:space="preserve"> learned</w:t>
      </w:r>
      <w:r w:rsidRPr="00E642CE">
        <w:rPr>
          <w:rFonts w:ascii="Calibri" w:hAnsi="Calibri" w:cs="Calibri"/>
          <w:sz w:val="22"/>
          <w:u w:val="single"/>
        </w:rPr>
        <w:t xml:space="preserve"> </w:t>
      </w:r>
      <w:r w:rsidRPr="00E642CE">
        <w:rPr>
          <w:rFonts w:ascii="Calibri" w:hAnsi="Calibri" w:cs="Calibri"/>
          <w:sz w:val="16"/>
        </w:rPr>
        <w:t xml:space="preserve">in May </w:t>
      </w:r>
      <w:r w:rsidRPr="00E642CE">
        <w:rPr>
          <w:rFonts w:ascii="Calibri" w:hAnsi="Calibri" w:cs="Calibri"/>
          <w:sz w:val="22"/>
          <w:u w:val="single"/>
        </w:rPr>
        <w:t xml:space="preserve">from a colleague that President Donald </w:t>
      </w:r>
      <w:r w:rsidRPr="00CE7E40">
        <w:rPr>
          <w:rFonts w:ascii="Calibri" w:hAnsi="Calibri" w:cs="Calibri"/>
          <w:sz w:val="22"/>
          <w:highlight w:val="green"/>
          <w:u w:val="single"/>
        </w:rPr>
        <w:t>Trump</w:t>
      </w:r>
      <w:r w:rsidRPr="00E642CE">
        <w:rPr>
          <w:rFonts w:ascii="Calibri" w:hAnsi="Calibri" w:cs="Calibri"/>
          <w:sz w:val="22"/>
          <w:u w:val="single"/>
        </w:rPr>
        <w:t xml:space="preserve"> had </w:t>
      </w:r>
      <w:r w:rsidRPr="00CE7E40">
        <w:rPr>
          <w:rFonts w:ascii="Calibri" w:hAnsi="Calibri" w:cs="Calibri"/>
          <w:sz w:val="22"/>
          <w:highlight w:val="green"/>
          <w:u w:val="single"/>
        </w:rPr>
        <w:t>made</w:t>
      </w:r>
      <w:r w:rsidRPr="00E642CE">
        <w:rPr>
          <w:rFonts w:ascii="Calibri" w:hAnsi="Calibri" w:cs="Calibri"/>
          <w:sz w:val="22"/>
          <w:u w:val="single"/>
        </w:rPr>
        <w:t xml:space="preserve"> the </w:t>
      </w:r>
      <w:r w:rsidRPr="00CE7E40">
        <w:rPr>
          <w:rFonts w:ascii="Calibri" w:hAnsi="Calibri" w:cs="Calibri"/>
          <w:sz w:val="22"/>
          <w:highlight w:val="green"/>
          <w:u w:val="single"/>
        </w:rPr>
        <w:t>decision to withdraw</w:t>
      </w:r>
      <w:r w:rsidRPr="00E642CE">
        <w:rPr>
          <w:rFonts w:ascii="Calibri" w:hAnsi="Calibri" w:cs="Calibri"/>
          <w:sz w:val="22"/>
          <w:u w:val="single"/>
        </w:rPr>
        <w:t xml:space="preserve"> the U.S. </w:t>
      </w:r>
      <w:r w:rsidRPr="00CE7E40">
        <w:rPr>
          <w:rFonts w:ascii="Calibri" w:hAnsi="Calibri" w:cs="Calibri"/>
          <w:sz w:val="22"/>
          <w:highlight w:val="green"/>
          <w:u w:val="single"/>
        </w:rPr>
        <w:t>from</w:t>
      </w:r>
      <w:r w:rsidRPr="00E642CE">
        <w:rPr>
          <w:rFonts w:ascii="Calibri" w:hAnsi="Calibri" w:cs="Calibri"/>
          <w:sz w:val="22"/>
          <w:u w:val="single"/>
        </w:rPr>
        <w:t xml:space="preserve"> the </w:t>
      </w:r>
      <w:r w:rsidRPr="00CE7E40">
        <w:rPr>
          <w:rFonts w:ascii="Calibri" w:hAnsi="Calibri" w:cs="Calibri"/>
          <w:sz w:val="22"/>
          <w:highlight w:val="green"/>
          <w:u w:val="single"/>
        </w:rPr>
        <w:t>Iran</w:t>
      </w:r>
      <w:r w:rsidRPr="00E642CE">
        <w:rPr>
          <w:rFonts w:ascii="Calibri" w:hAnsi="Calibri" w:cs="Calibri"/>
          <w:sz w:val="22"/>
          <w:u w:val="single"/>
        </w:rPr>
        <w:t xml:space="preserve"> nuclear deal, and scrambled to get his boss on the phone before a formal announcement was made. It wouldn't be the last time he was caught off guard by a presidential announcement. </w:t>
      </w:r>
      <w:r w:rsidRPr="00E642CE">
        <w:rPr>
          <w:rFonts w:ascii="Calibri" w:hAnsi="Calibri" w:cs="Calibri"/>
          <w:sz w:val="16"/>
        </w:rPr>
        <w:t xml:space="preserve">A month later, </w:t>
      </w:r>
      <w:proofErr w:type="spellStart"/>
      <w:r w:rsidRPr="00E642CE">
        <w:rPr>
          <w:rFonts w:ascii="Calibri" w:hAnsi="Calibri" w:cs="Calibri"/>
          <w:sz w:val="22"/>
          <w:u w:val="single"/>
        </w:rPr>
        <w:t>Mattis</w:t>
      </w:r>
      <w:proofErr w:type="spellEnd"/>
      <w:r w:rsidRPr="00E642CE">
        <w:rPr>
          <w:rFonts w:ascii="Calibri" w:hAnsi="Calibri" w:cs="Calibri"/>
          <w:sz w:val="22"/>
          <w:u w:val="single"/>
        </w:rPr>
        <w:t xml:space="preserve"> was informed that Trump had ordered a pause in U.S. military exercises with South Korea only after the president had already promised the concession to </w:t>
      </w:r>
      <w:hyperlink r:id="rId8" w:history="1">
        <w:r w:rsidRPr="00E642CE">
          <w:rPr>
            <w:rStyle w:val="Hyperlink"/>
            <w:rFonts w:ascii="Calibri" w:eastAsiaTheme="majorEastAsia" w:hAnsi="Calibri" w:cs="Calibri"/>
            <w:sz w:val="22"/>
            <w:u w:val="single"/>
          </w:rPr>
          <w:t>North Korean leader Kim Jong Un</w:t>
        </w:r>
      </w:hyperlink>
      <w:r w:rsidRPr="00E642CE">
        <w:rPr>
          <w:rFonts w:ascii="Calibri" w:hAnsi="Calibri" w:cs="Calibri"/>
          <w:sz w:val="22"/>
          <w:u w:val="single"/>
        </w:rPr>
        <w:t xml:space="preserve">. </w:t>
      </w:r>
      <w:r w:rsidRPr="00E642CE">
        <w:rPr>
          <w:rFonts w:ascii="Calibri" w:hAnsi="Calibri" w:cs="Calibri"/>
          <w:sz w:val="16"/>
        </w:rPr>
        <w:t xml:space="preserve">Last week, </w:t>
      </w:r>
      <w:r w:rsidRPr="00CE7E40">
        <w:rPr>
          <w:rFonts w:ascii="Calibri" w:hAnsi="Calibri" w:cs="Calibri"/>
          <w:b/>
          <w:sz w:val="22"/>
          <w:highlight w:val="green"/>
          <w:u w:val="single"/>
        </w:rPr>
        <w:t>Trump</w:t>
      </w:r>
      <w:r w:rsidRPr="00E642CE">
        <w:rPr>
          <w:rFonts w:ascii="Calibri" w:hAnsi="Calibri" w:cs="Calibri"/>
          <w:b/>
          <w:sz w:val="22"/>
          <w:u w:val="single"/>
        </w:rPr>
        <w:t xml:space="preserve"> again </w:t>
      </w:r>
      <w:r w:rsidRPr="00CE7E40">
        <w:rPr>
          <w:rFonts w:ascii="Calibri" w:hAnsi="Calibri" w:cs="Calibri"/>
          <w:b/>
          <w:sz w:val="22"/>
          <w:highlight w:val="green"/>
          <w:u w:val="single"/>
        </w:rPr>
        <w:t>blindsided</w:t>
      </w:r>
      <w:r w:rsidRPr="00E642CE">
        <w:rPr>
          <w:rFonts w:ascii="Calibri" w:hAnsi="Calibri" w:cs="Calibri"/>
          <w:b/>
          <w:sz w:val="22"/>
          <w:u w:val="single"/>
        </w:rPr>
        <w:t xml:space="preserve"> and overruled </w:t>
      </w:r>
      <w:r w:rsidRPr="00CE7E40">
        <w:rPr>
          <w:rFonts w:ascii="Calibri" w:hAnsi="Calibri" w:cs="Calibri"/>
          <w:b/>
          <w:sz w:val="22"/>
          <w:highlight w:val="green"/>
          <w:u w:val="single"/>
        </w:rPr>
        <w:t>his defense</w:t>
      </w:r>
      <w:r w:rsidRPr="00E642CE">
        <w:rPr>
          <w:rFonts w:ascii="Calibri" w:hAnsi="Calibri" w:cs="Calibri"/>
          <w:b/>
          <w:sz w:val="22"/>
          <w:u w:val="single"/>
        </w:rPr>
        <w:t xml:space="preserve"> </w:t>
      </w:r>
      <w:r w:rsidRPr="00CE7E40">
        <w:rPr>
          <w:rFonts w:ascii="Calibri" w:hAnsi="Calibri" w:cs="Calibri"/>
          <w:b/>
          <w:sz w:val="22"/>
          <w:highlight w:val="green"/>
          <w:u w:val="single"/>
        </w:rPr>
        <w:t>secretary</w:t>
      </w:r>
      <w:r w:rsidRPr="00E642CE">
        <w:rPr>
          <w:rFonts w:ascii="Calibri" w:hAnsi="Calibri" w:cs="Calibri"/>
          <w:b/>
          <w:sz w:val="22"/>
          <w:u w:val="single"/>
        </w:rPr>
        <w:t xml:space="preserve"> by publicly directing the Pentagon to create a sixth military branch overseeing operations in space. </w:t>
      </w:r>
      <w:r w:rsidRPr="00E642CE">
        <w:rPr>
          <w:rFonts w:ascii="Calibri" w:hAnsi="Calibri" w:cs="Calibri"/>
          <w:sz w:val="16"/>
        </w:rPr>
        <w:t xml:space="preserve">The way these recent presidential decisions on major national security issues have played out, as detailed by current and former White House and defense officials, </w:t>
      </w:r>
      <w:r w:rsidRPr="00E642CE">
        <w:rPr>
          <w:rFonts w:ascii="Calibri" w:hAnsi="Calibri" w:cs="Calibri"/>
          <w:sz w:val="22"/>
          <w:u w:val="single"/>
        </w:rPr>
        <w:t xml:space="preserve">underscores a significant change in </w:t>
      </w:r>
      <w:proofErr w:type="spellStart"/>
      <w:r w:rsidRPr="00E642CE">
        <w:rPr>
          <w:rFonts w:ascii="Calibri" w:hAnsi="Calibri" w:cs="Calibri"/>
          <w:sz w:val="22"/>
          <w:u w:val="single"/>
        </w:rPr>
        <w:t>Mattis's</w:t>
      </w:r>
      <w:proofErr w:type="spellEnd"/>
      <w:r w:rsidRPr="00E642CE">
        <w:rPr>
          <w:rFonts w:ascii="Calibri" w:hAnsi="Calibri" w:cs="Calibri"/>
          <w:sz w:val="22"/>
          <w:u w:val="single"/>
        </w:rPr>
        <w:t xml:space="preserve"> role in recent months. </w:t>
      </w:r>
      <w:r w:rsidRPr="00CE7E40">
        <w:rPr>
          <w:rFonts w:ascii="Calibri" w:hAnsi="Calibri" w:cs="Calibri"/>
          <w:sz w:val="22"/>
          <w:highlight w:val="green"/>
          <w:u w:val="single"/>
        </w:rPr>
        <w:t>The president is relying</w:t>
      </w:r>
      <w:r w:rsidRPr="00E642CE">
        <w:rPr>
          <w:rFonts w:ascii="Calibri" w:hAnsi="Calibri" w:cs="Calibri"/>
          <w:sz w:val="22"/>
          <w:u w:val="single"/>
        </w:rPr>
        <w:t xml:space="preserve"> less and less </w:t>
      </w:r>
      <w:r w:rsidRPr="00CE7E40">
        <w:rPr>
          <w:rFonts w:ascii="Calibri" w:hAnsi="Calibri" w:cs="Calibri"/>
          <w:sz w:val="22"/>
          <w:highlight w:val="green"/>
          <w:u w:val="single"/>
        </w:rPr>
        <w:t>on</w:t>
      </w:r>
      <w:r w:rsidRPr="00E642CE">
        <w:rPr>
          <w:rFonts w:ascii="Calibri" w:hAnsi="Calibri" w:cs="Calibri"/>
          <w:sz w:val="22"/>
          <w:u w:val="single"/>
        </w:rPr>
        <w:t xml:space="preserve"> the </w:t>
      </w:r>
      <w:r w:rsidRPr="00CE7E40">
        <w:rPr>
          <w:rFonts w:ascii="Calibri" w:hAnsi="Calibri" w:cs="Calibri"/>
          <w:sz w:val="22"/>
          <w:highlight w:val="green"/>
          <w:u w:val="single"/>
        </w:rPr>
        <w:t>advice</w:t>
      </w:r>
      <w:r w:rsidRPr="00E642CE">
        <w:rPr>
          <w:rFonts w:ascii="Calibri" w:hAnsi="Calibri" w:cs="Calibri"/>
          <w:sz w:val="22"/>
          <w:u w:val="single"/>
        </w:rPr>
        <w:t xml:space="preserve"> </w:t>
      </w:r>
      <w:r w:rsidRPr="00E642CE">
        <w:rPr>
          <w:rFonts w:ascii="Calibri" w:hAnsi="Calibri" w:cs="Calibri"/>
          <w:sz w:val="16"/>
        </w:rPr>
        <w:t>of one of the longest-serving members of his cabinet, the officials said. "</w:t>
      </w:r>
      <w:r w:rsidRPr="00E642CE">
        <w:rPr>
          <w:rFonts w:ascii="Calibri" w:hAnsi="Calibri" w:cs="Calibri"/>
          <w:sz w:val="22"/>
          <w:u w:val="single"/>
        </w:rPr>
        <w:t>They don't really see eye to eye</w:t>
      </w:r>
      <w:r w:rsidRPr="00E642CE">
        <w:rPr>
          <w:rFonts w:ascii="Calibri" w:hAnsi="Calibri" w:cs="Calibri"/>
          <w:sz w:val="16"/>
        </w:rPr>
        <w:t xml:space="preserve">," said a former senior White House official who has closely observed the relationship. t's a stark contrast to Trump's early enthusiasm for the retired four-star Marine general he proudly referred to as "Mad Dog." And while the two men had disagreements from the start — on the use of enhanced interrogation techniques on terrorism suspects, for instance — Trump still kept </w:t>
      </w:r>
      <w:proofErr w:type="spellStart"/>
      <w:r w:rsidRPr="00E642CE">
        <w:rPr>
          <w:rFonts w:ascii="Calibri" w:hAnsi="Calibri" w:cs="Calibri"/>
          <w:sz w:val="16"/>
        </w:rPr>
        <w:t>Mattis</w:t>
      </w:r>
      <w:proofErr w:type="spellEnd"/>
      <w:r w:rsidRPr="00E642CE">
        <w:rPr>
          <w:rFonts w:ascii="Calibri" w:hAnsi="Calibri" w:cs="Calibri"/>
          <w:sz w:val="16"/>
        </w:rPr>
        <w:t xml:space="preserve"> in the loop on major decisions and heeded his counsel. "He's never been one of the go-</w:t>
      </w:r>
      <w:proofErr w:type="spellStart"/>
      <w:r w:rsidRPr="00E642CE">
        <w:rPr>
          <w:rFonts w:ascii="Calibri" w:hAnsi="Calibri" w:cs="Calibri"/>
          <w:sz w:val="16"/>
        </w:rPr>
        <w:t>tos</w:t>
      </w:r>
      <w:proofErr w:type="spellEnd"/>
      <w:r w:rsidRPr="00E642CE">
        <w:rPr>
          <w:rFonts w:ascii="Calibri" w:hAnsi="Calibri" w:cs="Calibri"/>
          <w:sz w:val="16"/>
        </w:rPr>
        <w:t xml:space="preserve"> in the gang that's very close to the president," a senior White House official said. "But the president has a lot of respect for him." In recent months, however, the president has cooled on </w:t>
      </w:r>
      <w:proofErr w:type="spellStart"/>
      <w:r w:rsidRPr="00E642CE">
        <w:rPr>
          <w:rFonts w:ascii="Calibri" w:hAnsi="Calibri" w:cs="Calibri"/>
          <w:sz w:val="16"/>
        </w:rPr>
        <w:t>Mattis</w:t>
      </w:r>
      <w:proofErr w:type="spellEnd"/>
      <w:r w:rsidRPr="00E642CE">
        <w:rPr>
          <w:rFonts w:ascii="Calibri" w:hAnsi="Calibri" w:cs="Calibri"/>
          <w:sz w:val="16"/>
        </w:rPr>
        <w:t xml:space="preserve">, in part because he's come to believe his defense secretary looks down on him and slow-walks his policy directives, according to current and former administration officials. </w:t>
      </w:r>
      <w:r w:rsidRPr="00E642CE">
        <w:rPr>
          <w:rFonts w:ascii="Calibri" w:hAnsi="Calibri" w:cs="Calibri"/>
          <w:sz w:val="22"/>
          <w:u w:val="single"/>
        </w:rPr>
        <w:t xml:space="preserve">The </w:t>
      </w:r>
      <w:r w:rsidRPr="00CE7E40">
        <w:rPr>
          <w:rFonts w:ascii="Calibri" w:hAnsi="Calibri" w:cs="Calibri"/>
          <w:sz w:val="22"/>
          <w:highlight w:val="green"/>
          <w:u w:val="single"/>
        </w:rPr>
        <w:t>dynamic w</w:t>
      </w:r>
      <w:r w:rsidRPr="00E642CE">
        <w:rPr>
          <w:rFonts w:ascii="Calibri" w:hAnsi="Calibri" w:cs="Calibri"/>
          <w:sz w:val="22"/>
          <w:u w:val="single"/>
        </w:rPr>
        <w:t xml:space="preserve">as </w:t>
      </w:r>
      <w:r w:rsidRPr="00CE7E40">
        <w:rPr>
          <w:rFonts w:ascii="Calibri" w:hAnsi="Calibri" w:cs="Calibri"/>
          <w:sz w:val="22"/>
          <w:highlight w:val="green"/>
          <w:u w:val="single"/>
        </w:rPr>
        <w:t>exacerbated with</w:t>
      </w:r>
      <w:r w:rsidRPr="00E642CE">
        <w:rPr>
          <w:rFonts w:ascii="Calibri" w:hAnsi="Calibri" w:cs="Calibri"/>
          <w:sz w:val="22"/>
          <w:u w:val="single"/>
        </w:rPr>
        <w:t xml:space="preserve"> Trump's </w:t>
      </w:r>
      <w:r w:rsidRPr="00CE7E40">
        <w:rPr>
          <w:rFonts w:ascii="Calibri" w:hAnsi="Calibri" w:cs="Calibri"/>
          <w:sz w:val="22"/>
          <w:highlight w:val="green"/>
          <w:u w:val="single"/>
        </w:rPr>
        <w:t>announcement</w:t>
      </w:r>
      <w:r w:rsidRPr="00E642CE">
        <w:rPr>
          <w:rFonts w:ascii="Calibri" w:hAnsi="Calibri" w:cs="Calibri"/>
          <w:sz w:val="22"/>
          <w:u w:val="single"/>
        </w:rPr>
        <w:t xml:space="preserve"> in March that </w:t>
      </w:r>
      <w:r w:rsidRPr="00CE7E40">
        <w:rPr>
          <w:rFonts w:ascii="Calibri" w:hAnsi="Calibri" w:cs="Calibri"/>
          <w:sz w:val="22"/>
          <w:highlight w:val="green"/>
          <w:u w:val="single"/>
        </w:rPr>
        <w:t>he had chosen</w:t>
      </w:r>
      <w:r w:rsidRPr="00E642CE">
        <w:rPr>
          <w:rFonts w:ascii="Calibri" w:hAnsi="Calibri" w:cs="Calibri"/>
          <w:sz w:val="22"/>
          <w:u w:val="single"/>
        </w:rPr>
        <w:t xml:space="preserve"> John </w:t>
      </w:r>
      <w:r w:rsidRPr="00CE7E40">
        <w:rPr>
          <w:rFonts w:ascii="Calibri" w:hAnsi="Calibri" w:cs="Calibri"/>
          <w:sz w:val="22"/>
          <w:highlight w:val="green"/>
          <w:u w:val="single"/>
        </w:rPr>
        <w:t>Bolton as</w:t>
      </w:r>
      <w:r w:rsidRPr="00E642CE">
        <w:rPr>
          <w:rFonts w:ascii="Calibri" w:hAnsi="Calibri" w:cs="Calibri"/>
          <w:sz w:val="22"/>
          <w:u w:val="single"/>
        </w:rPr>
        <w:t xml:space="preserve"> national security </w:t>
      </w:r>
      <w:r w:rsidRPr="00CE7E40">
        <w:rPr>
          <w:rFonts w:ascii="Calibri" w:hAnsi="Calibri" w:cs="Calibri"/>
          <w:sz w:val="22"/>
          <w:highlight w:val="green"/>
          <w:u w:val="single"/>
        </w:rPr>
        <w:t>adviser</w:t>
      </w:r>
      <w:r w:rsidRPr="00E642CE">
        <w:rPr>
          <w:rFonts w:ascii="Calibri" w:hAnsi="Calibri" w:cs="Calibri"/>
          <w:sz w:val="22"/>
          <w:u w:val="single"/>
        </w:rPr>
        <w:t xml:space="preserve">, a move </w:t>
      </w:r>
      <w:proofErr w:type="spellStart"/>
      <w:r w:rsidRPr="00E642CE">
        <w:rPr>
          <w:rFonts w:ascii="Calibri" w:hAnsi="Calibri" w:cs="Calibri"/>
          <w:sz w:val="22"/>
          <w:u w:val="single"/>
        </w:rPr>
        <w:t>Mattis</w:t>
      </w:r>
      <w:proofErr w:type="spellEnd"/>
      <w:r w:rsidRPr="00E642CE">
        <w:rPr>
          <w:rFonts w:ascii="Calibri" w:hAnsi="Calibri" w:cs="Calibri"/>
          <w:sz w:val="22"/>
          <w:u w:val="single"/>
        </w:rPr>
        <w:t xml:space="preserve"> opposed, and Mike Pompeo's confirmation as secretary of state soon after. The president is now more inclined to rely on his own instincts or the advice of Pompeo and Bolton, three people familiar with the matter said.</w:t>
      </w:r>
    </w:p>
    <w:p w:rsidR="0088140E" w:rsidRPr="0088140E" w:rsidRDefault="0088140E" w:rsidP="0088140E"/>
    <w:p w:rsidR="0068604F" w:rsidRDefault="0068604F" w:rsidP="0068604F">
      <w:pPr>
        <w:pStyle w:val="Heading3"/>
      </w:pPr>
      <w:r>
        <w:t>Skilled Troops Down</w:t>
      </w:r>
    </w:p>
    <w:p w:rsidR="0068604F" w:rsidRDefault="0068604F" w:rsidP="0068604F">
      <w:pPr>
        <w:pStyle w:val="Heading4"/>
      </w:pPr>
      <w:r>
        <w:t xml:space="preserve">The </w:t>
      </w:r>
      <w:proofErr w:type="spellStart"/>
      <w:r>
        <w:t>aff</w:t>
      </w:r>
      <w:proofErr w:type="spellEnd"/>
      <w:r>
        <w:t xml:space="preserve"> boosts skilled troop numbers – the military’s </w:t>
      </w:r>
      <w:r w:rsidRPr="00871E2C">
        <w:rPr>
          <w:u w:val="single"/>
        </w:rPr>
        <w:t>running a deficit</w:t>
      </w:r>
      <w:r>
        <w:t xml:space="preserve"> now.</w:t>
      </w:r>
    </w:p>
    <w:p w:rsidR="0068604F" w:rsidRDefault="0068604F" w:rsidP="0068604F">
      <w:pPr>
        <w:rPr>
          <w:sz w:val="16"/>
          <w:szCs w:val="16"/>
        </w:rPr>
      </w:pPr>
      <w:r w:rsidRPr="00871E2C">
        <w:rPr>
          <w:rStyle w:val="Style13ptBold"/>
        </w:rPr>
        <w:t>Sehgal ’17</w:t>
      </w:r>
      <w:r>
        <w:t xml:space="preserve"> </w:t>
      </w:r>
      <w:r w:rsidRPr="007A6F92">
        <w:rPr>
          <w:sz w:val="16"/>
          <w:szCs w:val="16"/>
        </w:rPr>
        <w:t>(</w:t>
      </w:r>
      <w:proofErr w:type="spellStart"/>
      <w:r w:rsidRPr="007A6F92">
        <w:rPr>
          <w:sz w:val="16"/>
          <w:szCs w:val="16"/>
        </w:rPr>
        <w:t>Kabir</w:t>
      </w:r>
      <w:proofErr w:type="spellEnd"/>
      <w:r w:rsidRPr="007A6F92">
        <w:rPr>
          <w:sz w:val="16"/>
          <w:szCs w:val="16"/>
        </w:rPr>
        <w:t xml:space="preserve">; American author, composer, producer, navy officer, military veteran, investment banker, and financial executive.; Market Watch; 11/10/17; “U.S. Navy veteran: Let Dreamers serve their country”; </w:t>
      </w:r>
      <w:hyperlink r:id="rId9" w:history="1">
        <w:r w:rsidRPr="007A6F92">
          <w:rPr>
            <w:rStyle w:val="Hyperlink"/>
            <w:sz w:val="16"/>
            <w:szCs w:val="16"/>
          </w:rPr>
          <w:t>https://www.marketwatch.com/story/us-navy-veteran-pass-the-dream-act-to-boost-military-recruitment-2017-11-09</w:t>
        </w:r>
      </w:hyperlink>
      <w:r w:rsidRPr="007A6F92">
        <w:rPr>
          <w:sz w:val="16"/>
          <w:szCs w:val="16"/>
        </w:rPr>
        <w:t xml:space="preserve">; Accessed: 7/2/218; </w:t>
      </w:r>
      <w:proofErr w:type="spellStart"/>
      <w:r>
        <w:rPr>
          <w:sz w:val="16"/>
          <w:szCs w:val="16"/>
        </w:rPr>
        <w:t>yed</w:t>
      </w:r>
      <w:proofErr w:type="spellEnd"/>
      <w:r w:rsidRPr="007A6F92">
        <w:rPr>
          <w:sz w:val="16"/>
          <w:szCs w:val="16"/>
        </w:rPr>
        <w:t>)</w:t>
      </w:r>
    </w:p>
    <w:p w:rsidR="0068604F" w:rsidRDefault="0068604F" w:rsidP="0068604F">
      <w:pPr>
        <w:rPr>
          <w:sz w:val="16"/>
        </w:rPr>
      </w:pPr>
      <w:r w:rsidRPr="00871E2C">
        <w:rPr>
          <w:sz w:val="16"/>
        </w:rPr>
        <w:t xml:space="preserve">My story is hardly unique: </w:t>
      </w:r>
      <w:r w:rsidRPr="00CE7E40">
        <w:rPr>
          <w:highlight w:val="green"/>
          <w:u w:val="single"/>
        </w:rPr>
        <w:t>Immigrants</w:t>
      </w:r>
      <w:r w:rsidRPr="00871E2C">
        <w:rPr>
          <w:u w:val="single"/>
        </w:rPr>
        <w:t xml:space="preserve"> and their children</w:t>
      </w:r>
      <w:r w:rsidRPr="00871E2C">
        <w:rPr>
          <w:sz w:val="16"/>
        </w:rPr>
        <w:t xml:space="preserve"> historically have </w:t>
      </w:r>
      <w:r w:rsidRPr="00CE7E40">
        <w:rPr>
          <w:highlight w:val="green"/>
          <w:u w:val="single"/>
        </w:rPr>
        <w:t>served in the military</w:t>
      </w:r>
      <w:r w:rsidRPr="00871E2C">
        <w:rPr>
          <w:u w:val="single"/>
        </w:rPr>
        <w:t xml:space="preserve"> in great numbers</w:t>
      </w:r>
      <w:r w:rsidRPr="00871E2C">
        <w:rPr>
          <w:sz w:val="16"/>
        </w:rPr>
        <w:t xml:space="preserve">. But </w:t>
      </w:r>
      <w:r w:rsidRPr="00CE7E40">
        <w:rPr>
          <w:highlight w:val="green"/>
          <w:u w:val="single"/>
        </w:rPr>
        <w:t>too many</w:t>
      </w:r>
      <w:r w:rsidRPr="00871E2C">
        <w:rPr>
          <w:u w:val="single"/>
        </w:rPr>
        <w:t xml:space="preserve"> of our</w:t>
      </w:r>
      <w:r w:rsidRPr="00871E2C">
        <w:rPr>
          <w:sz w:val="16"/>
        </w:rPr>
        <w:t xml:space="preserve"> country’s </w:t>
      </w:r>
      <w:r w:rsidRPr="00871E2C">
        <w:rPr>
          <w:u w:val="single"/>
        </w:rPr>
        <w:t xml:space="preserve">young </w:t>
      </w:r>
      <w:r w:rsidRPr="00CE7E40">
        <w:rPr>
          <w:highlight w:val="green"/>
          <w:u w:val="single"/>
        </w:rPr>
        <w:t xml:space="preserve">people </w:t>
      </w:r>
      <w:r w:rsidRPr="00CE7E40">
        <w:rPr>
          <w:b/>
          <w:highlight w:val="green"/>
          <w:u w:val="single"/>
        </w:rPr>
        <w:t>are</w:t>
      </w:r>
      <w:r w:rsidRPr="00871E2C">
        <w:rPr>
          <w:b/>
          <w:u w:val="single"/>
        </w:rPr>
        <w:t xml:space="preserve"> </w:t>
      </w:r>
      <w:r w:rsidRPr="00CE7E40">
        <w:rPr>
          <w:b/>
          <w:highlight w:val="green"/>
          <w:u w:val="single"/>
        </w:rPr>
        <w:t>unable to join</w:t>
      </w:r>
      <w:r w:rsidRPr="00871E2C">
        <w:rPr>
          <w:sz w:val="16"/>
        </w:rPr>
        <w:t xml:space="preserve"> because </w:t>
      </w:r>
      <w:r w:rsidRPr="00871E2C">
        <w:rPr>
          <w:u w:val="single"/>
        </w:rPr>
        <w:t>they’re undocumented</w:t>
      </w:r>
      <w:r w:rsidRPr="00871E2C">
        <w:rPr>
          <w:sz w:val="16"/>
        </w:rPr>
        <w:t xml:space="preserve">. At the same time, not enough young Americans meet the criteria of joining the military. </w:t>
      </w:r>
      <w:r w:rsidRPr="00871E2C">
        <w:rPr>
          <w:u w:val="single"/>
        </w:rPr>
        <w:t>By passing the Dream Act, Congress will enlarge the pool of</w:t>
      </w:r>
      <w:r w:rsidRPr="00871E2C">
        <w:rPr>
          <w:sz w:val="16"/>
        </w:rPr>
        <w:t xml:space="preserve"> eligible </w:t>
      </w:r>
      <w:r w:rsidRPr="00871E2C">
        <w:rPr>
          <w:u w:val="single"/>
        </w:rPr>
        <w:t>recruits</w:t>
      </w:r>
      <w:r w:rsidRPr="00871E2C">
        <w:rPr>
          <w:sz w:val="16"/>
        </w:rPr>
        <w:t xml:space="preserve">, enable Dreamers to join the military, and enhance our national security. </w:t>
      </w:r>
      <w:r w:rsidRPr="00871E2C">
        <w:rPr>
          <w:u w:val="single"/>
        </w:rPr>
        <w:t>Immigrants fill the U.S. military’s ranks.</w:t>
      </w:r>
      <w:r w:rsidRPr="00871E2C">
        <w:rPr>
          <w:sz w:val="16"/>
        </w:rPr>
        <w:t xml:space="preserve"> Some 40,000 immigrants currently serve in America’s active and reserve forces, and about 5,000 noncitizens join every year, according to new report by the National Immigration Forum. </w:t>
      </w:r>
      <w:r w:rsidRPr="00871E2C">
        <w:rPr>
          <w:u w:val="single"/>
        </w:rPr>
        <w:t xml:space="preserve">More than </w:t>
      </w:r>
      <w:r w:rsidRPr="00CE7E40">
        <w:rPr>
          <w:highlight w:val="green"/>
          <w:u w:val="single"/>
        </w:rPr>
        <w:t>500,000</w:t>
      </w:r>
      <w:r w:rsidRPr="00871E2C">
        <w:rPr>
          <w:u w:val="single"/>
        </w:rPr>
        <w:t xml:space="preserve"> veterans </w:t>
      </w:r>
      <w:r w:rsidRPr="00CE7E40">
        <w:rPr>
          <w:b/>
          <w:highlight w:val="green"/>
          <w:u w:val="single"/>
        </w:rPr>
        <w:t>weren’t born in the U.S</w:t>
      </w:r>
      <w:r w:rsidRPr="00871E2C">
        <w:rPr>
          <w:b/>
          <w:sz w:val="16"/>
        </w:rPr>
        <w:t>.</w:t>
      </w:r>
      <w:r w:rsidRPr="00871E2C">
        <w:rPr>
          <w:sz w:val="16"/>
        </w:rPr>
        <w:t xml:space="preserve"> — a tradition that dates back to America’s earliest years. For example, Irish immigrants fought in the U.S. Army during the War of 1812. In World War I, close to 500,000 military personnel were immigrants, comprising 18% of the total fighting force. Indeed, immigrants have demonstrated courage: 20% of Medal of Honor recipients are foreign born. </w:t>
      </w:r>
      <w:r w:rsidRPr="00871E2C">
        <w:rPr>
          <w:u w:val="single"/>
        </w:rPr>
        <w:t>They’ve also reached the highest levels of the</w:t>
      </w:r>
      <w:r w:rsidRPr="00871E2C">
        <w:rPr>
          <w:sz w:val="16"/>
        </w:rPr>
        <w:t xml:space="preserve"> armed </w:t>
      </w:r>
      <w:r w:rsidRPr="00871E2C">
        <w:rPr>
          <w:u w:val="single"/>
        </w:rPr>
        <w:t>forces</w:t>
      </w:r>
      <w:r w:rsidRPr="00871E2C">
        <w:rPr>
          <w:sz w:val="16"/>
        </w:rPr>
        <w:t xml:space="preserve">: Chairman of the Joint Chiefs General John </w:t>
      </w:r>
      <w:proofErr w:type="spellStart"/>
      <w:r w:rsidRPr="00871E2C">
        <w:rPr>
          <w:u w:val="single"/>
        </w:rPr>
        <w:t>Shalikashvili</w:t>
      </w:r>
      <w:proofErr w:type="spellEnd"/>
      <w:r w:rsidRPr="00871E2C">
        <w:rPr>
          <w:u w:val="single"/>
        </w:rPr>
        <w:t xml:space="preserve"> was born in Poland.</w:t>
      </w:r>
      <w:r w:rsidRPr="00871E2C">
        <w:rPr>
          <w:sz w:val="16"/>
        </w:rPr>
        <w:t xml:space="preserve"> When I was deployed in the Middle East, I served alongside immigrants and their children, and I know first-hand that they put America first. Yet the military faces a challenge: it needs more recruits. </w:t>
      </w:r>
      <w:r w:rsidRPr="00CE7E40">
        <w:rPr>
          <w:highlight w:val="green"/>
          <w:u w:val="single"/>
        </w:rPr>
        <w:t>Only 13%</w:t>
      </w:r>
      <w:r w:rsidRPr="00871E2C">
        <w:rPr>
          <w:u w:val="single"/>
        </w:rPr>
        <w:t xml:space="preserve"> of 17- to 24- year-olds </w:t>
      </w:r>
      <w:r w:rsidRPr="00CE7E40">
        <w:rPr>
          <w:highlight w:val="green"/>
          <w:u w:val="single"/>
        </w:rPr>
        <w:t>meet</w:t>
      </w:r>
      <w:r w:rsidRPr="00871E2C">
        <w:rPr>
          <w:u w:val="single"/>
        </w:rPr>
        <w:t xml:space="preserve"> the </w:t>
      </w:r>
      <w:r w:rsidRPr="00CE7E40">
        <w:rPr>
          <w:highlight w:val="green"/>
          <w:u w:val="single"/>
        </w:rPr>
        <w:t>criteria</w:t>
      </w:r>
      <w:r w:rsidRPr="00871E2C">
        <w:rPr>
          <w:u w:val="single"/>
        </w:rPr>
        <w:t xml:space="preserve"> of joining</w:t>
      </w:r>
      <w:r w:rsidRPr="00871E2C">
        <w:rPr>
          <w:sz w:val="16"/>
        </w:rPr>
        <w:t xml:space="preserve">. They’re ineligible because of obesity, education, criminal records, and medical restrictions, among other reasons. Remarkably, </w:t>
      </w:r>
      <w:r w:rsidRPr="00CE7E40">
        <w:rPr>
          <w:highlight w:val="green"/>
          <w:u w:val="single"/>
        </w:rPr>
        <w:t>just 1%</w:t>
      </w:r>
      <w:r w:rsidRPr="00871E2C">
        <w:rPr>
          <w:u w:val="single"/>
        </w:rPr>
        <w:t xml:space="preserve"> of this population </w:t>
      </w:r>
      <w:r w:rsidRPr="00CE7E40">
        <w:rPr>
          <w:highlight w:val="green"/>
          <w:u w:val="single"/>
        </w:rPr>
        <w:t>is</w:t>
      </w:r>
      <w:r w:rsidRPr="00871E2C">
        <w:rPr>
          <w:sz w:val="16"/>
        </w:rPr>
        <w:t xml:space="preserve"> both </w:t>
      </w:r>
      <w:r w:rsidRPr="00871E2C">
        <w:rPr>
          <w:b/>
          <w:u w:val="single"/>
        </w:rPr>
        <w:t>eligible</w:t>
      </w:r>
      <w:r w:rsidRPr="00871E2C">
        <w:rPr>
          <w:b/>
          <w:sz w:val="16"/>
        </w:rPr>
        <w:t xml:space="preserve"> </w:t>
      </w:r>
      <w:r w:rsidRPr="00871E2C">
        <w:rPr>
          <w:b/>
          <w:u w:val="single"/>
        </w:rPr>
        <w:t xml:space="preserve">and </w:t>
      </w:r>
      <w:r w:rsidRPr="00CE7E40">
        <w:rPr>
          <w:b/>
          <w:highlight w:val="green"/>
          <w:u w:val="single"/>
        </w:rPr>
        <w:t>interested</w:t>
      </w:r>
      <w:r w:rsidRPr="00871E2C">
        <w:rPr>
          <w:u w:val="single"/>
        </w:rPr>
        <w:t xml:space="preserve"> in joining the armed services</w:t>
      </w:r>
      <w:r w:rsidRPr="00871E2C">
        <w:rPr>
          <w:sz w:val="16"/>
        </w:rPr>
        <w:t xml:space="preserve">. “The </w:t>
      </w:r>
      <w:r w:rsidRPr="00871E2C">
        <w:rPr>
          <w:u w:val="single"/>
        </w:rPr>
        <w:t>quality of people</w:t>
      </w:r>
      <w:r w:rsidRPr="00871E2C">
        <w:rPr>
          <w:sz w:val="16"/>
        </w:rPr>
        <w:t xml:space="preserve"> willing to serve </w:t>
      </w:r>
      <w:r w:rsidRPr="00871E2C">
        <w:rPr>
          <w:u w:val="single"/>
        </w:rPr>
        <w:t>has been declining rapidly</w:t>
      </w:r>
      <w:r w:rsidRPr="00871E2C">
        <w:rPr>
          <w:sz w:val="16"/>
        </w:rPr>
        <w:t xml:space="preserve">,” said Major General Allen </w:t>
      </w:r>
      <w:proofErr w:type="spellStart"/>
      <w:r w:rsidRPr="00871E2C">
        <w:rPr>
          <w:sz w:val="16"/>
        </w:rPr>
        <w:t>Batschelet</w:t>
      </w:r>
      <w:proofErr w:type="spellEnd"/>
      <w:r w:rsidRPr="00871E2C">
        <w:rPr>
          <w:sz w:val="16"/>
        </w:rPr>
        <w:t xml:space="preserve">, who ran the Army Recruiting Command. This talent shortfall costs taxpayers. </w:t>
      </w:r>
      <w:r w:rsidRPr="00871E2C">
        <w:rPr>
          <w:u w:val="single"/>
        </w:rPr>
        <w:t>The army spent $300 million</w:t>
      </w:r>
      <w:r w:rsidRPr="00871E2C">
        <w:rPr>
          <w:sz w:val="16"/>
        </w:rPr>
        <w:t xml:space="preserve"> in bonuses and advertisements </w:t>
      </w:r>
      <w:r w:rsidRPr="00871E2C">
        <w:rPr>
          <w:u w:val="single"/>
        </w:rPr>
        <w:t xml:space="preserve">to recruit more soldiers to </w:t>
      </w:r>
      <w:r w:rsidRPr="00871E2C">
        <w:rPr>
          <w:b/>
          <w:u w:val="single"/>
        </w:rPr>
        <w:t>meet its overall</w:t>
      </w:r>
      <w:r w:rsidRPr="00871E2C">
        <w:rPr>
          <w:b/>
          <w:sz w:val="16"/>
        </w:rPr>
        <w:t xml:space="preserve"> </w:t>
      </w:r>
      <w:r w:rsidRPr="00871E2C">
        <w:rPr>
          <w:b/>
          <w:u w:val="single"/>
        </w:rPr>
        <w:t>quota</w:t>
      </w:r>
      <w:r w:rsidRPr="00871E2C">
        <w:rPr>
          <w:sz w:val="16"/>
        </w:rPr>
        <w:t>. The military needs more and better talent. Immigrants and noncitizens have skills that can bolster our defense forces, and they also have a lower attrition rate than citizens, according to the Center for Naval Analyses. “</w:t>
      </w:r>
      <w:r w:rsidRPr="00871E2C">
        <w:rPr>
          <w:u w:val="single"/>
        </w:rPr>
        <w:t>For love of</w:t>
      </w:r>
      <w:r w:rsidRPr="00871E2C">
        <w:rPr>
          <w:sz w:val="16"/>
        </w:rPr>
        <w:t xml:space="preserve"> their new </w:t>
      </w:r>
      <w:r w:rsidRPr="00871E2C">
        <w:rPr>
          <w:u w:val="single"/>
        </w:rPr>
        <w:t>country, generations of immigrants</w:t>
      </w:r>
      <w:r w:rsidRPr="00871E2C">
        <w:rPr>
          <w:sz w:val="16"/>
        </w:rPr>
        <w:t xml:space="preserve"> have </w:t>
      </w:r>
      <w:r w:rsidRPr="00871E2C">
        <w:rPr>
          <w:u w:val="single"/>
        </w:rPr>
        <w:t>served in America's armed forces</w:t>
      </w:r>
      <w:r w:rsidRPr="00871E2C">
        <w:rPr>
          <w:sz w:val="16"/>
        </w:rPr>
        <w:t xml:space="preserve">. These days, in order to keep our nation safe, </w:t>
      </w:r>
      <w:r w:rsidRPr="00CE7E40">
        <w:rPr>
          <w:highlight w:val="green"/>
          <w:u w:val="single"/>
        </w:rPr>
        <w:t>our military</w:t>
      </w:r>
      <w:r w:rsidRPr="00871E2C">
        <w:rPr>
          <w:u w:val="single"/>
        </w:rPr>
        <w:t xml:space="preserve"> </w:t>
      </w:r>
      <w:r w:rsidRPr="00CE7E40">
        <w:rPr>
          <w:b/>
          <w:highlight w:val="green"/>
          <w:u w:val="single"/>
        </w:rPr>
        <w:t>needs</w:t>
      </w:r>
      <w:r w:rsidRPr="00871E2C">
        <w:rPr>
          <w:b/>
          <w:u w:val="single"/>
        </w:rPr>
        <w:t xml:space="preserve"> the </w:t>
      </w:r>
      <w:r w:rsidRPr="00CE7E40">
        <w:rPr>
          <w:b/>
          <w:highlight w:val="green"/>
          <w:u w:val="single"/>
        </w:rPr>
        <w:t>talents</w:t>
      </w:r>
      <w:r w:rsidRPr="00871E2C">
        <w:rPr>
          <w:u w:val="single"/>
        </w:rPr>
        <w:t xml:space="preserve"> and skills </w:t>
      </w:r>
      <w:r w:rsidRPr="00CE7E40">
        <w:rPr>
          <w:highlight w:val="green"/>
          <w:u w:val="single"/>
        </w:rPr>
        <w:t>of the foreign born</w:t>
      </w:r>
      <w:r w:rsidRPr="00871E2C">
        <w:rPr>
          <w:sz w:val="16"/>
        </w:rPr>
        <w:t xml:space="preserve"> more than ever,” Ali </w:t>
      </w:r>
      <w:proofErr w:type="spellStart"/>
      <w:r w:rsidRPr="00871E2C">
        <w:rPr>
          <w:sz w:val="16"/>
        </w:rPr>
        <w:t>Noorani</w:t>
      </w:r>
      <w:proofErr w:type="spellEnd"/>
      <w:r w:rsidRPr="00871E2C">
        <w:rPr>
          <w:sz w:val="16"/>
        </w:rPr>
        <w:t xml:space="preserve">, author of There Goes the Neighborhood, has noted. In 2009, the military introduced the Military Accessions Vital to the National Interest (MAVNI) program, which allowed immigrants and some noncitizens to join if they possess special medical or language skills. Almost 11,000 </w:t>
      </w:r>
      <w:proofErr w:type="spellStart"/>
      <w:r w:rsidRPr="00871E2C">
        <w:rPr>
          <w:sz w:val="16"/>
        </w:rPr>
        <w:t>soliders</w:t>
      </w:r>
      <w:proofErr w:type="spellEnd"/>
      <w:r w:rsidRPr="00871E2C">
        <w:rPr>
          <w:sz w:val="16"/>
        </w:rPr>
        <w:t xml:space="preserve"> have participated in this program, which may be stopped altogether due to security concerns. “It’s terrible. </w:t>
      </w:r>
      <w:r w:rsidRPr="00871E2C">
        <w:rPr>
          <w:u w:val="single"/>
        </w:rPr>
        <w:t>You trusted the Army, who delayed the process, and now they’re going to cancel your contract</w:t>
      </w:r>
      <w:r w:rsidRPr="00871E2C">
        <w:rPr>
          <w:sz w:val="16"/>
        </w:rPr>
        <w:t xml:space="preserve"> and have you deported,” said Margaret Stock, a retired Army officer who helped implement MAVNI. America’s military should not be subject to these conditions. </w:t>
      </w:r>
      <w:r w:rsidRPr="00871E2C">
        <w:rPr>
          <w:u w:val="single"/>
        </w:rPr>
        <w:t xml:space="preserve">The </w:t>
      </w:r>
      <w:r w:rsidRPr="00CE7E40">
        <w:rPr>
          <w:highlight w:val="green"/>
          <w:u w:val="single"/>
        </w:rPr>
        <w:t>MAVNI</w:t>
      </w:r>
      <w:r w:rsidRPr="00871E2C">
        <w:rPr>
          <w:u w:val="single"/>
        </w:rPr>
        <w:t xml:space="preserve"> program </w:t>
      </w:r>
      <w:r w:rsidRPr="00CE7E40">
        <w:rPr>
          <w:highlight w:val="green"/>
          <w:u w:val="single"/>
        </w:rPr>
        <w:t>should be</w:t>
      </w:r>
      <w:r w:rsidRPr="00871E2C">
        <w:rPr>
          <w:u w:val="single"/>
        </w:rPr>
        <w:t xml:space="preserve"> fully </w:t>
      </w:r>
      <w:r w:rsidRPr="00CE7E40">
        <w:rPr>
          <w:highlight w:val="green"/>
          <w:u w:val="single"/>
        </w:rPr>
        <w:t>restored</w:t>
      </w:r>
      <w:r w:rsidRPr="00871E2C">
        <w:rPr>
          <w:u w:val="single"/>
        </w:rPr>
        <w:t>.</w:t>
      </w:r>
      <w:r w:rsidRPr="00871E2C">
        <w:rPr>
          <w:sz w:val="16"/>
        </w:rPr>
        <w:t xml:space="preserve"> In addition, Congress must pass </w:t>
      </w:r>
      <w:r w:rsidRPr="00871E2C">
        <w:rPr>
          <w:u w:val="single"/>
        </w:rPr>
        <w:t xml:space="preserve">the </w:t>
      </w:r>
      <w:r w:rsidRPr="00CE7E40">
        <w:rPr>
          <w:highlight w:val="green"/>
          <w:u w:val="single"/>
        </w:rPr>
        <w:t>Dream</w:t>
      </w:r>
      <w:r w:rsidRPr="00871E2C">
        <w:rPr>
          <w:u w:val="single"/>
        </w:rPr>
        <w:t xml:space="preserve"> Act,</w:t>
      </w:r>
      <w:r w:rsidRPr="00871E2C">
        <w:rPr>
          <w:sz w:val="16"/>
        </w:rPr>
        <w:t xml:space="preserve"> which </w:t>
      </w:r>
      <w:r w:rsidRPr="00CE7E40">
        <w:rPr>
          <w:highlight w:val="green"/>
          <w:u w:val="single"/>
        </w:rPr>
        <w:t>will</w:t>
      </w:r>
      <w:r w:rsidRPr="00871E2C">
        <w:rPr>
          <w:u w:val="single"/>
        </w:rPr>
        <w:t xml:space="preserve"> </w:t>
      </w:r>
      <w:r w:rsidRPr="00871E2C">
        <w:rPr>
          <w:b/>
          <w:u w:val="single"/>
        </w:rPr>
        <w:t xml:space="preserve">significantly </w:t>
      </w:r>
      <w:r w:rsidRPr="00CE7E40">
        <w:rPr>
          <w:b/>
          <w:highlight w:val="green"/>
          <w:u w:val="single"/>
        </w:rPr>
        <w:t>increase the</w:t>
      </w:r>
      <w:r w:rsidRPr="00871E2C">
        <w:rPr>
          <w:b/>
          <w:u w:val="single"/>
        </w:rPr>
        <w:t xml:space="preserve"> eligible </w:t>
      </w:r>
      <w:r w:rsidRPr="00CE7E40">
        <w:rPr>
          <w:b/>
          <w:highlight w:val="green"/>
          <w:u w:val="single"/>
        </w:rPr>
        <w:t>pool of</w:t>
      </w:r>
      <w:r w:rsidRPr="00871E2C">
        <w:rPr>
          <w:b/>
          <w:u w:val="single"/>
        </w:rPr>
        <w:t xml:space="preserve"> new </w:t>
      </w:r>
      <w:r w:rsidRPr="00CE7E40">
        <w:rPr>
          <w:b/>
          <w:highlight w:val="green"/>
          <w:u w:val="single"/>
        </w:rPr>
        <w:t>recruits</w:t>
      </w:r>
      <w:r w:rsidRPr="00871E2C">
        <w:rPr>
          <w:sz w:val="16"/>
        </w:rPr>
        <w:t xml:space="preserve">. “As long as I had the opportunity to put on the uniform and serve my country, that’s all I cared about. To me it was a no-brainer. This country is my home. It’s all I’ve known for the past 20 years. It’s where my wife and daughter are...I hope this legislation moves forward and people see the benefits immigrants bring to the military,” said Erick Ruiz, a DACA recipient who also participated in MAVNI. </w:t>
      </w:r>
      <w:r w:rsidRPr="00871E2C">
        <w:rPr>
          <w:u w:val="single"/>
        </w:rPr>
        <w:t>More than 70,000 Dreamers might join the military as a way of gaining permanent legal status</w:t>
      </w:r>
      <w:r w:rsidRPr="00871E2C">
        <w:rPr>
          <w:sz w:val="16"/>
        </w:rPr>
        <w:t xml:space="preserve">, per one report. Which means they would voluntarily put their lives on the line for U.S. citizenship. When the Dream Act was under consideration in 2010, General Colin Powell and Bob Gates, former Secretary of Defense, were among several high-ranking officials voicing support. </w:t>
      </w:r>
      <w:r w:rsidRPr="00871E2C">
        <w:rPr>
          <w:u w:val="single"/>
        </w:rPr>
        <w:t xml:space="preserve">The </w:t>
      </w:r>
      <w:r w:rsidRPr="00CE7E40">
        <w:rPr>
          <w:highlight w:val="green"/>
          <w:u w:val="single"/>
        </w:rPr>
        <w:t>Dream</w:t>
      </w:r>
      <w:r w:rsidRPr="00871E2C">
        <w:rPr>
          <w:u w:val="single"/>
        </w:rPr>
        <w:t xml:space="preserve"> Act </w:t>
      </w:r>
      <w:r w:rsidRPr="00871E2C">
        <w:rPr>
          <w:sz w:val="16"/>
        </w:rPr>
        <w:t xml:space="preserve">already </w:t>
      </w:r>
      <w:r w:rsidRPr="00CE7E40">
        <w:rPr>
          <w:b/>
          <w:highlight w:val="green"/>
          <w:u w:val="single"/>
        </w:rPr>
        <w:t>mandates</w:t>
      </w:r>
      <w:r w:rsidRPr="00871E2C">
        <w:rPr>
          <w:b/>
          <w:u w:val="single"/>
        </w:rPr>
        <w:t xml:space="preserve"> strict </w:t>
      </w:r>
      <w:r w:rsidRPr="00CE7E40">
        <w:rPr>
          <w:b/>
          <w:highlight w:val="green"/>
          <w:u w:val="single"/>
        </w:rPr>
        <w:t>criteria</w:t>
      </w:r>
      <w:r w:rsidRPr="00871E2C">
        <w:rPr>
          <w:sz w:val="16"/>
        </w:rPr>
        <w:t xml:space="preserve">, such as checking an applicant’s criminal background and making sure they demonstrate upstanding character. The 2017 version of the Dream Act would allow Dreamers to become citizens after serving in the military for a minimum of two years. Passing the Dream Act also would send a powerful message to both our allies and enemies: </w:t>
      </w:r>
      <w:r w:rsidRPr="00CE7E40">
        <w:rPr>
          <w:highlight w:val="green"/>
          <w:u w:val="single"/>
        </w:rPr>
        <w:t>America’s</w:t>
      </w:r>
      <w:r w:rsidRPr="00871E2C">
        <w:rPr>
          <w:u w:val="single"/>
        </w:rPr>
        <w:t xml:space="preserve"> armed </w:t>
      </w:r>
      <w:r w:rsidRPr="00CE7E40">
        <w:rPr>
          <w:highlight w:val="green"/>
          <w:u w:val="single"/>
        </w:rPr>
        <w:t>services are filled with</w:t>
      </w:r>
      <w:r w:rsidRPr="00871E2C">
        <w:rPr>
          <w:u w:val="single"/>
        </w:rPr>
        <w:t xml:space="preserve"> </w:t>
      </w:r>
      <w:r w:rsidRPr="00871E2C">
        <w:rPr>
          <w:b/>
          <w:u w:val="single"/>
        </w:rPr>
        <w:t xml:space="preserve">young, </w:t>
      </w:r>
      <w:r w:rsidRPr="00CE7E40">
        <w:rPr>
          <w:b/>
          <w:highlight w:val="green"/>
          <w:u w:val="single"/>
        </w:rPr>
        <w:t>talented</w:t>
      </w:r>
      <w:r w:rsidRPr="00871E2C">
        <w:rPr>
          <w:b/>
          <w:u w:val="single"/>
        </w:rPr>
        <w:t xml:space="preserve">, motivated, and skilled </w:t>
      </w:r>
      <w:r w:rsidRPr="00CE7E40">
        <w:rPr>
          <w:b/>
          <w:highlight w:val="green"/>
          <w:u w:val="single"/>
        </w:rPr>
        <w:t>recruits</w:t>
      </w:r>
      <w:r w:rsidRPr="00871E2C">
        <w:rPr>
          <w:b/>
          <w:u w:val="single"/>
        </w:rPr>
        <w:t>.</w:t>
      </w:r>
      <w:r w:rsidRPr="00871E2C">
        <w:rPr>
          <w:u w:val="single"/>
        </w:rPr>
        <w:t xml:space="preserve"> </w:t>
      </w:r>
      <w:r w:rsidRPr="00871E2C">
        <w:rPr>
          <w:sz w:val="16"/>
        </w:rPr>
        <w:t xml:space="preserve">I would be proud to serve alongside the Dreamers. </w:t>
      </w:r>
    </w:p>
    <w:p w:rsidR="0068604F" w:rsidRDefault="00C04466" w:rsidP="00C04466">
      <w:pPr>
        <w:pStyle w:val="Heading3"/>
      </w:pPr>
      <w:r>
        <w:t xml:space="preserve">Impact- China Deterrence </w:t>
      </w:r>
    </w:p>
    <w:p w:rsidR="00C04466" w:rsidRDefault="00C04466" w:rsidP="00C04466">
      <w:pPr>
        <w:pStyle w:val="Heading4"/>
      </w:pPr>
      <w:r>
        <w:t xml:space="preserve">Increasing readiness is critical to </w:t>
      </w:r>
      <w:r w:rsidRPr="008E0654">
        <w:rPr>
          <w:u w:val="single"/>
        </w:rPr>
        <w:t>deter a rising China</w:t>
      </w:r>
      <w:r>
        <w:t xml:space="preserve"> in the East. Absence of capabilities leads to </w:t>
      </w:r>
      <w:r w:rsidRPr="008E0654">
        <w:rPr>
          <w:u w:val="single"/>
        </w:rPr>
        <w:t>power-grabbing</w:t>
      </w:r>
      <w:r>
        <w:t>, resulting in Asian conflict.</w:t>
      </w:r>
    </w:p>
    <w:p w:rsidR="00C04466" w:rsidRPr="008E0654" w:rsidRDefault="00C04466" w:rsidP="00C04466">
      <w:pPr>
        <w:pStyle w:val="ListParagraph"/>
        <w:numPr>
          <w:ilvl w:val="0"/>
          <w:numId w:val="11"/>
        </w:numPr>
        <w:rPr>
          <w:sz w:val="16"/>
          <w:szCs w:val="16"/>
        </w:rPr>
      </w:pPr>
      <w:r w:rsidRPr="008E0654">
        <w:rPr>
          <w:sz w:val="16"/>
          <w:szCs w:val="16"/>
        </w:rPr>
        <w:t>China is increasing investment into A2AD capabilities like sub quieting and new bombers</w:t>
      </w:r>
    </w:p>
    <w:p w:rsidR="00C04466" w:rsidRPr="008E0654" w:rsidRDefault="00C04466" w:rsidP="00C04466">
      <w:pPr>
        <w:pStyle w:val="ListParagraph"/>
        <w:numPr>
          <w:ilvl w:val="0"/>
          <w:numId w:val="11"/>
        </w:numPr>
        <w:rPr>
          <w:sz w:val="16"/>
          <w:szCs w:val="16"/>
        </w:rPr>
      </w:pPr>
      <w:r w:rsidRPr="008E0654">
        <w:rPr>
          <w:sz w:val="16"/>
          <w:szCs w:val="16"/>
        </w:rPr>
        <w:t>US has bad skills in its military, and a lack of pilots.</w:t>
      </w:r>
    </w:p>
    <w:p w:rsidR="00C04466" w:rsidRPr="008E0654" w:rsidRDefault="00C04466" w:rsidP="00C04466">
      <w:pPr>
        <w:pStyle w:val="ListParagraph"/>
        <w:numPr>
          <w:ilvl w:val="0"/>
          <w:numId w:val="11"/>
        </w:numPr>
        <w:rPr>
          <w:sz w:val="16"/>
          <w:szCs w:val="16"/>
        </w:rPr>
      </w:pPr>
      <w:r w:rsidRPr="008E0654">
        <w:rPr>
          <w:sz w:val="16"/>
          <w:szCs w:val="16"/>
        </w:rPr>
        <w:t>No new funding increases are coming now.</w:t>
      </w:r>
    </w:p>
    <w:p w:rsidR="00C04466" w:rsidRDefault="00C04466" w:rsidP="00C04466">
      <w:pPr>
        <w:rPr>
          <w:sz w:val="16"/>
          <w:szCs w:val="16"/>
        </w:rPr>
      </w:pPr>
      <w:r w:rsidRPr="008E0654">
        <w:rPr>
          <w:rStyle w:val="Style13ptBold"/>
        </w:rPr>
        <w:t>Davis ’17</w:t>
      </w:r>
      <w:r>
        <w:t xml:space="preserve"> </w:t>
      </w:r>
      <w:r w:rsidRPr="008E0654">
        <w:rPr>
          <w:sz w:val="16"/>
          <w:szCs w:val="16"/>
        </w:rPr>
        <w:t xml:space="preserve">(Malcolm; assistant professor in International Relations and post-doctoral research fellow in China-Western Relations at Bond University.; The National Interest; 11/28/17; “China's Military Is Getting Stronger and Could 'Leapfrog' over America”; </w:t>
      </w:r>
      <w:hyperlink r:id="rId10" w:history="1">
        <w:r w:rsidRPr="008E0654">
          <w:rPr>
            <w:rStyle w:val="Hyperlink"/>
            <w:sz w:val="16"/>
            <w:szCs w:val="16"/>
          </w:rPr>
          <w:t>http://nationalinterest.org/blog/the-buzz/chinas-military-getting-stronger-could-leapfrog-over-america-23386</w:t>
        </w:r>
      </w:hyperlink>
      <w:r w:rsidRPr="008E0654">
        <w:rPr>
          <w:sz w:val="16"/>
          <w:szCs w:val="16"/>
        </w:rPr>
        <w:t>; Accessed: 7/10/18; RY)</w:t>
      </w:r>
    </w:p>
    <w:p w:rsidR="00C04466" w:rsidRDefault="00C04466" w:rsidP="00C04466">
      <w:pPr>
        <w:rPr>
          <w:sz w:val="16"/>
        </w:rPr>
      </w:pPr>
      <w:r w:rsidRPr="008E0654">
        <w:rPr>
          <w:sz w:val="16"/>
        </w:rPr>
        <w:t xml:space="preserve">China’s </w:t>
      </w:r>
      <w:r w:rsidRPr="008E0654">
        <w:rPr>
          <w:u w:val="single"/>
        </w:rPr>
        <w:t xml:space="preserve">military modernization remains a </w:t>
      </w:r>
      <w:r w:rsidRPr="008E0654">
        <w:rPr>
          <w:sz w:val="16"/>
        </w:rPr>
        <w:t xml:space="preserve">key </w:t>
      </w:r>
      <w:r w:rsidRPr="008E0654">
        <w:rPr>
          <w:u w:val="single"/>
        </w:rPr>
        <w:t xml:space="preserve">concern for the US </w:t>
      </w:r>
      <w:r w:rsidRPr="008E0654">
        <w:rPr>
          <w:sz w:val="16"/>
        </w:rPr>
        <w:t xml:space="preserve">and its allies. </w:t>
      </w:r>
      <w:r w:rsidRPr="008E0654">
        <w:rPr>
          <w:u w:val="single"/>
        </w:rPr>
        <w:t xml:space="preserve">Crucial </w:t>
      </w:r>
      <w:r w:rsidRPr="008E0654">
        <w:rPr>
          <w:sz w:val="16"/>
        </w:rPr>
        <w:t xml:space="preserve">in that regard </w:t>
      </w:r>
      <w:r w:rsidRPr="008E0654">
        <w:rPr>
          <w:u w:val="single"/>
        </w:rPr>
        <w:t xml:space="preserve">has been </w:t>
      </w:r>
      <w:r w:rsidRPr="00CE7E40">
        <w:rPr>
          <w:highlight w:val="green"/>
          <w:u w:val="single"/>
        </w:rPr>
        <w:t>China’s development</w:t>
      </w:r>
      <w:r w:rsidRPr="008E0654">
        <w:rPr>
          <w:u w:val="single"/>
        </w:rPr>
        <w:t xml:space="preserve"> of forces </w:t>
      </w:r>
      <w:r w:rsidRPr="008E0654">
        <w:rPr>
          <w:sz w:val="16"/>
        </w:rPr>
        <w:t xml:space="preserve">geared </w:t>
      </w:r>
      <w:r w:rsidRPr="008E0654">
        <w:rPr>
          <w:u w:val="single"/>
        </w:rPr>
        <w:t xml:space="preserve">towards </w:t>
      </w:r>
      <w:r w:rsidRPr="00CE7E40">
        <w:rPr>
          <w:b/>
          <w:highlight w:val="green"/>
          <w:u w:val="single"/>
        </w:rPr>
        <w:t>prevent</w:t>
      </w:r>
      <w:r w:rsidRPr="008E0654">
        <w:rPr>
          <w:b/>
          <w:u w:val="single"/>
        </w:rPr>
        <w:t xml:space="preserve">ing uncontested </w:t>
      </w:r>
      <w:r w:rsidRPr="00CE7E40">
        <w:rPr>
          <w:b/>
          <w:highlight w:val="green"/>
          <w:u w:val="single"/>
        </w:rPr>
        <w:t>access</w:t>
      </w:r>
      <w:r w:rsidRPr="00CE7E40">
        <w:rPr>
          <w:highlight w:val="green"/>
          <w:u w:val="single"/>
        </w:rPr>
        <w:t xml:space="preserve"> to</w:t>
      </w:r>
      <w:r w:rsidRPr="008E0654">
        <w:rPr>
          <w:u w:val="single"/>
        </w:rPr>
        <w:t xml:space="preserve"> </w:t>
      </w:r>
      <w:r w:rsidRPr="008E0654">
        <w:rPr>
          <w:sz w:val="16"/>
        </w:rPr>
        <w:t xml:space="preserve">its </w:t>
      </w:r>
      <w:r w:rsidRPr="00CE7E40">
        <w:rPr>
          <w:highlight w:val="green"/>
          <w:u w:val="single"/>
        </w:rPr>
        <w:t>air</w:t>
      </w:r>
      <w:r w:rsidRPr="008E0654">
        <w:rPr>
          <w:u w:val="single"/>
        </w:rPr>
        <w:t xml:space="preserve"> and maritime </w:t>
      </w:r>
      <w:r w:rsidRPr="00CE7E40">
        <w:rPr>
          <w:highlight w:val="green"/>
          <w:u w:val="single"/>
        </w:rPr>
        <w:t>approaches</w:t>
      </w:r>
      <w:r w:rsidRPr="008E0654">
        <w:rPr>
          <w:u w:val="single"/>
        </w:rPr>
        <w:t xml:space="preserve"> </w:t>
      </w:r>
      <w:r w:rsidRPr="008E0654">
        <w:rPr>
          <w:sz w:val="16"/>
        </w:rPr>
        <w:t xml:space="preserve">by potential adversaries. Such ‘anti-access and area denial’ (A2AD) capabilities are designed either to prevent an adversary’s access to a particular region (anti-access) or to contest its freedom of movement within that theater (area denial). </w:t>
      </w:r>
      <w:r w:rsidRPr="00CE7E40">
        <w:rPr>
          <w:highlight w:val="green"/>
          <w:u w:val="single"/>
        </w:rPr>
        <w:t>The US</w:t>
      </w:r>
      <w:r w:rsidRPr="008E0654">
        <w:rPr>
          <w:u w:val="single"/>
        </w:rPr>
        <w:t xml:space="preserve"> isn’t standing still</w:t>
      </w:r>
      <w:r w:rsidRPr="008E0654">
        <w:rPr>
          <w:sz w:val="16"/>
        </w:rPr>
        <w:t xml:space="preserve">. </w:t>
      </w:r>
      <w:r w:rsidRPr="008E0654">
        <w:rPr>
          <w:u w:val="single"/>
        </w:rPr>
        <w:t xml:space="preserve">It </w:t>
      </w:r>
      <w:r w:rsidRPr="00CE7E40">
        <w:rPr>
          <w:highlight w:val="green"/>
          <w:u w:val="single"/>
        </w:rPr>
        <w:t>faces a</w:t>
      </w:r>
      <w:r w:rsidRPr="008E0654">
        <w:rPr>
          <w:u w:val="single"/>
        </w:rPr>
        <w:t xml:space="preserve"> </w:t>
      </w:r>
      <w:r w:rsidRPr="008E0654">
        <w:rPr>
          <w:sz w:val="16"/>
        </w:rPr>
        <w:t xml:space="preserve">more </w:t>
      </w:r>
      <w:r w:rsidRPr="00CE7E40">
        <w:rPr>
          <w:highlight w:val="green"/>
          <w:u w:val="single"/>
        </w:rPr>
        <w:t>challeng</w:t>
      </w:r>
      <w:r w:rsidRPr="008E0654">
        <w:rPr>
          <w:u w:val="single"/>
        </w:rPr>
        <w:t xml:space="preserve">ing task </w:t>
      </w:r>
      <w:r w:rsidRPr="00CE7E40">
        <w:rPr>
          <w:highlight w:val="green"/>
          <w:u w:val="single"/>
        </w:rPr>
        <w:t xml:space="preserve">in </w:t>
      </w:r>
      <w:r w:rsidRPr="00CE7E40">
        <w:rPr>
          <w:b/>
          <w:highlight w:val="green"/>
          <w:u w:val="single"/>
        </w:rPr>
        <w:t>projecting power</w:t>
      </w:r>
      <w:r w:rsidRPr="008E0654">
        <w:rPr>
          <w:u w:val="single"/>
        </w:rPr>
        <w:t xml:space="preserve"> </w:t>
      </w:r>
      <w:r w:rsidRPr="008E0654">
        <w:rPr>
          <w:sz w:val="16"/>
        </w:rPr>
        <w:t xml:space="preserve">into the western Pacific </w:t>
      </w:r>
      <w:r w:rsidRPr="008E0654">
        <w:rPr>
          <w:u w:val="single"/>
        </w:rPr>
        <w:t xml:space="preserve">than China does in defending </w:t>
      </w:r>
      <w:r w:rsidRPr="008E0654">
        <w:rPr>
          <w:sz w:val="16"/>
        </w:rPr>
        <w:t xml:space="preserve">its near and </w:t>
      </w:r>
      <w:r w:rsidRPr="008E0654">
        <w:rPr>
          <w:u w:val="single"/>
        </w:rPr>
        <w:t>middle seas</w:t>
      </w:r>
      <w:r w:rsidRPr="008E0654">
        <w:rPr>
          <w:sz w:val="16"/>
        </w:rPr>
        <w:t xml:space="preserve">. </w:t>
      </w:r>
      <w:r w:rsidRPr="008E0654">
        <w:rPr>
          <w:u w:val="single"/>
        </w:rPr>
        <w:t xml:space="preserve">Defense is always easier </w:t>
      </w:r>
      <w:r w:rsidRPr="008E0654">
        <w:rPr>
          <w:sz w:val="16"/>
        </w:rPr>
        <w:t xml:space="preserve">than offense. The US is counting on its ‘third offset strategy ’—the development of next-generation technologies—to preserve its military–technological edge in this contest. Yet </w:t>
      </w:r>
      <w:r w:rsidRPr="008E0654">
        <w:rPr>
          <w:u w:val="single"/>
        </w:rPr>
        <w:t xml:space="preserve">the third offset may be </w:t>
      </w:r>
      <w:r w:rsidRPr="008E0654">
        <w:rPr>
          <w:sz w:val="16"/>
        </w:rPr>
        <w:t xml:space="preserve">little more than </w:t>
      </w:r>
      <w:r w:rsidRPr="008E0654">
        <w:rPr>
          <w:u w:val="single"/>
        </w:rPr>
        <w:t xml:space="preserve">wishful thinking </w:t>
      </w:r>
      <w:r w:rsidRPr="008E0654">
        <w:rPr>
          <w:sz w:val="16"/>
        </w:rPr>
        <w:t xml:space="preserve">in any practical sense. And </w:t>
      </w:r>
      <w:r w:rsidRPr="008E0654">
        <w:rPr>
          <w:u w:val="single"/>
        </w:rPr>
        <w:t xml:space="preserve">it would be risky to assume </w:t>
      </w:r>
      <w:r w:rsidRPr="008E0654">
        <w:rPr>
          <w:sz w:val="16"/>
        </w:rPr>
        <w:t xml:space="preserve">that </w:t>
      </w:r>
      <w:r w:rsidRPr="008E0654">
        <w:rPr>
          <w:u w:val="single"/>
        </w:rPr>
        <w:t xml:space="preserve">the US will win this race, because </w:t>
      </w:r>
      <w:r w:rsidRPr="008E0654">
        <w:rPr>
          <w:sz w:val="16"/>
        </w:rPr>
        <w:t xml:space="preserve">several </w:t>
      </w:r>
      <w:r w:rsidRPr="00CE7E40">
        <w:rPr>
          <w:highlight w:val="green"/>
          <w:u w:val="single"/>
        </w:rPr>
        <w:t>factors</w:t>
      </w:r>
      <w:r w:rsidRPr="008E0654">
        <w:rPr>
          <w:u w:val="single"/>
        </w:rPr>
        <w:t xml:space="preserve"> </w:t>
      </w:r>
      <w:r w:rsidRPr="008E0654">
        <w:rPr>
          <w:sz w:val="16"/>
        </w:rPr>
        <w:t xml:space="preserve">may </w:t>
      </w:r>
      <w:r w:rsidRPr="00CE7E40">
        <w:rPr>
          <w:b/>
          <w:highlight w:val="green"/>
          <w:u w:val="single"/>
        </w:rPr>
        <w:t>undermine</w:t>
      </w:r>
      <w:r w:rsidRPr="008E0654">
        <w:rPr>
          <w:u w:val="single"/>
        </w:rPr>
        <w:t xml:space="preserve"> </w:t>
      </w:r>
      <w:r w:rsidRPr="008E0654">
        <w:rPr>
          <w:sz w:val="16"/>
        </w:rPr>
        <w:t xml:space="preserve">its </w:t>
      </w:r>
      <w:r w:rsidRPr="00CE7E40">
        <w:rPr>
          <w:b/>
          <w:highlight w:val="green"/>
          <w:u w:val="single"/>
        </w:rPr>
        <w:t>ability</w:t>
      </w:r>
      <w:r w:rsidRPr="00CE7E40">
        <w:rPr>
          <w:highlight w:val="green"/>
          <w:u w:val="single"/>
        </w:rPr>
        <w:t xml:space="preserve"> to respond to</w:t>
      </w:r>
      <w:r w:rsidRPr="008E0654">
        <w:rPr>
          <w:u w:val="single"/>
        </w:rPr>
        <w:t xml:space="preserve"> Chinese </w:t>
      </w:r>
      <w:r w:rsidRPr="00CE7E40">
        <w:rPr>
          <w:highlight w:val="green"/>
          <w:u w:val="single"/>
        </w:rPr>
        <w:t>developments</w:t>
      </w:r>
      <w:r w:rsidRPr="008E0654">
        <w:rPr>
          <w:sz w:val="16"/>
        </w:rPr>
        <w:t xml:space="preserve">. The US faces the dilemma of whether to direct investment towards modernizing its forces or towards ensuring the sustainment and readiness of existing forces. That problem is acute because, as a global superpower, </w:t>
      </w:r>
      <w:r w:rsidRPr="008E0654">
        <w:rPr>
          <w:u w:val="single"/>
        </w:rPr>
        <w:t xml:space="preserve">the US faces </w:t>
      </w:r>
      <w:r w:rsidRPr="008E0654">
        <w:rPr>
          <w:sz w:val="16"/>
        </w:rPr>
        <w:t xml:space="preserve">immediate </w:t>
      </w:r>
      <w:r w:rsidRPr="008E0654">
        <w:rPr>
          <w:u w:val="single"/>
        </w:rPr>
        <w:t>global challenges</w:t>
      </w:r>
      <w:r w:rsidRPr="008E0654">
        <w:rPr>
          <w:sz w:val="16"/>
        </w:rPr>
        <w:t xml:space="preserve">. China doesn’t, so it can focus its investment on future East Asia contingencies, including developing more effective A2AD. US </w:t>
      </w:r>
      <w:r w:rsidRPr="008E0654">
        <w:rPr>
          <w:u w:val="single"/>
        </w:rPr>
        <w:t xml:space="preserve">military readiness and </w:t>
      </w:r>
      <w:r w:rsidRPr="008E0654">
        <w:rPr>
          <w:sz w:val="16"/>
        </w:rPr>
        <w:t xml:space="preserve">combat </w:t>
      </w:r>
      <w:r w:rsidRPr="00CE7E40">
        <w:rPr>
          <w:b/>
          <w:highlight w:val="green"/>
          <w:u w:val="single"/>
        </w:rPr>
        <w:t>sustainability are</w:t>
      </w:r>
      <w:r w:rsidRPr="008E0654">
        <w:rPr>
          <w:b/>
          <w:u w:val="single"/>
        </w:rPr>
        <w:t xml:space="preserve"> very </w:t>
      </w:r>
      <w:r w:rsidRPr="00CE7E40">
        <w:rPr>
          <w:b/>
          <w:highlight w:val="green"/>
          <w:u w:val="single"/>
        </w:rPr>
        <w:t>poor</w:t>
      </w:r>
      <w:r w:rsidRPr="008E0654">
        <w:rPr>
          <w:u w:val="single"/>
        </w:rPr>
        <w:t xml:space="preserve"> as a result of </w:t>
      </w:r>
      <w:r w:rsidRPr="008E0654">
        <w:rPr>
          <w:sz w:val="16"/>
        </w:rPr>
        <w:t xml:space="preserve">10 years of </w:t>
      </w:r>
      <w:r w:rsidRPr="008E0654">
        <w:rPr>
          <w:u w:val="single"/>
        </w:rPr>
        <w:t xml:space="preserve">temporary funding arrangements under </w:t>
      </w:r>
      <w:r w:rsidRPr="008E0654">
        <w:rPr>
          <w:sz w:val="16"/>
        </w:rPr>
        <w:t xml:space="preserve">‘continuing </w:t>
      </w:r>
      <w:r w:rsidRPr="008E0654">
        <w:rPr>
          <w:u w:val="single"/>
        </w:rPr>
        <w:t>resolutions’</w:t>
      </w:r>
      <w:r w:rsidRPr="008E0654">
        <w:rPr>
          <w:sz w:val="16"/>
        </w:rPr>
        <w:t xml:space="preserve">. </w:t>
      </w:r>
      <w:r w:rsidRPr="008E0654">
        <w:rPr>
          <w:u w:val="single"/>
        </w:rPr>
        <w:t>Without stable budgets</w:t>
      </w:r>
      <w:r w:rsidRPr="008E0654">
        <w:rPr>
          <w:sz w:val="16"/>
        </w:rPr>
        <w:t xml:space="preserve">, US military </w:t>
      </w:r>
      <w:r w:rsidRPr="008E0654">
        <w:rPr>
          <w:u w:val="single"/>
        </w:rPr>
        <w:t xml:space="preserve">leaders can’t pursue </w:t>
      </w:r>
      <w:r w:rsidRPr="008E0654">
        <w:rPr>
          <w:sz w:val="16"/>
        </w:rPr>
        <w:t xml:space="preserve">adequate </w:t>
      </w:r>
      <w:proofErr w:type="spellStart"/>
      <w:r w:rsidRPr="008E0654">
        <w:rPr>
          <w:u w:val="single"/>
        </w:rPr>
        <w:t>defence</w:t>
      </w:r>
      <w:proofErr w:type="spellEnd"/>
      <w:r w:rsidRPr="008E0654">
        <w:rPr>
          <w:u w:val="single"/>
        </w:rPr>
        <w:t xml:space="preserve"> planning </w:t>
      </w:r>
      <w:r w:rsidRPr="008E0654">
        <w:rPr>
          <w:sz w:val="16"/>
        </w:rPr>
        <w:t xml:space="preserve">to ensure a balance between modernization, sustainment, readiness and force development. Recent US Navy </w:t>
      </w:r>
      <w:r w:rsidRPr="008E0654">
        <w:rPr>
          <w:u w:val="single"/>
        </w:rPr>
        <w:t xml:space="preserve">collisions </w:t>
      </w:r>
      <w:r w:rsidRPr="008E0654">
        <w:rPr>
          <w:sz w:val="16"/>
        </w:rPr>
        <w:t xml:space="preserve">caused </w:t>
      </w:r>
      <w:r w:rsidRPr="008E0654">
        <w:rPr>
          <w:u w:val="single"/>
        </w:rPr>
        <w:t xml:space="preserve">by </w:t>
      </w:r>
      <w:r w:rsidRPr="00CE7E40">
        <w:rPr>
          <w:highlight w:val="green"/>
          <w:u w:val="single"/>
        </w:rPr>
        <w:t>atrophying</w:t>
      </w:r>
      <w:r w:rsidRPr="008E0654">
        <w:rPr>
          <w:u w:val="single"/>
        </w:rPr>
        <w:t xml:space="preserve"> seamanship </w:t>
      </w:r>
      <w:r w:rsidRPr="00CE7E40">
        <w:rPr>
          <w:highlight w:val="green"/>
          <w:u w:val="single"/>
        </w:rPr>
        <w:t>skills</w:t>
      </w:r>
      <w:r w:rsidRPr="00CE7E40">
        <w:rPr>
          <w:sz w:val="16"/>
          <w:highlight w:val="green"/>
        </w:rPr>
        <w:t xml:space="preserve">, </w:t>
      </w:r>
      <w:r w:rsidRPr="00CE7E40">
        <w:rPr>
          <w:highlight w:val="green"/>
          <w:u w:val="single"/>
        </w:rPr>
        <w:t>a</w:t>
      </w:r>
      <w:r w:rsidRPr="008E0654">
        <w:rPr>
          <w:u w:val="single"/>
        </w:rPr>
        <w:t xml:space="preserve"> </w:t>
      </w:r>
      <w:r w:rsidRPr="008E0654">
        <w:rPr>
          <w:sz w:val="16"/>
        </w:rPr>
        <w:t xml:space="preserve">severe </w:t>
      </w:r>
      <w:r w:rsidRPr="00CE7E40">
        <w:rPr>
          <w:highlight w:val="green"/>
          <w:u w:val="single"/>
        </w:rPr>
        <w:t>shortage of fighter pilots</w:t>
      </w:r>
      <w:r w:rsidRPr="008E0654">
        <w:rPr>
          <w:sz w:val="16"/>
        </w:rPr>
        <w:t xml:space="preserve"> in the US Air Force, and poor readiness of carrier air wing F/A-18s </w:t>
      </w:r>
      <w:r w:rsidRPr="00CE7E40">
        <w:rPr>
          <w:highlight w:val="green"/>
          <w:u w:val="single"/>
        </w:rPr>
        <w:t>highlight the problem</w:t>
      </w:r>
      <w:r w:rsidRPr="008E0654">
        <w:rPr>
          <w:sz w:val="16"/>
        </w:rPr>
        <w:t xml:space="preserve">. There’s also a worrying lack of anti-submarine warfare (ASW) skills and capability in the US Navy. </w:t>
      </w:r>
      <w:r w:rsidRPr="008E0654">
        <w:rPr>
          <w:u w:val="single"/>
        </w:rPr>
        <w:t xml:space="preserve">The latest </w:t>
      </w:r>
      <w:r w:rsidRPr="008E0654">
        <w:rPr>
          <w:sz w:val="16"/>
        </w:rPr>
        <w:t xml:space="preserve">US </w:t>
      </w:r>
      <w:proofErr w:type="spellStart"/>
      <w:r w:rsidRPr="008E0654">
        <w:rPr>
          <w:u w:val="single"/>
        </w:rPr>
        <w:t>defence</w:t>
      </w:r>
      <w:proofErr w:type="spellEnd"/>
      <w:r w:rsidRPr="008E0654">
        <w:rPr>
          <w:u w:val="single"/>
        </w:rPr>
        <w:t xml:space="preserve"> budget </w:t>
      </w:r>
      <w:r w:rsidRPr="008E0654">
        <w:rPr>
          <w:sz w:val="16"/>
        </w:rPr>
        <w:t xml:space="preserve">of $700 billion </w:t>
      </w:r>
      <w:r w:rsidRPr="008E0654">
        <w:rPr>
          <w:u w:val="single"/>
        </w:rPr>
        <w:t xml:space="preserve">has been passed by the House </w:t>
      </w:r>
      <w:r w:rsidRPr="008E0654">
        <w:rPr>
          <w:sz w:val="16"/>
        </w:rPr>
        <w:t xml:space="preserve">of Representatives. However, </w:t>
      </w:r>
      <w:r w:rsidRPr="008E0654">
        <w:rPr>
          <w:u w:val="single"/>
        </w:rPr>
        <w:t xml:space="preserve">it blasts through ‘sequestration’ </w:t>
      </w:r>
      <w:r w:rsidRPr="008E0654">
        <w:rPr>
          <w:sz w:val="16"/>
        </w:rPr>
        <w:t xml:space="preserve">spending caps by $72 billion. It will likely be passed by the Senate and signed into law by President Trump, but then the funding will be cut automatically by sequestration unless spending caps are lifted, which is unlikely. With this dismal state of affairs in mind, future </w:t>
      </w:r>
      <w:r w:rsidRPr="008E0654">
        <w:rPr>
          <w:u w:val="single"/>
        </w:rPr>
        <w:t>projections of</w:t>
      </w:r>
      <w:r w:rsidRPr="008E0654">
        <w:rPr>
          <w:sz w:val="16"/>
        </w:rPr>
        <w:t xml:space="preserve"> US </w:t>
      </w:r>
      <w:proofErr w:type="spellStart"/>
      <w:r w:rsidRPr="008E0654">
        <w:rPr>
          <w:u w:val="single"/>
        </w:rPr>
        <w:t>defence</w:t>
      </w:r>
      <w:proofErr w:type="spellEnd"/>
      <w:r w:rsidRPr="008E0654">
        <w:rPr>
          <w:u w:val="single"/>
        </w:rPr>
        <w:t xml:space="preserve"> spending </w:t>
      </w:r>
      <w:r w:rsidRPr="008E0654">
        <w:rPr>
          <w:b/>
          <w:u w:val="single"/>
        </w:rPr>
        <w:t>aren’t good</w:t>
      </w:r>
      <w:r w:rsidRPr="008E0654">
        <w:rPr>
          <w:sz w:val="16"/>
        </w:rPr>
        <w:t xml:space="preserve">. The main problem is that </w:t>
      </w:r>
      <w:r w:rsidRPr="008E0654">
        <w:rPr>
          <w:u w:val="single"/>
        </w:rPr>
        <w:t xml:space="preserve">budget instability will </w:t>
      </w:r>
      <w:r w:rsidRPr="008E0654">
        <w:rPr>
          <w:sz w:val="16"/>
        </w:rPr>
        <w:t xml:space="preserve">continue to </w:t>
      </w:r>
      <w:r w:rsidRPr="008E0654">
        <w:rPr>
          <w:u w:val="single"/>
        </w:rPr>
        <w:t xml:space="preserve">undermine the US’s ability to maintain </w:t>
      </w:r>
      <w:r w:rsidRPr="008E0654">
        <w:rPr>
          <w:sz w:val="16"/>
        </w:rPr>
        <w:t xml:space="preserve">adequate </w:t>
      </w:r>
      <w:r w:rsidRPr="008E0654">
        <w:rPr>
          <w:u w:val="single"/>
        </w:rPr>
        <w:t xml:space="preserve">readiness </w:t>
      </w:r>
      <w:r w:rsidRPr="008E0654">
        <w:rPr>
          <w:sz w:val="16"/>
        </w:rPr>
        <w:t xml:space="preserve">while funding </w:t>
      </w:r>
      <w:proofErr w:type="spellStart"/>
      <w:r w:rsidRPr="008E0654">
        <w:rPr>
          <w:sz w:val="16"/>
        </w:rPr>
        <w:t>modernisation</w:t>
      </w:r>
      <w:proofErr w:type="spellEnd"/>
      <w:r w:rsidRPr="008E0654">
        <w:rPr>
          <w:sz w:val="16"/>
        </w:rPr>
        <w:t xml:space="preserve">. </w:t>
      </w:r>
      <w:r w:rsidRPr="008E0654">
        <w:rPr>
          <w:u w:val="single"/>
        </w:rPr>
        <w:t xml:space="preserve">It </w:t>
      </w:r>
      <w:r w:rsidRPr="008E0654">
        <w:rPr>
          <w:sz w:val="16"/>
        </w:rPr>
        <w:t xml:space="preserve">simply </w:t>
      </w:r>
      <w:r w:rsidRPr="008E0654">
        <w:rPr>
          <w:u w:val="single"/>
        </w:rPr>
        <w:t xml:space="preserve">can’t do both. </w:t>
      </w:r>
      <w:r w:rsidRPr="008E0654">
        <w:rPr>
          <w:sz w:val="16"/>
        </w:rPr>
        <w:t xml:space="preserve">Nor can it boost the size of its forces to respond effectively to a range of threats around the globe. The </w:t>
      </w:r>
      <w:r w:rsidRPr="00CE7E40">
        <w:rPr>
          <w:highlight w:val="green"/>
          <w:u w:val="single"/>
        </w:rPr>
        <w:t>Trump</w:t>
      </w:r>
      <w:r w:rsidRPr="008E0654">
        <w:rPr>
          <w:u w:val="single"/>
        </w:rPr>
        <w:t xml:space="preserve"> administration</w:t>
      </w:r>
      <w:r w:rsidRPr="00CE7E40">
        <w:rPr>
          <w:highlight w:val="green"/>
          <w:u w:val="single"/>
        </w:rPr>
        <w:t>’s plan to increase the</w:t>
      </w:r>
      <w:r w:rsidRPr="008E0654">
        <w:rPr>
          <w:u w:val="single"/>
        </w:rPr>
        <w:t xml:space="preserve"> </w:t>
      </w:r>
      <w:r w:rsidRPr="008E0654">
        <w:rPr>
          <w:sz w:val="16"/>
        </w:rPr>
        <w:t xml:space="preserve">US Navy’s </w:t>
      </w:r>
      <w:r w:rsidRPr="00CE7E40">
        <w:rPr>
          <w:highlight w:val="green"/>
          <w:u w:val="single"/>
        </w:rPr>
        <w:t>fleet</w:t>
      </w:r>
      <w:r w:rsidRPr="008E0654">
        <w:rPr>
          <w:u w:val="single"/>
        </w:rPr>
        <w:t xml:space="preserve"> to 355 ships </w:t>
      </w:r>
      <w:r w:rsidRPr="00CE7E40">
        <w:rPr>
          <w:b/>
          <w:highlight w:val="green"/>
          <w:u w:val="single"/>
        </w:rPr>
        <w:t>represents a</w:t>
      </w:r>
      <w:r w:rsidRPr="008E0654">
        <w:rPr>
          <w:b/>
          <w:u w:val="single"/>
        </w:rPr>
        <w:t xml:space="preserve">n unachievable </w:t>
      </w:r>
      <w:r w:rsidRPr="00CE7E40">
        <w:rPr>
          <w:b/>
          <w:highlight w:val="green"/>
          <w:u w:val="single"/>
        </w:rPr>
        <w:t>dream</w:t>
      </w:r>
      <w:r w:rsidRPr="008E0654">
        <w:rPr>
          <w:u w:val="single"/>
        </w:rPr>
        <w:t xml:space="preserve"> </w:t>
      </w:r>
      <w:r w:rsidRPr="008E0654">
        <w:rPr>
          <w:sz w:val="16"/>
        </w:rPr>
        <w:t xml:space="preserve">that does little to respond to the immediate growth of China’s navy in both size and capability. </w:t>
      </w:r>
      <w:r w:rsidRPr="008E0654">
        <w:rPr>
          <w:u w:val="single"/>
        </w:rPr>
        <w:t xml:space="preserve">As </w:t>
      </w:r>
      <w:r w:rsidRPr="008E0654">
        <w:rPr>
          <w:sz w:val="16"/>
        </w:rPr>
        <w:t xml:space="preserve">US </w:t>
      </w:r>
      <w:r w:rsidRPr="008E0654">
        <w:rPr>
          <w:u w:val="single"/>
        </w:rPr>
        <w:t xml:space="preserve">forces </w:t>
      </w:r>
      <w:r w:rsidRPr="008E0654">
        <w:rPr>
          <w:sz w:val="16"/>
        </w:rPr>
        <w:t>‘</w:t>
      </w:r>
      <w:r w:rsidRPr="008E0654">
        <w:rPr>
          <w:u w:val="single"/>
        </w:rPr>
        <w:t>age out’</w:t>
      </w:r>
      <w:r w:rsidRPr="008E0654">
        <w:rPr>
          <w:sz w:val="16"/>
        </w:rPr>
        <w:t xml:space="preserve">, </w:t>
      </w:r>
      <w:r w:rsidRPr="008E0654">
        <w:rPr>
          <w:u w:val="single"/>
        </w:rPr>
        <w:t xml:space="preserve">China will </w:t>
      </w:r>
      <w:r w:rsidRPr="008E0654">
        <w:rPr>
          <w:sz w:val="16"/>
        </w:rPr>
        <w:t xml:space="preserve">likely continue to </w:t>
      </w:r>
      <w:r w:rsidRPr="008E0654">
        <w:rPr>
          <w:u w:val="single"/>
        </w:rPr>
        <w:t xml:space="preserve">introduce new capabilities that </w:t>
      </w:r>
      <w:r w:rsidRPr="008E0654">
        <w:rPr>
          <w:sz w:val="16"/>
        </w:rPr>
        <w:t xml:space="preserve">will </w:t>
      </w:r>
      <w:r w:rsidRPr="008E0654">
        <w:rPr>
          <w:b/>
          <w:u w:val="single"/>
        </w:rPr>
        <w:t>accentuate the perception</w:t>
      </w:r>
      <w:r w:rsidRPr="008E0654">
        <w:rPr>
          <w:u w:val="single"/>
        </w:rPr>
        <w:t xml:space="preserve"> of a closing </w:t>
      </w:r>
      <w:r w:rsidRPr="008E0654">
        <w:rPr>
          <w:sz w:val="16"/>
        </w:rPr>
        <w:t xml:space="preserve">capability </w:t>
      </w:r>
      <w:r w:rsidRPr="008E0654">
        <w:rPr>
          <w:u w:val="single"/>
        </w:rPr>
        <w:t>gap</w:t>
      </w:r>
      <w:r w:rsidRPr="008E0654">
        <w:rPr>
          <w:sz w:val="16"/>
        </w:rPr>
        <w:t xml:space="preserve">. China is steaming ahead with its military modernization program, which is based on the </w:t>
      </w:r>
      <w:proofErr w:type="spellStart"/>
      <w:r w:rsidRPr="008E0654">
        <w:rPr>
          <w:sz w:val="16"/>
        </w:rPr>
        <w:t>informationization</w:t>
      </w:r>
      <w:proofErr w:type="spellEnd"/>
      <w:r w:rsidRPr="008E0654">
        <w:rPr>
          <w:sz w:val="16"/>
        </w:rPr>
        <w:t xml:space="preserve"> (that is, developing an integrated joint warfare capability) of the PLA, while continuing to extend its ability to counter intervention through better A2AD. The US–China Economic and Security Review Commission recently released its 2017 report to Congress highlighting some key capability areas to watch, including research and development into hypersonic weapons such as the DZ-ZF hypersonic glide vehicle , ‘ scramjet’-based hypersonic anti-ship cruise missiles and directed-energy weapons. </w:t>
      </w:r>
      <w:r w:rsidRPr="008E0654">
        <w:rPr>
          <w:u w:val="single"/>
        </w:rPr>
        <w:t xml:space="preserve">China has </w:t>
      </w:r>
      <w:r w:rsidRPr="008E0654">
        <w:rPr>
          <w:sz w:val="16"/>
        </w:rPr>
        <w:t xml:space="preserve">also </w:t>
      </w:r>
      <w:r w:rsidRPr="008E0654">
        <w:rPr>
          <w:u w:val="single"/>
        </w:rPr>
        <w:t xml:space="preserve">made </w:t>
      </w:r>
      <w:r w:rsidRPr="008E0654">
        <w:rPr>
          <w:sz w:val="16"/>
        </w:rPr>
        <w:t xml:space="preserve">significant </w:t>
      </w:r>
      <w:r w:rsidRPr="008E0654">
        <w:rPr>
          <w:u w:val="single"/>
        </w:rPr>
        <w:t xml:space="preserve">improvements to </w:t>
      </w:r>
      <w:r w:rsidRPr="008E0654">
        <w:rPr>
          <w:sz w:val="16"/>
        </w:rPr>
        <w:t xml:space="preserve">its </w:t>
      </w:r>
      <w:r w:rsidRPr="008E0654">
        <w:rPr>
          <w:u w:val="single"/>
        </w:rPr>
        <w:t xml:space="preserve">submarine quieting and undersea warfare capabilities </w:t>
      </w:r>
      <w:r w:rsidRPr="008E0654">
        <w:rPr>
          <w:sz w:val="16"/>
        </w:rPr>
        <w:t xml:space="preserve">as part of its ‘ undersea great wall’ , and is placing more emphasis on long-range anti-air capabilities targeted against critical US and allied ‘combat enabler’ platforms like tanker and airborne early warning aircraft. </w:t>
      </w:r>
      <w:r w:rsidRPr="00CE7E40">
        <w:rPr>
          <w:highlight w:val="green"/>
          <w:u w:val="single"/>
        </w:rPr>
        <w:t>New capabilities being</w:t>
      </w:r>
      <w:r w:rsidRPr="008E0654">
        <w:rPr>
          <w:u w:val="single"/>
        </w:rPr>
        <w:t xml:space="preserve"> </w:t>
      </w:r>
      <w:r w:rsidRPr="00CE7E40">
        <w:rPr>
          <w:highlight w:val="green"/>
          <w:u w:val="single"/>
        </w:rPr>
        <w:t>developed include a</w:t>
      </w:r>
      <w:r w:rsidRPr="008E0654">
        <w:rPr>
          <w:u w:val="single"/>
        </w:rPr>
        <w:t xml:space="preserve"> new </w:t>
      </w:r>
      <w:r w:rsidRPr="008E0654">
        <w:rPr>
          <w:sz w:val="16"/>
        </w:rPr>
        <w:t xml:space="preserve">H-20 </w:t>
      </w:r>
      <w:r w:rsidRPr="00CE7E40">
        <w:rPr>
          <w:highlight w:val="green"/>
          <w:u w:val="single"/>
        </w:rPr>
        <w:t>bomber</w:t>
      </w:r>
      <w:r w:rsidRPr="008E0654">
        <w:rPr>
          <w:u w:val="single"/>
        </w:rPr>
        <w:t xml:space="preserve"> that would expand </w:t>
      </w:r>
      <w:r w:rsidRPr="008E0654">
        <w:rPr>
          <w:sz w:val="16"/>
        </w:rPr>
        <w:t xml:space="preserve">China’s </w:t>
      </w:r>
      <w:r w:rsidRPr="008E0654">
        <w:rPr>
          <w:u w:val="single"/>
        </w:rPr>
        <w:t>ability to undertake long-range</w:t>
      </w:r>
      <w:r w:rsidRPr="008E0654">
        <w:rPr>
          <w:sz w:val="16"/>
        </w:rPr>
        <w:t xml:space="preserve"> anti-ship and land-strike </w:t>
      </w:r>
      <w:r w:rsidRPr="008E0654">
        <w:rPr>
          <w:u w:val="single"/>
        </w:rPr>
        <w:t>roles</w:t>
      </w:r>
      <w:r w:rsidRPr="008E0654">
        <w:rPr>
          <w:sz w:val="16"/>
        </w:rPr>
        <w:t xml:space="preserve">. On the horizon, </w:t>
      </w:r>
      <w:r w:rsidRPr="008E0654">
        <w:rPr>
          <w:u w:val="single"/>
        </w:rPr>
        <w:t xml:space="preserve">China is </w:t>
      </w:r>
      <w:r w:rsidRPr="008E0654">
        <w:rPr>
          <w:b/>
          <w:u w:val="single"/>
        </w:rPr>
        <w:t>investing heavily in breakthrough fields</w:t>
      </w:r>
      <w:r w:rsidRPr="008E0654">
        <w:rPr>
          <w:u w:val="single"/>
        </w:rPr>
        <w:t xml:space="preserve"> </w:t>
      </w:r>
      <w:r w:rsidRPr="008E0654">
        <w:rPr>
          <w:sz w:val="16"/>
        </w:rPr>
        <w:t xml:space="preserve">such as quantum physics , including cryptography, sensors, computers and radars, as well as researching AI and battlespace robotics. Together, </w:t>
      </w:r>
      <w:r w:rsidRPr="008E0654">
        <w:rPr>
          <w:u w:val="single"/>
        </w:rPr>
        <w:t xml:space="preserve">these </w:t>
      </w:r>
      <w:r w:rsidRPr="00CE7E40">
        <w:rPr>
          <w:highlight w:val="green"/>
          <w:u w:val="single"/>
        </w:rPr>
        <w:t>advances</w:t>
      </w:r>
      <w:r w:rsidRPr="008E0654">
        <w:rPr>
          <w:u w:val="single"/>
        </w:rPr>
        <w:t xml:space="preserve"> will </w:t>
      </w:r>
      <w:r w:rsidRPr="008E0654">
        <w:rPr>
          <w:sz w:val="16"/>
        </w:rPr>
        <w:t xml:space="preserve">significantly </w:t>
      </w:r>
      <w:r w:rsidRPr="00CE7E40">
        <w:rPr>
          <w:highlight w:val="green"/>
          <w:u w:val="single"/>
        </w:rPr>
        <w:t>strengthen</w:t>
      </w:r>
      <w:r w:rsidRPr="008E0654">
        <w:rPr>
          <w:u w:val="single"/>
        </w:rPr>
        <w:t xml:space="preserve"> China’s </w:t>
      </w:r>
      <w:r w:rsidRPr="00CE7E40">
        <w:rPr>
          <w:highlight w:val="green"/>
          <w:u w:val="single"/>
        </w:rPr>
        <w:t>A2AD capability</w:t>
      </w:r>
      <w:r w:rsidRPr="008E0654">
        <w:rPr>
          <w:u w:val="single"/>
        </w:rPr>
        <w:t xml:space="preserve"> and </w:t>
      </w:r>
      <w:r w:rsidRPr="008E0654">
        <w:rPr>
          <w:sz w:val="16"/>
        </w:rPr>
        <w:t xml:space="preserve">envelope, and </w:t>
      </w:r>
      <w:r w:rsidRPr="008E0654">
        <w:rPr>
          <w:u w:val="single"/>
        </w:rPr>
        <w:t xml:space="preserve">make it more difficult for </w:t>
      </w:r>
      <w:r w:rsidRPr="008E0654">
        <w:rPr>
          <w:sz w:val="16"/>
        </w:rPr>
        <w:t xml:space="preserve">US </w:t>
      </w:r>
      <w:r w:rsidRPr="008E0654">
        <w:rPr>
          <w:u w:val="single"/>
        </w:rPr>
        <w:t xml:space="preserve">forces to intervene in a </w:t>
      </w:r>
      <w:r w:rsidRPr="008E0654">
        <w:rPr>
          <w:b/>
          <w:u w:val="single"/>
        </w:rPr>
        <w:t>future crisis in East Asia</w:t>
      </w:r>
      <w:r w:rsidRPr="008E0654">
        <w:rPr>
          <w:sz w:val="16"/>
        </w:rPr>
        <w:t xml:space="preserve">. China is just getting to grips with carrier operations and is continuing to face challenges in gaining experience in joint warfighting and undertaking expeditionary operations. And the US still has an advantage in ASW (though that’s being narrowed) and underway replenishment. But it’s clear that </w:t>
      </w:r>
      <w:r w:rsidRPr="00CE7E40">
        <w:rPr>
          <w:highlight w:val="green"/>
          <w:u w:val="single"/>
        </w:rPr>
        <w:t>China</w:t>
      </w:r>
      <w:r w:rsidRPr="008E0654">
        <w:rPr>
          <w:u w:val="single"/>
        </w:rPr>
        <w:t xml:space="preserve"> </w:t>
      </w:r>
      <w:r w:rsidRPr="00CE7E40">
        <w:rPr>
          <w:highlight w:val="green"/>
          <w:u w:val="single"/>
        </w:rPr>
        <w:t>is</w:t>
      </w:r>
      <w:r w:rsidRPr="008E0654">
        <w:rPr>
          <w:u w:val="single"/>
        </w:rPr>
        <w:t xml:space="preserve"> determined to</w:t>
      </w:r>
      <w:r w:rsidRPr="008E0654">
        <w:rPr>
          <w:sz w:val="16"/>
        </w:rPr>
        <w:t xml:space="preserve"> move from catching up to </w:t>
      </w:r>
      <w:r w:rsidRPr="00CE7E40">
        <w:rPr>
          <w:b/>
          <w:highlight w:val="green"/>
          <w:u w:val="single"/>
        </w:rPr>
        <w:t>leaping ahead</w:t>
      </w:r>
      <w:r w:rsidRPr="008E0654">
        <w:rPr>
          <w:u w:val="single"/>
        </w:rPr>
        <w:t xml:space="preserve"> in key technology areas</w:t>
      </w:r>
      <w:r w:rsidRPr="008E0654">
        <w:rPr>
          <w:sz w:val="16"/>
        </w:rPr>
        <w:t>.</w:t>
      </w:r>
    </w:p>
    <w:p w:rsidR="00C04466" w:rsidRPr="00C04466" w:rsidRDefault="00C04466" w:rsidP="00C04466"/>
    <w:p w:rsidR="0068604F" w:rsidRPr="0068604F" w:rsidRDefault="0068604F" w:rsidP="0068604F">
      <w:pPr>
        <w:pStyle w:val="Heading3"/>
      </w:pPr>
    </w:p>
    <w:p w:rsidR="0068604F" w:rsidRDefault="0068604F" w:rsidP="0068604F">
      <w:pPr>
        <w:pStyle w:val="Heading2"/>
      </w:pPr>
      <w:r>
        <w:t xml:space="preserve">MAVNI Advantage </w:t>
      </w:r>
    </w:p>
    <w:p w:rsidR="0068604F" w:rsidRDefault="0068604F" w:rsidP="0068604F">
      <w:pPr>
        <w:pStyle w:val="Heading3"/>
      </w:pPr>
      <w:r>
        <w:t xml:space="preserve">1AC </w:t>
      </w:r>
    </w:p>
    <w:p w:rsidR="00C04466" w:rsidRDefault="00C04466" w:rsidP="00C04466">
      <w:pPr>
        <w:pStyle w:val="Heading4"/>
      </w:pPr>
      <w:r>
        <w:t xml:space="preserve">There’s an acute shortage of high-skilled recruits in MAVNI – </w:t>
      </w:r>
      <w:r w:rsidRPr="009548BA">
        <w:rPr>
          <w:u w:val="single"/>
        </w:rPr>
        <w:t xml:space="preserve">most recent </w:t>
      </w:r>
      <w:r>
        <w:t>studies.</w:t>
      </w:r>
    </w:p>
    <w:p w:rsidR="00C04466" w:rsidRDefault="00C04466" w:rsidP="00C04466">
      <w:pPr>
        <w:rPr>
          <w:sz w:val="16"/>
          <w:szCs w:val="16"/>
        </w:rPr>
      </w:pPr>
      <w:proofErr w:type="spellStart"/>
      <w:r w:rsidRPr="009548BA">
        <w:rPr>
          <w:rStyle w:val="Style13ptBold"/>
        </w:rPr>
        <w:t>Romo</w:t>
      </w:r>
      <w:proofErr w:type="spellEnd"/>
      <w:r w:rsidRPr="009548BA">
        <w:rPr>
          <w:rStyle w:val="Style13ptBold"/>
        </w:rPr>
        <w:t xml:space="preserve"> ‘7/9</w:t>
      </w:r>
      <w:r>
        <w:t xml:space="preserve"> </w:t>
      </w:r>
      <w:r w:rsidRPr="009548BA">
        <w:rPr>
          <w:sz w:val="16"/>
          <w:szCs w:val="16"/>
        </w:rPr>
        <w:t xml:space="preserve">(Vanessa; lead education reporter for LA School Report, the only online news site dedicated to closely covering the policies and politics of Los Angeles Unified, the second largest school district in the nation. Over the last two years she’s covered the district’s mismanagement of the iPads-for-all program, controversies over co-location charter school assignments, and the ongoing fight over the different sides of the public school reform debate.; SCPR; 7/9/18; “U.S. Army Is Discharging Immigrant Recruits Who Were Promised Citizenship”; </w:t>
      </w:r>
      <w:hyperlink r:id="rId11" w:history="1">
        <w:r w:rsidRPr="009548BA">
          <w:rPr>
            <w:rStyle w:val="Hyperlink"/>
            <w:sz w:val="16"/>
            <w:szCs w:val="16"/>
          </w:rPr>
          <w:t>https://www.scpr.org/news/2018/07/09/84579/u-s-army-is-discharging-immigrant-recruits-who-wer/</w:t>
        </w:r>
      </w:hyperlink>
      <w:r w:rsidRPr="009548BA">
        <w:rPr>
          <w:sz w:val="16"/>
          <w:szCs w:val="16"/>
        </w:rPr>
        <w:t>; Accessed: 7/10/18; RY)</w:t>
      </w:r>
    </w:p>
    <w:p w:rsidR="00C04466" w:rsidRPr="00C04466" w:rsidRDefault="00C04466" w:rsidP="00C04466">
      <w:pPr>
        <w:rPr>
          <w:sz w:val="16"/>
        </w:rPr>
      </w:pPr>
      <w:r w:rsidRPr="005C70F0">
        <w:rPr>
          <w:sz w:val="16"/>
        </w:rPr>
        <w:t xml:space="preserve">This year </w:t>
      </w:r>
      <w:r w:rsidRPr="00CE7E40">
        <w:rPr>
          <w:highlight w:val="green"/>
          <w:u w:val="single"/>
        </w:rPr>
        <w:t>the Army</w:t>
      </w:r>
      <w:r w:rsidRPr="005C70F0">
        <w:rPr>
          <w:sz w:val="16"/>
        </w:rPr>
        <w:t xml:space="preserve"> said it </w:t>
      </w:r>
      <w:r w:rsidRPr="00CE7E40">
        <w:rPr>
          <w:highlight w:val="green"/>
          <w:u w:val="single"/>
        </w:rPr>
        <w:t>needs</w:t>
      </w:r>
      <w:r w:rsidRPr="00020618">
        <w:rPr>
          <w:u w:val="single"/>
        </w:rPr>
        <w:t xml:space="preserve"> </w:t>
      </w:r>
      <w:r w:rsidRPr="00020618">
        <w:rPr>
          <w:b/>
          <w:u w:val="single"/>
        </w:rPr>
        <w:t xml:space="preserve">76,000 </w:t>
      </w:r>
      <w:r w:rsidRPr="00CE7E40">
        <w:rPr>
          <w:b/>
          <w:highlight w:val="green"/>
          <w:u w:val="single"/>
        </w:rPr>
        <w:t>recruits</w:t>
      </w:r>
      <w:r w:rsidRPr="00CE7E40">
        <w:rPr>
          <w:highlight w:val="green"/>
          <w:u w:val="single"/>
        </w:rPr>
        <w:t xml:space="preserve"> to fill</w:t>
      </w:r>
      <w:r w:rsidRPr="005C70F0">
        <w:rPr>
          <w:sz w:val="16"/>
        </w:rPr>
        <w:t xml:space="preserve"> its </w:t>
      </w:r>
      <w:r w:rsidRPr="00CE7E40">
        <w:rPr>
          <w:highlight w:val="green"/>
          <w:u w:val="single"/>
        </w:rPr>
        <w:t>ranks</w:t>
      </w:r>
      <w:r w:rsidRPr="005C70F0">
        <w:rPr>
          <w:sz w:val="16"/>
        </w:rPr>
        <w:t xml:space="preserve">. </w:t>
      </w:r>
      <w:r w:rsidRPr="00020618">
        <w:rPr>
          <w:u w:val="single"/>
        </w:rPr>
        <w:t>That's 16,000 more</w:t>
      </w:r>
      <w:r w:rsidRPr="005C70F0">
        <w:rPr>
          <w:sz w:val="16"/>
        </w:rPr>
        <w:t xml:space="preserve"> than last year. Adding to the challenge, </w:t>
      </w:r>
      <w:r w:rsidRPr="00020618">
        <w:rPr>
          <w:u w:val="single"/>
        </w:rPr>
        <w:t xml:space="preserve">some </w:t>
      </w:r>
      <w:r w:rsidRPr="00CE7E40">
        <w:rPr>
          <w:highlight w:val="green"/>
          <w:u w:val="single"/>
        </w:rPr>
        <w:t>70</w:t>
      </w:r>
      <w:r w:rsidRPr="00CE7E40">
        <w:rPr>
          <w:sz w:val="16"/>
          <w:highlight w:val="green"/>
        </w:rPr>
        <w:t xml:space="preserve"> </w:t>
      </w:r>
      <w:r w:rsidRPr="00CE7E40">
        <w:rPr>
          <w:highlight w:val="green"/>
          <w:u w:val="single"/>
        </w:rPr>
        <w:t>percent</w:t>
      </w:r>
      <w:r w:rsidRPr="00020618">
        <w:rPr>
          <w:u w:val="single"/>
        </w:rPr>
        <w:t xml:space="preserve"> of</w:t>
      </w:r>
      <w:r w:rsidRPr="005C70F0">
        <w:rPr>
          <w:sz w:val="16"/>
        </w:rPr>
        <w:t xml:space="preserve"> young </w:t>
      </w:r>
      <w:r w:rsidRPr="00020618">
        <w:rPr>
          <w:u w:val="single"/>
        </w:rPr>
        <w:t xml:space="preserve">people </w:t>
      </w:r>
      <w:r w:rsidRPr="00CE7E40">
        <w:rPr>
          <w:highlight w:val="green"/>
          <w:u w:val="single"/>
        </w:rPr>
        <w:t>don't qualify</w:t>
      </w:r>
      <w:r w:rsidRPr="00020618">
        <w:rPr>
          <w:u w:val="single"/>
        </w:rPr>
        <w:t xml:space="preserve"> for</w:t>
      </w:r>
      <w:r w:rsidRPr="005C70F0">
        <w:rPr>
          <w:sz w:val="16"/>
        </w:rPr>
        <w:t xml:space="preserve"> military </w:t>
      </w:r>
      <w:r w:rsidRPr="00020618">
        <w:rPr>
          <w:u w:val="single"/>
        </w:rPr>
        <w:t xml:space="preserve">service </w:t>
      </w:r>
      <w:r w:rsidRPr="00CE7E40">
        <w:rPr>
          <w:highlight w:val="green"/>
          <w:u w:val="single"/>
        </w:rPr>
        <w:t>because of</w:t>
      </w:r>
      <w:r w:rsidRPr="00020618">
        <w:rPr>
          <w:u w:val="single"/>
        </w:rPr>
        <w:t xml:space="preserve"> </w:t>
      </w:r>
      <w:r w:rsidRPr="00020618">
        <w:rPr>
          <w:b/>
          <w:u w:val="single"/>
        </w:rPr>
        <w:t xml:space="preserve">criminal </w:t>
      </w:r>
      <w:r w:rsidRPr="00CE7E40">
        <w:rPr>
          <w:b/>
          <w:highlight w:val="green"/>
          <w:u w:val="single"/>
        </w:rPr>
        <w:t>convictions</w:t>
      </w:r>
      <w:r w:rsidRPr="005C70F0">
        <w:rPr>
          <w:sz w:val="16"/>
        </w:rPr>
        <w:t xml:space="preserve">, </w:t>
      </w:r>
      <w:r w:rsidRPr="00020618">
        <w:rPr>
          <w:u w:val="single"/>
        </w:rPr>
        <w:t>or failure to meet</w:t>
      </w:r>
      <w:r w:rsidRPr="005C70F0">
        <w:rPr>
          <w:sz w:val="16"/>
        </w:rPr>
        <w:t xml:space="preserve"> the </w:t>
      </w:r>
      <w:r w:rsidRPr="00020618">
        <w:rPr>
          <w:u w:val="single"/>
        </w:rPr>
        <w:t>education or physical</w:t>
      </w:r>
      <w:r w:rsidRPr="005C70F0">
        <w:rPr>
          <w:sz w:val="16"/>
        </w:rPr>
        <w:t xml:space="preserve"> </w:t>
      </w:r>
      <w:r w:rsidRPr="00020618">
        <w:rPr>
          <w:u w:val="single"/>
        </w:rPr>
        <w:t>requirements</w:t>
      </w:r>
      <w:r w:rsidRPr="005C70F0">
        <w:rPr>
          <w:sz w:val="16"/>
        </w:rPr>
        <w:t xml:space="preserve">. So the Army is being forced to give waivers to recruits, for such things as minor drug charges or physical problems, to boost enlistment. In comparison, </w:t>
      </w:r>
      <w:r w:rsidRPr="00020618">
        <w:rPr>
          <w:u w:val="single"/>
        </w:rPr>
        <w:t>a</w:t>
      </w:r>
      <w:r w:rsidRPr="005C70F0">
        <w:rPr>
          <w:sz w:val="16"/>
        </w:rPr>
        <w:t xml:space="preserve"> 2017 </w:t>
      </w:r>
      <w:r w:rsidRPr="00CE7E40">
        <w:rPr>
          <w:highlight w:val="green"/>
          <w:u w:val="single"/>
        </w:rPr>
        <w:t>RAND</w:t>
      </w:r>
      <w:r w:rsidRPr="00020618">
        <w:rPr>
          <w:u w:val="single"/>
        </w:rPr>
        <w:t xml:space="preserve"> study </w:t>
      </w:r>
      <w:r w:rsidRPr="00CE7E40">
        <w:rPr>
          <w:highlight w:val="green"/>
          <w:u w:val="single"/>
        </w:rPr>
        <w:t>found</w:t>
      </w:r>
      <w:r w:rsidRPr="005C70F0">
        <w:rPr>
          <w:sz w:val="16"/>
        </w:rPr>
        <w:t xml:space="preserve"> that </w:t>
      </w:r>
      <w:r w:rsidRPr="00020618">
        <w:rPr>
          <w:u w:val="single"/>
        </w:rPr>
        <w:t xml:space="preserve">MAVNI </w:t>
      </w:r>
      <w:r w:rsidRPr="00CE7E40">
        <w:rPr>
          <w:highlight w:val="green"/>
          <w:u w:val="single"/>
        </w:rPr>
        <w:t>recruits</w:t>
      </w:r>
      <w:r w:rsidRPr="005C70F0">
        <w:rPr>
          <w:sz w:val="16"/>
        </w:rPr>
        <w:t xml:space="preserve"> "</w:t>
      </w:r>
      <w:r w:rsidRPr="00CE7E40">
        <w:rPr>
          <w:highlight w:val="green"/>
          <w:u w:val="single"/>
        </w:rPr>
        <w:t>have</w:t>
      </w:r>
      <w:r w:rsidRPr="005C70F0">
        <w:rPr>
          <w:sz w:val="16"/>
        </w:rPr>
        <w:t xml:space="preserve"> a number of </w:t>
      </w:r>
      <w:r w:rsidRPr="00020618">
        <w:rPr>
          <w:u w:val="single"/>
        </w:rPr>
        <w:t>characteristics associated with</w:t>
      </w:r>
      <w:r w:rsidRPr="005C70F0">
        <w:rPr>
          <w:sz w:val="16"/>
        </w:rPr>
        <w:t xml:space="preserve"> </w:t>
      </w:r>
      <w:r w:rsidRPr="00CE7E40">
        <w:rPr>
          <w:b/>
          <w:highlight w:val="green"/>
          <w:u w:val="single"/>
        </w:rPr>
        <w:t>better performance</w:t>
      </w:r>
      <w:r w:rsidRPr="005C70F0">
        <w:rPr>
          <w:sz w:val="16"/>
        </w:rPr>
        <w:t xml:space="preserve">, including age." The study also said </w:t>
      </w:r>
      <w:r w:rsidRPr="00020618">
        <w:rPr>
          <w:u w:val="single"/>
        </w:rPr>
        <w:t xml:space="preserve">they have </w:t>
      </w:r>
      <w:r w:rsidRPr="00CE7E40">
        <w:rPr>
          <w:b/>
          <w:highlight w:val="green"/>
          <w:u w:val="single"/>
        </w:rPr>
        <w:t>higher</w:t>
      </w:r>
      <w:r w:rsidRPr="00020618">
        <w:rPr>
          <w:b/>
          <w:u w:val="single"/>
        </w:rPr>
        <w:t xml:space="preserve"> levels of </w:t>
      </w:r>
      <w:r w:rsidRPr="00CE7E40">
        <w:rPr>
          <w:b/>
          <w:highlight w:val="green"/>
          <w:u w:val="single"/>
        </w:rPr>
        <w:t>education</w:t>
      </w:r>
      <w:r w:rsidRPr="00CE7E40">
        <w:rPr>
          <w:sz w:val="16"/>
          <w:highlight w:val="green"/>
        </w:rPr>
        <w:t xml:space="preserve"> </w:t>
      </w:r>
      <w:r w:rsidRPr="00CE7E40">
        <w:rPr>
          <w:highlight w:val="green"/>
          <w:u w:val="single"/>
        </w:rPr>
        <w:t>and</w:t>
      </w:r>
      <w:r w:rsidRPr="005C70F0">
        <w:rPr>
          <w:sz w:val="16"/>
        </w:rPr>
        <w:t xml:space="preserve"> higher Armed Forces </w:t>
      </w:r>
      <w:r w:rsidRPr="00020618">
        <w:rPr>
          <w:u w:val="single"/>
        </w:rPr>
        <w:t>Qualification</w:t>
      </w:r>
      <w:r w:rsidRPr="005C70F0">
        <w:rPr>
          <w:sz w:val="16"/>
        </w:rPr>
        <w:t xml:space="preserve"> Test </w:t>
      </w:r>
      <w:r w:rsidRPr="00CE7E40">
        <w:rPr>
          <w:highlight w:val="green"/>
          <w:u w:val="single"/>
        </w:rPr>
        <w:t>scores</w:t>
      </w:r>
      <w:r w:rsidRPr="005C70F0">
        <w:rPr>
          <w:sz w:val="16"/>
        </w:rPr>
        <w:t xml:space="preserve">. The Military Times estimates that the "remaining 1,000 or so participants" who are still waiting to be cleared for duty will likely be released from their contracts. Meanwhile, </w:t>
      </w:r>
      <w:r w:rsidRPr="005C70F0">
        <w:rPr>
          <w:u w:val="single"/>
        </w:rPr>
        <w:t>for</w:t>
      </w:r>
      <w:r w:rsidRPr="005C70F0">
        <w:rPr>
          <w:sz w:val="16"/>
        </w:rPr>
        <w:t xml:space="preserve"> men and women with </w:t>
      </w:r>
      <w:r w:rsidRPr="005C70F0">
        <w:rPr>
          <w:u w:val="single"/>
        </w:rPr>
        <w:t>expiring visas,</w:t>
      </w:r>
      <w:r w:rsidRPr="005C70F0">
        <w:rPr>
          <w:sz w:val="16"/>
        </w:rPr>
        <w:t xml:space="preserve"> their </w:t>
      </w:r>
      <w:r w:rsidRPr="005C70F0">
        <w:rPr>
          <w:u w:val="single"/>
        </w:rPr>
        <w:t>chances of becoming naturalized</w:t>
      </w:r>
      <w:r w:rsidRPr="005C70F0">
        <w:rPr>
          <w:sz w:val="16"/>
        </w:rPr>
        <w:t xml:space="preserve"> citizens </w:t>
      </w:r>
      <w:r w:rsidRPr="005C70F0">
        <w:rPr>
          <w:u w:val="single"/>
        </w:rPr>
        <w:t>are shrinking</w:t>
      </w:r>
      <w:r w:rsidRPr="005C70F0">
        <w:rPr>
          <w:sz w:val="16"/>
        </w:rPr>
        <w:t>, retired Army Reserve Lt. Col. Margaret Stock told NPR. "</w:t>
      </w:r>
      <w:r w:rsidRPr="005C70F0">
        <w:rPr>
          <w:u w:val="single"/>
        </w:rPr>
        <w:t xml:space="preserve">They are </w:t>
      </w:r>
      <w:r w:rsidRPr="005C70F0">
        <w:rPr>
          <w:b/>
          <w:u w:val="single"/>
        </w:rPr>
        <w:t>timing out</w:t>
      </w:r>
      <w:r w:rsidRPr="005C70F0">
        <w:rPr>
          <w:u w:val="single"/>
        </w:rPr>
        <w:t xml:space="preserve"> of the program</w:t>
      </w:r>
      <w:r w:rsidRPr="005C70F0">
        <w:rPr>
          <w:sz w:val="16"/>
        </w:rPr>
        <w:t xml:space="preserve"> before they even get a chance to serve because they only have three years" during which they can go without reporting for duty, Stock said. </w:t>
      </w:r>
      <w:r w:rsidRPr="005C70F0">
        <w:rPr>
          <w:u w:val="single"/>
        </w:rPr>
        <w:t>Stock</w:t>
      </w:r>
      <w:r w:rsidRPr="005C70F0">
        <w:rPr>
          <w:sz w:val="16"/>
        </w:rPr>
        <w:t xml:space="preserve">, who has been contacted by several dejected and confused MAVNI recruits who </w:t>
      </w:r>
      <w:r w:rsidRPr="005C70F0">
        <w:rPr>
          <w:u w:val="single"/>
        </w:rPr>
        <w:t>were</w:t>
      </w:r>
      <w:r w:rsidRPr="005C70F0">
        <w:rPr>
          <w:sz w:val="16"/>
        </w:rPr>
        <w:t xml:space="preserve"> "</w:t>
      </w:r>
      <w:r w:rsidRPr="005C70F0">
        <w:rPr>
          <w:b/>
          <w:u w:val="single"/>
        </w:rPr>
        <w:t>administratively discharged</w:t>
      </w:r>
      <w:r w:rsidRPr="005C70F0">
        <w:rPr>
          <w:sz w:val="16"/>
        </w:rPr>
        <w:t xml:space="preserve">" over the last couple of months, helped create the program. </w:t>
      </w:r>
      <w:r w:rsidRPr="005C70F0">
        <w:rPr>
          <w:u w:val="single"/>
        </w:rPr>
        <w:t>She contends</w:t>
      </w:r>
      <w:r w:rsidRPr="005C70F0">
        <w:rPr>
          <w:sz w:val="16"/>
        </w:rPr>
        <w:t xml:space="preserve"> the spate of </w:t>
      </w:r>
      <w:r w:rsidRPr="005C70F0">
        <w:rPr>
          <w:u w:val="single"/>
        </w:rPr>
        <w:t>rejection notices</w:t>
      </w:r>
      <w:r w:rsidRPr="005C70F0">
        <w:rPr>
          <w:sz w:val="16"/>
        </w:rPr>
        <w:t xml:space="preserve"> — either by phone, email, text or letter — </w:t>
      </w:r>
      <w:r w:rsidRPr="005C70F0">
        <w:rPr>
          <w:u w:val="single"/>
        </w:rPr>
        <w:t>by the DOD</w:t>
      </w:r>
      <w:r w:rsidRPr="005C70F0">
        <w:rPr>
          <w:sz w:val="16"/>
        </w:rPr>
        <w:t xml:space="preserve"> </w:t>
      </w:r>
      <w:r w:rsidRPr="005C70F0">
        <w:rPr>
          <w:u w:val="single"/>
        </w:rPr>
        <w:t>is the</w:t>
      </w:r>
      <w:r w:rsidRPr="005C70F0">
        <w:rPr>
          <w:sz w:val="16"/>
        </w:rPr>
        <w:t xml:space="preserve"> department's </w:t>
      </w:r>
      <w:r w:rsidRPr="005C70F0">
        <w:rPr>
          <w:u w:val="single"/>
        </w:rPr>
        <w:t>solution to a</w:t>
      </w:r>
      <w:r w:rsidRPr="005C70F0">
        <w:rPr>
          <w:sz w:val="16"/>
        </w:rPr>
        <w:t xml:space="preserve">n onerous </w:t>
      </w:r>
      <w:r w:rsidRPr="005C70F0">
        <w:rPr>
          <w:u w:val="single"/>
        </w:rPr>
        <w:t>vetting process</w:t>
      </w:r>
      <w:r w:rsidRPr="005C70F0">
        <w:rPr>
          <w:sz w:val="16"/>
        </w:rPr>
        <w:t xml:space="preserve"> and the program as a whole. "</w:t>
      </w:r>
      <w:r w:rsidRPr="00CE7E40">
        <w:rPr>
          <w:highlight w:val="green"/>
          <w:u w:val="single"/>
        </w:rPr>
        <w:t>They ordered</w:t>
      </w:r>
      <w:r w:rsidRPr="005C70F0">
        <w:rPr>
          <w:u w:val="single"/>
        </w:rPr>
        <w:t xml:space="preserve"> a</w:t>
      </w:r>
      <w:r w:rsidRPr="005C70F0">
        <w:rPr>
          <w:sz w:val="16"/>
        </w:rPr>
        <w:t xml:space="preserve"> whole </w:t>
      </w:r>
      <w:r w:rsidRPr="005C70F0">
        <w:rPr>
          <w:u w:val="single"/>
        </w:rPr>
        <w:t xml:space="preserve">pile of new </w:t>
      </w:r>
      <w:r w:rsidRPr="00CE7E40">
        <w:rPr>
          <w:highlight w:val="green"/>
          <w:u w:val="single"/>
        </w:rPr>
        <w:t>background</w:t>
      </w:r>
      <w:r w:rsidRPr="00CE7E40">
        <w:rPr>
          <w:sz w:val="16"/>
          <w:highlight w:val="green"/>
        </w:rPr>
        <w:t xml:space="preserve"> </w:t>
      </w:r>
      <w:r w:rsidRPr="00CE7E40">
        <w:rPr>
          <w:highlight w:val="green"/>
          <w:u w:val="single"/>
        </w:rPr>
        <w:t>checks and</w:t>
      </w:r>
      <w:r w:rsidRPr="005C70F0">
        <w:rPr>
          <w:u w:val="single"/>
        </w:rPr>
        <w:t xml:space="preserve"> they </w:t>
      </w:r>
      <w:r w:rsidRPr="00CE7E40">
        <w:rPr>
          <w:highlight w:val="green"/>
          <w:u w:val="single"/>
        </w:rPr>
        <w:t xml:space="preserve">have </w:t>
      </w:r>
      <w:r w:rsidRPr="00CE7E40">
        <w:rPr>
          <w:b/>
          <w:highlight w:val="green"/>
          <w:u w:val="single"/>
        </w:rPr>
        <w:t>no capability</w:t>
      </w:r>
      <w:r w:rsidRPr="005C70F0">
        <w:rPr>
          <w:sz w:val="16"/>
        </w:rPr>
        <w:t xml:space="preserve"> or resources </w:t>
      </w:r>
      <w:r w:rsidRPr="005C70F0">
        <w:rPr>
          <w:u w:val="single"/>
        </w:rPr>
        <w:t>to do them</w:t>
      </w:r>
      <w:r w:rsidRPr="005C70F0">
        <w:rPr>
          <w:sz w:val="16"/>
        </w:rPr>
        <w:t xml:space="preserve">, so the solution is, 'Let's just get rid of these people because it's too much trouble to process them,' " Stock said. Many of the people reaching out to Stock for help say they have not been told why they have been rejected, and they received only a terse explanation of "national security reasons" from officials. And </w:t>
      </w:r>
      <w:r w:rsidRPr="005C70F0">
        <w:rPr>
          <w:u w:val="single"/>
        </w:rPr>
        <w:t xml:space="preserve">they have </w:t>
      </w:r>
      <w:r w:rsidRPr="005C70F0">
        <w:rPr>
          <w:b/>
          <w:u w:val="single"/>
        </w:rPr>
        <w:t>no means of appealing</w:t>
      </w:r>
      <w:r w:rsidRPr="005C70F0">
        <w:rPr>
          <w:u w:val="single"/>
        </w:rPr>
        <w:t xml:space="preserve"> the process</w:t>
      </w:r>
      <w:r w:rsidRPr="005C70F0">
        <w:rPr>
          <w:sz w:val="16"/>
        </w:rPr>
        <w:t xml:space="preserve">, so </w:t>
      </w:r>
      <w:r w:rsidRPr="005C70F0">
        <w:rPr>
          <w:u w:val="single"/>
        </w:rPr>
        <w:t>they are asking Stock for legal advice</w:t>
      </w:r>
      <w:r w:rsidRPr="005C70F0">
        <w:rPr>
          <w:sz w:val="16"/>
        </w:rPr>
        <w:t xml:space="preserve">. </w:t>
      </w:r>
      <w:r w:rsidRPr="005C70F0">
        <w:rPr>
          <w:u w:val="single"/>
        </w:rPr>
        <w:t xml:space="preserve">She is </w:t>
      </w:r>
      <w:r w:rsidRPr="005C70F0">
        <w:rPr>
          <w:sz w:val="16"/>
        </w:rPr>
        <w:t xml:space="preserve">now </w:t>
      </w:r>
      <w:r w:rsidRPr="005C70F0">
        <w:rPr>
          <w:u w:val="single"/>
        </w:rPr>
        <w:t>an immigration lawyer</w:t>
      </w:r>
      <w:r w:rsidRPr="005C70F0">
        <w:rPr>
          <w:sz w:val="16"/>
        </w:rPr>
        <w:t xml:space="preserve">. She argues </w:t>
      </w:r>
      <w:r w:rsidRPr="005C70F0">
        <w:rPr>
          <w:u w:val="single"/>
        </w:rPr>
        <w:t xml:space="preserve">the military is </w:t>
      </w:r>
      <w:r w:rsidRPr="005C70F0">
        <w:rPr>
          <w:b/>
          <w:u w:val="single"/>
        </w:rPr>
        <w:t>violating its own regulations</w:t>
      </w:r>
      <w:r w:rsidRPr="005C70F0">
        <w:rPr>
          <w:sz w:val="16"/>
        </w:rPr>
        <w:t xml:space="preserve">, which state that when a person is discharged based on the security investigation, they have to be notified and given an opportunity to contest the findings. Last week, Lucas </w:t>
      </w:r>
      <w:proofErr w:type="spellStart"/>
      <w:r w:rsidRPr="005C70F0">
        <w:rPr>
          <w:sz w:val="16"/>
        </w:rPr>
        <w:t>Calixto</w:t>
      </w:r>
      <w:proofErr w:type="spellEnd"/>
      <w:r w:rsidRPr="005C70F0">
        <w:rPr>
          <w:sz w:val="16"/>
        </w:rPr>
        <w:t>, a Brazilian national, filed a lawsuit against the Army alleging that he was eliminated from MAVNI for "personnel security reasons." He is demanding a chance to defend himself. NPR interviewed a reservist who filed a Freedom of Information Act request and received records containing the reason for his discharge</w:t>
      </w:r>
      <w:r w:rsidRPr="005C70F0">
        <w:rPr>
          <w:u w:val="single"/>
        </w:rPr>
        <w:t>. He asked not to be identified by name but provided</w:t>
      </w:r>
      <w:r w:rsidRPr="005C70F0">
        <w:rPr>
          <w:sz w:val="16"/>
        </w:rPr>
        <w:t xml:space="preserve"> the </w:t>
      </w:r>
      <w:r w:rsidRPr="005C70F0">
        <w:rPr>
          <w:u w:val="single"/>
        </w:rPr>
        <w:t>documents</w:t>
      </w:r>
      <w:r w:rsidRPr="005C70F0">
        <w:rPr>
          <w:sz w:val="16"/>
        </w:rPr>
        <w:t xml:space="preserve"> to NPR. In them, the Army lists seven categories for discharging someone including financial, loyalty, criminal and foreign ties.</w:t>
      </w:r>
    </w:p>
    <w:p w:rsidR="0068604F" w:rsidRDefault="0068604F" w:rsidP="0068604F">
      <w:pPr>
        <w:pStyle w:val="Heading4"/>
      </w:pPr>
      <w:r>
        <w:t xml:space="preserve">Passage of the DREAM Act </w:t>
      </w:r>
      <w:r w:rsidRPr="00835D53">
        <w:rPr>
          <w:u w:val="single"/>
        </w:rPr>
        <w:t>bolsters</w:t>
      </w:r>
      <w:r>
        <w:t xml:space="preserve"> the MAVNI program, and ensures access to a diverse set of recruits.</w:t>
      </w:r>
    </w:p>
    <w:p w:rsidR="0068604F" w:rsidRDefault="0068604F" w:rsidP="0068604F">
      <w:pPr>
        <w:rPr>
          <w:sz w:val="16"/>
          <w:szCs w:val="16"/>
        </w:rPr>
      </w:pPr>
      <w:r w:rsidRPr="008F2A6D">
        <w:rPr>
          <w:rStyle w:val="Style13ptBold"/>
        </w:rPr>
        <w:t>Fanning ‘1/8</w:t>
      </w:r>
      <w:r>
        <w:t xml:space="preserve"> </w:t>
      </w:r>
      <w:r w:rsidRPr="008F2A6D">
        <w:rPr>
          <w:sz w:val="16"/>
          <w:szCs w:val="16"/>
        </w:rPr>
        <w:t xml:space="preserve">(Eric; 22nd secretary of the Army serving during the Obama administration.; 1/8/18; The Hill; “Immigration reform: An Army recruitment opportunity”; </w:t>
      </w:r>
      <w:hyperlink r:id="rId12" w:history="1">
        <w:r w:rsidRPr="008F2A6D">
          <w:rPr>
            <w:rStyle w:val="Hyperlink"/>
            <w:sz w:val="16"/>
            <w:szCs w:val="16"/>
          </w:rPr>
          <w:t>http://thehill.com/opinion/national-security/367839-immigration-reform-an-army-recruitment-opportunity</w:t>
        </w:r>
      </w:hyperlink>
      <w:r w:rsidRPr="008F2A6D">
        <w:rPr>
          <w:sz w:val="16"/>
          <w:szCs w:val="16"/>
        </w:rPr>
        <w:t xml:space="preserve">; Accessed” 7/2/18; </w:t>
      </w:r>
      <w:proofErr w:type="spellStart"/>
      <w:r>
        <w:rPr>
          <w:sz w:val="16"/>
          <w:szCs w:val="16"/>
        </w:rPr>
        <w:t>yed</w:t>
      </w:r>
      <w:proofErr w:type="spellEnd"/>
      <w:r w:rsidRPr="008F2A6D">
        <w:rPr>
          <w:sz w:val="16"/>
          <w:szCs w:val="16"/>
        </w:rPr>
        <w:t>)</w:t>
      </w:r>
    </w:p>
    <w:p w:rsidR="0068604F" w:rsidRDefault="0068604F" w:rsidP="0068604F">
      <w:pPr>
        <w:rPr>
          <w:sz w:val="16"/>
        </w:rPr>
      </w:pPr>
      <w:r w:rsidRPr="008F2A6D">
        <w:rPr>
          <w:sz w:val="16"/>
        </w:rPr>
        <w:t>As secretary of the Army, my job was to recruit, train, equip, and look after the morale and welfare of over one million U.S. soldiers and their families. In each of these efforts</w:t>
      </w:r>
      <w:r w:rsidRPr="008F2A6D">
        <w:rPr>
          <w:u w:val="single"/>
        </w:rPr>
        <w:t xml:space="preserve">, </w:t>
      </w:r>
      <w:r w:rsidRPr="00CE7E40">
        <w:rPr>
          <w:highlight w:val="green"/>
          <w:u w:val="single"/>
        </w:rPr>
        <w:t>I sought to</w:t>
      </w:r>
      <w:r w:rsidRPr="008F2A6D">
        <w:rPr>
          <w:u w:val="single"/>
        </w:rPr>
        <w:t xml:space="preserve"> create a force that </w:t>
      </w:r>
      <w:r w:rsidRPr="00CE7E40">
        <w:rPr>
          <w:b/>
          <w:highlight w:val="green"/>
          <w:u w:val="single"/>
        </w:rPr>
        <w:t>embrace</w:t>
      </w:r>
      <w:r w:rsidRPr="008F2A6D">
        <w:rPr>
          <w:b/>
          <w:u w:val="single"/>
        </w:rPr>
        <w:t xml:space="preserve">d </w:t>
      </w:r>
      <w:r w:rsidRPr="00CE7E40">
        <w:rPr>
          <w:b/>
          <w:highlight w:val="green"/>
          <w:u w:val="single"/>
        </w:rPr>
        <w:t>inclusivity</w:t>
      </w:r>
      <w:r w:rsidRPr="008F2A6D">
        <w:rPr>
          <w:u w:val="single"/>
        </w:rPr>
        <w:t xml:space="preserve"> </w:t>
      </w:r>
      <w:r w:rsidRPr="008F2A6D">
        <w:rPr>
          <w:sz w:val="16"/>
        </w:rPr>
        <w:t xml:space="preserve">and diversity. </w:t>
      </w:r>
      <w:r w:rsidRPr="008F2A6D">
        <w:rPr>
          <w:u w:val="single"/>
        </w:rPr>
        <w:t xml:space="preserve">I believed the more </w:t>
      </w:r>
      <w:r w:rsidRPr="008F2A6D">
        <w:rPr>
          <w:sz w:val="16"/>
        </w:rPr>
        <w:t xml:space="preserve">the </w:t>
      </w:r>
      <w:r w:rsidRPr="008F2A6D">
        <w:rPr>
          <w:u w:val="single"/>
        </w:rPr>
        <w:t>Army looks like society</w:t>
      </w:r>
      <w:r w:rsidRPr="008F2A6D">
        <w:rPr>
          <w:sz w:val="16"/>
        </w:rPr>
        <w:t xml:space="preserve">, </w:t>
      </w:r>
      <w:r w:rsidRPr="008F2A6D">
        <w:rPr>
          <w:b/>
          <w:u w:val="single"/>
        </w:rPr>
        <w:t>the stronger it becomes</w:t>
      </w:r>
      <w:r w:rsidRPr="008F2A6D">
        <w:rPr>
          <w:sz w:val="16"/>
        </w:rPr>
        <w:t xml:space="preserve">. Right now, </w:t>
      </w:r>
      <w:r w:rsidRPr="008F2A6D">
        <w:rPr>
          <w:u w:val="single"/>
        </w:rPr>
        <w:t xml:space="preserve">Congress is contemplating </w:t>
      </w:r>
      <w:r w:rsidRPr="008F2A6D">
        <w:rPr>
          <w:sz w:val="16"/>
        </w:rPr>
        <w:t xml:space="preserve">the </w:t>
      </w:r>
      <w:r w:rsidRPr="008F2A6D">
        <w:rPr>
          <w:u w:val="single"/>
        </w:rPr>
        <w:t>passage of the Dream Act</w:t>
      </w:r>
      <w:r w:rsidRPr="008F2A6D">
        <w:rPr>
          <w:sz w:val="16"/>
        </w:rPr>
        <w:t xml:space="preserve">, which would establish protections and a pathway to citizenship for Dreamers — </w:t>
      </w:r>
      <w:r w:rsidRPr="00CE7E40">
        <w:rPr>
          <w:highlight w:val="green"/>
          <w:u w:val="single"/>
        </w:rPr>
        <w:t>young people</w:t>
      </w:r>
      <w:r w:rsidRPr="008F2A6D">
        <w:rPr>
          <w:sz w:val="16"/>
        </w:rPr>
        <w:t xml:space="preserve"> brought to the country </w:t>
      </w:r>
      <w:r w:rsidRPr="008F2A6D">
        <w:rPr>
          <w:u w:val="single"/>
        </w:rPr>
        <w:t xml:space="preserve">before they were 16 years old </w:t>
      </w:r>
      <w:r w:rsidRPr="008F2A6D">
        <w:rPr>
          <w:sz w:val="16"/>
        </w:rPr>
        <w:t xml:space="preserve">who have </w:t>
      </w:r>
      <w:r w:rsidRPr="008F2A6D">
        <w:rPr>
          <w:u w:val="single"/>
        </w:rPr>
        <w:t xml:space="preserve">lived in the United States </w:t>
      </w:r>
      <w:r w:rsidRPr="008F2A6D">
        <w:rPr>
          <w:sz w:val="16"/>
        </w:rPr>
        <w:t xml:space="preserve">continuously </w:t>
      </w:r>
      <w:r w:rsidRPr="008F2A6D">
        <w:rPr>
          <w:u w:val="single"/>
        </w:rPr>
        <w:t xml:space="preserve">for the past decade, and yet </w:t>
      </w:r>
      <w:r w:rsidRPr="008F2A6D">
        <w:rPr>
          <w:sz w:val="16"/>
        </w:rPr>
        <w:t xml:space="preserve">currently </w:t>
      </w:r>
      <w:r w:rsidRPr="00CE7E40">
        <w:rPr>
          <w:highlight w:val="green"/>
          <w:u w:val="single"/>
        </w:rPr>
        <w:t xml:space="preserve">have </w:t>
      </w:r>
      <w:r w:rsidRPr="00CE7E40">
        <w:rPr>
          <w:b/>
          <w:highlight w:val="green"/>
          <w:u w:val="single"/>
        </w:rPr>
        <w:t>no path</w:t>
      </w:r>
      <w:r w:rsidRPr="008F2A6D">
        <w:rPr>
          <w:b/>
          <w:u w:val="single"/>
        </w:rPr>
        <w:t xml:space="preserve"> to legal immigration</w:t>
      </w:r>
      <w:r w:rsidRPr="008F2A6D">
        <w:rPr>
          <w:u w:val="single"/>
        </w:rPr>
        <w:t>.</w:t>
      </w:r>
      <w:r w:rsidRPr="008F2A6D">
        <w:rPr>
          <w:sz w:val="16"/>
        </w:rPr>
        <w:t xml:space="preserve"> If passed, this </w:t>
      </w:r>
      <w:r w:rsidRPr="00CE7E40">
        <w:rPr>
          <w:highlight w:val="green"/>
          <w:u w:val="single"/>
        </w:rPr>
        <w:t>legislation</w:t>
      </w:r>
      <w:r w:rsidRPr="008F2A6D">
        <w:rPr>
          <w:u w:val="single"/>
        </w:rPr>
        <w:t xml:space="preserve"> </w:t>
      </w:r>
      <w:r w:rsidRPr="008F2A6D">
        <w:rPr>
          <w:sz w:val="16"/>
        </w:rPr>
        <w:t xml:space="preserve">would not only provide temporary work permits and protection from deportation for millions of young people, it </w:t>
      </w:r>
      <w:r w:rsidRPr="00CE7E40">
        <w:rPr>
          <w:highlight w:val="green"/>
          <w:u w:val="single"/>
        </w:rPr>
        <w:t>would</w:t>
      </w:r>
      <w:r w:rsidRPr="008F2A6D">
        <w:rPr>
          <w:u w:val="single"/>
        </w:rPr>
        <w:t xml:space="preserve"> </w:t>
      </w:r>
      <w:r w:rsidRPr="008F2A6D">
        <w:rPr>
          <w:sz w:val="16"/>
        </w:rPr>
        <w:t xml:space="preserve">also </w:t>
      </w:r>
      <w:r w:rsidRPr="00CE7E40">
        <w:rPr>
          <w:highlight w:val="green"/>
          <w:u w:val="single"/>
        </w:rPr>
        <w:t>be a</w:t>
      </w:r>
      <w:r w:rsidRPr="008F2A6D">
        <w:rPr>
          <w:u w:val="single"/>
        </w:rPr>
        <w:t xml:space="preserve"> </w:t>
      </w:r>
      <w:r w:rsidRPr="008F2A6D">
        <w:rPr>
          <w:b/>
          <w:u w:val="single"/>
        </w:rPr>
        <w:t xml:space="preserve">tremendous </w:t>
      </w:r>
      <w:r w:rsidRPr="00CE7E40">
        <w:rPr>
          <w:b/>
          <w:highlight w:val="green"/>
          <w:u w:val="single"/>
        </w:rPr>
        <w:t>opportunity</w:t>
      </w:r>
      <w:r w:rsidRPr="00CE7E40">
        <w:rPr>
          <w:highlight w:val="green"/>
          <w:u w:val="single"/>
        </w:rPr>
        <w:t xml:space="preserve"> for the</w:t>
      </w:r>
      <w:r w:rsidRPr="008F2A6D">
        <w:rPr>
          <w:u w:val="single"/>
        </w:rPr>
        <w:t xml:space="preserve"> U.S. </w:t>
      </w:r>
      <w:r w:rsidRPr="00CE7E40">
        <w:rPr>
          <w:highlight w:val="green"/>
          <w:u w:val="single"/>
        </w:rPr>
        <w:t>Army</w:t>
      </w:r>
      <w:r w:rsidRPr="008F2A6D">
        <w:rPr>
          <w:u w:val="single"/>
        </w:rPr>
        <w:t xml:space="preserve"> to expand </w:t>
      </w:r>
      <w:r w:rsidRPr="008F2A6D">
        <w:rPr>
          <w:sz w:val="16"/>
        </w:rPr>
        <w:t xml:space="preserve">its </w:t>
      </w:r>
      <w:r w:rsidRPr="008F2A6D">
        <w:rPr>
          <w:u w:val="single"/>
        </w:rPr>
        <w:t xml:space="preserve">pool of high-quality recruits </w:t>
      </w:r>
      <w:r w:rsidRPr="008F2A6D">
        <w:rPr>
          <w:sz w:val="16"/>
        </w:rPr>
        <w:t xml:space="preserve">— tapping into exactly the kind of people that make our military the greatest in the world. Over the past two decades, the Army has maintained a high operational tempo. The </w:t>
      </w:r>
      <w:r w:rsidRPr="008F2A6D">
        <w:rPr>
          <w:u w:val="single"/>
        </w:rPr>
        <w:t>missions in Iraq and Afghanistan continue</w:t>
      </w:r>
      <w:r w:rsidRPr="008F2A6D">
        <w:rPr>
          <w:sz w:val="16"/>
        </w:rPr>
        <w:t xml:space="preserve">, and the </w:t>
      </w:r>
      <w:r w:rsidRPr="008F2A6D">
        <w:rPr>
          <w:u w:val="single"/>
        </w:rPr>
        <w:t xml:space="preserve">current threat landscape </w:t>
      </w:r>
      <w:r w:rsidRPr="008F2A6D">
        <w:rPr>
          <w:sz w:val="16"/>
        </w:rPr>
        <w:t xml:space="preserve">has </w:t>
      </w:r>
      <w:r w:rsidRPr="008F2A6D">
        <w:rPr>
          <w:u w:val="single"/>
        </w:rPr>
        <w:t>created an urgent demand for personnel</w:t>
      </w:r>
      <w:r w:rsidRPr="008F2A6D">
        <w:rPr>
          <w:sz w:val="16"/>
        </w:rPr>
        <w:t xml:space="preserve"> in Europe, Asia, and Africa. As a result, </w:t>
      </w:r>
      <w:r w:rsidRPr="008F2A6D">
        <w:rPr>
          <w:u w:val="single"/>
        </w:rPr>
        <w:t xml:space="preserve">Congress directed the Army to </w:t>
      </w:r>
      <w:r w:rsidRPr="008F2A6D">
        <w:rPr>
          <w:b/>
          <w:u w:val="single"/>
        </w:rPr>
        <w:t>increase the number of active-duty</w:t>
      </w:r>
      <w:r w:rsidRPr="008F2A6D">
        <w:rPr>
          <w:u w:val="single"/>
        </w:rPr>
        <w:t xml:space="preserve"> soldiers </w:t>
      </w:r>
      <w:r w:rsidRPr="008F2A6D">
        <w:rPr>
          <w:sz w:val="16"/>
        </w:rPr>
        <w:t xml:space="preserve">from 476,000 to 550,000 by the end of fiscal 2018. Quickly adding additional high-quality recruits is no easy task. </w:t>
      </w:r>
      <w:r w:rsidRPr="008F2A6D">
        <w:rPr>
          <w:u w:val="single"/>
        </w:rPr>
        <w:t xml:space="preserve">The </w:t>
      </w:r>
      <w:r w:rsidRPr="008F2A6D">
        <w:rPr>
          <w:sz w:val="16"/>
        </w:rPr>
        <w:t>U.S. Army Recruiting Command (</w:t>
      </w:r>
      <w:r w:rsidRPr="008F2A6D">
        <w:rPr>
          <w:u w:val="single"/>
        </w:rPr>
        <w:t>USAREC</w:t>
      </w:r>
      <w:r w:rsidRPr="008F2A6D">
        <w:rPr>
          <w:sz w:val="16"/>
        </w:rPr>
        <w:t xml:space="preserve">) </w:t>
      </w:r>
      <w:r w:rsidRPr="008F2A6D">
        <w:rPr>
          <w:u w:val="single"/>
        </w:rPr>
        <w:t xml:space="preserve">is struggling to find candidates who meet the </w:t>
      </w:r>
      <w:r w:rsidRPr="008F2A6D">
        <w:rPr>
          <w:sz w:val="16"/>
        </w:rPr>
        <w:t xml:space="preserve">Army’s </w:t>
      </w:r>
      <w:r w:rsidRPr="008F2A6D">
        <w:rPr>
          <w:u w:val="single"/>
        </w:rPr>
        <w:t>requirements</w:t>
      </w:r>
      <w:r w:rsidRPr="008F2A6D">
        <w:rPr>
          <w:sz w:val="16"/>
        </w:rPr>
        <w:t xml:space="preserve">. Last year, USAREC Commander Maj. Gen. Jeffrey Snow acknowledged as much, stating that "the biggest challenge right now is the fact that only 3 in 10 can actually meet the requirements to actually join the military," because they fail due to health, educational background, or other issues. As a result, USAREC has been forced to lower its recruiting standards in hopes of reaching its goal of 80,000 new soldiers. In fiscal 2016, 1.6 percent of Army recruits were Category Four candidates, who scored in the bottom third of standard military exams. The following fiscal year, the Army increased the acceptance rate to 1.9 percent. While these percentages remain below the 4 percent cap, they are moving in the wrong direction. The </w:t>
      </w:r>
      <w:r w:rsidRPr="00CE7E40">
        <w:rPr>
          <w:highlight w:val="green"/>
          <w:u w:val="single"/>
        </w:rPr>
        <w:t>reduction in</w:t>
      </w:r>
      <w:r w:rsidRPr="008F2A6D">
        <w:rPr>
          <w:u w:val="single"/>
        </w:rPr>
        <w:t xml:space="preserve"> recruiting </w:t>
      </w:r>
      <w:r w:rsidRPr="00CE7E40">
        <w:rPr>
          <w:highlight w:val="green"/>
          <w:u w:val="single"/>
        </w:rPr>
        <w:t>standards comes at the</w:t>
      </w:r>
      <w:r w:rsidRPr="008F2A6D">
        <w:rPr>
          <w:u w:val="single"/>
        </w:rPr>
        <w:t xml:space="preserve"> </w:t>
      </w:r>
      <w:r w:rsidRPr="008F2A6D">
        <w:rPr>
          <w:sz w:val="16"/>
        </w:rPr>
        <w:t xml:space="preserve">same </w:t>
      </w:r>
      <w:r w:rsidRPr="00CE7E40">
        <w:rPr>
          <w:highlight w:val="green"/>
          <w:u w:val="single"/>
        </w:rPr>
        <w:t>time the Pentagon</w:t>
      </w:r>
      <w:r w:rsidRPr="008F2A6D">
        <w:rPr>
          <w:u w:val="single"/>
        </w:rPr>
        <w:t xml:space="preserve"> </w:t>
      </w:r>
      <w:r w:rsidRPr="008F2A6D">
        <w:rPr>
          <w:sz w:val="16"/>
        </w:rPr>
        <w:t xml:space="preserve">has </w:t>
      </w:r>
      <w:r w:rsidRPr="00CE7E40">
        <w:rPr>
          <w:highlight w:val="green"/>
          <w:u w:val="single"/>
        </w:rPr>
        <w:t>decided to</w:t>
      </w:r>
      <w:r w:rsidRPr="008F2A6D">
        <w:rPr>
          <w:u w:val="single"/>
        </w:rPr>
        <w:t xml:space="preserve"> </w:t>
      </w:r>
      <w:r w:rsidRPr="00CE7E40">
        <w:rPr>
          <w:highlight w:val="green"/>
          <w:u w:val="single"/>
        </w:rPr>
        <w:t>suspend</w:t>
      </w:r>
      <w:r w:rsidRPr="008F2A6D">
        <w:rPr>
          <w:sz w:val="16"/>
        </w:rPr>
        <w:t xml:space="preserve"> the </w:t>
      </w:r>
      <w:r w:rsidRPr="00CE7E40">
        <w:rPr>
          <w:highlight w:val="green"/>
          <w:u w:val="single"/>
        </w:rPr>
        <w:t>M</w:t>
      </w:r>
      <w:r w:rsidRPr="008F2A6D">
        <w:rPr>
          <w:u w:val="single"/>
        </w:rPr>
        <w:t xml:space="preserve">ilitary </w:t>
      </w:r>
      <w:r w:rsidRPr="00CE7E40">
        <w:rPr>
          <w:highlight w:val="green"/>
          <w:u w:val="single"/>
        </w:rPr>
        <w:t>A</w:t>
      </w:r>
      <w:r w:rsidRPr="008F2A6D">
        <w:rPr>
          <w:u w:val="single"/>
        </w:rPr>
        <w:t xml:space="preserve">ccessions </w:t>
      </w:r>
      <w:r w:rsidRPr="00CE7E40">
        <w:rPr>
          <w:highlight w:val="green"/>
          <w:u w:val="single"/>
        </w:rPr>
        <w:t>V</w:t>
      </w:r>
      <w:r w:rsidRPr="008F2A6D">
        <w:rPr>
          <w:u w:val="single"/>
        </w:rPr>
        <w:t xml:space="preserve">ital to the </w:t>
      </w:r>
      <w:r w:rsidRPr="00CE7E40">
        <w:rPr>
          <w:highlight w:val="green"/>
          <w:u w:val="single"/>
        </w:rPr>
        <w:t>N</w:t>
      </w:r>
      <w:r w:rsidRPr="008F2A6D">
        <w:rPr>
          <w:u w:val="single"/>
        </w:rPr>
        <w:t xml:space="preserve">ational </w:t>
      </w:r>
      <w:r w:rsidRPr="00CE7E40">
        <w:rPr>
          <w:highlight w:val="green"/>
          <w:u w:val="single"/>
        </w:rPr>
        <w:t>I</w:t>
      </w:r>
      <w:r w:rsidRPr="008F2A6D">
        <w:rPr>
          <w:u w:val="single"/>
        </w:rPr>
        <w:t>nterest</w:t>
      </w:r>
      <w:r w:rsidRPr="008F2A6D">
        <w:rPr>
          <w:sz w:val="16"/>
        </w:rPr>
        <w:t xml:space="preserve">, or MAVNI, program, </w:t>
      </w:r>
      <w:r w:rsidRPr="008F2A6D">
        <w:rPr>
          <w:u w:val="single"/>
        </w:rPr>
        <w:t>which offered a</w:t>
      </w:r>
      <w:r w:rsidRPr="008F2A6D">
        <w:rPr>
          <w:sz w:val="16"/>
        </w:rPr>
        <w:t xml:space="preserve">n expedited </w:t>
      </w:r>
      <w:r w:rsidRPr="008F2A6D">
        <w:rPr>
          <w:u w:val="single"/>
        </w:rPr>
        <w:t xml:space="preserve">pathway to citizenship for immigrants with highly sought </w:t>
      </w:r>
      <w:r w:rsidRPr="008F2A6D">
        <w:rPr>
          <w:sz w:val="16"/>
        </w:rPr>
        <w:t xml:space="preserve">after medical and language </w:t>
      </w:r>
      <w:r w:rsidRPr="008F2A6D">
        <w:rPr>
          <w:u w:val="single"/>
        </w:rPr>
        <w:t>skills</w:t>
      </w:r>
      <w:r w:rsidRPr="008F2A6D">
        <w:rPr>
          <w:sz w:val="16"/>
        </w:rPr>
        <w:t xml:space="preserve">. The MAVNI program had been a success for the Army: Sergeant </w:t>
      </w:r>
      <w:proofErr w:type="spellStart"/>
      <w:r w:rsidRPr="008F2A6D">
        <w:rPr>
          <w:sz w:val="16"/>
        </w:rPr>
        <w:t>Saral</w:t>
      </w:r>
      <w:proofErr w:type="spellEnd"/>
      <w:r w:rsidRPr="008F2A6D">
        <w:rPr>
          <w:sz w:val="16"/>
        </w:rPr>
        <w:t xml:space="preserve"> </w:t>
      </w:r>
      <w:proofErr w:type="spellStart"/>
      <w:r w:rsidRPr="008F2A6D">
        <w:rPr>
          <w:sz w:val="16"/>
        </w:rPr>
        <w:t>Shreshta</w:t>
      </w:r>
      <w:proofErr w:type="spellEnd"/>
      <w:r w:rsidRPr="008F2A6D">
        <w:rPr>
          <w:sz w:val="16"/>
        </w:rPr>
        <w:t xml:space="preserve">, the 2012 Soldier of the Year, and Specialist Paul </w:t>
      </w:r>
      <w:proofErr w:type="spellStart"/>
      <w:r w:rsidRPr="008F2A6D">
        <w:rPr>
          <w:sz w:val="16"/>
        </w:rPr>
        <w:t>Chelimo</w:t>
      </w:r>
      <w:proofErr w:type="spellEnd"/>
      <w:r w:rsidRPr="008F2A6D">
        <w:rPr>
          <w:sz w:val="16"/>
        </w:rPr>
        <w:t xml:space="preserve">, an Olympic Silver Medalist at the 2016 Rio games, earned their citizenship through the program. </w:t>
      </w:r>
      <w:r w:rsidRPr="00CE7E40">
        <w:rPr>
          <w:highlight w:val="green"/>
          <w:u w:val="single"/>
        </w:rPr>
        <w:t>Given</w:t>
      </w:r>
      <w:r w:rsidRPr="008F2A6D">
        <w:rPr>
          <w:u w:val="single"/>
        </w:rPr>
        <w:t xml:space="preserve"> the</w:t>
      </w:r>
      <w:r w:rsidRPr="008F2A6D">
        <w:rPr>
          <w:sz w:val="16"/>
        </w:rPr>
        <w:t xml:space="preserve"> wide </w:t>
      </w:r>
      <w:r w:rsidRPr="00CE7E40">
        <w:rPr>
          <w:b/>
          <w:highlight w:val="green"/>
          <w:u w:val="single"/>
        </w:rPr>
        <w:t>breadth of challenges</w:t>
      </w:r>
      <w:r w:rsidRPr="008F2A6D">
        <w:rPr>
          <w:u w:val="single"/>
        </w:rPr>
        <w:t xml:space="preserve"> facing our</w:t>
      </w:r>
      <w:r w:rsidRPr="008F2A6D">
        <w:rPr>
          <w:sz w:val="16"/>
        </w:rPr>
        <w:t xml:space="preserve"> </w:t>
      </w:r>
      <w:r w:rsidRPr="008F2A6D">
        <w:rPr>
          <w:u w:val="single"/>
        </w:rPr>
        <w:t>nation</w:t>
      </w:r>
      <w:r w:rsidRPr="008F2A6D">
        <w:rPr>
          <w:sz w:val="16"/>
        </w:rPr>
        <w:t xml:space="preserve">, </w:t>
      </w:r>
      <w:r w:rsidRPr="00CE7E40">
        <w:rPr>
          <w:highlight w:val="green"/>
          <w:u w:val="single"/>
        </w:rPr>
        <w:t>the U.S. needs a</w:t>
      </w:r>
      <w:r w:rsidRPr="008F2A6D">
        <w:rPr>
          <w:u w:val="single"/>
        </w:rPr>
        <w:t xml:space="preserve"> skilled</w:t>
      </w:r>
      <w:r w:rsidRPr="008F2A6D">
        <w:rPr>
          <w:sz w:val="16"/>
        </w:rPr>
        <w:t xml:space="preserve">, diverse military </w:t>
      </w:r>
      <w:r w:rsidRPr="00CE7E40">
        <w:rPr>
          <w:highlight w:val="green"/>
          <w:u w:val="single"/>
        </w:rPr>
        <w:t>force</w:t>
      </w:r>
      <w:r w:rsidRPr="008F2A6D">
        <w:rPr>
          <w:u w:val="single"/>
        </w:rPr>
        <w:t xml:space="preserve"> with</w:t>
      </w:r>
      <w:r w:rsidRPr="008F2A6D">
        <w:rPr>
          <w:sz w:val="16"/>
        </w:rPr>
        <w:t xml:space="preserve"> high levels of </w:t>
      </w:r>
      <w:r w:rsidRPr="008F2A6D">
        <w:rPr>
          <w:u w:val="single"/>
        </w:rPr>
        <w:t>integrity that can adapt to today’s</w:t>
      </w:r>
      <w:r w:rsidRPr="008F2A6D">
        <w:rPr>
          <w:sz w:val="16"/>
        </w:rPr>
        <w:t xml:space="preserve"> emerging </w:t>
      </w:r>
      <w:r w:rsidRPr="008F2A6D">
        <w:rPr>
          <w:u w:val="single"/>
        </w:rPr>
        <w:t>threats</w:t>
      </w:r>
      <w:r w:rsidRPr="008F2A6D">
        <w:rPr>
          <w:sz w:val="16"/>
        </w:rPr>
        <w:t xml:space="preserve">. The </w:t>
      </w:r>
      <w:r w:rsidRPr="00CE7E40">
        <w:rPr>
          <w:highlight w:val="green"/>
          <w:u w:val="single"/>
        </w:rPr>
        <w:t>MAVNI</w:t>
      </w:r>
      <w:r w:rsidRPr="008F2A6D">
        <w:rPr>
          <w:sz w:val="16"/>
        </w:rPr>
        <w:t xml:space="preserve"> program </w:t>
      </w:r>
      <w:r w:rsidRPr="00CE7E40">
        <w:rPr>
          <w:highlight w:val="green"/>
          <w:u w:val="single"/>
        </w:rPr>
        <w:t>was</w:t>
      </w:r>
      <w:r w:rsidRPr="008F2A6D">
        <w:rPr>
          <w:u w:val="single"/>
        </w:rPr>
        <w:t xml:space="preserve"> an </w:t>
      </w:r>
      <w:r w:rsidRPr="00CE7E40">
        <w:rPr>
          <w:b/>
          <w:highlight w:val="green"/>
          <w:u w:val="single"/>
        </w:rPr>
        <w:t>important</w:t>
      </w:r>
      <w:r w:rsidRPr="008F2A6D">
        <w:rPr>
          <w:b/>
          <w:u w:val="single"/>
        </w:rPr>
        <w:t xml:space="preserve"> element of creating that force</w:t>
      </w:r>
      <w:r w:rsidRPr="008F2A6D">
        <w:rPr>
          <w:sz w:val="16"/>
        </w:rPr>
        <w:t xml:space="preserve"> </w:t>
      </w:r>
      <w:r w:rsidRPr="008F2A6D">
        <w:rPr>
          <w:u w:val="single"/>
        </w:rPr>
        <w:t>and the Army</w:t>
      </w:r>
      <w:r w:rsidRPr="008F2A6D">
        <w:rPr>
          <w:sz w:val="16"/>
        </w:rPr>
        <w:t xml:space="preserve"> has </w:t>
      </w:r>
      <w:r w:rsidRPr="008F2A6D">
        <w:rPr>
          <w:u w:val="single"/>
        </w:rPr>
        <w:t>reaped the benefit of hundreds of Dreamers</w:t>
      </w:r>
      <w:r w:rsidRPr="008F2A6D">
        <w:rPr>
          <w:sz w:val="16"/>
        </w:rPr>
        <w:t xml:space="preserve"> currently serving </w:t>
      </w:r>
      <w:r w:rsidRPr="008F2A6D">
        <w:rPr>
          <w:u w:val="single"/>
        </w:rPr>
        <w:t>in its ranks.</w:t>
      </w:r>
      <w:r w:rsidRPr="008F2A6D">
        <w:rPr>
          <w:sz w:val="16"/>
        </w:rPr>
        <w:t xml:space="preserve"> </w:t>
      </w:r>
      <w:r w:rsidRPr="008F2A6D">
        <w:rPr>
          <w:u w:val="single"/>
        </w:rPr>
        <w:t xml:space="preserve">The </w:t>
      </w:r>
      <w:r w:rsidRPr="00CE7E40">
        <w:rPr>
          <w:highlight w:val="green"/>
          <w:u w:val="single"/>
        </w:rPr>
        <w:t>Dream</w:t>
      </w:r>
      <w:r w:rsidRPr="008F2A6D">
        <w:rPr>
          <w:u w:val="single"/>
        </w:rPr>
        <w:t xml:space="preserve"> Act </w:t>
      </w:r>
      <w:r w:rsidRPr="00CE7E40">
        <w:rPr>
          <w:highlight w:val="green"/>
          <w:u w:val="single"/>
        </w:rPr>
        <w:t>is an</w:t>
      </w:r>
      <w:r w:rsidRPr="00CE7E40">
        <w:rPr>
          <w:sz w:val="16"/>
          <w:highlight w:val="green"/>
        </w:rPr>
        <w:t xml:space="preserve"> </w:t>
      </w:r>
      <w:r w:rsidRPr="00CE7E40">
        <w:rPr>
          <w:highlight w:val="green"/>
          <w:u w:val="single"/>
        </w:rPr>
        <w:t>opportunity</w:t>
      </w:r>
      <w:r w:rsidRPr="008F2A6D">
        <w:rPr>
          <w:sz w:val="16"/>
        </w:rPr>
        <w:t xml:space="preserve"> for the Army </w:t>
      </w:r>
      <w:r w:rsidRPr="00CE7E40">
        <w:rPr>
          <w:highlight w:val="green"/>
          <w:u w:val="single"/>
        </w:rPr>
        <w:t xml:space="preserve">to </w:t>
      </w:r>
      <w:r w:rsidRPr="00CE7E40">
        <w:rPr>
          <w:b/>
          <w:highlight w:val="green"/>
          <w:u w:val="single"/>
        </w:rPr>
        <w:t>expand access to this</w:t>
      </w:r>
      <w:r w:rsidRPr="008F2A6D">
        <w:rPr>
          <w:b/>
          <w:u w:val="single"/>
        </w:rPr>
        <w:t xml:space="preserve"> recruiting </w:t>
      </w:r>
      <w:r w:rsidRPr="00CE7E40">
        <w:rPr>
          <w:b/>
          <w:highlight w:val="green"/>
          <w:u w:val="single"/>
        </w:rPr>
        <w:t>pool</w:t>
      </w:r>
      <w:r w:rsidRPr="008F2A6D">
        <w:rPr>
          <w:sz w:val="16"/>
        </w:rPr>
        <w:t xml:space="preserve">. According to a recent report, over the next few years, “the net growth in the U.S. population of 18- to 29-year-olds — the segment of the population most likely to enlist — will come entirely from immigrants and the children of immigrants.” If the U.S. Army is going to be successful in recruiting qualified 18- to 29-year-olds, it must tap into this pool of potential recruits. And on the retention front, the facts are even more compelling: another study found that non-citizen “recruits are far more likely to remain in the military through their first terms of enlistment than recruits who are U.S. citizens.” Resourcing our Armed Forces takes many forms. Of course we need to make sure that our military is adequately funded and has a stable budget that supports all missions. Dreamers also represent an important resource to ensure our military has access to mission critical skills. Pitting these goals against each other is unnecessary and shortsighted. Our nation’s military is stronger when it reflects the diversity it aims to defend. </w:t>
      </w:r>
      <w:r w:rsidRPr="008F2A6D">
        <w:rPr>
          <w:u w:val="single"/>
        </w:rPr>
        <w:t>Our nation’s Armed Forces should not</w:t>
      </w:r>
      <w:r w:rsidRPr="008F2A6D">
        <w:rPr>
          <w:sz w:val="16"/>
        </w:rPr>
        <w:t xml:space="preserve"> be forced to </w:t>
      </w:r>
      <w:r w:rsidRPr="008F2A6D">
        <w:rPr>
          <w:u w:val="single"/>
        </w:rPr>
        <w:t>pass over those who are qualified</w:t>
      </w:r>
      <w:r w:rsidRPr="008F2A6D">
        <w:rPr>
          <w:sz w:val="16"/>
        </w:rPr>
        <w:t xml:space="preserve"> and willing to serve. </w:t>
      </w:r>
      <w:r w:rsidRPr="008F2A6D">
        <w:rPr>
          <w:u w:val="single"/>
        </w:rPr>
        <w:t xml:space="preserve">The Dream Act is an opportunity for Congress to </w:t>
      </w:r>
      <w:r w:rsidRPr="008F2A6D">
        <w:rPr>
          <w:b/>
          <w:u w:val="single"/>
        </w:rPr>
        <w:t>advance this</w:t>
      </w:r>
      <w:r w:rsidRPr="008F2A6D">
        <w:rPr>
          <w:b/>
          <w:sz w:val="16"/>
        </w:rPr>
        <w:t xml:space="preserve"> </w:t>
      </w:r>
      <w:r w:rsidRPr="008F2A6D">
        <w:rPr>
          <w:b/>
          <w:u w:val="single"/>
        </w:rPr>
        <w:t>nation’s national security</w:t>
      </w:r>
      <w:r w:rsidRPr="008F2A6D">
        <w:rPr>
          <w:sz w:val="16"/>
        </w:rPr>
        <w:t xml:space="preserve"> by expanding recruitment pools, maintaining a high-quality force, and creating opportunities for thousands of young people for whom the United States of America has always been home. It should be passed as soon as possible.</w:t>
      </w:r>
    </w:p>
    <w:p w:rsidR="0068604F" w:rsidRDefault="0068604F" w:rsidP="0068604F">
      <w:pPr>
        <w:pStyle w:val="Heading4"/>
      </w:pPr>
      <w:r>
        <w:t>MAVNI’s key to interpreters in hotspots like the Middle East and Africa.</w:t>
      </w:r>
    </w:p>
    <w:p w:rsidR="0068604F" w:rsidRDefault="0068604F" w:rsidP="0068604F">
      <w:pPr>
        <w:rPr>
          <w:sz w:val="16"/>
          <w:szCs w:val="16"/>
        </w:rPr>
      </w:pPr>
      <w:r w:rsidRPr="0037065D">
        <w:rPr>
          <w:rStyle w:val="Style13ptBold"/>
        </w:rPr>
        <w:t>Jordan ’17</w:t>
      </w:r>
      <w:r>
        <w:t xml:space="preserve"> </w:t>
      </w:r>
      <w:r w:rsidRPr="0037065D">
        <w:rPr>
          <w:sz w:val="16"/>
          <w:szCs w:val="16"/>
        </w:rPr>
        <w:t xml:space="preserve">(Miriam; national immigration correspondent. She reports from a grassroots perspective on the impact of immigration policy on people in the country legally and illegally; on the labor market and on demographics.; 9/15/17; New York Times; “Fast Track to Citizenship Is Cut Off for Some Military Recruits”; </w:t>
      </w:r>
      <w:hyperlink r:id="rId13" w:history="1">
        <w:r w:rsidRPr="0037065D">
          <w:rPr>
            <w:rStyle w:val="Hyperlink"/>
            <w:sz w:val="16"/>
            <w:szCs w:val="16"/>
          </w:rPr>
          <w:t>https://www.nytimes.com/2017/09/15/us/fast-track-to-citizenship-is-cut-off-for-some-military-recruits.html</w:t>
        </w:r>
      </w:hyperlink>
      <w:r w:rsidRPr="0037065D">
        <w:rPr>
          <w:sz w:val="16"/>
          <w:szCs w:val="16"/>
        </w:rPr>
        <w:t xml:space="preserve">; Accessed: 7/3/18; </w:t>
      </w:r>
      <w:proofErr w:type="spellStart"/>
      <w:r w:rsidRPr="0037065D">
        <w:rPr>
          <w:sz w:val="16"/>
          <w:szCs w:val="16"/>
        </w:rPr>
        <w:t>yed</w:t>
      </w:r>
      <w:proofErr w:type="spellEnd"/>
      <w:r w:rsidRPr="0037065D">
        <w:rPr>
          <w:sz w:val="16"/>
          <w:szCs w:val="16"/>
        </w:rPr>
        <w:t>)</w:t>
      </w:r>
      <w:r>
        <w:rPr>
          <w:sz w:val="16"/>
          <w:szCs w:val="16"/>
        </w:rPr>
        <w:t xml:space="preserve"> </w:t>
      </w:r>
    </w:p>
    <w:p w:rsidR="0068604F" w:rsidRDefault="0068604F" w:rsidP="0068604F">
      <w:pPr>
        <w:rPr>
          <w:sz w:val="16"/>
        </w:rPr>
      </w:pPr>
      <w:r w:rsidRPr="0037065D">
        <w:rPr>
          <w:sz w:val="16"/>
        </w:rPr>
        <w:t xml:space="preserve">In the last week, </w:t>
      </w:r>
      <w:r w:rsidRPr="00CE7E40">
        <w:rPr>
          <w:highlight w:val="green"/>
          <w:u w:val="single"/>
        </w:rPr>
        <w:t>recruiters</w:t>
      </w:r>
      <w:r w:rsidRPr="0037065D">
        <w:rPr>
          <w:sz w:val="16"/>
        </w:rPr>
        <w:t xml:space="preserve"> have </w:t>
      </w:r>
      <w:r w:rsidRPr="00CE7E40">
        <w:rPr>
          <w:b/>
          <w:highlight w:val="green"/>
          <w:u w:val="single"/>
        </w:rPr>
        <w:t>rescinded contracts</w:t>
      </w:r>
      <w:r w:rsidRPr="0037065D">
        <w:rPr>
          <w:u w:val="single"/>
        </w:rPr>
        <w:t xml:space="preserve"> for</w:t>
      </w:r>
      <w:r w:rsidRPr="0037065D">
        <w:rPr>
          <w:sz w:val="16"/>
        </w:rPr>
        <w:t xml:space="preserve"> an unknown number of </w:t>
      </w:r>
      <w:r w:rsidRPr="0037065D">
        <w:rPr>
          <w:u w:val="single"/>
        </w:rPr>
        <w:t>foreign nationals who had signed up for Military Accessions Vital to the National Interest</w:t>
      </w:r>
      <w:r w:rsidRPr="0037065D">
        <w:rPr>
          <w:sz w:val="16"/>
        </w:rPr>
        <w:t xml:space="preserve">, or </w:t>
      </w:r>
      <w:proofErr w:type="spellStart"/>
      <w:r w:rsidRPr="0037065D">
        <w:rPr>
          <w:sz w:val="16"/>
        </w:rPr>
        <w:t>Mavni</w:t>
      </w:r>
      <w:proofErr w:type="spellEnd"/>
      <w:r w:rsidRPr="0037065D">
        <w:rPr>
          <w:sz w:val="16"/>
        </w:rPr>
        <w:t xml:space="preserve">, </w:t>
      </w:r>
      <w:r w:rsidRPr="0037065D">
        <w:rPr>
          <w:u w:val="single"/>
        </w:rPr>
        <w:t>a program introduced</w:t>
      </w:r>
      <w:r w:rsidRPr="0037065D">
        <w:rPr>
          <w:sz w:val="16"/>
        </w:rPr>
        <w:t xml:space="preserve"> in 2009 </w:t>
      </w:r>
      <w:r w:rsidRPr="0037065D">
        <w:rPr>
          <w:u w:val="single"/>
        </w:rPr>
        <w:t>to attract immigrants with</w:t>
      </w:r>
      <w:r w:rsidRPr="0037065D">
        <w:rPr>
          <w:sz w:val="16"/>
        </w:rPr>
        <w:t xml:space="preserve"> certain language and other </w:t>
      </w:r>
      <w:r w:rsidRPr="0037065D">
        <w:rPr>
          <w:u w:val="single"/>
        </w:rPr>
        <w:t>skills that are in short supply into the armed forces.</w:t>
      </w:r>
      <w:r w:rsidRPr="0037065D">
        <w:rPr>
          <w:sz w:val="16"/>
        </w:rPr>
        <w:t xml:space="preserve"> </w:t>
      </w:r>
      <w:r w:rsidRPr="0037065D">
        <w:rPr>
          <w:u w:val="single"/>
        </w:rPr>
        <w:t xml:space="preserve">More than 4,000 </w:t>
      </w:r>
      <w:proofErr w:type="spellStart"/>
      <w:r w:rsidRPr="00CE7E40">
        <w:rPr>
          <w:highlight w:val="green"/>
          <w:u w:val="single"/>
        </w:rPr>
        <w:t>Mavni</w:t>
      </w:r>
      <w:proofErr w:type="spellEnd"/>
      <w:r w:rsidRPr="00CE7E40">
        <w:rPr>
          <w:highlight w:val="green"/>
          <w:u w:val="single"/>
        </w:rPr>
        <w:t xml:space="preserve"> recruits have been in limbo</w:t>
      </w:r>
      <w:r w:rsidRPr="0037065D">
        <w:rPr>
          <w:sz w:val="16"/>
        </w:rPr>
        <w:t xml:space="preserve"> since late last year, when the Department of Defense began introducing additional vetting. The protracted process has indefinitely delayed basic training for many enlistees, making it more difficult for recruiters to meet their targets. Recruiting stations are flooded with calls from many concerned that their lawful presence in the country could lapse while they await clearance. Many </w:t>
      </w:r>
      <w:proofErr w:type="spellStart"/>
      <w:r w:rsidRPr="0037065D">
        <w:rPr>
          <w:sz w:val="16"/>
        </w:rPr>
        <w:t>Mavni</w:t>
      </w:r>
      <w:proofErr w:type="spellEnd"/>
      <w:r w:rsidRPr="0037065D">
        <w:rPr>
          <w:sz w:val="16"/>
        </w:rPr>
        <w:t xml:space="preserve"> recruits have been airing their concerns on Facebook. In interviews, </w:t>
      </w:r>
      <w:r w:rsidRPr="0037065D">
        <w:rPr>
          <w:u w:val="single"/>
        </w:rPr>
        <w:t>some said they feared</w:t>
      </w:r>
      <w:r w:rsidRPr="0037065D">
        <w:rPr>
          <w:sz w:val="16"/>
        </w:rPr>
        <w:t xml:space="preserve"> </w:t>
      </w:r>
      <w:r w:rsidRPr="0037065D">
        <w:rPr>
          <w:u w:val="single"/>
        </w:rPr>
        <w:t>they could be deported</w:t>
      </w:r>
      <w:r w:rsidRPr="0037065D">
        <w:rPr>
          <w:sz w:val="16"/>
        </w:rPr>
        <w:t xml:space="preserve">. H.J. </w:t>
      </w:r>
      <w:r w:rsidRPr="0037065D">
        <w:rPr>
          <w:u w:val="single"/>
        </w:rPr>
        <w:t>Zhu</w:t>
      </w:r>
      <w:r w:rsidRPr="0037065D">
        <w:rPr>
          <w:sz w:val="16"/>
        </w:rPr>
        <w:t xml:space="preserve">, a Chinese national who signed an enlistment contract in January 2016, </w:t>
      </w:r>
      <w:r w:rsidRPr="0037065D">
        <w:rPr>
          <w:u w:val="single"/>
        </w:rPr>
        <w:t xml:space="preserve">said that he has been </w:t>
      </w:r>
      <w:r w:rsidRPr="0037065D">
        <w:rPr>
          <w:b/>
          <w:u w:val="single"/>
        </w:rPr>
        <w:t>calling his recruiter constantly</w:t>
      </w:r>
      <w:r w:rsidRPr="0037065D">
        <w:rPr>
          <w:sz w:val="16"/>
        </w:rPr>
        <w:t xml:space="preserve"> because </w:t>
      </w:r>
      <w:r w:rsidRPr="0037065D">
        <w:rPr>
          <w:u w:val="single"/>
        </w:rPr>
        <w:t>his student visa</w:t>
      </w:r>
      <w:r w:rsidRPr="0037065D">
        <w:rPr>
          <w:sz w:val="16"/>
        </w:rPr>
        <w:t xml:space="preserve"> </w:t>
      </w:r>
      <w:r w:rsidRPr="0037065D">
        <w:rPr>
          <w:u w:val="single"/>
        </w:rPr>
        <w:t>expires in two months</w:t>
      </w:r>
      <w:r w:rsidRPr="0037065D">
        <w:rPr>
          <w:sz w:val="16"/>
        </w:rPr>
        <w:t xml:space="preserve"> and he has yet to receive a date to report for basic training. “Emotionally, </w:t>
      </w:r>
      <w:r w:rsidRPr="0037065D">
        <w:rPr>
          <w:u w:val="single"/>
        </w:rPr>
        <w:t xml:space="preserve">I </w:t>
      </w:r>
      <w:r w:rsidRPr="0037065D">
        <w:rPr>
          <w:b/>
          <w:u w:val="single"/>
        </w:rPr>
        <w:t>can’t move forward</w:t>
      </w:r>
      <w:r w:rsidRPr="0037065D">
        <w:rPr>
          <w:u w:val="single"/>
        </w:rPr>
        <w:t xml:space="preserve"> with my life</w:t>
      </w:r>
      <w:r w:rsidRPr="0037065D">
        <w:rPr>
          <w:sz w:val="16"/>
        </w:rPr>
        <w:t xml:space="preserve">,” said Mr. Zhu, 27, who has master’s degrees in engineering from Columbia University and the University of Wyoming. “I am sure my contract is on the verge of being rescinded,” he added, because enlistees must report to training within two years of signing a contract. Paul </w:t>
      </w:r>
      <w:proofErr w:type="spellStart"/>
      <w:r w:rsidRPr="0037065D">
        <w:rPr>
          <w:sz w:val="16"/>
        </w:rPr>
        <w:t>Haverstick</w:t>
      </w:r>
      <w:proofErr w:type="spellEnd"/>
      <w:r w:rsidRPr="0037065D">
        <w:rPr>
          <w:sz w:val="16"/>
        </w:rPr>
        <w:t xml:space="preserve">, a Pentagon spokesman, confirmed that the Army must discharge recruits who have not shipped to initial military training within two years. “Unfortunately, </w:t>
      </w:r>
      <w:r w:rsidRPr="00CE7E40">
        <w:rPr>
          <w:highlight w:val="green"/>
          <w:u w:val="single"/>
        </w:rPr>
        <w:t>some</w:t>
      </w:r>
      <w:r w:rsidRPr="0037065D">
        <w:rPr>
          <w:u w:val="single"/>
        </w:rPr>
        <w:t xml:space="preserve"> </w:t>
      </w:r>
      <w:proofErr w:type="spellStart"/>
      <w:r w:rsidRPr="0037065D">
        <w:rPr>
          <w:u w:val="single"/>
        </w:rPr>
        <w:t>Mavni</w:t>
      </w:r>
      <w:proofErr w:type="spellEnd"/>
      <w:r w:rsidRPr="0037065D">
        <w:rPr>
          <w:u w:val="single"/>
        </w:rPr>
        <w:t xml:space="preserve"> </w:t>
      </w:r>
      <w:r w:rsidRPr="00CE7E40">
        <w:rPr>
          <w:highlight w:val="green"/>
          <w:u w:val="single"/>
        </w:rPr>
        <w:t>recruits have been unable to</w:t>
      </w:r>
      <w:r w:rsidRPr="0037065D">
        <w:rPr>
          <w:u w:val="single"/>
        </w:rPr>
        <w:t xml:space="preserve"> </w:t>
      </w:r>
      <w:r w:rsidRPr="00CE7E40">
        <w:rPr>
          <w:highlight w:val="green"/>
          <w:u w:val="single"/>
        </w:rPr>
        <w:t>complete</w:t>
      </w:r>
      <w:r w:rsidRPr="0037065D">
        <w:rPr>
          <w:sz w:val="16"/>
        </w:rPr>
        <w:t xml:space="preserve"> the </w:t>
      </w:r>
      <w:r w:rsidRPr="0037065D">
        <w:rPr>
          <w:b/>
          <w:u w:val="single"/>
        </w:rPr>
        <w:t xml:space="preserve">increased </w:t>
      </w:r>
      <w:r w:rsidRPr="00CE7E40">
        <w:rPr>
          <w:b/>
          <w:highlight w:val="green"/>
          <w:u w:val="single"/>
        </w:rPr>
        <w:t>security screening</w:t>
      </w:r>
      <w:r w:rsidRPr="00CE7E40">
        <w:rPr>
          <w:sz w:val="16"/>
          <w:highlight w:val="green"/>
        </w:rPr>
        <w:t xml:space="preserve"> </w:t>
      </w:r>
      <w:r w:rsidRPr="00CE7E40">
        <w:rPr>
          <w:highlight w:val="green"/>
          <w:u w:val="single"/>
        </w:rPr>
        <w:t>required by the D</w:t>
      </w:r>
      <w:r w:rsidRPr="0037065D">
        <w:rPr>
          <w:u w:val="single"/>
        </w:rPr>
        <w:t xml:space="preserve">epartment </w:t>
      </w:r>
      <w:r w:rsidRPr="00CE7E40">
        <w:rPr>
          <w:highlight w:val="green"/>
          <w:u w:val="single"/>
        </w:rPr>
        <w:t>o</w:t>
      </w:r>
      <w:r w:rsidRPr="0037065D">
        <w:rPr>
          <w:u w:val="single"/>
        </w:rPr>
        <w:t xml:space="preserve">f </w:t>
      </w:r>
      <w:r w:rsidRPr="00CE7E40">
        <w:rPr>
          <w:highlight w:val="green"/>
          <w:u w:val="single"/>
        </w:rPr>
        <w:t>D</w:t>
      </w:r>
      <w:r w:rsidRPr="0037065D">
        <w:rPr>
          <w:u w:val="single"/>
        </w:rPr>
        <w:t>efense</w:t>
      </w:r>
      <w:r w:rsidRPr="0037065D">
        <w:rPr>
          <w:sz w:val="16"/>
        </w:rPr>
        <w:t xml:space="preserve"> to ship to training within two years of enlistment,” he said, adding that the Army is still seeking ways to help those who have been affected. “</w:t>
      </w:r>
      <w:r w:rsidRPr="0037065D">
        <w:rPr>
          <w:u w:val="single"/>
        </w:rPr>
        <w:t xml:space="preserve">The </w:t>
      </w:r>
      <w:proofErr w:type="spellStart"/>
      <w:r w:rsidRPr="0037065D">
        <w:rPr>
          <w:u w:val="single"/>
        </w:rPr>
        <w:t>Mavnis</w:t>
      </w:r>
      <w:proofErr w:type="spellEnd"/>
      <w:r w:rsidRPr="0037065D">
        <w:rPr>
          <w:u w:val="single"/>
        </w:rPr>
        <w:t xml:space="preserve"> have become a</w:t>
      </w:r>
      <w:r w:rsidRPr="0037065D">
        <w:rPr>
          <w:sz w:val="16"/>
        </w:rPr>
        <w:t xml:space="preserve"> huge </w:t>
      </w:r>
      <w:r w:rsidRPr="0037065D">
        <w:rPr>
          <w:u w:val="single"/>
        </w:rPr>
        <w:t>problem for the recruiting command</w:t>
      </w:r>
      <w:r w:rsidRPr="0037065D">
        <w:rPr>
          <w:sz w:val="16"/>
        </w:rPr>
        <w:t xml:space="preserve"> because </w:t>
      </w:r>
      <w:r w:rsidRPr="0037065D">
        <w:rPr>
          <w:u w:val="single"/>
        </w:rPr>
        <w:t>they can’t ship out to their training</w:t>
      </w:r>
      <w:r w:rsidRPr="0037065D">
        <w:rPr>
          <w:sz w:val="16"/>
        </w:rPr>
        <w:t xml:space="preserve"> until they complete mandated background checks,” said Margaret Stock, a retired lieutenant colonel in the Army Reserve who helped create the program. “If they can’t ship out, they aren’t doing the Army any good.” Ankit </w:t>
      </w:r>
      <w:proofErr w:type="spellStart"/>
      <w:r w:rsidRPr="0037065D">
        <w:rPr>
          <w:sz w:val="16"/>
        </w:rPr>
        <w:t>Gajurel</w:t>
      </w:r>
      <w:proofErr w:type="spellEnd"/>
      <w:r w:rsidRPr="0037065D">
        <w:rPr>
          <w:sz w:val="16"/>
        </w:rPr>
        <w:t>, a Nepalese mechanical engineer who enlisted in the Army Reserve in May 2016, recently had his training date postponed for the second time. But several of his references had been contacted by security officials, and he had been told by his recruiter that his “counterintelligence interview,” one of the last steps in the vetting process, would be scheduled for November. “</w:t>
      </w:r>
      <w:r w:rsidRPr="0037065D">
        <w:rPr>
          <w:u w:val="single"/>
        </w:rPr>
        <w:t>I was hopeful</w:t>
      </w:r>
      <w:r w:rsidRPr="0037065D">
        <w:rPr>
          <w:sz w:val="16"/>
        </w:rPr>
        <w:t xml:space="preserve"> and happy </w:t>
      </w:r>
      <w:r w:rsidRPr="0037065D">
        <w:rPr>
          <w:u w:val="single"/>
        </w:rPr>
        <w:t>things were moving</w:t>
      </w:r>
      <w:r w:rsidRPr="0037065D">
        <w:rPr>
          <w:sz w:val="16"/>
        </w:rPr>
        <w:t xml:space="preserve">,” said Mr. </w:t>
      </w:r>
      <w:proofErr w:type="spellStart"/>
      <w:r w:rsidRPr="0037065D">
        <w:rPr>
          <w:sz w:val="16"/>
        </w:rPr>
        <w:t>Gajurel</w:t>
      </w:r>
      <w:proofErr w:type="spellEnd"/>
      <w:r w:rsidRPr="0037065D">
        <w:rPr>
          <w:sz w:val="16"/>
        </w:rPr>
        <w:t xml:space="preserve">, 24, who lives in Minneapolis. Instead, last week </w:t>
      </w:r>
      <w:r w:rsidRPr="0037065D">
        <w:rPr>
          <w:u w:val="single"/>
        </w:rPr>
        <w:t>his recruiter phoned him to say</w:t>
      </w:r>
      <w:r w:rsidRPr="0037065D">
        <w:rPr>
          <w:sz w:val="16"/>
        </w:rPr>
        <w:t xml:space="preserve"> that </w:t>
      </w:r>
      <w:r w:rsidRPr="0037065D">
        <w:rPr>
          <w:u w:val="single"/>
        </w:rPr>
        <w:t>he was a “</w:t>
      </w:r>
      <w:proofErr w:type="spellStart"/>
      <w:r w:rsidRPr="0037065D">
        <w:rPr>
          <w:u w:val="single"/>
        </w:rPr>
        <w:t>Mavni</w:t>
      </w:r>
      <w:proofErr w:type="spellEnd"/>
      <w:r w:rsidRPr="0037065D">
        <w:rPr>
          <w:u w:val="single"/>
        </w:rPr>
        <w:t xml:space="preserve"> loss”</w:t>
      </w:r>
      <w:r w:rsidRPr="0037065D">
        <w:rPr>
          <w:sz w:val="16"/>
        </w:rPr>
        <w:t xml:space="preserve"> and instructed him to turn in his military identification and stop attending training drills with his unit in Colorado. “I felt blindsided when that came over the phone,” Mr. </w:t>
      </w:r>
      <w:proofErr w:type="spellStart"/>
      <w:r w:rsidRPr="0037065D">
        <w:rPr>
          <w:sz w:val="16"/>
        </w:rPr>
        <w:t>Gajurel</w:t>
      </w:r>
      <w:proofErr w:type="spellEnd"/>
      <w:r w:rsidRPr="0037065D">
        <w:rPr>
          <w:sz w:val="16"/>
        </w:rPr>
        <w:t xml:space="preserve"> said. Ms. Stock said that with the end of the fiscal year approaching, </w:t>
      </w:r>
      <w:r w:rsidRPr="0037065D">
        <w:rPr>
          <w:u w:val="single"/>
        </w:rPr>
        <w:t>the military offered “loss forgiveness”</w:t>
      </w:r>
      <w:r w:rsidRPr="0037065D">
        <w:rPr>
          <w:sz w:val="16"/>
        </w:rPr>
        <w:t xml:space="preserve"> to recruiters of </w:t>
      </w:r>
      <w:proofErr w:type="spellStart"/>
      <w:r w:rsidRPr="0037065D">
        <w:rPr>
          <w:sz w:val="16"/>
        </w:rPr>
        <w:t>Mavni</w:t>
      </w:r>
      <w:proofErr w:type="spellEnd"/>
      <w:r w:rsidRPr="0037065D">
        <w:rPr>
          <w:sz w:val="16"/>
        </w:rPr>
        <w:t xml:space="preserve"> soldiers, a bureaucratic incentive to cancel their contracts so that they do not count against their performance. Since 2009, more than 10,000 immigrants, mostly individuals on student or employment-based visas, have enlisted mainly in the Army. Mr. Anwar and Mr. </w:t>
      </w:r>
      <w:proofErr w:type="spellStart"/>
      <w:r w:rsidRPr="0037065D">
        <w:rPr>
          <w:sz w:val="16"/>
        </w:rPr>
        <w:t>Gajurel</w:t>
      </w:r>
      <w:proofErr w:type="spellEnd"/>
      <w:r w:rsidRPr="0037065D">
        <w:rPr>
          <w:sz w:val="16"/>
        </w:rPr>
        <w:t xml:space="preserve"> both came to the United States on student visas and then secured temporary work visas. “I thought this would give me the opportunity to better myself and build my life in the United States as a citizen,” Mr. </w:t>
      </w:r>
      <w:proofErr w:type="spellStart"/>
      <w:r w:rsidRPr="0037065D">
        <w:rPr>
          <w:sz w:val="16"/>
        </w:rPr>
        <w:t>Gajurel</w:t>
      </w:r>
      <w:proofErr w:type="spellEnd"/>
      <w:r w:rsidRPr="0037065D">
        <w:rPr>
          <w:sz w:val="16"/>
        </w:rPr>
        <w:t xml:space="preserve"> said. Typically, </w:t>
      </w:r>
      <w:r w:rsidRPr="00CE7E40">
        <w:rPr>
          <w:highlight w:val="green"/>
          <w:u w:val="single"/>
        </w:rPr>
        <w:t>participants</w:t>
      </w:r>
      <w:r w:rsidRPr="0037065D">
        <w:rPr>
          <w:sz w:val="16"/>
        </w:rPr>
        <w:t xml:space="preserve"> in the program </w:t>
      </w:r>
      <w:r w:rsidRPr="00CE7E40">
        <w:rPr>
          <w:highlight w:val="green"/>
          <w:u w:val="single"/>
        </w:rPr>
        <w:t>are sworn in</w:t>
      </w:r>
      <w:r w:rsidRPr="0037065D">
        <w:rPr>
          <w:u w:val="single"/>
        </w:rPr>
        <w:t xml:space="preserve"> as citizens</w:t>
      </w:r>
      <w:r w:rsidRPr="0037065D">
        <w:rPr>
          <w:sz w:val="16"/>
        </w:rPr>
        <w:t xml:space="preserve"> </w:t>
      </w:r>
      <w:r w:rsidRPr="00CE7E40">
        <w:rPr>
          <w:highlight w:val="green"/>
          <w:u w:val="single"/>
        </w:rPr>
        <w:t>after</w:t>
      </w:r>
      <w:r w:rsidRPr="0037065D">
        <w:rPr>
          <w:u w:val="single"/>
        </w:rPr>
        <w:t xml:space="preserve"> completing </w:t>
      </w:r>
      <w:r w:rsidRPr="00CE7E40">
        <w:rPr>
          <w:highlight w:val="green"/>
          <w:u w:val="single"/>
        </w:rPr>
        <w:t>basic training</w:t>
      </w:r>
      <w:r w:rsidRPr="0037065D">
        <w:rPr>
          <w:sz w:val="16"/>
        </w:rPr>
        <w:t xml:space="preserve">, </w:t>
      </w:r>
      <w:r w:rsidRPr="0037065D">
        <w:rPr>
          <w:u w:val="single"/>
        </w:rPr>
        <w:t>without having to</w:t>
      </w:r>
      <w:r w:rsidRPr="0037065D">
        <w:rPr>
          <w:sz w:val="16"/>
        </w:rPr>
        <w:t xml:space="preserve"> first </w:t>
      </w:r>
      <w:r w:rsidRPr="0037065D">
        <w:rPr>
          <w:u w:val="single"/>
        </w:rPr>
        <w:t>obtain a</w:t>
      </w:r>
      <w:r w:rsidRPr="0037065D">
        <w:rPr>
          <w:sz w:val="16"/>
        </w:rPr>
        <w:t xml:space="preserve"> </w:t>
      </w:r>
      <w:r w:rsidRPr="0037065D">
        <w:rPr>
          <w:u w:val="single"/>
        </w:rPr>
        <w:t>green card</w:t>
      </w:r>
      <w:r w:rsidRPr="0037065D">
        <w:rPr>
          <w:sz w:val="16"/>
        </w:rPr>
        <w:t xml:space="preserve"> or permanent residency, </w:t>
      </w:r>
      <w:r w:rsidRPr="0037065D">
        <w:rPr>
          <w:u w:val="single"/>
        </w:rPr>
        <w:t xml:space="preserve">making the program </w:t>
      </w:r>
      <w:r w:rsidRPr="00CE7E40">
        <w:rPr>
          <w:highlight w:val="green"/>
          <w:u w:val="single"/>
        </w:rPr>
        <w:t xml:space="preserve">the </w:t>
      </w:r>
      <w:r w:rsidRPr="00CE7E40">
        <w:rPr>
          <w:b/>
          <w:highlight w:val="green"/>
          <w:u w:val="single"/>
        </w:rPr>
        <w:t>quickest path</w:t>
      </w:r>
      <w:r w:rsidRPr="0037065D">
        <w:rPr>
          <w:b/>
          <w:u w:val="single"/>
        </w:rPr>
        <w:t xml:space="preserve"> to citizenship</w:t>
      </w:r>
      <w:r w:rsidRPr="0037065D">
        <w:rPr>
          <w:u w:val="single"/>
        </w:rPr>
        <w:t xml:space="preserve"> </w:t>
      </w:r>
      <w:r w:rsidRPr="00CE7E40">
        <w:rPr>
          <w:highlight w:val="green"/>
          <w:u w:val="single"/>
        </w:rPr>
        <w:t>available</w:t>
      </w:r>
      <w:r w:rsidRPr="0037065D">
        <w:rPr>
          <w:sz w:val="16"/>
        </w:rPr>
        <w:t xml:space="preserve">. In exchange, </w:t>
      </w:r>
      <w:r w:rsidRPr="0037065D">
        <w:rPr>
          <w:u w:val="single"/>
        </w:rPr>
        <w:t>they serve eight years in the military.</w:t>
      </w:r>
      <w:r w:rsidRPr="0037065D">
        <w:rPr>
          <w:sz w:val="16"/>
        </w:rPr>
        <w:t xml:space="preserve"> They can lose their citizenship if they fail to serve honorably. The program’s success stories include Paul </w:t>
      </w:r>
      <w:proofErr w:type="spellStart"/>
      <w:r w:rsidRPr="0037065D">
        <w:rPr>
          <w:sz w:val="16"/>
        </w:rPr>
        <w:t>Chelimo</w:t>
      </w:r>
      <w:proofErr w:type="spellEnd"/>
      <w:r w:rsidRPr="0037065D">
        <w:rPr>
          <w:sz w:val="16"/>
        </w:rPr>
        <w:t xml:space="preserve">, a native of Kenya who won a silver medal for the United States in the 2016 Olympics in Rio de Janeiro; </w:t>
      </w:r>
      <w:proofErr w:type="spellStart"/>
      <w:r w:rsidRPr="0037065D">
        <w:rPr>
          <w:sz w:val="16"/>
        </w:rPr>
        <w:t>Saral</w:t>
      </w:r>
      <w:proofErr w:type="spellEnd"/>
      <w:r w:rsidRPr="0037065D">
        <w:rPr>
          <w:sz w:val="16"/>
        </w:rPr>
        <w:t xml:space="preserve"> Shrestha, a Nepalese national, who was named the United States Army soldier of the year; and Dr. Marco Ladino, originally from Colombia, who works at the V.A. hospital in Miami. </w:t>
      </w:r>
      <w:r w:rsidRPr="00CE7E40">
        <w:rPr>
          <w:highlight w:val="green"/>
          <w:u w:val="single"/>
        </w:rPr>
        <w:t>Many</w:t>
      </w:r>
      <w:r w:rsidRPr="0037065D">
        <w:rPr>
          <w:sz w:val="16"/>
        </w:rPr>
        <w:t xml:space="preserve"> have </w:t>
      </w:r>
      <w:r w:rsidRPr="00CE7E40">
        <w:rPr>
          <w:highlight w:val="green"/>
          <w:u w:val="single"/>
        </w:rPr>
        <w:t xml:space="preserve">served as </w:t>
      </w:r>
      <w:r w:rsidRPr="00CE7E40">
        <w:rPr>
          <w:b/>
          <w:highlight w:val="green"/>
          <w:u w:val="single"/>
        </w:rPr>
        <w:t>interpreters on</w:t>
      </w:r>
      <w:r w:rsidRPr="0037065D">
        <w:rPr>
          <w:b/>
          <w:u w:val="single"/>
        </w:rPr>
        <w:t xml:space="preserve"> military </w:t>
      </w:r>
      <w:r w:rsidRPr="00CE7E40">
        <w:rPr>
          <w:b/>
          <w:highlight w:val="green"/>
          <w:u w:val="single"/>
        </w:rPr>
        <w:t>missions to Africa</w:t>
      </w:r>
      <w:r w:rsidRPr="0037065D">
        <w:rPr>
          <w:b/>
          <w:u w:val="single"/>
        </w:rPr>
        <w:t xml:space="preserve">, Asia </w:t>
      </w:r>
      <w:r w:rsidRPr="00CE7E40">
        <w:rPr>
          <w:b/>
          <w:highlight w:val="green"/>
          <w:u w:val="single"/>
        </w:rPr>
        <w:t>and the Middle East</w:t>
      </w:r>
      <w:r w:rsidRPr="0037065D">
        <w:rPr>
          <w:u w:val="single"/>
        </w:rPr>
        <w:t xml:space="preserve">, </w:t>
      </w:r>
      <w:r w:rsidRPr="00CE7E40">
        <w:rPr>
          <w:highlight w:val="green"/>
          <w:u w:val="single"/>
        </w:rPr>
        <w:t>or</w:t>
      </w:r>
      <w:r w:rsidRPr="0037065D">
        <w:rPr>
          <w:sz w:val="16"/>
        </w:rPr>
        <w:t xml:space="preserve"> helped </w:t>
      </w:r>
      <w:r w:rsidRPr="00CE7E40">
        <w:rPr>
          <w:b/>
          <w:highlight w:val="green"/>
          <w:u w:val="single"/>
        </w:rPr>
        <w:t>fill shortages of health professionals</w:t>
      </w:r>
      <w:r w:rsidRPr="0037065D">
        <w:rPr>
          <w:u w:val="single"/>
        </w:rPr>
        <w:t>, like dentists</w:t>
      </w:r>
      <w:r w:rsidRPr="0037065D">
        <w:rPr>
          <w:sz w:val="16"/>
        </w:rPr>
        <w:t>. They also have trained American soldiers in language and culture. Supporters of the program have advocated its expansion, saying it attracts a high caliber of recruits at a time when it is especially difficult to bring in well-educated, high-skilled Americans.</w:t>
      </w:r>
    </w:p>
    <w:p w:rsidR="0068604F" w:rsidRDefault="0068604F" w:rsidP="0068604F">
      <w:pPr>
        <w:pStyle w:val="Heading4"/>
      </w:pPr>
      <w:r>
        <w:t>Mediates terror in Middle Eastern hotspots.</w:t>
      </w:r>
    </w:p>
    <w:p w:rsidR="0068604F" w:rsidRDefault="0068604F" w:rsidP="0068604F">
      <w:pPr>
        <w:rPr>
          <w:sz w:val="16"/>
          <w:szCs w:val="16"/>
        </w:rPr>
      </w:pPr>
      <w:r w:rsidRPr="001A3667">
        <w:rPr>
          <w:rStyle w:val="Style13ptBold"/>
        </w:rPr>
        <w:t>Henchman ’16</w:t>
      </w:r>
      <w:r>
        <w:t xml:space="preserve"> </w:t>
      </w:r>
      <w:r w:rsidRPr="001A3667">
        <w:rPr>
          <w:sz w:val="16"/>
          <w:szCs w:val="16"/>
        </w:rPr>
        <w:t xml:space="preserve">(Jonny; writer for K international; K international; 11/10/16; “Translators at War”; </w:t>
      </w:r>
      <w:hyperlink r:id="rId14" w:history="1">
        <w:r w:rsidRPr="001A3667">
          <w:rPr>
            <w:rStyle w:val="Hyperlink"/>
            <w:sz w:val="16"/>
            <w:szCs w:val="16"/>
          </w:rPr>
          <w:t>http://www.k-international.com/blog/translators-at-war/</w:t>
        </w:r>
      </w:hyperlink>
      <w:r w:rsidRPr="001A3667">
        <w:rPr>
          <w:sz w:val="16"/>
          <w:szCs w:val="16"/>
        </w:rPr>
        <w:t>; Accessed: 7/3/18; RY)</w:t>
      </w:r>
    </w:p>
    <w:p w:rsidR="0068604F" w:rsidRPr="001A3667" w:rsidRDefault="0068604F" w:rsidP="0068604F">
      <w:pPr>
        <w:rPr>
          <w:sz w:val="16"/>
        </w:rPr>
      </w:pPr>
      <w:r w:rsidRPr="001A3667">
        <w:rPr>
          <w:sz w:val="16"/>
        </w:rPr>
        <w:t xml:space="preserve">Today </w:t>
      </w:r>
      <w:r w:rsidRPr="00CE7E40">
        <w:rPr>
          <w:b/>
          <w:highlight w:val="green"/>
          <w:u w:val="single"/>
        </w:rPr>
        <w:t>modern warfare</w:t>
      </w:r>
      <w:r w:rsidRPr="001A3667">
        <w:rPr>
          <w:b/>
          <w:u w:val="single"/>
        </w:rPr>
        <w:t xml:space="preserve"> in countries such as Iraq and Afghanistan </w:t>
      </w:r>
      <w:r w:rsidRPr="00CE7E40">
        <w:rPr>
          <w:b/>
          <w:highlight w:val="green"/>
          <w:u w:val="single"/>
        </w:rPr>
        <w:t>involves</w:t>
      </w:r>
      <w:r w:rsidRPr="001A3667">
        <w:rPr>
          <w:b/>
          <w:u w:val="single"/>
        </w:rPr>
        <w:t xml:space="preserve"> guerrilla tactics</w:t>
      </w:r>
      <w:r w:rsidRPr="001A3667">
        <w:rPr>
          <w:sz w:val="16"/>
        </w:rPr>
        <w:t xml:space="preserve">, with insurgents hidden and hard to identify within local populations. This fact has led to a breakdown between the perceived “us” and “them” seen in older conflicts. </w:t>
      </w:r>
      <w:r w:rsidRPr="001A3667">
        <w:rPr>
          <w:u w:val="single"/>
        </w:rPr>
        <w:t xml:space="preserve">Because of a shortage of </w:t>
      </w:r>
      <w:r w:rsidRPr="00CE7E40">
        <w:rPr>
          <w:highlight w:val="green"/>
          <w:u w:val="single"/>
        </w:rPr>
        <w:t>translators</w:t>
      </w:r>
      <w:r w:rsidRPr="001A3667">
        <w:rPr>
          <w:u w:val="single"/>
        </w:rPr>
        <w:t xml:space="preserve"> </w:t>
      </w:r>
      <w:r w:rsidRPr="001A3667">
        <w:rPr>
          <w:sz w:val="16"/>
        </w:rPr>
        <w:t xml:space="preserve">in Arabic languages, </w:t>
      </w:r>
      <w:r w:rsidRPr="001A3667">
        <w:rPr>
          <w:u w:val="single"/>
        </w:rPr>
        <w:t>local</w:t>
      </w:r>
      <w:r w:rsidRPr="001A3667">
        <w:rPr>
          <w:sz w:val="16"/>
        </w:rPr>
        <w:t xml:space="preserve"> translators/</w:t>
      </w:r>
      <w:r w:rsidRPr="00CE7E40">
        <w:rPr>
          <w:highlight w:val="green"/>
          <w:u w:val="single"/>
        </w:rPr>
        <w:t>interpreters</w:t>
      </w:r>
      <w:r w:rsidRPr="00CE7E40">
        <w:rPr>
          <w:sz w:val="16"/>
          <w:highlight w:val="green"/>
        </w:rPr>
        <w:t xml:space="preserve"> </w:t>
      </w:r>
      <w:r w:rsidRPr="00CE7E40">
        <w:rPr>
          <w:highlight w:val="green"/>
          <w:u w:val="single"/>
        </w:rPr>
        <w:t>were</w:t>
      </w:r>
      <w:r w:rsidRPr="001A3667">
        <w:rPr>
          <w:u w:val="single"/>
        </w:rPr>
        <w:t xml:space="preserve"> </w:t>
      </w:r>
      <w:r w:rsidRPr="00CE7E40">
        <w:rPr>
          <w:highlight w:val="green"/>
          <w:u w:val="single"/>
        </w:rPr>
        <w:t>recruited</w:t>
      </w:r>
      <w:r w:rsidRPr="001A3667">
        <w:rPr>
          <w:sz w:val="16"/>
        </w:rPr>
        <w:t xml:space="preserve"> and attached to army units to help facilitate effective communication with local people. Just as in Cortés’ time, translators not only eavesdrop and translate information, but also operate as a cultural liaison between foreign army units and the local populace. </w:t>
      </w:r>
      <w:r w:rsidRPr="001A3667">
        <w:rPr>
          <w:u w:val="single"/>
        </w:rPr>
        <w:t xml:space="preserve">Many </w:t>
      </w:r>
      <w:r w:rsidRPr="00CE7E40">
        <w:rPr>
          <w:highlight w:val="green"/>
          <w:u w:val="single"/>
        </w:rPr>
        <w:t>translators risked</w:t>
      </w:r>
      <w:r w:rsidRPr="001A3667">
        <w:rPr>
          <w:u w:val="single"/>
        </w:rPr>
        <w:t xml:space="preserve"> their </w:t>
      </w:r>
      <w:r w:rsidRPr="00CE7E40">
        <w:rPr>
          <w:highlight w:val="green"/>
          <w:u w:val="single"/>
        </w:rPr>
        <w:t>lives</w:t>
      </w:r>
      <w:r w:rsidRPr="001A3667">
        <w:rPr>
          <w:u w:val="single"/>
        </w:rPr>
        <w:t xml:space="preserve"> for a high salary </w:t>
      </w:r>
      <w:r w:rsidRPr="00CE7E40">
        <w:rPr>
          <w:highlight w:val="green"/>
          <w:u w:val="single"/>
        </w:rPr>
        <w:t>and</w:t>
      </w:r>
      <w:r w:rsidRPr="001A3667">
        <w:rPr>
          <w:sz w:val="16"/>
        </w:rPr>
        <w:t xml:space="preserve"> the </w:t>
      </w:r>
      <w:r w:rsidRPr="00CE7E40">
        <w:rPr>
          <w:highlight w:val="green"/>
          <w:u w:val="single"/>
        </w:rPr>
        <w:t>hope of</w:t>
      </w:r>
      <w:r w:rsidRPr="001A3667">
        <w:rPr>
          <w:u w:val="single"/>
        </w:rPr>
        <w:t xml:space="preserve"> being granted </w:t>
      </w:r>
      <w:r w:rsidRPr="00CE7E40">
        <w:rPr>
          <w:highlight w:val="green"/>
          <w:u w:val="single"/>
        </w:rPr>
        <w:t>citizenship</w:t>
      </w:r>
      <w:r w:rsidRPr="001A3667">
        <w:rPr>
          <w:u w:val="single"/>
        </w:rPr>
        <w:t xml:space="preserve"> in the west</w:t>
      </w:r>
      <w:r w:rsidRPr="001A3667">
        <w:rPr>
          <w:sz w:val="16"/>
        </w:rPr>
        <w:t xml:space="preserve">. Local insurgents saw them and their families as traitors and important military targets. Because of this threat, the British Government set up the Locally Engaged Staff Assistance Scheme (LESAS) to relocate translators and their dependents within the UK. </w:t>
      </w:r>
      <w:r w:rsidRPr="001A3667">
        <w:rPr>
          <w:u w:val="single"/>
        </w:rPr>
        <w:t>Although, there is</w:t>
      </w:r>
      <w:r w:rsidRPr="001A3667">
        <w:rPr>
          <w:sz w:val="16"/>
        </w:rPr>
        <w:t xml:space="preserve"> often strong </w:t>
      </w:r>
      <w:r w:rsidRPr="001A3667">
        <w:rPr>
          <w:u w:val="single"/>
        </w:rPr>
        <w:t>support for relocation from the armed forces who serve alongside</w:t>
      </w:r>
      <w:r w:rsidRPr="001A3667">
        <w:rPr>
          <w:sz w:val="16"/>
        </w:rPr>
        <w:t xml:space="preserve"> foreign </w:t>
      </w:r>
      <w:r w:rsidRPr="001A3667">
        <w:rPr>
          <w:u w:val="single"/>
        </w:rPr>
        <w:t>translators</w:t>
      </w:r>
      <w:r w:rsidRPr="001A3667">
        <w:rPr>
          <w:sz w:val="16"/>
        </w:rPr>
        <w:t xml:space="preserve">, some </w:t>
      </w:r>
      <w:r w:rsidRPr="00CE7E40">
        <w:rPr>
          <w:highlight w:val="green"/>
          <w:u w:val="single"/>
        </w:rPr>
        <w:t xml:space="preserve">politicians are </w:t>
      </w:r>
      <w:r w:rsidRPr="00CE7E40">
        <w:rPr>
          <w:b/>
          <w:highlight w:val="green"/>
          <w:u w:val="single"/>
        </w:rPr>
        <w:t>uneasy</w:t>
      </w:r>
      <w:r w:rsidRPr="001A3667">
        <w:rPr>
          <w:b/>
          <w:u w:val="single"/>
        </w:rPr>
        <w:t xml:space="preserve"> about resettling translators</w:t>
      </w:r>
      <w:r w:rsidRPr="001A3667">
        <w:rPr>
          <w:sz w:val="16"/>
        </w:rPr>
        <w:t xml:space="preserve"> and their families in the UK. Those who have been given citizenship have often </w:t>
      </w:r>
      <w:proofErr w:type="spellStart"/>
      <w:r w:rsidRPr="001A3667">
        <w:rPr>
          <w:sz w:val="16"/>
        </w:rPr>
        <w:t>criticised</w:t>
      </w:r>
      <w:proofErr w:type="spellEnd"/>
      <w:r w:rsidRPr="001A3667">
        <w:rPr>
          <w:sz w:val="16"/>
        </w:rPr>
        <w:t xml:space="preserve"> the living conditions and job prospects they are left with upon arriving in the UK. Others, like 29-year-old Afghan </w:t>
      </w:r>
      <w:proofErr w:type="spellStart"/>
      <w:r w:rsidRPr="001A3667">
        <w:rPr>
          <w:sz w:val="16"/>
        </w:rPr>
        <w:t>Nangyalai</w:t>
      </w:r>
      <w:proofErr w:type="spellEnd"/>
      <w:r w:rsidRPr="001A3667">
        <w:rPr>
          <w:sz w:val="16"/>
        </w:rPr>
        <w:t xml:space="preserve"> </w:t>
      </w:r>
      <w:proofErr w:type="spellStart"/>
      <w:r w:rsidRPr="001A3667">
        <w:rPr>
          <w:sz w:val="16"/>
        </w:rPr>
        <w:t>Dawoodzai</w:t>
      </w:r>
      <w:proofErr w:type="spellEnd"/>
      <w:r w:rsidRPr="001A3667">
        <w:rPr>
          <w:sz w:val="16"/>
        </w:rPr>
        <w:t xml:space="preserve"> find that their requests for asylum are denied even after receiving death threats from the Taliban. Mr </w:t>
      </w:r>
      <w:proofErr w:type="spellStart"/>
      <w:r w:rsidRPr="001A3667">
        <w:rPr>
          <w:sz w:val="16"/>
        </w:rPr>
        <w:t>Dawoodzai’s</w:t>
      </w:r>
      <w:proofErr w:type="spellEnd"/>
      <w:r w:rsidRPr="001A3667">
        <w:rPr>
          <w:sz w:val="16"/>
        </w:rPr>
        <w:t xml:space="preserve"> story reached prominence in May 2016 after he allegedly committed suicide when his asylum application was rejected. He had been staying in a hostel in Birmingham after paying people-smugglers to reach the UK but was faced with deportation to Italy because he had been fingerprinted on his arrival there. Former soldier and Liberal Democrat Peer Lord Ashdown said: “</w:t>
      </w:r>
      <w:r w:rsidRPr="001A3667">
        <w:rPr>
          <w:u w:val="single"/>
        </w:rPr>
        <w:t>Given the way they have been treated</w:t>
      </w:r>
      <w:r w:rsidRPr="001A3667">
        <w:rPr>
          <w:sz w:val="16"/>
        </w:rPr>
        <w:t xml:space="preserve">, </w:t>
      </w:r>
      <w:r w:rsidRPr="001A3667">
        <w:rPr>
          <w:u w:val="single"/>
        </w:rPr>
        <w:t>who</w:t>
      </w:r>
      <w:r w:rsidRPr="001A3667">
        <w:rPr>
          <w:sz w:val="16"/>
        </w:rPr>
        <w:t xml:space="preserve"> in the future </w:t>
      </w:r>
      <w:r w:rsidRPr="001A3667">
        <w:rPr>
          <w:u w:val="single"/>
        </w:rPr>
        <w:t>will ever offer to be an interpreter</w:t>
      </w:r>
      <w:r w:rsidRPr="001A3667">
        <w:rPr>
          <w:sz w:val="16"/>
        </w:rPr>
        <w:t xml:space="preserve"> to help British soldiers do their job </w:t>
      </w:r>
      <w:r w:rsidRPr="001A3667">
        <w:rPr>
          <w:u w:val="single"/>
        </w:rPr>
        <w:t>when we treat those who have served our troops so scandalously?”</w:t>
      </w:r>
      <w:r w:rsidRPr="001A3667">
        <w:rPr>
          <w:sz w:val="16"/>
        </w:rPr>
        <w:t xml:space="preserve"> At least three other interpreters who served with UK forces in war zones are also facing deportation. Today, </w:t>
      </w:r>
      <w:r w:rsidRPr="00CE7E40">
        <w:rPr>
          <w:highlight w:val="green"/>
          <w:u w:val="single"/>
        </w:rPr>
        <w:t xml:space="preserve">the US </w:t>
      </w:r>
      <w:r w:rsidRPr="001A3667">
        <w:rPr>
          <w:u w:val="single"/>
        </w:rPr>
        <w:t xml:space="preserve">Government </w:t>
      </w:r>
      <w:r w:rsidRPr="00CE7E40">
        <w:rPr>
          <w:highlight w:val="green"/>
          <w:u w:val="single"/>
        </w:rPr>
        <w:t>is the</w:t>
      </w:r>
      <w:r w:rsidRPr="001A3667">
        <w:rPr>
          <w:sz w:val="16"/>
        </w:rPr>
        <w:t xml:space="preserve"> world’s </w:t>
      </w:r>
      <w:r w:rsidRPr="00CE7E40">
        <w:rPr>
          <w:highlight w:val="green"/>
          <w:u w:val="single"/>
        </w:rPr>
        <w:t>largest</w:t>
      </w:r>
      <w:r w:rsidRPr="001A3667">
        <w:rPr>
          <w:sz w:val="16"/>
        </w:rPr>
        <w:t xml:space="preserve"> </w:t>
      </w:r>
      <w:r w:rsidRPr="00CE7E40">
        <w:rPr>
          <w:highlight w:val="green"/>
          <w:u w:val="single"/>
        </w:rPr>
        <w:t>employer</w:t>
      </w:r>
      <w:r w:rsidRPr="001A3667">
        <w:rPr>
          <w:u w:val="single"/>
        </w:rPr>
        <w:t xml:space="preserve"> of translators</w:t>
      </w:r>
      <w:r w:rsidRPr="001A3667">
        <w:rPr>
          <w:sz w:val="16"/>
        </w:rPr>
        <w:t xml:space="preserve"> through its various intelligence agencies. It hires skilled linguists who are able to not only translate, but to read the nuances in the voice of the vast array of tapped communications they now have access to in the post-9/11 world. In addition to human translators, the Defense Advanced Research Projects Agency (DARPA) issued a call in April 2011 asking tech companies to design a robot interpreter that can perform sight translations and interpret local gestures. While it’s unlikely that the military will abandon human interpreters anytime soon, this type of machine may be increasingly used in future space travel.</w:t>
      </w:r>
      <w:r w:rsidRPr="001A3667">
        <w:t xml:space="preserve"> </w:t>
      </w:r>
      <w:r w:rsidRPr="001A3667">
        <w:rPr>
          <w:sz w:val="16"/>
        </w:rPr>
        <w:t xml:space="preserve">Today </w:t>
      </w:r>
      <w:r w:rsidRPr="001A3667">
        <w:rPr>
          <w:u w:val="single"/>
        </w:rPr>
        <w:t xml:space="preserve">the </w:t>
      </w:r>
      <w:r w:rsidRPr="001A3667">
        <w:rPr>
          <w:b/>
          <w:u w:val="single"/>
        </w:rPr>
        <w:t>scarcity of competent translators</w:t>
      </w:r>
      <w:r w:rsidRPr="001A3667">
        <w:rPr>
          <w:sz w:val="16"/>
        </w:rPr>
        <w:t xml:space="preserve"> working in anti-terror </w:t>
      </w:r>
      <w:proofErr w:type="spellStart"/>
      <w:r w:rsidRPr="001A3667">
        <w:rPr>
          <w:sz w:val="16"/>
        </w:rPr>
        <w:t>organisations</w:t>
      </w:r>
      <w:proofErr w:type="spellEnd"/>
      <w:r w:rsidRPr="001A3667">
        <w:rPr>
          <w:sz w:val="16"/>
        </w:rPr>
        <w:t xml:space="preserve"> </w:t>
      </w:r>
      <w:r w:rsidRPr="001A3667">
        <w:rPr>
          <w:u w:val="single"/>
        </w:rPr>
        <w:t>has been addressed</w:t>
      </w:r>
      <w:r w:rsidRPr="001A3667">
        <w:rPr>
          <w:sz w:val="16"/>
        </w:rPr>
        <w:t xml:space="preserve">, but now </w:t>
      </w:r>
      <w:r w:rsidRPr="00CE7E40">
        <w:rPr>
          <w:highlight w:val="green"/>
          <w:u w:val="single"/>
        </w:rPr>
        <w:t>there is the issue of</w:t>
      </w:r>
      <w:r w:rsidRPr="001A3667">
        <w:rPr>
          <w:u w:val="single"/>
        </w:rPr>
        <w:t xml:space="preserve"> allowing </w:t>
      </w:r>
      <w:r w:rsidRPr="00CE7E40">
        <w:rPr>
          <w:highlight w:val="green"/>
          <w:u w:val="single"/>
        </w:rPr>
        <w:t>government</w:t>
      </w:r>
      <w:r w:rsidRPr="001A3667">
        <w:rPr>
          <w:u w:val="single"/>
        </w:rPr>
        <w:t xml:space="preserve"> access to </w:t>
      </w:r>
      <w:r w:rsidRPr="00CE7E40">
        <w:rPr>
          <w:highlight w:val="green"/>
          <w:u w:val="single"/>
        </w:rPr>
        <w:t>data</w:t>
      </w:r>
      <w:r w:rsidRPr="001A3667">
        <w:rPr>
          <w:u w:val="single"/>
        </w:rPr>
        <w:t xml:space="preserve"> and encrypted information </w:t>
      </w:r>
      <w:r w:rsidRPr="00CE7E40">
        <w:rPr>
          <w:highlight w:val="green"/>
          <w:u w:val="single"/>
        </w:rPr>
        <w:t xml:space="preserve">that </w:t>
      </w:r>
      <w:r w:rsidRPr="00CE7E40">
        <w:rPr>
          <w:b/>
          <w:highlight w:val="green"/>
          <w:u w:val="single"/>
        </w:rPr>
        <w:t>will prevent terrorists</w:t>
      </w:r>
      <w:r w:rsidRPr="001A3667">
        <w:rPr>
          <w:b/>
          <w:u w:val="single"/>
        </w:rPr>
        <w:t xml:space="preserve"> plotting, </w:t>
      </w:r>
      <w:proofErr w:type="spellStart"/>
      <w:r w:rsidRPr="001A3667">
        <w:rPr>
          <w:b/>
          <w:u w:val="single"/>
        </w:rPr>
        <w:t>organising</w:t>
      </w:r>
      <w:proofErr w:type="spellEnd"/>
      <w:r w:rsidRPr="001A3667">
        <w:rPr>
          <w:b/>
          <w:u w:val="single"/>
        </w:rPr>
        <w:t xml:space="preserve"> and </w:t>
      </w:r>
      <w:r w:rsidRPr="00CE7E40">
        <w:rPr>
          <w:b/>
          <w:highlight w:val="green"/>
          <w:u w:val="single"/>
        </w:rPr>
        <w:t>carrying out attacks</w:t>
      </w:r>
      <w:r w:rsidRPr="001A3667">
        <w:rPr>
          <w:u w:val="single"/>
        </w:rPr>
        <w:t>.</w:t>
      </w:r>
      <w:r w:rsidRPr="001A3667">
        <w:rPr>
          <w:sz w:val="16"/>
        </w:rPr>
        <w:t xml:space="preserve"> Security experts know that </w:t>
      </w:r>
      <w:r w:rsidRPr="001A3667">
        <w:rPr>
          <w:u w:val="single"/>
        </w:rPr>
        <w:t xml:space="preserve">terrorists are using the latest </w:t>
      </w:r>
      <w:proofErr w:type="spellStart"/>
      <w:r w:rsidRPr="001A3667">
        <w:rPr>
          <w:u w:val="single"/>
        </w:rPr>
        <w:t>anonymising</w:t>
      </w:r>
      <w:proofErr w:type="spellEnd"/>
      <w:r w:rsidRPr="001A3667">
        <w:rPr>
          <w:u w:val="single"/>
        </w:rPr>
        <w:t xml:space="preserve"> messaging apps and networks to spread information.</w:t>
      </w:r>
      <w:r w:rsidRPr="001A3667">
        <w:rPr>
          <w:sz w:val="16"/>
        </w:rPr>
        <w:t xml:space="preserve"> Just as at Bletchley Park, decryption experts and translators work together in cyberspace to detect and prevent the repetition of attacks such as those that occurred in Paris in November 2015.</w:t>
      </w:r>
    </w:p>
    <w:p w:rsidR="0068604F" w:rsidRPr="001A3667" w:rsidRDefault="0068604F" w:rsidP="0068604F">
      <w:pPr>
        <w:pStyle w:val="Heading4"/>
      </w:pPr>
      <w:r w:rsidRPr="001A3667">
        <w:t>Goes nuclear.</w:t>
      </w:r>
    </w:p>
    <w:p w:rsidR="0068604F" w:rsidRPr="001A3667" w:rsidRDefault="0068604F" w:rsidP="0068604F">
      <w:pPr>
        <w:rPr>
          <w:b/>
          <w:sz w:val="26"/>
        </w:rPr>
      </w:pPr>
      <w:proofErr w:type="spellStart"/>
      <w:r w:rsidRPr="001A3667">
        <w:rPr>
          <w:rStyle w:val="Style13ptBold"/>
        </w:rPr>
        <w:t>Kroenig</w:t>
      </w:r>
      <w:proofErr w:type="spellEnd"/>
      <w:r w:rsidRPr="001A3667">
        <w:rPr>
          <w:rStyle w:val="Style13ptBold"/>
        </w:rPr>
        <w:t xml:space="preserve"> </w:t>
      </w:r>
      <w:r>
        <w:rPr>
          <w:rStyle w:val="Style13ptBold"/>
        </w:rPr>
        <w:t>’</w:t>
      </w:r>
      <w:r w:rsidRPr="001A3667">
        <w:rPr>
          <w:rStyle w:val="Style13ptBold"/>
        </w:rPr>
        <w:t>14</w:t>
      </w:r>
      <w:r>
        <w:rPr>
          <w:rStyle w:val="Style13ptBold"/>
        </w:rPr>
        <w:t xml:space="preserve"> </w:t>
      </w:r>
      <w:r w:rsidRPr="001A3667">
        <w:rPr>
          <w:sz w:val="16"/>
          <w:szCs w:val="16"/>
        </w:rPr>
        <w:t xml:space="preserve">(R. Davis Gibbons and Matthew </w:t>
      </w:r>
      <w:proofErr w:type="spellStart"/>
      <w:r w:rsidRPr="001A3667">
        <w:rPr>
          <w:sz w:val="16"/>
          <w:szCs w:val="16"/>
        </w:rPr>
        <w:t>Kroenig</w:t>
      </w:r>
      <w:proofErr w:type="spellEnd"/>
      <w:r w:rsidRPr="001A3667">
        <w:rPr>
          <w:sz w:val="16"/>
          <w:szCs w:val="16"/>
        </w:rPr>
        <w:t xml:space="preserve">, a Nonresident Senior Fellow at the Brent Scowcroft Center on International Security at The Atlantic Council.  “The Next Nuclear War,” </w:t>
      </w:r>
      <w:hyperlink r:id="rId15" w:history="1">
        <w:r w:rsidRPr="001A3667">
          <w:rPr>
            <w:rStyle w:val="Hyperlink"/>
            <w:rFonts w:asciiTheme="minorHAnsi" w:hAnsiTheme="minorHAnsi"/>
            <w:sz w:val="16"/>
            <w:szCs w:val="16"/>
          </w:rPr>
          <w:t>http://www.matthewkroenig.com/Kroenig_The%20Next%20Nuclear%20War.pdf</w:t>
        </w:r>
      </w:hyperlink>
      <w:r w:rsidRPr="001A3667">
        <w:rPr>
          <w:sz w:val="16"/>
          <w:szCs w:val="16"/>
        </w:rPr>
        <w:t xml:space="preserve">) </w:t>
      </w:r>
    </w:p>
    <w:p w:rsidR="0068604F" w:rsidRDefault="0068604F" w:rsidP="0068604F">
      <w:pPr>
        <w:rPr>
          <w:rStyle w:val="Emphasis"/>
          <w:rFonts w:cs="Calibri"/>
        </w:rPr>
      </w:pPr>
      <w:r w:rsidRPr="001A3667">
        <w:rPr>
          <w:rFonts w:cs="Calibri"/>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1A3667">
        <w:rPr>
          <w:rStyle w:val="StyleUnderline"/>
          <w:rFonts w:cs="Calibri"/>
        </w:rPr>
        <w:t>evidence indicates</w:t>
      </w:r>
      <w:r w:rsidRPr="001A3667">
        <w:rPr>
          <w:rFonts w:cs="Calibri"/>
          <w:sz w:val="16"/>
        </w:rPr>
        <w:t xml:space="preserve"> that </w:t>
      </w:r>
      <w:r w:rsidRPr="00CE7E40">
        <w:rPr>
          <w:rStyle w:val="StyleUnderline"/>
          <w:rFonts w:cs="Calibri"/>
          <w:highlight w:val="green"/>
        </w:rPr>
        <w:t>terrorist organizations</w:t>
      </w:r>
      <w:r w:rsidRPr="001A3667">
        <w:rPr>
          <w:rStyle w:val="StyleUnderline"/>
          <w:rFonts w:cs="Calibri"/>
        </w:rPr>
        <w:t xml:space="preserve"> have both </w:t>
      </w:r>
      <w:r w:rsidRPr="00CE7E40">
        <w:rPr>
          <w:rStyle w:val="Emphasis"/>
          <w:rFonts w:cs="Calibri"/>
          <w:highlight w:val="green"/>
        </w:rPr>
        <w:t>expressed</w:t>
      </w:r>
      <w:r w:rsidRPr="001A3667">
        <w:rPr>
          <w:rStyle w:val="Emphasis"/>
          <w:rFonts w:cs="Calibri"/>
        </w:rPr>
        <w:t xml:space="preserve"> a </w:t>
      </w:r>
      <w:r w:rsidRPr="00CE7E40">
        <w:rPr>
          <w:rStyle w:val="Emphasis"/>
          <w:rFonts w:cs="Calibri"/>
          <w:highlight w:val="green"/>
        </w:rPr>
        <w:t>desire for nuclear weapons</w:t>
      </w:r>
      <w:r w:rsidRPr="001A3667">
        <w:rPr>
          <w:rFonts w:cs="Calibri"/>
          <w:sz w:val="16"/>
        </w:rPr>
        <w:t xml:space="preserve"> </w:t>
      </w:r>
      <w:r w:rsidRPr="001A3667">
        <w:rPr>
          <w:rStyle w:val="StyleUnderline"/>
          <w:rFonts w:cs="Calibri"/>
        </w:rPr>
        <w:t>and</w:t>
      </w:r>
      <w:r w:rsidRPr="001A3667">
        <w:rPr>
          <w:rFonts w:cs="Calibri"/>
          <w:sz w:val="16"/>
        </w:rPr>
        <w:t xml:space="preserve"> made </w:t>
      </w:r>
      <w:r w:rsidRPr="001A3667">
        <w:rPr>
          <w:rStyle w:val="Emphasis"/>
          <w:rFonts w:cs="Calibri"/>
        </w:rPr>
        <w:t>attempts to buy or seize nuclear material.</w:t>
      </w:r>
      <w:r w:rsidRPr="001A3667">
        <w:rPr>
          <w:rFonts w:cs="Calibri"/>
          <w:sz w:val="16"/>
        </w:rPr>
        <w:t xml:space="preserve"> Declassified </w:t>
      </w:r>
      <w:r w:rsidRPr="001A3667">
        <w:rPr>
          <w:rStyle w:val="StyleUnderline"/>
          <w:rFonts w:cs="Calibri"/>
        </w:rPr>
        <w:t>documents</w:t>
      </w:r>
      <w:r w:rsidRPr="001A3667">
        <w:rPr>
          <w:rFonts w:cs="Calibri"/>
          <w:sz w:val="16"/>
        </w:rPr>
        <w:t xml:space="preserve"> from the United States </w:t>
      </w:r>
      <w:r w:rsidRPr="001A3667">
        <w:rPr>
          <w:rStyle w:val="StyleUnderline"/>
          <w:rFonts w:cs="Calibri"/>
        </w:rPr>
        <w:t xml:space="preserve">suggest Osama </w:t>
      </w:r>
      <w:r w:rsidRPr="00CE7E40">
        <w:rPr>
          <w:rStyle w:val="StyleUnderline"/>
          <w:rFonts w:cs="Calibri"/>
          <w:highlight w:val="green"/>
        </w:rPr>
        <w:t>bin Laden directed</w:t>
      </w:r>
      <w:r w:rsidRPr="001A3667">
        <w:rPr>
          <w:rStyle w:val="StyleUnderline"/>
          <w:rFonts w:cs="Calibri"/>
        </w:rPr>
        <w:t xml:space="preserve"> his </w:t>
      </w:r>
      <w:r w:rsidRPr="00CE7E40">
        <w:rPr>
          <w:rStyle w:val="StyleUnderline"/>
          <w:rFonts w:cs="Calibri"/>
          <w:highlight w:val="green"/>
        </w:rPr>
        <w:t>associates to purchase uranium</w:t>
      </w:r>
      <w:r w:rsidRPr="001A3667">
        <w:rPr>
          <w:rFonts w:cs="Calibri"/>
          <w:sz w:val="16"/>
        </w:rPr>
        <w:t xml:space="preserve">.90 In addition, </w:t>
      </w:r>
      <w:r w:rsidRPr="001A3667">
        <w:rPr>
          <w:rStyle w:val="StyleUnderline"/>
          <w:rFonts w:cs="Calibri"/>
        </w:rPr>
        <w:t>Chechnya-based separatist groups,</w:t>
      </w:r>
      <w:r w:rsidRPr="001A3667">
        <w:rPr>
          <w:rFonts w:cs="Calibri"/>
          <w:sz w:val="16"/>
        </w:rPr>
        <w:t xml:space="preserve"> </w:t>
      </w:r>
      <w:r w:rsidRPr="001A3667">
        <w:rPr>
          <w:rStyle w:val="Emphasis"/>
          <w:rFonts w:cs="Calibri"/>
        </w:rPr>
        <w:t>L</w:t>
      </w:r>
      <w:r w:rsidRPr="001A3667">
        <w:rPr>
          <w:rFonts w:cs="Calibri"/>
          <w:sz w:val="16"/>
        </w:rPr>
        <w:t>ashkar-</w:t>
      </w:r>
      <w:r w:rsidRPr="001A3667">
        <w:rPr>
          <w:rStyle w:val="Emphasis"/>
          <w:rFonts w:cs="Calibri"/>
        </w:rPr>
        <w:t>e</w:t>
      </w:r>
      <w:r w:rsidRPr="001A3667">
        <w:rPr>
          <w:rFonts w:cs="Calibri"/>
          <w:sz w:val="16"/>
        </w:rPr>
        <w:t>-</w:t>
      </w:r>
      <w:proofErr w:type="spellStart"/>
      <w:r w:rsidRPr="001A3667">
        <w:rPr>
          <w:rStyle w:val="Emphasis"/>
          <w:rFonts w:cs="Calibri"/>
        </w:rPr>
        <w:t>T</w:t>
      </w:r>
      <w:r w:rsidRPr="001A3667">
        <w:rPr>
          <w:rFonts w:cs="Calibri"/>
          <w:sz w:val="16"/>
        </w:rPr>
        <w:t>aiba</w:t>
      </w:r>
      <w:proofErr w:type="spellEnd"/>
      <w:r w:rsidRPr="001A3667">
        <w:rPr>
          <w:rFonts w:cs="Calibri"/>
          <w:sz w:val="16"/>
        </w:rPr>
        <w:t xml:space="preserve"> in South Asia, and </w:t>
      </w:r>
      <w:proofErr w:type="spellStart"/>
      <w:r w:rsidRPr="001A3667">
        <w:rPr>
          <w:rFonts w:cs="Calibri"/>
          <w:sz w:val="16"/>
        </w:rPr>
        <w:t>Aum</w:t>
      </w:r>
      <w:proofErr w:type="spellEnd"/>
      <w:r w:rsidRPr="001A3667">
        <w:rPr>
          <w:rFonts w:cs="Calibri"/>
          <w:sz w:val="16"/>
        </w:rPr>
        <w:t xml:space="preserve"> </w:t>
      </w:r>
      <w:proofErr w:type="spellStart"/>
      <w:r w:rsidRPr="001A3667">
        <w:rPr>
          <w:rFonts w:cs="Calibri"/>
          <w:sz w:val="16"/>
        </w:rPr>
        <w:t>Shinrikyo</w:t>
      </w:r>
      <w:proofErr w:type="spellEnd"/>
      <w:r w:rsidRPr="001A3667">
        <w:rPr>
          <w:rFonts w:cs="Calibri"/>
          <w:sz w:val="16"/>
        </w:rPr>
        <w:t xml:space="preserve"> in Japan </w:t>
      </w:r>
      <w:r w:rsidRPr="001A3667">
        <w:rPr>
          <w:rStyle w:val="StyleUnderline"/>
          <w:rFonts w:cs="Calibri"/>
        </w:rPr>
        <w:t>have also expressed the desire for nuclear weapons</w:t>
      </w:r>
      <w:r w:rsidRPr="001A3667">
        <w:rPr>
          <w:rFonts w:cs="Calibri"/>
          <w:sz w:val="16"/>
        </w:rPr>
        <w:t xml:space="preserve"> in the past.91 Most analysts consider it unlikely that a state would knowingly provide a terrorist group with a bomb, </w:t>
      </w:r>
      <w:r w:rsidRPr="001A3667">
        <w:rPr>
          <w:rStyle w:val="StyleUnderline"/>
          <w:rFonts w:cs="Calibri"/>
        </w:rPr>
        <w:t>but it is conceivable that a group could steal one</w:t>
      </w:r>
      <w:r w:rsidRPr="001A3667">
        <w:rPr>
          <w:rFonts w:cs="Calibri"/>
          <w:sz w:val="16"/>
        </w:rPr>
        <w:t xml:space="preserve">. </w:t>
      </w:r>
      <w:r w:rsidRPr="001A3667">
        <w:rPr>
          <w:rStyle w:val="StyleUnderline"/>
          <w:rFonts w:cs="Calibri"/>
        </w:rPr>
        <w:t>This fear is especially acute in the case of</w:t>
      </w:r>
      <w:r w:rsidRPr="001A3667">
        <w:rPr>
          <w:rFonts w:cs="Calibri"/>
          <w:sz w:val="16"/>
        </w:rPr>
        <w:t xml:space="preserve"> </w:t>
      </w:r>
      <w:r w:rsidRPr="001A3667">
        <w:rPr>
          <w:rStyle w:val="StyleUnderline"/>
          <w:rFonts w:cs="Calibri"/>
        </w:rPr>
        <w:t>Pakistan</w:t>
      </w:r>
      <w:r w:rsidRPr="001A3667">
        <w:rPr>
          <w:rFonts w:cs="Calibri"/>
          <w:sz w:val="16"/>
        </w:rPr>
        <w:t xml:space="preserve">, </w:t>
      </w:r>
      <w:r w:rsidRPr="001A3667">
        <w:rPr>
          <w:rStyle w:val="StyleUnderline"/>
          <w:rFonts w:cs="Calibri"/>
        </w:rPr>
        <w:t>where an unstable government with a growing nuclear arsenal exists</w:t>
      </w:r>
      <w:r w:rsidRPr="001A3667">
        <w:rPr>
          <w:rFonts w:cs="Calibri"/>
          <w:sz w:val="16"/>
        </w:rPr>
        <w:t xml:space="preserve"> in an area with many terrorist organizations. The government of Pakistan has taken steps in recent years to allay these fears, yet reason for concern remains.92 A second means by which </w:t>
      </w:r>
      <w:r w:rsidRPr="00CE7E40">
        <w:rPr>
          <w:rStyle w:val="StyleUnderline"/>
          <w:rFonts w:cs="Calibri"/>
          <w:highlight w:val="green"/>
        </w:rPr>
        <w:t>a</w:t>
      </w:r>
      <w:r w:rsidRPr="001A3667">
        <w:rPr>
          <w:rFonts w:cs="Calibri"/>
          <w:sz w:val="16"/>
        </w:rPr>
        <w:t xml:space="preserve"> </w:t>
      </w:r>
      <w:r w:rsidRPr="001A3667">
        <w:rPr>
          <w:rStyle w:val="StyleUnderline"/>
          <w:rFonts w:cs="Calibri"/>
        </w:rPr>
        <w:t xml:space="preserve">terrorist </w:t>
      </w:r>
      <w:r w:rsidRPr="00CE7E40">
        <w:rPr>
          <w:rStyle w:val="StyleUnderline"/>
          <w:rFonts w:cs="Calibri"/>
          <w:highlight w:val="green"/>
        </w:rPr>
        <w:t>group could attain a nuclear capability</w:t>
      </w:r>
      <w:r w:rsidRPr="001A3667">
        <w:rPr>
          <w:rStyle w:val="StyleUnderline"/>
          <w:rFonts w:cs="Calibri"/>
        </w:rPr>
        <w:t xml:space="preserve"> </w:t>
      </w:r>
      <w:r w:rsidRPr="001A3667">
        <w:rPr>
          <w:rFonts w:cs="Calibri"/>
          <w:sz w:val="16"/>
        </w:rPr>
        <w:t xml:space="preserve">is </w:t>
      </w:r>
      <w:r w:rsidRPr="001A3667">
        <w:rPr>
          <w:rStyle w:val="StyleUnderline"/>
          <w:rFonts w:cs="Calibri"/>
        </w:rPr>
        <w:t>by obtaining fissile material and constructing its own crude nuclear bomb</w:t>
      </w:r>
      <w:r w:rsidRPr="001A3667">
        <w:rPr>
          <w:rFonts w:cs="Calibri"/>
          <w:sz w:val="16"/>
        </w:rPr>
        <w:t xml:space="preserve">. The main challenge for terrorist organizations seeking this capability is finding sufficient fissile material. </w:t>
      </w:r>
      <w:r w:rsidRPr="001A3667">
        <w:rPr>
          <w:rStyle w:val="StyleUnderline"/>
          <w:rFonts w:cs="Calibri"/>
        </w:rPr>
        <w:t>Approximately 8 kilograms of plutonium or 25 kilograms of highly enriched uranium (HEU) is necessary for a</w:t>
      </w:r>
      <w:r w:rsidRPr="001A3667">
        <w:rPr>
          <w:rFonts w:cs="Calibri"/>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1A3667">
        <w:rPr>
          <w:rStyle w:val="StyleUnderline"/>
          <w:rFonts w:cs="Calibri"/>
        </w:rPr>
        <w:t xml:space="preserve">the global </w:t>
      </w:r>
      <w:r w:rsidRPr="00CE7E40">
        <w:rPr>
          <w:rStyle w:val="StyleUnderline"/>
          <w:rFonts w:cs="Calibri"/>
          <w:highlight w:val="green"/>
        </w:rPr>
        <w:t>stocks</w:t>
      </w:r>
      <w:r w:rsidRPr="001A3667">
        <w:rPr>
          <w:rStyle w:val="StyleUnderline"/>
          <w:rFonts w:cs="Calibri"/>
        </w:rPr>
        <w:t xml:space="preserve"> of HEU and plutonium </w:t>
      </w:r>
      <w:r w:rsidRPr="00CE7E40">
        <w:rPr>
          <w:rStyle w:val="StyleUnderline"/>
          <w:rFonts w:cs="Calibri"/>
          <w:highlight w:val="green"/>
        </w:rPr>
        <w:t>are decreasing</w:t>
      </w:r>
      <w:r w:rsidRPr="001A3667">
        <w:rPr>
          <w:rFonts w:cs="Calibri"/>
          <w:sz w:val="16"/>
        </w:rPr>
        <w:t xml:space="preserve">, </w:t>
      </w:r>
      <w:r w:rsidRPr="00CE7E40">
        <w:rPr>
          <w:rStyle w:val="StyleUnderline"/>
          <w:rFonts w:cs="Calibri"/>
          <w:highlight w:val="green"/>
        </w:rPr>
        <w:t>but</w:t>
      </w:r>
      <w:r w:rsidRPr="001A3667">
        <w:rPr>
          <w:rStyle w:val="StyleUnderline"/>
          <w:rFonts w:cs="Calibri"/>
        </w:rPr>
        <w:t xml:space="preserve"> the sheer </w:t>
      </w:r>
      <w:r w:rsidRPr="00CE7E40">
        <w:rPr>
          <w:rStyle w:val="StyleUnderline"/>
          <w:rFonts w:cs="Calibri"/>
          <w:highlight w:val="green"/>
        </w:rPr>
        <w:t>volume of</w:t>
      </w:r>
      <w:r w:rsidRPr="001A3667">
        <w:rPr>
          <w:rStyle w:val="StyleUnderline"/>
          <w:rFonts w:cs="Calibri"/>
        </w:rPr>
        <w:t xml:space="preserve"> global </w:t>
      </w:r>
      <w:r w:rsidRPr="00CE7E40">
        <w:rPr>
          <w:rStyle w:val="StyleUnderline"/>
          <w:rFonts w:cs="Calibri"/>
          <w:highlight w:val="green"/>
        </w:rPr>
        <w:t>fissile material makes this a</w:t>
      </w:r>
      <w:r w:rsidRPr="001A3667">
        <w:rPr>
          <w:rStyle w:val="StyleUnderline"/>
          <w:rFonts w:cs="Calibri"/>
        </w:rPr>
        <w:t xml:space="preserve">n </w:t>
      </w:r>
      <w:r w:rsidRPr="001A3667">
        <w:rPr>
          <w:rStyle w:val="Emphasis"/>
          <w:rFonts w:cs="Calibri"/>
        </w:rPr>
        <w:t xml:space="preserve">on-going </w:t>
      </w:r>
      <w:r w:rsidRPr="00CE7E40">
        <w:rPr>
          <w:rStyle w:val="Emphasis"/>
          <w:rFonts w:cs="Calibri"/>
          <w:highlight w:val="green"/>
        </w:rPr>
        <w:t>challenge</w:t>
      </w:r>
      <w:r w:rsidRPr="001A3667">
        <w:rPr>
          <w:rFonts w:cs="Calibri"/>
          <w:sz w:val="16"/>
        </w:rPr>
        <w:t xml:space="preserve"> </w:t>
      </w:r>
      <w:r w:rsidRPr="001A3667">
        <w:rPr>
          <w:rStyle w:val="StyleUnderline"/>
          <w:rFonts w:cs="Calibri"/>
        </w:rPr>
        <w:t>and the U.S. budget for these activities has</w:t>
      </w:r>
      <w:r w:rsidRPr="001A3667">
        <w:rPr>
          <w:rFonts w:cs="Calibri"/>
          <w:sz w:val="16"/>
        </w:rPr>
        <w:t xml:space="preserve"> recently </w:t>
      </w:r>
      <w:r w:rsidRPr="001A3667">
        <w:rPr>
          <w:rStyle w:val="Emphasis"/>
          <w:rFonts w:cs="Calibri"/>
        </w:rPr>
        <w:t>been cut.</w:t>
      </w:r>
      <w:r w:rsidRPr="001A3667">
        <w:rPr>
          <w:rFonts w:cs="Calibri"/>
          <w:sz w:val="16"/>
        </w:rPr>
        <w:t xml:space="preserve"> </w:t>
      </w:r>
      <w:r w:rsidRPr="001A3667">
        <w:rPr>
          <w:rStyle w:val="StyleUnderline"/>
          <w:rFonts w:cs="Calibri"/>
        </w:rPr>
        <w:t>Unlike nuclear-armed states, it</w:t>
      </w:r>
      <w:r w:rsidRPr="001A3667">
        <w:rPr>
          <w:rFonts w:cs="Calibri"/>
          <w:sz w:val="16"/>
        </w:rPr>
        <w:t xml:space="preserve"> </w:t>
      </w:r>
      <w:r w:rsidRPr="001A3667">
        <w:rPr>
          <w:rStyle w:val="StyleUnderline"/>
          <w:rFonts w:cs="Calibri"/>
        </w:rPr>
        <w:t xml:space="preserve">would be relatively difficult to </w:t>
      </w:r>
      <w:r w:rsidRPr="001A3667">
        <w:rPr>
          <w:rStyle w:val="Emphasis"/>
          <w:rFonts w:cs="Calibri"/>
        </w:rPr>
        <w:t>deter terrorists</w:t>
      </w:r>
      <w:r w:rsidRPr="001A3667">
        <w:rPr>
          <w:rFonts w:cs="Calibri"/>
          <w:sz w:val="16"/>
        </w:rPr>
        <w:t xml:space="preserve"> from taking action.93 In other words, </w:t>
      </w:r>
      <w:r w:rsidRPr="001A3667">
        <w:rPr>
          <w:rStyle w:val="StyleUnderline"/>
          <w:rFonts w:cs="Calibri"/>
        </w:rPr>
        <w:t xml:space="preserve">if efforts to keep nuclear weapons out of terrorist hands </w:t>
      </w:r>
      <w:r w:rsidRPr="001A3667">
        <w:rPr>
          <w:rStyle w:val="Emphasis"/>
          <w:rFonts w:cs="Calibri"/>
        </w:rPr>
        <w:t xml:space="preserve">ever fail, </w:t>
      </w:r>
      <w:r w:rsidRPr="00CE7E40">
        <w:rPr>
          <w:rStyle w:val="Emphasis"/>
          <w:rFonts w:cs="Calibri"/>
          <w:highlight w:val="green"/>
        </w:rPr>
        <w:t>we may witness a nuclear 9/11.</w:t>
      </w:r>
      <w:r w:rsidRPr="001A3667">
        <w:rPr>
          <w:rStyle w:val="Emphasis"/>
          <w:rFonts w:cs="Calibri"/>
        </w:rPr>
        <w:t xml:space="preserve"> </w:t>
      </w:r>
    </w:p>
    <w:p w:rsidR="00C04466" w:rsidRPr="006D3B3B" w:rsidRDefault="00C04466" w:rsidP="0068604F">
      <w:pPr>
        <w:rPr>
          <w:rFonts w:cs="Calibri"/>
          <w:b/>
          <w:iCs/>
          <w:u w:val="single"/>
        </w:rPr>
      </w:pPr>
    </w:p>
    <w:p w:rsidR="0068604F" w:rsidRDefault="0068604F" w:rsidP="0068604F">
      <w:pPr>
        <w:rPr>
          <w:sz w:val="16"/>
        </w:rPr>
      </w:pPr>
    </w:p>
    <w:p w:rsidR="0068604F" w:rsidRDefault="0068604F" w:rsidP="0068604F">
      <w:pPr>
        <w:pStyle w:val="Heading3"/>
      </w:pPr>
      <w:r>
        <w:t xml:space="preserve">----Ext. </w:t>
      </w:r>
      <w:proofErr w:type="spellStart"/>
      <w:r w:rsidR="00C04466">
        <w:t>DREAMers</w:t>
      </w:r>
      <w:proofErr w:type="spellEnd"/>
      <w:r w:rsidR="00C04466">
        <w:t xml:space="preserve"> Key</w:t>
      </w:r>
    </w:p>
    <w:p w:rsidR="0068604F" w:rsidRDefault="0068604F" w:rsidP="0068604F">
      <w:pPr>
        <w:pStyle w:val="Heading4"/>
      </w:pPr>
      <w:r>
        <w:t xml:space="preserve">That’s around 900 unprotected </w:t>
      </w:r>
      <w:proofErr w:type="spellStart"/>
      <w:r>
        <w:t>DREAMers</w:t>
      </w:r>
      <w:proofErr w:type="spellEnd"/>
      <w:r>
        <w:t xml:space="preserve"> in MAVNI that will </w:t>
      </w:r>
      <w:r w:rsidRPr="000E11EF">
        <w:rPr>
          <w:u w:val="single"/>
        </w:rPr>
        <w:t>lose</w:t>
      </w:r>
      <w:r>
        <w:t xml:space="preserve"> protections.</w:t>
      </w:r>
    </w:p>
    <w:p w:rsidR="0068604F" w:rsidRDefault="0068604F" w:rsidP="0068604F">
      <w:pPr>
        <w:rPr>
          <w:sz w:val="16"/>
          <w:szCs w:val="16"/>
        </w:rPr>
      </w:pPr>
      <w:proofErr w:type="spellStart"/>
      <w:r w:rsidRPr="000E11EF">
        <w:rPr>
          <w:rStyle w:val="Style13ptBold"/>
        </w:rPr>
        <w:t>Korte</w:t>
      </w:r>
      <w:proofErr w:type="spellEnd"/>
      <w:r w:rsidRPr="000E11EF">
        <w:rPr>
          <w:rStyle w:val="Style13ptBold"/>
        </w:rPr>
        <w:t xml:space="preserve"> et al. 17</w:t>
      </w:r>
      <w:r w:rsidRPr="000E11EF">
        <w:rPr>
          <w:sz w:val="16"/>
          <w:szCs w:val="16"/>
        </w:rPr>
        <w:t xml:space="preserve"> (Gregory, Alan Gomez, and Kevin Johnson; White House reporter for USA Today, focusing on executive power and the presidency.; USA Today; 9/7/17; “Trump administration struggles with fate of 900 </w:t>
      </w:r>
      <w:proofErr w:type="spellStart"/>
      <w:r w:rsidRPr="000E11EF">
        <w:rPr>
          <w:sz w:val="16"/>
          <w:szCs w:val="16"/>
        </w:rPr>
        <w:t>DREAMers</w:t>
      </w:r>
      <w:proofErr w:type="spellEnd"/>
      <w:r w:rsidRPr="000E11EF">
        <w:rPr>
          <w:sz w:val="16"/>
          <w:szCs w:val="16"/>
        </w:rPr>
        <w:t xml:space="preserve"> serving in the military”; </w:t>
      </w:r>
      <w:hyperlink r:id="rId16" w:history="1">
        <w:r w:rsidRPr="000E11EF">
          <w:rPr>
            <w:rStyle w:val="Hyperlink"/>
            <w:sz w:val="16"/>
            <w:szCs w:val="16"/>
          </w:rPr>
          <w:t>https://www.usatoday.com/story/news/politics/2017/09/07/trump-administration-struggles-fate-900-dreamers-serving-military/640637001/</w:t>
        </w:r>
      </w:hyperlink>
      <w:r w:rsidRPr="000E11EF">
        <w:rPr>
          <w:sz w:val="16"/>
          <w:szCs w:val="16"/>
        </w:rPr>
        <w:t xml:space="preserve">; Accessed: 7/3/18; </w:t>
      </w:r>
      <w:proofErr w:type="spellStart"/>
      <w:r w:rsidRPr="000E11EF">
        <w:rPr>
          <w:sz w:val="16"/>
          <w:szCs w:val="16"/>
        </w:rPr>
        <w:t>yed</w:t>
      </w:r>
      <w:proofErr w:type="spellEnd"/>
      <w:r w:rsidRPr="000E11EF">
        <w:rPr>
          <w:sz w:val="16"/>
          <w:szCs w:val="16"/>
        </w:rPr>
        <w:t>)</w:t>
      </w:r>
    </w:p>
    <w:p w:rsidR="0068604F" w:rsidRDefault="0068604F" w:rsidP="0068604F">
      <w:pPr>
        <w:rPr>
          <w:sz w:val="16"/>
        </w:rPr>
      </w:pPr>
      <w:r w:rsidRPr="00283B9A">
        <w:rPr>
          <w:sz w:val="16"/>
        </w:rPr>
        <w:t xml:space="preserve">WASHINGTON — </w:t>
      </w:r>
      <w:r w:rsidRPr="00283B9A">
        <w:rPr>
          <w:u w:val="single"/>
        </w:rPr>
        <w:t>About 900</w:t>
      </w:r>
      <w:r w:rsidRPr="00283B9A">
        <w:rPr>
          <w:sz w:val="16"/>
        </w:rPr>
        <w:t xml:space="preserve"> undocumented </w:t>
      </w:r>
      <w:r w:rsidRPr="00283B9A">
        <w:rPr>
          <w:u w:val="single"/>
        </w:rPr>
        <w:t>immigrants known as "</w:t>
      </w:r>
      <w:proofErr w:type="spellStart"/>
      <w:r w:rsidRPr="00CE7E40">
        <w:rPr>
          <w:highlight w:val="green"/>
          <w:u w:val="single"/>
        </w:rPr>
        <w:t>DREAMers</w:t>
      </w:r>
      <w:proofErr w:type="spellEnd"/>
      <w:r w:rsidRPr="00283B9A">
        <w:rPr>
          <w:u w:val="single"/>
        </w:rPr>
        <w:t>" are</w:t>
      </w:r>
      <w:r w:rsidRPr="00283B9A">
        <w:rPr>
          <w:sz w:val="16"/>
        </w:rPr>
        <w:t xml:space="preserve"> currently </w:t>
      </w:r>
      <w:r w:rsidRPr="00CE7E40">
        <w:rPr>
          <w:highlight w:val="green"/>
          <w:u w:val="single"/>
        </w:rPr>
        <w:t>serving in the</w:t>
      </w:r>
      <w:r w:rsidRPr="00283B9A">
        <w:rPr>
          <w:u w:val="single"/>
        </w:rPr>
        <w:t xml:space="preserve"> United States </w:t>
      </w:r>
      <w:r w:rsidRPr="00CE7E40">
        <w:rPr>
          <w:highlight w:val="green"/>
          <w:u w:val="single"/>
        </w:rPr>
        <w:t>military</w:t>
      </w:r>
      <w:r w:rsidRPr="00283B9A">
        <w:rPr>
          <w:sz w:val="16"/>
        </w:rPr>
        <w:t xml:space="preserve">, the Pentagon says — which could prove a major challenge for the Trump administration as it tries to wind down the Obama-era program that protected those immigrants from deportation. </w:t>
      </w:r>
      <w:r w:rsidRPr="00283B9A">
        <w:rPr>
          <w:u w:val="single"/>
        </w:rPr>
        <w:t>Those service members</w:t>
      </w:r>
      <w:r w:rsidRPr="00283B9A">
        <w:rPr>
          <w:sz w:val="16"/>
        </w:rPr>
        <w:t xml:space="preserve"> — all of </w:t>
      </w:r>
      <w:r w:rsidRPr="00283B9A">
        <w:rPr>
          <w:u w:val="single"/>
        </w:rPr>
        <w:t xml:space="preserve">whom </w:t>
      </w:r>
      <w:r w:rsidRPr="00CE7E40">
        <w:rPr>
          <w:highlight w:val="green"/>
          <w:u w:val="single"/>
        </w:rPr>
        <w:t>have</w:t>
      </w:r>
      <w:r w:rsidRPr="00283B9A">
        <w:rPr>
          <w:sz w:val="16"/>
        </w:rPr>
        <w:t xml:space="preserve"> health care or language </w:t>
      </w:r>
      <w:r w:rsidRPr="00CE7E40">
        <w:rPr>
          <w:highlight w:val="green"/>
          <w:u w:val="single"/>
        </w:rPr>
        <w:t>skills</w:t>
      </w:r>
      <w:r w:rsidRPr="00283B9A">
        <w:rPr>
          <w:u w:val="single"/>
        </w:rPr>
        <w:t xml:space="preserve"> the U.S. military </w:t>
      </w:r>
      <w:r w:rsidRPr="00CE7E40">
        <w:rPr>
          <w:highlight w:val="green"/>
          <w:u w:val="single"/>
        </w:rPr>
        <w:t>considers vital</w:t>
      </w:r>
      <w:r w:rsidRPr="00283B9A">
        <w:rPr>
          <w:sz w:val="16"/>
        </w:rPr>
        <w:t xml:space="preserve"> — </w:t>
      </w:r>
      <w:r w:rsidRPr="00283B9A">
        <w:rPr>
          <w:u w:val="single"/>
        </w:rPr>
        <w:t xml:space="preserve">would be </w:t>
      </w:r>
      <w:r w:rsidRPr="00283B9A">
        <w:rPr>
          <w:b/>
          <w:u w:val="single"/>
        </w:rPr>
        <w:t>forced to leave</w:t>
      </w:r>
      <w:r w:rsidRPr="00283B9A">
        <w:rPr>
          <w:sz w:val="16"/>
        </w:rPr>
        <w:t xml:space="preserve"> the military under Trump policy that would rescind their protected status beginning next March. </w:t>
      </w:r>
      <w:r w:rsidRPr="00283B9A">
        <w:rPr>
          <w:u w:val="single"/>
        </w:rPr>
        <w:t>The enlistees are a</w:t>
      </w:r>
      <w:r w:rsidRPr="00283B9A">
        <w:rPr>
          <w:sz w:val="16"/>
        </w:rPr>
        <w:t xml:space="preserve"> small </w:t>
      </w:r>
      <w:r w:rsidRPr="00283B9A">
        <w:rPr>
          <w:u w:val="single"/>
        </w:rPr>
        <w:t>proportion</w:t>
      </w:r>
      <w:r w:rsidRPr="00283B9A">
        <w:rPr>
          <w:sz w:val="16"/>
        </w:rPr>
        <w:t xml:space="preserve"> of the 800,000 immigrants </w:t>
      </w:r>
      <w:r w:rsidRPr="00283B9A">
        <w:rPr>
          <w:u w:val="single"/>
        </w:rPr>
        <w:t xml:space="preserve">who have </w:t>
      </w:r>
      <w:r w:rsidRPr="00283B9A">
        <w:rPr>
          <w:b/>
          <w:u w:val="single"/>
        </w:rPr>
        <w:t>received quasi-legal status</w:t>
      </w:r>
      <w:r w:rsidRPr="00283B9A">
        <w:rPr>
          <w:u w:val="single"/>
        </w:rPr>
        <w:t xml:space="preserve"> under</w:t>
      </w:r>
      <w:r w:rsidRPr="00283B9A">
        <w:rPr>
          <w:sz w:val="16"/>
        </w:rPr>
        <w:t xml:space="preserve"> the program known as </w:t>
      </w:r>
      <w:r w:rsidRPr="00283B9A">
        <w:rPr>
          <w:u w:val="single"/>
        </w:rPr>
        <w:t>DACA</w:t>
      </w:r>
      <w:r w:rsidRPr="00283B9A">
        <w:rPr>
          <w:sz w:val="16"/>
        </w:rPr>
        <w:t xml:space="preserve">, or Deferred Action for Childhood Arrivals. But they are also among the most symbolically important faces of the program, now that President Trump has called on Congress to resolve the fate of immigrants whose parents brought them to the country illegally as children. </w:t>
      </w:r>
      <w:r w:rsidRPr="00CE7E40">
        <w:rPr>
          <w:highlight w:val="green"/>
          <w:u w:val="single"/>
        </w:rPr>
        <w:t>The</w:t>
      </w:r>
      <w:r w:rsidRPr="00283B9A">
        <w:rPr>
          <w:sz w:val="16"/>
        </w:rPr>
        <w:t xml:space="preserve"> DACA </w:t>
      </w:r>
      <w:r w:rsidRPr="00CE7E40">
        <w:rPr>
          <w:highlight w:val="green"/>
          <w:u w:val="single"/>
        </w:rPr>
        <w:t>enlistees are part of</w:t>
      </w:r>
      <w:r w:rsidRPr="00283B9A">
        <w:rPr>
          <w:u w:val="single"/>
        </w:rPr>
        <w:t xml:space="preserve"> a Pentagon pilot project called </w:t>
      </w:r>
      <w:r w:rsidRPr="00CE7E40">
        <w:rPr>
          <w:b/>
          <w:highlight w:val="green"/>
          <w:u w:val="single"/>
        </w:rPr>
        <w:t>M</w:t>
      </w:r>
      <w:r w:rsidRPr="00283B9A">
        <w:rPr>
          <w:b/>
          <w:u w:val="single"/>
        </w:rPr>
        <w:t xml:space="preserve">ilitary </w:t>
      </w:r>
      <w:r w:rsidRPr="00CE7E40">
        <w:rPr>
          <w:b/>
          <w:highlight w:val="green"/>
          <w:u w:val="single"/>
        </w:rPr>
        <w:t>A</w:t>
      </w:r>
      <w:r w:rsidRPr="00283B9A">
        <w:rPr>
          <w:b/>
          <w:u w:val="single"/>
        </w:rPr>
        <w:t xml:space="preserve">ccessions </w:t>
      </w:r>
      <w:r w:rsidRPr="00CE7E40">
        <w:rPr>
          <w:b/>
          <w:highlight w:val="green"/>
          <w:u w:val="single"/>
        </w:rPr>
        <w:t>V</w:t>
      </w:r>
      <w:r w:rsidRPr="00283B9A">
        <w:rPr>
          <w:b/>
          <w:u w:val="single"/>
        </w:rPr>
        <w:t xml:space="preserve">ital to the </w:t>
      </w:r>
      <w:r w:rsidRPr="00CE7E40">
        <w:rPr>
          <w:b/>
          <w:highlight w:val="green"/>
          <w:u w:val="single"/>
        </w:rPr>
        <w:t>N</w:t>
      </w:r>
      <w:r w:rsidRPr="00283B9A">
        <w:rPr>
          <w:b/>
          <w:u w:val="single"/>
        </w:rPr>
        <w:t xml:space="preserve">ational </w:t>
      </w:r>
      <w:r w:rsidRPr="00CE7E40">
        <w:rPr>
          <w:b/>
          <w:highlight w:val="green"/>
          <w:u w:val="single"/>
        </w:rPr>
        <w:t>I</w:t>
      </w:r>
      <w:r w:rsidRPr="00283B9A">
        <w:rPr>
          <w:b/>
          <w:u w:val="single"/>
        </w:rPr>
        <w:t>nterest</w:t>
      </w:r>
      <w:r w:rsidRPr="00283B9A">
        <w:rPr>
          <w:sz w:val="16"/>
        </w:rPr>
        <w:t xml:space="preserve">. The program waives certain citizenship requirements for green card holders, refugees and DACA recipients with skills that the military considers essential to the national interest. </w:t>
      </w:r>
      <w:r w:rsidRPr="00CE7E40">
        <w:rPr>
          <w:highlight w:val="green"/>
          <w:u w:val="single"/>
        </w:rPr>
        <w:t xml:space="preserve">The group includes </w:t>
      </w:r>
      <w:r w:rsidRPr="00CE7E40">
        <w:rPr>
          <w:b/>
          <w:highlight w:val="green"/>
          <w:u w:val="single"/>
        </w:rPr>
        <w:t>doctors</w:t>
      </w:r>
      <w:r w:rsidRPr="00283B9A">
        <w:rPr>
          <w:b/>
          <w:u w:val="single"/>
        </w:rPr>
        <w:t>, nurses, and service members</w:t>
      </w:r>
      <w:r w:rsidRPr="00283B9A">
        <w:rPr>
          <w:sz w:val="16"/>
        </w:rPr>
        <w:t xml:space="preserve"> </w:t>
      </w:r>
      <w:r w:rsidRPr="00CE7E40">
        <w:rPr>
          <w:highlight w:val="green"/>
          <w:u w:val="single"/>
        </w:rPr>
        <w:t>with proficiency</w:t>
      </w:r>
      <w:r w:rsidRPr="00CE7E40">
        <w:rPr>
          <w:sz w:val="16"/>
          <w:highlight w:val="green"/>
        </w:rPr>
        <w:t xml:space="preserve"> </w:t>
      </w:r>
      <w:r w:rsidRPr="00CE7E40">
        <w:rPr>
          <w:highlight w:val="green"/>
          <w:u w:val="single"/>
        </w:rPr>
        <w:t>in a</w:t>
      </w:r>
      <w:r w:rsidRPr="00283B9A">
        <w:rPr>
          <w:u w:val="single"/>
        </w:rPr>
        <w:t xml:space="preserve"> </w:t>
      </w:r>
      <w:r w:rsidRPr="00CE7E40">
        <w:rPr>
          <w:highlight w:val="green"/>
          <w:u w:val="single"/>
        </w:rPr>
        <w:t>language</w:t>
      </w:r>
      <w:r w:rsidRPr="00283B9A">
        <w:rPr>
          <w:sz w:val="16"/>
        </w:rPr>
        <w:t xml:space="preserve"> considered to be </w:t>
      </w:r>
      <w:r w:rsidRPr="00283B9A">
        <w:rPr>
          <w:u w:val="single"/>
        </w:rPr>
        <w:t>of</w:t>
      </w:r>
      <w:r w:rsidRPr="00283B9A">
        <w:rPr>
          <w:sz w:val="16"/>
        </w:rPr>
        <w:t xml:space="preserve"> </w:t>
      </w:r>
      <w:r w:rsidRPr="00283B9A">
        <w:rPr>
          <w:u w:val="single"/>
        </w:rPr>
        <w:t>strategic importance</w:t>
      </w:r>
      <w:r w:rsidRPr="00283B9A">
        <w:rPr>
          <w:sz w:val="16"/>
        </w:rPr>
        <w:t xml:space="preserve">. Spanish is not one of those languages, but Arabic, Russian, Chinese and Korean are. Homeland Security spokesman Dave </w:t>
      </w:r>
      <w:proofErr w:type="spellStart"/>
      <w:r w:rsidRPr="00283B9A">
        <w:rPr>
          <w:sz w:val="16"/>
        </w:rPr>
        <w:t>Lapan</w:t>
      </w:r>
      <w:proofErr w:type="spellEnd"/>
      <w:r w:rsidRPr="00283B9A">
        <w:rPr>
          <w:sz w:val="16"/>
        </w:rPr>
        <w:t xml:space="preserve"> said his agency and the Pentagon were still reviewing how to handle the military status of DACA recipients who are serving. </w:t>
      </w:r>
      <w:r w:rsidRPr="00283B9A">
        <w:rPr>
          <w:u w:val="single"/>
        </w:rPr>
        <w:t>Under</w:t>
      </w:r>
      <w:r w:rsidRPr="00283B9A">
        <w:rPr>
          <w:sz w:val="16"/>
        </w:rPr>
        <w:t xml:space="preserve"> the policy adopted by the </w:t>
      </w:r>
      <w:r w:rsidRPr="00283B9A">
        <w:rPr>
          <w:u w:val="single"/>
        </w:rPr>
        <w:t>Obama</w:t>
      </w:r>
      <w:r w:rsidRPr="00283B9A">
        <w:rPr>
          <w:sz w:val="16"/>
        </w:rPr>
        <w:t xml:space="preserve"> administration, </w:t>
      </w:r>
      <w:r w:rsidRPr="00CE7E40">
        <w:rPr>
          <w:highlight w:val="green"/>
          <w:u w:val="single"/>
        </w:rPr>
        <w:t>those whose</w:t>
      </w:r>
      <w:r w:rsidRPr="00283B9A">
        <w:rPr>
          <w:u w:val="single"/>
        </w:rPr>
        <w:t xml:space="preserve"> DACA </w:t>
      </w:r>
      <w:r w:rsidRPr="00CE7E40">
        <w:rPr>
          <w:highlight w:val="green"/>
          <w:u w:val="single"/>
        </w:rPr>
        <w:t>protections expired</w:t>
      </w:r>
      <w:r w:rsidRPr="00283B9A">
        <w:rPr>
          <w:sz w:val="16"/>
        </w:rPr>
        <w:t xml:space="preserve"> at any point in their service — on active duty or under contract — </w:t>
      </w:r>
      <w:r w:rsidRPr="00CE7E40">
        <w:rPr>
          <w:highlight w:val="green"/>
          <w:u w:val="single"/>
        </w:rPr>
        <w:t xml:space="preserve">would </w:t>
      </w:r>
      <w:r w:rsidRPr="00CE7E40">
        <w:rPr>
          <w:b/>
          <w:highlight w:val="green"/>
          <w:u w:val="single"/>
        </w:rPr>
        <w:t>no longer</w:t>
      </w:r>
      <w:r w:rsidRPr="00283B9A">
        <w:rPr>
          <w:b/>
          <w:u w:val="single"/>
        </w:rPr>
        <w:t xml:space="preserve"> be eligible to </w:t>
      </w:r>
      <w:r w:rsidRPr="00CE7E40">
        <w:rPr>
          <w:b/>
          <w:highlight w:val="green"/>
          <w:u w:val="single"/>
        </w:rPr>
        <w:t>serve</w:t>
      </w:r>
      <w:r w:rsidRPr="00283B9A">
        <w:rPr>
          <w:sz w:val="16"/>
        </w:rPr>
        <w:t xml:space="preserve">, </w:t>
      </w:r>
      <w:proofErr w:type="spellStart"/>
      <w:r w:rsidRPr="00283B9A">
        <w:rPr>
          <w:sz w:val="16"/>
        </w:rPr>
        <w:t>Lapan</w:t>
      </w:r>
      <w:proofErr w:type="spellEnd"/>
      <w:r w:rsidRPr="00283B9A">
        <w:rPr>
          <w:sz w:val="16"/>
        </w:rPr>
        <w:t xml:space="preserve"> said. "We're still figuring out what the different outcomes are," </w:t>
      </w:r>
      <w:proofErr w:type="spellStart"/>
      <w:r w:rsidRPr="00283B9A">
        <w:rPr>
          <w:sz w:val="16"/>
        </w:rPr>
        <w:t>Lapan</w:t>
      </w:r>
      <w:proofErr w:type="spellEnd"/>
      <w:r w:rsidRPr="00283B9A">
        <w:rPr>
          <w:sz w:val="16"/>
        </w:rPr>
        <w:t xml:space="preserve"> said. The Pentagon declined to say whether how those who lose their protected status would be given an honorable, general or administrative discharge. The White House has said the question of legal status of undocumented childhood immigrants is up to Congress. Asked specifically about military enlistments, White House press secretary Sarah Huckabee Sanders said, "We have confidence that Congress is going to step up and do their job." "</w:t>
      </w:r>
      <w:r w:rsidRPr="00283B9A">
        <w:rPr>
          <w:u w:val="single"/>
        </w:rPr>
        <w:t xml:space="preserve">This is something that </w:t>
      </w:r>
      <w:r w:rsidRPr="00283B9A">
        <w:rPr>
          <w:b/>
          <w:u w:val="single"/>
        </w:rPr>
        <w:t>needs to be fixed legislatively</w:t>
      </w:r>
      <w:r w:rsidRPr="00283B9A">
        <w:rPr>
          <w:sz w:val="16"/>
        </w:rPr>
        <w:t>, and we have confidence that they’re going to do that," she said.</w:t>
      </w:r>
    </w:p>
    <w:p w:rsidR="00C04466" w:rsidRDefault="00C04466" w:rsidP="00C04466">
      <w:pPr>
        <w:pStyle w:val="Heading4"/>
      </w:pPr>
      <w:r>
        <w:t xml:space="preserve">Uncertainty over </w:t>
      </w:r>
      <w:proofErr w:type="spellStart"/>
      <w:r>
        <w:t>DREAMers</w:t>
      </w:r>
      <w:proofErr w:type="spellEnd"/>
      <w:r>
        <w:t xml:space="preserve"> </w:t>
      </w:r>
      <w:r w:rsidRPr="00F46244">
        <w:rPr>
          <w:u w:val="single"/>
        </w:rPr>
        <w:t>drains</w:t>
      </w:r>
      <w:r>
        <w:rPr>
          <w:u w:val="single"/>
        </w:rPr>
        <w:t xml:space="preserve"> the</w:t>
      </w:r>
      <w:r w:rsidRPr="00F46244">
        <w:rPr>
          <w:u w:val="single"/>
        </w:rPr>
        <w:t xml:space="preserve"> </w:t>
      </w:r>
      <w:r>
        <w:rPr>
          <w:u w:val="single"/>
        </w:rPr>
        <w:t>MAVNI</w:t>
      </w:r>
      <w:r w:rsidRPr="00F46244">
        <w:rPr>
          <w:u w:val="single"/>
        </w:rPr>
        <w:t xml:space="preserve"> program of recruits</w:t>
      </w:r>
      <w:r>
        <w:t xml:space="preserve"> – they’ll be deported, making the program </w:t>
      </w:r>
      <w:r w:rsidRPr="00D44DCE">
        <w:rPr>
          <w:u w:val="single"/>
        </w:rPr>
        <w:t>ineffective</w:t>
      </w:r>
      <w:r>
        <w:t>.</w:t>
      </w:r>
    </w:p>
    <w:p w:rsidR="00C04466" w:rsidRDefault="00C04466" w:rsidP="00C04466">
      <w:pPr>
        <w:rPr>
          <w:sz w:val="16"/>
          <w:szCs w:val="16"/>
        </w:rPr>
      </w:pPr>
      <w:proofErr w:type="spellStart"/>
      <w:r w:rsidRPr="00871E2C">
        <w:rPr>
          <w:rStyle w:val="Style13ptBold"/>
        </w:rPr>
        <w:t>Bergengruen</w:t>
      </w:r>
      <w:proofErr w:type="spellEnd"/>
      <w:r w:rsidRPr="00871E2C">
        <w:rPr>
          <w:rStyle w:val="Style13ptBold"/>
        </w:rPr>
        <w:t xml:space="preserve"> ’17</w:t>
      </w:r>
      <w:r>
        <w:t xml:space="preserve"> </w:t>
      </w:r>
      <w:r w:rsidRPr="00871E2C">
        <w:rPr>
          <w:sz w:val="16"/>
          <w:szCs w:val="16"/>
        </w:rPr>
        <w:t xml:space="preserve">(Vera; Pentagon reporter for </w:t>
      </w:r>
      <w:proofErr w:type="spellStart"/>
      <w:r w:rsidRPr="00871E2C">
        <w:rPr>
          <w:sz w:val="16"/>
          <w:szCs w:val="16"/>
        </w:rPr>
        <w:t>BuzzFeed</w:t>
      </w:r>
      <w:proofErr w:type="spellEnd"/>
      <w:r w:rsidRPr="00871E2C">
        <w:rPr>
          <w:sz w:val="16"/>
          <w:szCs w:val="16"/>
        </w:rPr>
        <w:t xml:space="preserve"> News and is based in Washington, DC; Miami Herald; 7/17/17; “These are the military recruits who might be deported under Trump”; </w:t>
      </w:r>
      <w:hyperlink r:id="rId17" w:history="1">
        <w:r w:rsidRPr="00871E2C">
          <w:rPr>
            <w:rStyle w:val="Hyperlink"/>
            <w:sz w:val="16"/>
            <w:szCs w:val="16"/>
          </w:rPr>
          <w:t>https://www.miamiherald.com/latest-news/article161872933.html</w:t>
        </w:r>
      </w:hyperlink>
      <w:r w:rsidRPr="00871E2C">
        <w:rPr>
          <w:sz w:val="16"/>
          <w:szCs w:val="16"/>
        </w:rPr>
        <w:t xml:space="preserve">; Accessed: 7/2/18; </w:t>
      </w:r>
      <w:proofErr w:type="spellStart"/>
      <w:r>
        <w:rPr>
          <w:sz w:val="16"/>
          <w:szCs w:val="16"/>
        </w:rPr>
        <w:t>yed</w:t>
      </w:r>
      <w:proofErr w:type="spellEnd"/>
      <w:r w:rsidRPr="00871E2C">
        <w:rPr>
          <w:sz w:val="16"/>
          <w:szCs w:val="16"/>
        </w:rPr>
        <w:t>)</w:t>
      </w:r>
    </w:p>
    <w:p w:rsidR="00C04466" w:rsidRDefault="00C04466" w:rsidP="00C04466">
      <w:pPr>
        <w:rPr>
          <w:sz w:val="16"/>
        </w:rPr>
      </w:pPr>
      <w:r w:rsidRPr="00CE7E40">
        <w:rPr>
          <w:highlight w:val="green"/>
          <w:u w:val="single"/>
        </w:rPr>
        <w:t>Some</w:t>
      </w:r>
      <w:r w:rsidRPr="00871E2C">
        <w:rPr>
          <w:u w:val="single"/>
        </w:rPr>
        <w:t xml:space="preserve"> young </w:t>
      </w:r>
      <w:r w:rsidRPr="00CE7E40">
        <w:rPr>
          <w:highlight w:val="green"/>
          <w:u w:val="single"/>
        </w:rPr>
        <w:t>immigrants protected</w:t>
      </w:r>
      <w:r w:rsidRPr="00F46244">
        <w:rPr>
          <w:sz w:val="16"/>
        </w:rPr>
        <w:t xml:space="preserve"> by the </w:t>
      </w:r>
      <w:r w:rsidRPr="00871E2C">
        <w:rPr>
          <w:u w:val="single"/>
        </w:rPr>
        <w:t>Obama-era</w:t>
      </w:r>
      <w:r w:rsidRPr="00F46244">
        <w:rPr>
          <w:sz w:val="16"/>
        </w:rPr>
        <w:t xml:space="preserve"> “</w:t>
      </w:r>
      <w:r w:rsidRPr="00CE7E40">
        <w:rPr>
          <w:highlight w:val="green"/>
          <w:u w:val="single"/>
        </w:rPr>
        <w:t>Dreamer</w:t>
      </w:r>
      <w:r w:rsidRPr="00F46244">
        <w:rPr>
          <w:sz w:val="16"/>
        </w:rPr>
        <w:t xml:space="preserve">” </w:t>
      </w:r>
      <w:r w:rsidRPr="00871E2C">
        <w:rPr>
          <w:u w:val="single"/>
        </w:rPr>
        <w:t>program</w:t>
      </w:r>
      <w:r w:rsidRPr="00F46244">
        <w:rPr>
          <w:sz w:val="16"/>
        </w:rPr>
        <w:t xml:space="preserve"> </w:t>
      </w:r>
      <w:r w:rsidRPr="00871E2C">
        <w:rPr>
          <w:u w:val="single"/>
        </w:rPr>
        <w:t xml:space="preserve">who were </w:t>
      </w:r>
      <w:r w:rsidRPr="00CE7E40">
        <w:rPr>
          <w:b/>
          <w:highlight w:val="green"/>
          <w:u w:val="single"/>
        </w:rPr>
        <w:t>brought</w:t>
      </w:r>
      <w:r w:rsidRPr="00D44DCE">
        <w:rPr>
          <w:b/>
          <w:u w:val="single"/>
        </w:rPr>
        <w:t xml:space="preserve"> to the U.S. </w:t>
      </w:r>
      <w:r w:rsidRPr="00CE7E40">
        <w:rPr>
          <w:b/>
          <w:highlight w:val="green"/>
          <w:u w:val="single"/>
        </w:rPr>
        <w:t>illegally</w:t>
      </w:r>
      <w:r w:rsidRPr="00F46244">
        <w:rPr>
          <w:sz w:val="16"/>
        </w:rPr>
        <w:t xml:space="preserve"> as children </w:t>
      </w:r>
      <w:r w:rsidRPr="00871E2C">
        <w:rPr>
          <w:u w:val="single"/>
        </w:rPr>
        <w:t>and enlisted in the military are worried they’ll be deported</w:t>
      </w:r>
      <w:r w:rsidRPr="00F46244">
        <w:rPr>
          <w:sz w:val="16"/>
        </w:rPr>
        <w:t xml:space="preserve">, after indications from the Trump administration that they could be left without legal protection to stay in the country they signed up to fight for. </w:t>
      </w:r>
      <w:r w:rsidRPr="00CE7E40">
        <w:rPr>
          <w:highlight w:val="green"/>
          <w:u w:val="single"/>
        </w:rPr>
        <w:t>With</w:t>
      </w:r>
      <w:r w:rsidRPr="00871E2C">
        <w:rPr>
          <w:u w:val="single"/>
        </w:rPr>
        <w:t xml:space="preserve"> the </w:t>
      </w:r>
      <w:r w:rsidRPr="00CE7E40">
        <w:rPr>
          <w:highlight w:val="green"/>
          <w:u w:val="single"/>
        </w:rPr>
        <w:t>Pentagon</w:t>
      </w:r>
      <w:r w:rsidRPr="00CE7E40">
        <w:rPr>
          <w:sz w:val="16"/>
          <w:highlight w:val="green"/>
        </w:rPr>
        <w:t xml:space="preserve"> </w:t>
      </w:r>
      <w:r w:rsidRPr="00CE7E40">
        <w:rPr>
          <w:highlight w:val="green"/>
          <w:u w:val="single"/>
        </w:rPr>
        <w:t>imposing</w:t>
      </w:r>
      <w:r w:rsidRPr="00F46244">
        <w:rPr>
          <w:sz w:val="16"/>
        </w:rPr>
        <w:t xml:space="preserve"> more stringent </w:t>
      </w:r>
      <w:r w:rsidRPr="00871E2C">
        <w:rPr>
          <w:u w:val="single"/>
        </w:rPr>
        <w:t xml:space="preserve">background </w:t>
      </w:r>
      <w:r w:rsidRPr="00CE7E40">
        <w:rPr>
          <w:highlight w:val="green"/>
          <w:u w:val="single"/>
        </w:rPr>
        <w:t>checks</w:t>
      </w:r>
      <w:r w:rsidRPr="00871E2C">
        <w:rPr>
          <w:u w:val="single"/>
        </w:rPr>
        <w:t xml:space="preserve"> on</w:t>
      </w:r>
      <w:r w:rsidRPr="00F46244">
        <w:rPr>
          <w:sz w:val="16"/>
        </w:rPr>
        <w:t xml:space="preserve"> immigrant </w:t>
      </w:r>
      <w:r w:rsidRPr="00871E2C">
        <w:rPr>
          <w:u w:val="single"/>
        </w:rPr>
        <w:t xml:space="preserve">recruits in a program </w:t>
      </w:r>
      <w:r w:rsidRPr="00CE7E40">
        <w:rPr>
          <w:highlight w:val="green"/>
          <w:u w:val="single"/>
        </w:rPr>
        <w:t xml:space="preserve">that offers a </w:t>
      </w:r>
      <w:r w:rsidRPr="00CE7E40">
        <w:rPr>
          <w:b/>
          <w:highlight w:val="green"/>
          <w:u w:val="single"/>
        </w:rPr>
        <w:t>fast</w:t>
      </w:r>
      <w:r w:rsidRPr="00D44DCE">
        <w:rPr>
          <w:b/>
          <w:u w:val="single"/>
        </w:rPr>
        <w:t xml:space="preserve"> </w:t>
      </w:r>
      <w:r w:rsidRPr="00CE7E40">
        <w:rPr>
          <w:b/>
          <w:highlight w:val="green"/>
          <w:u w:val="single"/>
        </w:rPr>
        <w:t>track to citizenship</w:t>
      </w:r>
      <w:r w:rsidRPr="00F46244">
        <w:rPr>
          <w:sz w:val="16"/>
        </w:rPr>
        <w:t xml:space="preserve"> — and considering canceling it altogether — </w:t>
      </w:r>
      <w:r w:rsidRPr="00871E2C">
        <w:rPr>
          <w:u w:val="single"/>
        </w:rPr>
        <w:t>hundreds of foreign-born enlistees are</w:t>
      </w:r>
      <w:r w:rsidRPr="00F46244">
        <w:rPr>
          <w:sz w:val="16"/>
        </w:rPr>
        <w:t xml:space="preserve"> finding themselves </w:t>
      </w:r>
      <w:r w:rsidRPr="00871E2C">
        <w:rPr>
          <w:u w:val="single"/>
        </w:rPr>
        <w:t>in a legal limbo</w:t>
      </w:r>
      <w:r w:rsidRPr="00F46244">
        <w:rPr>
          <w:sz w:val="16"/>
        </w:rPr>
        <w:t xml:space="preserve">. The situation is especially dire for so-called Dreamers protected by President Barack Obama’s landmark Deferred Action for Childhood Arrivals, or DACA, which faces an uncertain future under the Trump administration. The program grants legal status to an estimated 750,000 young people who were brought to the U.S. illegally by their parents. </w:t>
      </w:r>
      <w:proofErr w:type="spellStart"/>
      <w:r w:rsidRPr="00F46244">
        <w:rPr>
          <w:sz w:val="16"/>
        </w:rPr>
        <w:t>Harminder</w:t>
      </w:r>
      <w:proofErr w:type="spellEnd"/>
      <w:r w:rsidRPr="00F46244">
        <w:rPr>
          <w:sz w:val="16"/>
        </w:rPr>
        <w:t xml:space="preserve"> Saini, a 23-year-old DACA recipient who enlisted in the U.S. Army in February 2016, is among those who are encountering growing delays as they wait to be shipped to basic training. Instead, they worry they may be shipped out of the country. “It’s really a bad situation right now…I’m nervous because I don’t know what’s going to happen,” he said. “It just feels like being chained because of DACA.” </w:t>
      </w:r>
      <w:r w:rsidRPr="00871E2C">
        <w:rPr>
          <w:u w:val="single"/>
        </w:rPr>
        <w:t>Saini</w:t>
      </w:r>
      <w:r w:rsidRPr="00F46244">
        <w:rPr>
          <w:sz w:val="16"/>
        </w:rPr>
        <w:t xml:space="preserve">, who </w:t>
      </w:r>
      <w:r w:rsidRPr="00871E2C">
        <w:rPr>
          <w:u w:val="single"/>
        </w:rPr>
        <w:t>came to the U.S. from India</w:t>
      </w:r>
      <w:r w:rsidRPr="00F46244">
        <w:rPr>
          <w:sz w:val="16"/>
        </w:rPr>
        <w:t xml:space="preserve"> when he was 6, is fluent in Punjabi. </w:t>
      </w:r>
      <w:r w:rsidRPr="00CE7E40">
        <w:rPr>
          <w:highlight w:val="green"/>
          <w:u w:val="single"/>
        </w:rPr>
        <w:t>That</w:t>
      </w:r>
      <w:r w:rsidRPr="00CE7E40">
        <w:rPr>
          <w:sz w:val="16"/>
          <w:highlight w:val="green"/>
        </w:rPr>
        <w:t xml:space="preserve"> </w:t>
      </w:r>
      <w:r w:rsidRPr="00CE7E40">
        <w:rPr>
          <w:highlight w:val="green"/>
          <w:u w:val="single"/>
        </w:rPr>
        <w:t>allowed him to enlist through</w:t>
      </w:r>
      <w:r w:rsidRPr="00871E2C">
        <w:rPr>
          <w:u w:val="single"/>
        </w:rPr>
        <w:t xml:space="preserve"> the </w:t>
      </w:r>
      <w:r w:rsidRPr="00CE7E40">
        <w:rPr>
          <w:b/>
          <w:highlight w:val="green"/>
          <w:u w:val="single"/>
        </w:rPr>
        <w:t>M</w:t>
      </w:r>
      <w:r w:rsidRPr="00D44DCE">
        <w:rPr>
          <w:b/>
          <w:u w:val="single"/>
        </w:rPr>
        <w:t xml:space="preserve">ilitary </w:t>
      </w:r>
      <w:r w:rsidRPr="00CE7E40">
        <w:rPr>
          <w:b/>
          <w:highlight w:val="green"/>
          <w:u w:val="single"/>
        </w:rPr>
        <w:t>A</w:t>
      </w:r>
      <w:r w:rsidRPr="00D44DCE">
        <w:rPr>
          <w:b/>
          <w:u w:val="single"/>
        </w:rPr>
        <w:t xml:space="preserve">ccessions </w:t>
      </w:r>
      <w:r w:rsidRPr="00CE7E40">
        <w:rPr>
          <w:b/>
          <w:highlight w:val="green"/>
          <w:u w:val="single"/>
        </w:rPr>
        <w:t>V</w:t>
      </w:r>
      <w:r w:rsidRPr="00D44DCE">
        <w:rPr>
          <w:b/>
          <w:u w:val="single"/>
        </w:rPr>
        <w:t xml:space="preserve">ital to </w:t>
      </w:r>
      <w:r w:rsidRPr="00CE7E40">
        <w:rPr>
          <w:b/>
          <w:highlight w:val="green"/>
          <w:u w:val="single"/>
        </w:rPr>
        <w:t>N</w:t>
      </w:r>
      <w:r w:rsidRPr="00D44DCE">
        <w:rPr>
          <w:b/>
          <w:u w:val="single"/>
        </w:rPr>
        <w:t xml:space="preserve">ational </w:t>
      </w:r>
      <w:r w:rsidRPr="00CE7E40">
        <w:rPr>
          <w:b/>
          <w:highlight w:val="green"/>
          <w:u w:val="single"/>
        </w:rPr>
        <w:t>I</w:t>
      </w:r>
      <w:r w:rsidRPr="00D44DCE">
        <w:rPr>
          <w:b/>
          <w:u w:val="single"/>
        </w:rPr>
        <w:t>nterest program</w:t>
      </w:r>
      <w:r w:rsidRPr="00F46244">
        <w:rPr>
          <w:sz w:val="16"/>
        </w:rPr>
        <w:t xml:space="preserve">, known as MAVNI, </w:t>
      </w:r>
      <w:r w:rsidRPr="00871E2C">
        <w:rPr>
          <w:u w:val="single"/>
        </w:rPr>
        <w:t>which offers expedited citizenship for immigrants</w:t>
      </w:r>
      <w:r w:rsidRPr="00F46244">
        <w:rPr>
          <w:sz w:val="16"/>
        </w:rPr>
        <w:t xml:space="preserve"> </w:t>
      </w:r>
      <w:r w:rsidRPr="00F46244">
        <w:rPr>
          <w:u w:val="single"/>
        </w:rPr>
        <w:t>with</w:t>
      </w:r>
      <w:r w:rsidRPr="00F46244">
        <w:rPr>
          <w:sz w:val="16"/>
        </w:rPr>
        <w:t xml:space="preserve"> sought-after </w:t>
      </w:r>
      <w:r w:rsidRPr="00D44DCE">
        <w:rPr>
          <w:b/>
          <w:u w:val="single"/>
        </w:rPr>
        <w:t>language and medical skills</w:t>
      </w:r>
      <w:r w:rsidRPr="00F46244">
        <w:rPr>
          <w:sz w:val="16"/>
        </w:rPr>
        <w:t xml:space="preserve">. </w:t>
      </w:r>
      <w:r w:rsidRPr="009E7E0B">
        <w:rPr>
          <w:u w:val="single"/>
        </w:rPr>
        <w:t>He had already had been granted legal status under DACA</w:t>
      </w:r>
      <w:r w:rsidRPr="00F46244">
        <w:rPr>
          <w:sz w:val="16"/>
        </w:rPr>
        <w:t xml:space="preserve">, so he was allowed to join the military, </w:t>
      </w:r>
      <w:r w:rsidRPr="009E7E0B">
        <w:rPr>
          <w:u w:val="single"/>
        </w:rPr>
        <w:t>one of 359 Dreamers who enlisted in the Army in 2016</w:t>
      </w:r>
      <w:r w:rsidRPr="00F46244">
        <w:rPr>
          <w:sz w:val="16"/>
        </w:rPr>
        <w:t xml:space="preserve"> alone, according to a Fox News report. “</w:t>
      </w:r>
      <w:r w:rsidRPr="009E7E0B">
        <w:rPr>
          <w:u w:val="single"/>
        </w:rPr>
        <w:t>It’s my way of giving back</w:t>
      </w:r>
      <w:r w:rsidRPr="00F46244">
        <w:rPr>
          <w:sz w:val="16"/>
        </w:rPr>
        <w:t xml:space="preserve"> to this country. </w:t>
      </w:r>
      <w:r w:rsidRPr="009E7E0B">
        <w:rPr>
          <w:u w:val="single"/>
        </w:rPr>
        <w:t>They allowed me to stay here</w:t>
      </w:r>
      <w:r w:rsidRPr="00F46244">
        <w:rPr>
          <w:sz w:val="16"/>
        </w:rPr>
        <w:t xml:space="preserve"> and gave me so much,” said Saini, who remembers being held in detention soon after arriving. “With DACA, they gave me an opportunity to work, and I could also help my parents.” Saini was told </w:t>
      </w:r>
      <w:r w:rsidRPr="00F46244">
        <w:rPr>
          <w:u w:val="single"/>
        </w:rPr>
        <w:t xml:space="preserve">he would begin </w:t>
      </w:r>
      <w:r w:rsidRPr="00F46244">
        <w:rPr>
          <w:sz w:val="16"/>
        </w:rPr>
        <w:t xml:space="preserve">basic </w:t>
      </w:r>
      <w:r w:rsidRPr="00F46244">
        <w:rPr>
          <w:u w:val="single"/>
        </w:rPr>
        <w:t>training in November</w:t>
      </w:r>
      <w:r w:rsidRPr="00F46244">
        <w:rPr>
          <w:sz w:val="16"/>
        </w:rPr>
        <w:t xml:space="preserve">, so he dropped out of his junior year at Hunter College in New York City. </w:t>
      </w:r>
      <w:r w:rsidRPr="00F46244">
        <w:rPr>
          <w:u w:val="single"/>
        </w:rPr>
        <w:t xml:space="preserve">Nervous about basic training, he went to the gym </w:t>
      </w:r>
      <w:r w:rsidRPr="00F46244">
        <w:rPr>
          <w:sz w:val="16"/>
        </w:rPr>
        <w:t xml:space="preserve">every morning to prepare. </w:t>
      </w:r>
      <w:r w:rsidRPr="00F46244">
        <w:rPr>
          <w:u w:val="single"/>
        </w:rPr>
        <w:t xml:space="preserve">The </w:t>
      </w:r>
      <w:r w:rsidRPr="00F46244">
        <w:rPr>
          <w:sz w:val="16"/>
        </w:rPr>
        <w:t xml:space="preserve">former </w:t>
      </w:r>
      <w:r w:rsidRPr="00F46244">
        <w:rPr>
          <w:u w:val="single"/>
        </w:rPr>
        <w:t xml:space="preserve">history major watched every documentary </w:t>
      </w:r>
      <w:r w:rsidRPr="00F46244">
        <w:rPr>
          <w:sz w:val="16"/>
        </w:rPr>
        <w:t>about the military he could find. “I was ready to go wherever they wanted to send me,” he said. “If they said the Middle East, I was down with going to the Middle East.” But November came and went, and he is still waiting. The Army has not given him much information beyond telling him he has yet to pass the new background checks. “</w:t>
      </w:r>
      <w:r w:rsidRPr="00CE7E40">
        <w:rPr>
          <w:highlight w:val="green"/>
          <w:u w:val="single"/>
        </w:rPr>
        <w:t>I wish the military would make a decision</w:t>
      </w:r>
      <w:r w:rsidRPr="00F46244">
        <w:rPr>
          <w:u w:val="single"/>
        </w:rPr>
        <w:t xml:space="preserve"> on this. </w:t>
      </w:r>
      <w:r w:rsidRPr="00F46244">
        <w:rPr>
          <w:sz w:val="16"/>
        </w:rPr>
        <w:t>I wish I could serve,” Saini said. “</w:t>
      </w:r>
      <w:r w:rsidRPr="00F46244">
        <w:rPr>
          <w:u w:val="single"/>
        </w:rPr>
        <w:t xml:space="preserve">Living in the shadows </w:t>
      </w:r>
      <w:r w:rsidRPr="00F46244">
        <w:rPr>
          <w:sz w:val="16"/>
        </w:rPr>
        <w:t xml:space="preserve">all these years </w:t>
      </w:r>
      <w:r w:rsidRPr="00D44DCE">
        <w:rPr>
          <w:b/>
          <w:u w:val="single"/>
        </w:rPr>
        <w:t>has been tough</w:t>
      </w:r>
      <w:r w:rsidRPr="00F46244">
        <w:rPr>
          <w:u w:val="single"/>
        </w:rPr>
        <w:t xml:space="preserve">. </w:t>
      </w:r>
      <w:r w:rsidRPr="00F46244">
        <w:rPr>
          <w:sz w:val="16"/>
        </w:rPr>
        <w:t xml:space="preserve">This was a way to freedom.” The MAVNI program, which has resulted in citizenship for 10,400 troops since 2009, was put on hold last September. It was opened to DACA recipients in 2014. </w:t>
      </w:r>
      <w:r w:rsidRPr="000B6922">
        <w:rPr>
          <w:u w:val="single"/>
        </w:rPr>
        <w:t>About</w:t>
      </w:r>
      <w:r w:rsidRPr="00F46244">
        <w:rPr>
          <w:u w:val="single"/>
        </w:rPr>
        <w:t xml:space="preserve"> 1,000 foreign-born </w:t>
      </w:r>
      <w:r w:rsidRPr="00CE7E40">
        <w:rPr>
          <w:highlight w:val="green"/>
          <w:u w:val="single"/>
        </w:rPr>
        <w:t>recruits</w:t>
      </w:r>
      <w:r w:rsidRPr="00F46244">
        <w:rPr>
          <w:u w:val="single"/>
        </w:rPr>
        <w:t xml:space="preserve"> without legal status </w:t>
      </w:r>
      <w:r w:rsidRPr="00CE7E40">
        <w:rPr>
          <w:b/>
          <w:highlight w:val="green"/>
          <w:u w:val="single"/>
        </w:rPr>
        <w:t>could face deportation</w:t>
      </w:r>
      <w:r w:rsidRPr="00F46244">
        <w:rPr>
          <w:u w:val="single"/>
        </w:rPr>
        <w:t xml:space="preserve"> if the Pentagon cancels their contracts to serve</w:t>
      </w:r>
      <w:r w:rsidRPr="00F46244">
        <w:rPr>
          <w:sz w:val="16"/>
        </w:rPr>
        <w:t xml:space="preserve">, according to an internal Pentagon memo first reported by the Washington Post. </w:t>
      </w:r>
      <w:r w:rsidRPr="00F46244">
        <w:rPr>
          <w:u w:val="single"/>
        </w:rPr>
        <w:t>The U.S. Army</w:t>
      </w:r>
      <w:r w:rsidRPr="00F46244">
        <w:rPr>
          <w:sz w:val="16"/>
        </w:rPr>
        <w:t xml:space="preserve">, the only branch that accepts DACA recipients, </w:t>
      </w:r>
      <w:r w:rsidRPr="00F46244">
        <w:rPr>
          <w:u w:val="single"/>
        </w:rPr>
        <w:t xml:space="preserve">did not respond to repeated requests for the current number of DACA recruits. </w:t>
      </w:r>
      <w:r w:rsidRPr="000B6922">
        <w:rPr>
          <w:u w:val="single"/>
        </w:rPr>
        <w:t>The Pentagon says</w:t>
      </w:r>
      <w:r w:rsidRPr="00F46244">
        <w:rPr>
          <w:u w:val="single"/>
        </w:rPr>
        <w:t xml:space="preserve"> </w:t>
      </w:r>
      <w:r w:rsidRPr="00F46244">
        <w:rPr>
          <w:sz w:val="16"/>
        </w:rPr>
        <w:t xml:space="preserve">the </w:t>
      </w:r>
      <w:r w:rsidRPr="00F46244">
        <w:rPr>
          <w:u w:val="single"/>
        </w:rPr>
        <w:t xml:space="preserve">increased </w:t>
      </w:r>
      <w:r w:rsidRPr="000B6922">
        <w:rPr>
          <w:u w:val="single"/>
        </w:rPr>
        <w:t>screening</w:t>
      </w:r>
      <w:r w:rsidRPr="00F46244">
        <w:rPr>
          <w:u w:val="single"/>
        </w:rPr>
        <w:t xml:space="preserve"> </w:t>
      </w:r>
      <w:r w:rsidRPr="00F46244">
        <w:rPr>
          <w:sz w:val="16"/>
        </w:rPr>
        <w:t xml:space="preserve">of immigrant recruits </w:t>
      </w:r>
      <w:r w:rsidRPr="000B6922">
        <w:rPr>
          <w:u w:val="single"/>
        </w:rPr>
        <w:t>is necessary after</w:t>
      </w:r>
      <w:r w:rsidRPr="00F46244">
        <w:rPr>
          <w:u w:val="single"/>
        </w:rPr>
        <w:t xml:space="preserve"> </w:t>
      </w:r>
      <w:r w:rsidRPr="00F46244">
        <w:rPr>
          <w:sz w:val="16"/>
        </w:rPr>
        <w:t xml:space="preserve">recent </w:t>
      </w:r>
      <w:r w:rsidRPr="000B6922">
        <w:rPr>
          <w:u w:val="single"/>
        </w:rPr>
        <w:t>reviews</w:t>
      </w:r>
      <w:r w:rsidRPr="00F46244">
        <w:rPr>
          <w:u w:val="single"/>
        </w:rPr>
        <w:t xml:space="preserve"> of the program </w:t>
      </w:r>
      <w:r w:rsidRPr="000B6922">
        <w:rPr>
          <w:b/>
          <w:u w:val="single"/>
        </w:rPr>
        <w:t>revealed security</w:t>
      </w:r>
      <w:r w:rsidRPr="00D44DCE">
        <w:rPr>
          <w:b/>
          <w:u w:val="single"/>
        </w:rPr>
        <w:t xml:space="preserve"> </w:t>
      </w:r>
      <w:r w:rsidRPr="000B6922">
        <w:rPr>
          <w:b/>
          <w:u w:val="single"/>
        </w:rPr>
        <w:t>risks</w:t>
      </w:r>
      <w:r w:rsidRPr="00D44DCE">
        <w:rPr>
          <w:b/>
          <w:sz w:val="16"/>
        </w:rPr>
        <w:t>,</w:t>
      </w:r>
      <w:r w:rsidRPr="00F46244">
        <w:rPr>
          <w:sz w:val="16"/>
        </w:rPr>
        <w:t xml:space="preserve"> with some enlistees having engaged in previous criminal activity or posing “a significant counterintelligence threat.” Obama officials started imposing stricter vetting last fall. Attorney General Jeff Sessions has also expressed concerns about the process.</w:t>
      </w:r>
    </w:p>
    <w:p w:rsidR="00C04466" w:rsidRDefault="00C04466" w:rsidP="00C04466">
      <w:pPr>
        <w:pStyle w:val="Heading4"/>
      </w:pPr>
      <w:r>
        <w:t xml:space="preserve">Replenishing troops </w:t>
      </w:r>
      <w:r w:rsidRPr="00AB2D7D">
        <w:rPr>
          <w:u w:val="single"/>
        </w:rPr>
        <w:t>is necessary</w:t>
      </w:r>
      <w:r>
        <w:t xml:space="preserve"> to hedge back a laundry list of threats, including the Middle East, North Korea, and Iran.</w:t>
      </w:r>
    </w:p>
    <w:p w:rsidR="00C04466" w:rsidRDefault="00C04466" w:rsidP="00C04466">
      <w:pPr>
        <w:rPr>
          <w:sz w:val="16"/>
          <w:szCs w:val="16"/>
        </w:rPr>
      </w:pPr>
      <w:r w:rsidRPr="00AB2D7D">
        <w:rPr>
          <w:rStyle w:val="Style13ptBold"/>
        </w:rPr>
        <w:t>Ryan ’18</w:t>
      </w:r>
      <w:r>
        <w:t xml:space="preserve"> </w:t>
      </w:r>
      <w:r w:rsidRPr="00AB2D7D">
        <w:rPr>
          <w:sz w:val="16"/>
          <w:szCs w:val="16"/>
        </w:rPr>
        <w:t xml:space="preserve">(Paul; an American politician serving as the 54th Speaker of the United States House of Representatives since 2015. He was the Republican Party nominee for Vice President of the United States, running alongside former Massachusetts Governor Mitt Romney, in the 2012 U.S. presidential election.; Paul Ryan Press Office; 3/13/18; “The Time is Now to Rebuild the Military”; </w:t>
      </w:r>
      <w:hyperlink r:id="rId18" w:history="1">
        <w:r w:rsidRPr="00AB2D7D">
          <w:rPr>
            <w:rStyle w:val="Hyperlink"/>
            <w:sz w:val="16"/>
            <w:szCs w:val="16"/>
          </w:rPr>
          <w:t>https://www.speaker.gov/general/time-now-rebuild-military</w:t>
        </w:r>
      </w:hyperlink>
      <w:r w:rsidRPr="00AB2D7D">
        <w:rPr>
          <w:sz w:val="16"/>
          <w:szCs w:val="16"/>
        </w:rPr>
        <w:t>; Accessed: 7/10/18; RY)</w:t>
      </w:r>
    </w:p>
    <w:p w:rsidR="00C04466" w:rsidRPr="00AB2D7D" w:rsidRDefault="00C04466" w:rsidP="00C04466">
      <w:pPr>
        <w:rPr>
          <w:sz w:val="16"/>
        </w:rPr>
      </w:pPr>
      <w:r w:rsidRPr="00AB2D7D">
        <w:rPr>
          <w:sz w:val="16"/>
        </w:rPr>
        <w:t xml:space="preserve">There’s bad news and there’s good news. </w:t>
      </w:r>
      <w:r w:rsidRPr="00AB2D7D">
        <w:rPr>
          <w:u w:val="single"/>
        </w:rPr>
        <w:t>The bad news is that</w:t>
      </w:r>
      <w:r w:rsidRPr="00AB2D7D">
        <w:rPr>
          <w:sz w:val="16"/>
        </w:rPr>
        <w:t xml:space="preserve"> right now, </w:t>
      </w:r>
      <w:r w:rsidRPr="00CE7E40">
        <w:rPr>
          <w:highlight w:val="green"/>
          <w:u w:val="single"/>
        </w:rPr>
        <w:t>the</w:t>
      </w:r>
      <w:r w:rsidRPr="00AB2D7D">
        <w:rPr>
          <w:u w:val="single"/>
        </w:rPr>
        <w:t xml:space="preserve"> United States </w:t>
      </w:r>
      <w:r w:rsidRPr="00CE7E40">
        <w:rPr>
          <w:highlight w:val="green"/>
          <w:u w:val="single"/>
        </w:rPr>
        <w:t>military</w:t>
      </w:r>
      <w:r w:rsidRPr="00AB2D7D">
        <w:rPr>
          <w:sz w:val="16"/>
        </w:rPr>
        <w:t>—which has been the dominant force in the world for centuries—</w:t>
      </w:r>
      <w:r w:rsidRPr="00CE7E40">
        <w:rPr>
          <w:highlight w:val="green"/>
          <w:u w:val="single"/>
        </w:rPr>
        <w:t>faces a</w:t>
      </w:r>
      <w:r w:rsidRPr="00AB2D7D">
        <w:rPr>
          <w:sz w:val="16"/>
        </w:rPr>
        <w:t xml:space="preserve"> serious </w:t>
      </w:r>
      <w:r w:rsidRPr="00CE7E40">
        <w:rPr>
          <w:b/>
          <w:highlight w:val="green"/>
          <w:u w:val="single"/>
        </w:rPr>
        <w:t>readiness crisis</w:t>
      </w:r>
      <w:r w:rsidRPr="00AB2D7D">
        <w:rPr>
          <w:b/>
          <w:sz w:val="16"/>
        </w:rPr>
        <w:t>.</w:t>
      </w:r>
      <w:r w:rsidRPr="00AB2D7D">
        <w:rPr>
          <w:sz w:val="16"/>
        </w:rPr>
        <w:t xml:space="preserve"> Almost a decade </w:t>
      </w:r>
      <w:r w:rsidRPr="00AB2D7D">
        <w:rPr>
          <w:u w:val="single"/>
        </w:rPr>
        <w:t>under</w:t>
      </w:r>
      <w:r w:rsidRPr="00AB2D7D">
        <w:rPr>
          <w:sz w:val="16"/>
        </w:rPr>
        <w:t xml:space="preserve"> the </w:t>
      </w:r>
      <w:r w:rsidRPr="00CE7E40">
        <w:rPr>
          <w:highlight w:val="green"/>
          <w:u w:val="single"/>
        </w:rPr>
        <w:t>Obama</w:t>
      </w:r>
      <w:r w:rsidRPr="00AB2D7D">
        <w:rPr>
          <w:sz w:val="16"/>
        </w:rPr>
        <w:t xml:space="preserve"> administration, during which the military was simply not a top priority, </w:t>
      </w:r>
      <w:r w:rsidRPr="00CE7E40">
        <w:rPr>
          <w:b/>
          <w:highlight w:val="green"/>
          <w:u w:val="single"/>
        </w:rPr>
        <w:t>left</w:t>
      </w:r>
      <w:r w:rsidRPr="00AB2D7D">
        <w:rPr>
          <w:b/>
          <w:u w:val="single"/>
        </w:rPr>
        <w:t xml:space="preserve"> major </w:t>
      </w:r>
      <w:r w:rsidRPr="00CE7E40">
        <w:rPr>
          <w:b/>
          <w:highlight w:val="green"/>
          <w:u w:val="single"/>
        </w:rPr>
        <w:t>gaps</w:t>
      </w:r>
      <w:r w:rsidRPr="00AB2D7D">
        <w:rPr>
          <w:u w:val="single"/>
        </w:rPr>
        <w:t xml:space="preserve"> in the readiness of</w:t>
      </w:r>
      <w:r w:rsidRPr="00AB2D7D">
        <w:rPr>
          <w:sz w:val="16"/>
        </w:rPr>
        <w:t xml:space="preserve"> our </w:t>
      </w:r>
      <w:r w:rsidRPr="00AB2D7D">
        <w:rPr>
          <w:u w:val="single"/>
        </w:rPr>
        <w:t>Armed Forces</w:t>
      </w:r>
      <w:r w:rsidRPr="00AB2D7D">
        <w:rPr>
          <w:sz w:val="16"/>
        </w:rPr>
        <w:t xml:space="preserve">. The nation’s military must be unrivaled in the 21st century. There are examples of this necessity in all of the branches, from the Army to the Navy, and the Air Force to the Marine Corps—something Speaker Ryan outlined in his January speech at the Center for International and Strategic Studies. </w:t>
      </w:r>
      <w:r w:rsidRPr="00CE7E40">
        <w:rPr>
          <w:highlight w:val="green"/>
          <w:u w:val="single"/>
        </w:rPr>
        <w:t>Funding</w:t>
      </w:r>
      <w:r w:rsidRPr="00AB2D7D">
        <w:rPr>
          <w:u w:val="single"/>
        </w:rPr>
        <w:t xml:space="preserve"> for</w:t>
      </w:r>
      <w:r w:rsidRPr="00AB2D7D">
        <w:rPr>
          <w:sz w:val="16"/>
        </w:rPr>
        <w:t xml:space="preserve"> </w:t>
      </w:r>
      <w:r w:rsidRPr="00AB2D7D">
        <w:rPr>
          <w:u w:val="single"/>
        </w:rPr>
        <w:t xml:space="preserve">modernizing the Army </w:t>
      </w:r>
      <w:r w:rsidRPr="00CE7E40">
        <w:rPr>
          <w:highlight w:val="green"/>
          <w:u w:val="single"/>
        </w:rPr>
        <w:t>was cut in half</w:t>
      </w:r>
      <w:r w:rsidRPr="00AB2D7D">
        <w:rPr>
          <w:sz w:val="16"/>
        </w:rPr>
        <w:t xml:space="preserve"> </w:t>
      </w:r>
      <w:r w:rsidRPr="00AB2D7D">
        <w:rPr>
          <w:u w:val="single"/>
        </w:rPr>
        <w:t>during</w:t>
      </w:r>
      <w:r w:rsidRPr="00AB2D7D">
        <w:rPr>
          <w:sz w:val="16"/>
        </w:rPr>
        <w:t xml:space="preserve"> the </w:t>
      </w:r>
      <w:r w:rsidRPr="00AB2D7D">
        <w:rPr>
          <w:u w:val="single"/>
        </w:rPr>
        <w:t>Obama years</w:t>
      </w:r>
      <w:r w:rsidRPr="00AB2D7D">
        <w:rPr>
          <w:sz w:val="16"/>
        </w:rPr>
        <w:t xml:space="preserve">. Navy </w:t>
      </w:r>
      <w:r w:rsidRPr="00AB2D7D">
        <w:rPr>
          <w:u w:val="single"/>
        </w:rPr>
        <w:t xml:space="preserve">sailors are </w:t>
      </w:r>
      <w:r w:rsidRPr="00AB2D7D">
        <w:rPr>
          <w:b/>
          <w:u w:val="single"/>
        </w:rPr>
        <w:t>overworked</w:t>
      </w:r>
      <w:r w:rsidRPr="00AB2D7D">
        <w:rPr>
          <w:sz w:val="16"/>
        </w:rPr>
        <w:t xml:space="preserve">, putting in 100-hour work weeks. </w:t>
      </w:r>
      <w:r w:rsidRPr="00AB2D7D">
        <w:rPr>
          <w:u w:val="single"/>
        </w:rPr>
        <w:t>Less than half of</w:t>
      </w:r>
      <w:r w:rsidRPr="00AB2D7D">
        <w:rPr>
          <w:sz w:val="16"/>
        </w:rPr>
        <w:t xml:space="preserve"> their </w:t>
      </w:r>
      <w:r w:rsidRPr="00AB2D7D">
        <w:rPr>
          <w:u w:val="single"/>
        </w:rPr>
        <w:t>aircraft are ready to fly.</w:t>
      </w:r>
      <w:r w:rsidRPr="00AB2D7D">
        <w:rPr>
          <w:sz w:val="16"/>
        </w:rPr>
        <w:t xml:space="preserve"> Roughly 80 percent of Marine Corps aviation units lack the minimum number of ready basic aircraft, and the Air Force is now at its smallest size in our nation’s history. These readiness gaps are dangerous for our service members. </w:t>
      </w:r>
      <w:r w:rsidRPr="00AB2D7D">
        <w:rPr>
          <w:u w:val="single"/>
        </w:rPr>
        <w:t>In 2017, we lost 80 lives due to training accidents.</w:t>
      </w:r>
      <w:r w:rsidRPr="00AB2D7D">
        <w:rPr>
          <w:sz w:val="16"/>
        </w:rPr>
        <w:t xml:space="preserve"> That’s nearly four times as many killed in combat. This is unacceptable. It’s not as if the threats to the United States and our allies have diminished. The </w:t>
      </w:r>
      <w:r w:rsidRPr="00AB2D7D">
        <w:rPr>
          <w:u w:val="single"/>
        </w:rPr>
        <w:t xml:space="preserve">sophistication, </w:t>
      </w:r>
      <w:r w:rsidRPr="00CE7E40">
        <w:rPr>
          <w:highlight w:val="green"/>
          <w:u w:val="single"/>
        </w:rPr>
        <w:t>complexity</w:t>
      </w:r>
      <w:r w:rsidRPr="00AB2D7D">
        <w:rPr>
          <w:u w:val="single"/>
        </w:rPr>
        <w:t xml:space="preserve">, and intensity </w:t>
      </w:r>
      <w:r w:rsidRPr="00CE7E40">
        <w:rPr>
          <w:highlight w:val="green"/>
          <w:u w:val="single"/>
        </w:rPr>
        <w:t>of</w:t>
      </w:r>
      <w:r w:rsidRPr="00AB2D7D">
        <w:rPr>
          <w:sz w:val="16"/>
        </w:rPr>
        <w:t xml:space="preserve"> the </w:t>
      </w:r>
      <w:r w:rsidRPr="00CE7E40">
        <w:rPr>
          <w:highlight w:val="green"/>
          <w:u w:val="single"/>
        </w:rPr>
        <w:t>threats</w:t>
      </w:r>
      <w:r w:rsidRPr="00AB2D7D">
        <w:rPr>
          <w:sz w:val="16"/>
        </w:rPr>
        <w:t xml:space="preserve"> we face </w:t>
      </w:r>
      <w:r w:rsidRPr="00AB2D7D">
        <w:rPr>
          <w:b/>
          <w:u w:val="single"/>
        </w:rPr>
        <w:t xml:space="preserve">have only </w:t>
      </w:r>
      <w:r w:rsidRPr="00CE7E40">
        <w:rPr>
          <w:b/>
          <w:highlight w:val="green"/>
          <w:u w:val="single"/>
        </w:rPr>
        <w:t>increased</w:t>
      </w:r>
      <w:r w:rsidRPr="00AB2D7D">
        <w:rPr>
          <w:sz w:val="16"/>
        </w:rPr>
        <w:t xml:space="preserve">. From </w:t>
      </w:r>
      <w:r w:rsidRPr="00AB2D7D">
        <w:rPr>
          <w:u w:val="single"/>
        </w:rPr>
        <w:t xml:space="preserve">rogue </w:t>
      </w:r>
      <w:r w:rsidRPr="00CE7E40">
        <w:rPr>
          <w:highlight w:val="green"/>
          <w:u w:val="single"/>
        </w:rPr>
        <w:t>states like North Korea</w:t>
      </w:r>
      <w:r w:rsidRPr="00AB2D7D">
        <w:rPr>
          <w:u w:val="single"/>
        </w:rPr>
        <w:t xml:space="preserve"> and Iran, </w:t>
      </w:r>
      <w:r w:rsidRPr="00CE7E40">
        <w:rPr>
          <w:highlight w:val="green"/>
          <w:u w:val="single"/>
        </w:rPr>
        <w:t>to terrorists</w:t>
      </w:r>
      <w:r w:rsidRPr="00AB2D7D">
        <w:rPr>
          <w:u w:val="single"/>
        </w:rPr>
        <w:t xml:space="preserve"> in the Middle East</w:t>
      </w:r>
      <w:r w:rsidRPr="00AB2D7D">
        <w:rPr>
          <w:sz w:val="16"/>
        </w:rPr>
        <w:t xml:space="preserve"> and in Europe, the world is more dangerous than ever. </w:t>
      </w:r>
      <w:r w:rsidRPr="00AB2D7D">
        <w:rPr>
          <w:u w:val="single"/>
        </w:rPr>
        <w:t>We need a stronger military</w:t>
      </w:r>
      <w:r w:rsidRPr="00AB2D7D">
        <w:rPr>
          <w:sz w:val="16"/>
        </w:rPr>
        <w:t xml:space="preserve"> that is </w:t>
      </w:r>
      <w:r w:rsidRPr="00AB2D7D">
        <w:rPr>
          <w:u w:val="single"/>
        </w:rPr>
        <w:t>capable of stopping our</w:t>
      </w:r>
      <w:r w:rsidRPr="00AB2D7D">
        <w:rPr>
          <w:sz w:val="16"/>
        </w:rPr>
        <w:t xml:space="preserve"> </w:t>
      </w:r>
      <w:r w:rsidRPr="00AB2D7D">
        <w:rPr>
          <w:u w:val="single"/>
        </w:rPr>
        <w:t>enemies</w:t>
      </w:r>
      <w:r w:rsidRPr="00AB2D7D">
        <w:rPr>
          <w:sz w:val="16"/>
        </w:rPr>
        <w:t xml:space="preserve"> in a 21st century world. The good news is that we have the chance to do that with forthcoming appropriations legislation for FY2018. This is critical legislation that will finally rebuild the military, give our men and women in uniform the resources they need, and set the United States on a path toward a safer, stronger America. Stay tuned.</w:t>
      </w:r>
    </w:p>
    <w:p w:rsidR="00C04466" w:rsidRPr="00283B9A" w:rsidRDefault="00C04466" w:rsidP="0068604F">
      <w:pPr>
        <w:rPr>
          <w:sz w:val="16"/>
        </w:rPr>
      </w:pPr>
    </w:p>
    <w:p w:rsidR="0068604F" w:rsidRDefault="0068604F" w:rsidP="0068604F">
      <w:pPr>
        <w:pStyle w:val="Heading3"/>
      </w:pPr>
      <w:r>
        <w:t>Military Science Impact</w:t>
      </w:r>
    </w:p>
    <w:p w:rsidR="0068604F" w:rsidRDefault="0068604F" w:rsidP="0068604F">
      <w:pPr>
        <w:pStyle w:val="Heading4"/>
      </w:pPr>
      <w:r>
        <w:t xml:space="preserve">MAVNI’s key to military science innovation.  </w:t>
      </w:r>
    </w:p>
    <w:p w:rsidR="0068604F" w:rsidRDefault="0068604F" w:rsidP="0068604F">
      <w:proofErr w:type="spellStart"/>
      <w:r w:rsidRPr="001C5FCF">
        <w:rPr>
          <w:rStyle w:val="Style13ptBold"/>
        </w:rPr>
        <w:t>Balakrishnan</w:t>
      </w:r>
      <w:proofErr w:type="spellEnd"/>
      <w:r w:rsidRPr="001C5FCF">
        <w:rPr>
          <w:rStyle w:val="Style13ptBold"/>
        </w:rPr>
        <w:t xml:space="preserve"> et al. ’13 </w:t>
      </w:r>
      <w:r w:rsidRPr="001C5FCF">
        <w:rPr>
          <w:sz w:val="16"/>
          <w:szCs w:val="16"/>
        </w:rPr>
        <w:t xml:space="preserve">(Asha; fellowship-trained cataract, cornea, and refractive surgery specialist and board-certified ophthalmologist; Science and Technology Policy Institute; “Guidance for Employing Foreign Citizen Scientists and Engineers at Department of Defense Science and Technology Reinvention Laboratories”; </w:t>
      </w:r>
      <w:hyperlink r:id="rId19" w:history="1">
        <w:r w:rsidRPr="001C5FCF">
          <w:rPr>
            <w:rStyle w:val="Hyperlink"/>
            <w:sz w:val="16"/>
            <w:szCs w:val="16"/>
          </w:rPr>
          <w:t>file:///Users/rishabyeddula/Downloads/ida-d-4786.pdf</w:t>
        </w:r>
      </w:hyperlink>
      <w:r w:rsidRPr="001C5FCF">
        <w:rPr>
          <w:sz w:val="16"/>
          <w:szCs w:val="16"/>
        </w:rPr>
        <w:t xml:space="preserve">; Accessed: 7/2/18; </w:t>
      </w:r>
      <w:proofErr w:type="spellStart"/>
      <w:r w:rsidRPr="001C5FCF">
        <w:rPr>
          <w:sz w:val="16"/>
          <w:szCs w:val="16"/>
        </w:rPr>
        <w:t>yed</w:t>
      </w:r>
      <w:proofErr w:type="spellEnd"/>
      <w:r>
        <w:t>)</w:t>
      </w:r>
    </w:p>
    <w:p w:rsidR="0068604F" w:rsidRPr="000B6922" w:rsidRDefault="0068604F" w:rsidP="0068604F">
      <w:pPr>
        <w:rPr>
          <w:sz w:val="16"/>
        </w:rPr>
      </w:pPr>
      <w:r w:rsidRPr="000B6922">
        <w:rPr>
          <w:sz w:val="16"/>
        </w:rPr>
        <w:t xml:space="preserve">At the workshop, </w:t>
      </w:r>
      <w:r w:rsidRPr="00CE7E40">
        <w:rPr>
          <w:highlight w:val="green"/>
          <w:u w:val="single"/>
        </w:rPr>
        <w:t>OSTP</w:t>
      </w:r>
      <w:r w:rsidRPr="000B6922">
        <w:rPr>
          <w:u w:val="single"/>
        </w:rPr>
        <w:t xml:space="preserve"> </w:t>
      </w:r>
      <w:r w:rsidRPr="000B6922">
        <w:rPr>
          <w:sz w:val="16"/>
        </w:rPr>
        <w:t xml:space="preserve">initially </w:t>
      </w:r>
      <w:r w:rsidRPr="00CE7E40">
        <w:rPr>
          <w:highlight w:val="green"/>
          <w:u w:val="single"/>
        </w:rPr>
        <w:t>proposed</w:t>
      </w:r>
      <w:r w:rsidRPr="000B6922">
        <w:rPr>
          <w:u w:val="single"/>
        </w:rPr>
        <w:t xml:space="preserve"> </w:t>
      </w:r>
      <w:r w:rsidRPr="000B6922">
        <w:rPr>
          <w:b/>
          <w:u w:val="single"/>
        </w:rPr>
        <w:t xml:space="preserve">establishing </w:t>
      </w:r>
      <w:r w:rsidRPr="00CE7E40">
        <w:rPr>
          <w:b/>
          <w:highlight w:val="green"/>
          <w:u w:val="single"/>
        </w:rPr>
        <w:t>a</w:t>
      </w:r>
      <w:r w:rsidRPr="000B6922">
        <w:rPr>
          <w:b/>
          <w:u w:val="single"/>
        </w:rPr>
        <w:t xml:space="preserve"> pilot </w:t>
      </w:r>
      <w:r w:rsidRPr="00CE7E40">
        <w:rPr>
          <w:b/>
          <w:highlight w:val="green"/>
          <w:u w:val="single"/>
        </w:rPr>
        <w:t>program</w:t>
      </w:r>
      <w:r w:rsidRPr="00CE7E40">
        <w:rPr>
          <w:highlight w:val="green"/>
          <w:u w:val="single"/>
        </w:rPr>
        <w:t xml:space="preserve"> to expand</w:t>
      </w:r>
      <w:r w:rsidRPr="000B6922">
        <w:rPr>
          <w:sz w:val="16"/>
        </w:rPr>
        <w:t xml:space="preserve"> the </w:t>
      </w:r>
      <w:r w:rsidRPr="000B6922">
        <w:rPr>
          <w:u w:val="single"/>
        </w:rPr>
        <w:t xml:space="preserve">DOD </w:t>
      </w:r>
      <w:r w:rsidRPr="00CE7E40">
        <w:rPr>
          <w:highlight w:val="green"/>
          <w:u w:val="single"/>
        </w:rPr>
        <w:t>M</w:t>
      </w:r>
      <w:r w:rsidRPr="000B6922">
        <w:rPr>
          <w:u w:val="single"/>
        </w:rPr>
        <w:t xml:space="preserve">ilitary </w:t>
      </w:r>
      <w:r w:rsidRPr="00CE7E40">
        <w:rPr>
          <w:highlight w:val="green"/>
          <w:u w:val="single"/>
        </w:rPr>
        <w:t>A</w:t>
      </w:r>
      <w:r w:rsidRPr="000B6922">
        <w:rPr>
          <w:u w:val="single"/>
        </w:rPr>
        <w:t xml:space="preserve">ccessions </w:t>
      </w:r>
      <w:r w:rsidRPr="00CE7E40">
        <w:rPr>
          <w:highlight w:val="green"/>
          <w:u w:val="single"/>
        </w:rPr>
        <w:t>V</w:t>
      </w:r>
      <w:r w:rsidRPr="000B6922">
        <w:rPr>
          <w:u w:val="single"/>
        </w:rPr>
        <w:t xml:space="preserve">ital to the </w:t>
      </w:r>
      <w:r w:rsidRPr="00CE7E40">
        <w:rPr>
          <w:highlight w:val="green"/>
          <w:u w:val="single"/>
        </w:rPr>
        <w:t>N</w:t>
      </w:r>
      <w:r w:rsidRPr="000B6922">
        <w:rPr>
          <w:u w:val="single"/>
        </w:rPr>
        <w:t xml:space="preserve">ational </w:t>
      </w:r>
      <w:r w:rsidRPr="00CE7E40">
        <w:rPr>
          <w:highlight w:val="green"/>
          <w:u w:val="single"/>
        </w:rPr>
        <w:t>I</w:t>
      </w:r>
      <w:r w:rsidRPr="000B6922">
        <w:rPr>
          <w:u w:val="single"/>
        </w:rPr>
        <w:t xml:space="preserve">nterest </w:t>
      </w:r>
      <w:r w:rsidRPr="000B6922">
        <w:rPr>
          <w:sz w:val="16"/>
        </w:rPr>
        <w:t xml:space="preserve">(MAVNI) program4 </w:t>
      </w:r>
      <w:r w:rsidRPr="00CE7E40">
        <w:rPr>
          <w:highlight w:val="green"/>
          <w:u w:val="single"/>
        </w:rPr>
        <w:t>to include foreign</w:t>
      </w:r>
      <w:r w:rsidRPr="000B6922">
        <w:rPr>
          <w:u w:val="single"/>
        </w:rPr>
        <w:t xml:space="preserve"> national </w:t>
      </w:r>
      <w:r w:rsidRPr="00CE7E40">
        <w:rPr>
          <w:highlight w:val="green"/>
          <w:u w:val="single"/>
        </w:rPr>
        <w:t>scientists</w:t>
      </w:r>
      <w:r w:rsidRPr="000B6922">
        <w:rPr>
          <w:u w:val="single"/>
        </w:rPr>
        <w:t xml:space="preserve"> and engineers with STEM skills </w:t>
      </w:r>
      <w:r w:rsidRPr="000B6922">
        <w:rPr>
          <w:sz w:val="16"/>
        </w:rPr>
        <w:t xml:space="preserve">needed by the DOD. </w:t>
      </w:r>
      <w:r w:rsidRPr="000B6922">
        <w:rPr>
          <w:u w:val="single"/>
        </w:rPr>
        <w:t xml:space="preserve">The </w:t>
      </w:r>
      <w:r w:rsidRPr="00CE7E40">
        <w:rPr>
          <w:highlight w:val="green"/>
          <w:u w:val="single"/>
        </w:rPr>
        <w:t>N</w:t>
      </w:r>
      <w:r w:rsidRPr="000B6922">
        <w:rPr>
          <w:u w:val="single"/>
        </w:rPr>
        <w:t xml:space="preserve">ational </w:t>
      </w:r>
      <w:r w:rsidRPr="00CE7E40">
        <w:rPr>
          <w:highlight w:val="green"/>
          <w:u w:val="single"/>
        </w:rPr>
        <w:t>D</w:t>
      </w:r>
      <w:r w:rsidRPr="000B6922">
        <w:rPr>
          <w:u w:val="single"/>
        </w:rPr>
        <w:t xml:space="preserve">efense </w:t>
      </w:r>
      <w:r w:rsidRPr="00CE7E40">
        <w:rPr>
          <w:highlight w:val="green"/>
          <w:u w:val="single"/>
        </w:rPr>
        <w:t>A</w:t>
      </w:r>
      <w:r w:rsidRPr="000B6922">
        <w:rPr>
          <w:u w:val="single"/>
        </w:rPr>
        <w:t xml:space="preserve">uthorization </w:t>
      </w:r>
      <w:r w:rsidRPr="00CE7E40">
        <w:rPr>
          <w:highlight w:val="green"/>
          <w:u w:val="single"/>
        </w:rPr>
        <w:t>A</w:t>
      </w:r>
      <w:r w:rsidRPr="000B6922">
        <w:rPr>
          <w:u w:val="single"/>
        </w:rPr>
        <w:t xml:space="preserve">ct </w:t>
      </w:r>
      <w:r w:rsidRPr="000B6922">
        <w:rPr>
          <w:sz w:val="16"/>
        </w:rPr>
        <w:t xml:space="preserve">for Fiscal Year 2012 (Public Law 112-81, § 905) </w:t>
      </w:r>
      <w:r w:rsidRPr="00CE7E40">
        <w:rPr>
          <w:highlight w:val="green"/>
          <w:u w:val="single"/>
        </w:rPr>
        <w:t>mandated a study to explore</w:t>
      </w:r>
      <w:r w:rsidRPr="000B6922">
        <w:rPr>
          <w:u w:val="single"/>
        </w:rPr>
        <w:t xml:space="preserve"> </w:t>
      </w:r>
      <w:r w:rsidRPr="000B6922">
        <w:rPr>
          <w:sz w:val="16"/>
        </w:rPr>
        <w:t xml:space="preserve">the use of MAVNI or other mechanisms </w:t>
      </w:r>
      <w:r w:rsidRPr="000B6922">
        <w:rPr>
          <w:u w:val="single"/>
        </w:rPr>
        <w:t xml:space="preserve">to employ non-U.S. </w:t>
      </w:r>
      <w:r w:rsidRPr="00CE7E40">
        <w:rPr>
          <w:highlight w:val="green"/>
          <w:u w:val="single"/>
        </w:rPr>
        <w:t>citizens with</w:t>
      </w:r>
      <w:r w:rsidRPr="000B6922">
        <w:rPr>
          <w:u w:val="single"/>
        </w:rPr>
        <w:t xml:space="preserve"> </w:t>
      </w:r>
      <w:r w:rsidRPr="000B6922">
        <w:rPr>
          <w:sz w:val="16"/>
        </w:rPr>
        <w:t xml:space="preserve">specific </w:t>
      </w:r>
      <w:r w:rsidRPr="00CE7E40">
        <w:rPr>
          <w:b/>
          <w:highlight w:val="green"/>
          <w:u w:val="single"/>
        </w:rPr>
        <w:t>critical scientific</w:t>
      </w:r>
      <w:r w:rsidRPr="000B6922">
        <w:rPr>
          <w:b/>
          <w:u w:val="single"/>
        </w:rPr>
        <w:t xml:space="preserve"> and technical </w:t>
      </w:r>
      <w:r w:rsidRPr="00CE7E40">
        <w:rPr>
          <w:b/>
          <w:highlight w:val="green"/>
          <w:u w:val="single"/>
        </w:rPr>
        <w:t>skills</w:t>
      </w:r>
      <w:r w:rsidRPr="000B6922">
        <w:rPr>
          <w:u w:val="single"/>
        </w:rPr>
        <w:t xml:space="preserve"> </w:t>
      </w:r>
      <w:r w:rsidRPr="000B6922">
        <w:rPr>
          <w:sz w:val="16"/>
        </w:rPr>
        <w:t xml:space="preserve">within the DOD as uniformed personnel or as civilians or within the broader defense industrial base. After discussing the MAVNI expansion option, most participants concluded that (1) foreign national scientists and engineers would not provide effective operational support for current military operations, and (2) there are no clear career ascension paths for scientists and engineers in the Reserves. </w:t>
      </w:r>
      <w:r w:rsidRPr="00CE7E40">
        <w:rPr>
          <w:highlight w:val="green"/>
          <w:u w:val="single"/>
        </w:rPr>
        <w:t>The consensus was</w:t>
      </w:r>
      <w:r w:rsidRPr="000B6922">
        <w:rPr>
          <w:u w:val="single"/>
        </w:rPr>
        <w:t xml:space="preserve"> to establish </w:t>
      </w:r>
      <w:r w:rsidRPr="00CE7E40">
        <w:rPr>
          <w:highlight w:val="green"/>
          <w:u w:val="single"/>
        </w:rPr>
        <w:t>a</w:t>
      </w:r>
      <w:r w:rsidRPr="000B6922">
        <w:rPr>
          <w:u w:val="single"/>
        </w:rPr>
        <w:t xml:space="preserve"> working </w:t>
      </w:r>
      <w:r w:rsidRPr="00CE7E40">
        <w:rPr>
          <w:highlight w:val="green"/>
          <w:u w:val="single"/>
        </w:rPr>
        <w:t>group to clarify paths by</w:t>
      </w:r>
      <w:r w:rsidRPr="000B6922">
        <w:rPr>
          <w:sz w:val="16"/>
        </w:rPr>
        <w:t xml:space="preserve"> which </w:t>
      </w:r>
      <w:r w:rsidRPr="000B6922">
        <w:rPr>
          <w:u w:val="single"/>
        </w:rPr>
        <w:t xml:space="preserve">foreign </w:t>
      </w:r>
      <w:r w:rsidRPr="00CE7E40">
        <w:rPr>
          <w:highlight w:val="green"/>
          <w:u w:val="single"/>
        </w:rPr>
        <w:t>national students</w:t>
      </w:r>
      <w:r w:rsidRPr="000B6922">
        <w:rPr>
          <w:sz w:val="16"/>
        </w:rPr>
        <w:t xml:space="preserve"> studying in the United States </w:t>
      </w:r>
      <w:r w:rsidRPr="000B6922">
        <w:rPr>
          <w:u w:val="single"/>
        </w:rPr>
        <w:t>and exceptional foreign national</w:t>
      </w:r>
      <w:r w:rsidRPr="000B6922">
        <w:rPr>
          <w:sz w:val="16"/>
        </w:rPr>
        <w:t xml:space="preserve"> </w:t>
      </w:r>
      <w:r w:rsidRPr="000B6922">
        <w:rPr>
          <w:u w:val="single"/>
        </w:rPr>
        <w:t>scientists</w:t>
      </w:r>
      <w:r w:rsidRPr="000B6922">
        <w:rPr>
          <w:sz w:val="16"/>
        </w:rPr>
        <w:t xml:space="preserve"> and engineers </w:t>
      </w:r>
      <w:r w:rsidRPr="000B6922">
        <w:rPr>
          <w:u w:val="single"/>
        </w:rPr>
        <w:t>could apply for employment</w:t>
      </w:r>
      <w:r w:rsidRPr="000B6922">
        <w:rPr>
          <w:sz w:val="16"/>
        </w:rPr>
        <w:t xml:space="preserve"> at a DOD STRL </w:t>
      </w:r>
      <w:r w:rsidRPr="00CE7E40">
        <w:rPr>
          <w:highlight w:val="green"/>
          <w:u w:val="single"/>
        </w:rPr>
        <w:t>and</w:t>
      </w:r>
      <w:r w:rsidRPr="000B6922">
        <w:rPr>
          <w:sz w:val="16"/>
        </w:rPr>
        <w:t xml:space="preserve"> potentially </w:t>
      </w:r>
      <w:r w:rsidRPr="00CE7E40">
        <w:rPr>
          <w:highlight w:val="green"/>
          <w:u w:val="single"/>
        </w:rPr>
        <w:t>gain</w:t>
      </w:r>
      <w:r w:rsidRPr="000B6922">
        <w:rPr>
          <w:u w:val="single"/>
        </w:rPr>
        <w:t xml:space="preserve"> U.S. </w:t>
      </w:r>
      <w:r w:rsidRPr="00CE7E40">
        <w:rPr>
          <w:highlight w:val="green"/>
          <w:u w:val="single"/>
        </w:rPr>
        <w:t>citizenship via</w:t>
      </w:r>
      <w:r w:rsidRPr="000B6922">
        <w:rPr>
          <w:u w:val="single"/>
        </w:rPr>
        <w:t xml:space="preserve"> a </w:t>
      </w:r>
      <w:r w:rsidRPr="00CE7E40">
        <w:rPr>
          <w:b/>
          <w:highlight w:val="green"/>
          <w:u w:val="single"/>
        </w:rPr>
        <w:t>nonmilitary</w:t>
      </w:r>
      <w:r w:rsidRPr="00CE7E40">
        <w:rPr>
          <w:b/>
          <w:sz w:val="16"/>
          <w:highlight w:val="green"/>
        </w:rPr>
        <w:t xml:space="preserve"> </w:t>
      </w:r>
      <w:r w:rsidRPr="00CE7E40">
        <w:rPr>
          <w:b/>
          <w:highlight w:val="green"/>
          <w:u w:val="single"/>
        </w:rPr>
        <w:t>immigration</w:t>
      </w:r>
      <w:r w:rsidRPr="000B6922">
        <w:rPr>
          <w:b/>
          <w:u w:val="single"/>
        </w:rPr>
        <w:t xml:space="preserve"> mechanism</w:t>
      </w:r>
      <w:r w:rsidRPr="000B6922">
        <w:rPr>
          <w:sz w:val="16"/>
        </w:rPr>
        <w:t xml:space="preserve">. OSTP therefore established and led a working group whose membership included volunteers from the organizations represented at the workshop—OUSD(P&amp;R), ASD(R&amp;E), USCIS, and OMB—as well as personnel, security, and hiring specialists from the STRLs. The working group’s purpose was to investigate and document currently available civilian mechanisms by which DOD laboratories could access foreign national S&amp;E talent. </w:t>
      </w:r>
      <w:r w:rsidRPr="000B6922">
        <w:rPr>
          <w:u w:val="single"/>
        </w:rPr>
        <w:t>This guide is</w:t>
      </w:r>
      <w:r w:rsidRPr="000B6922">
        <w:rPr>
          <w:sz w:val="16"/>
        </w:rPr>
        <w:t xml:space="preserve"> the </w:t>
      </w:r>
      <w:r w:rsidRPr="000B6922">
        <w:rPr>
          <w:u w:val="single"/>
        </w:rPr>
        <w:t>result of 6 months of discussions by the working group.</w:t>
      </w:r>
      <w:r w:rsidRPr="000B6922">
        <w:rPr>
          <w:sz w:val="16"/>
        </w:rPr>
        <w:t xml:space="preserve"> It outlines existing laws and regulations and clarifies current processes and procedures for the DOD STRLs to hire, immigrate, and, as needed, gain limited access to classified information for foreign scientists and engineers. Appendix A provides a list of working group members and their affiliations. STPI researchers supported the working group by providing background materials on immigration pathways, investigating hiring authorities available to STRLs, and analyzing processes available to the STRLs to provide foreign citizens access to classified materials when needed. STPI researchers also conducted interviews and reviewed current legislation to support the development of this guide.</w:t>
      </w:r>
    </w:p>
    <w:p w:rsidR="0068604F" w:rsidRDefault="0068604F" w:rsidP="0068604F">
      <w:pPr>
        <w:pStyle w:val="Heading4"/>
      </w:pPr>
      <w:r>
        <w:t>Prevents climate change – extinction.</w:t>
      </w:r>
    </w:p>
    <w:p w:rsidR="0068604F" w:rsidRDefault="0068604F" w:rsidP="0068604F">
      <w:pPr>
        <w:rPr>
          <w:sz w:val="16"/>
          <w:szCs w:val="16"/>
        </w:rPr>
      </w:pPr>
      <w:proofErr w:type="spellStart"/>
      <w:r w:rsidRPr="001C5FCF">
        <w:rPr>
          <w:rStyle w:val="Style13ptBold"/>
        </w:rPr>
        <w:t>Werrel</w:t>
      </w:r>
      <w:proofErr w:type="spellEnd"/>
      <w:r w:rsidRPr="001C5FCF">
        <w:rPr>
          <w:rStyle w:val="Style13ptBold"/>
        </w:rPr>
        <w:t xml:space="preserve"> ’16</w:t>
      </w:r>
      <w:r>
        <w:t xml:space="preserve"> </w:t>
      </w:r>
      <w:r w:rsidRPr="001C5FCF">
        <w:rPr>
          <w:sz w:val="16"/>
          <w:szCs w:val="16"/>
        </w:rPr>
        <w:t xml:space="preserve">(Caitlin; CEO of the Council on Strategic Risks (CSR), and Co-Founder of the Center for Climate and Security. She oversees all of CSR's efforts, including the Center for Climate and Security, the Center on Strategic Weapons and the Bridge Program.; The Center for Climate &amp; Security; “How the U.S. Military’s Not Waiting to Find Out if Climate Change is an Existential Risk”; </w:t>
      </w:r>
      <w:hyperlink r:id="rId20" w:history="1">
        <w:r w:rsidRPr="001C5FCF">
          <w:rPr>
            <w:rStyle w:val="Hyperlink"/>
            <w:sz w:val="16"/>
            <w:szCs w:val="16"/>
          </w:rPr>
          <w:t>https://climateandsecurity.org/2016/03/24/how-the-u-s-militarys-not-waiting-to-find-out-if-climate-change-is-an-existential-risk/</w:t>
        </w:r>
      </w:hyperlink>
      <w:r w:rsidRPr="001C5FCF">
        <w:rPr>
          <w:sz w:val="16"/>
          <w:szCs w:val="16"/>
        </w:rPr>
        <w:t xml:space="preserve">; Accessed: 7/2/18; </w:t>
      </w:r>
      <w:proofErr w:type="spellStart"/>
      <w:r w:rsidRPr="001C5FCF">
        <w:rPr>
          <w:sz w:val="16"/>
          <w:szCs w:val="16"/>
        </w:rPr>
        <w:t>yed</w:t>
      </w:r>
      <w:proofErr w:type="spellEnd"/>
      <w:r w:rsidRPr="001C5FCF">
        <w:rPr>
          <w:sz w:val="16"/>
          <w:szCs w:val="16"/>
        </w:rPr>
        <w:t>)</w:t>
      </w:r>
    </w:p>
    <w:p w:rsidR="0068604F" w:rsidRPr="007F1217" w:rsidRDefault="0068604F" w:rsidP="0068604F">
      <w:pPr>
        <w:rPr>
          <w:b/>
          <w:u w:val="single"/>
        </w:rPr>
      </w:pPr>
      <w:r w:rsidRPr="007F1217">
        <w:rPr>
          <w:sz w:val="16"/>
        </w:rPr>
        <w:t xml:space="preserve">In case you missed it, </w:t>
      </w:r>
      <w:r w:rsidRPr="000B6922">
        <w:rPr>
          <w:u w:val="single"/>
        </w:rPr>
        <w:t xml:space="preserve">Keith </w:t>
      </w:r>
      <w:r w:rsidRPr="00CE7E40">
        <w:rPr>
          <w:highlight w:val="green"/>
          <w:u w:val="single"/>
        </w:rPr>
        <w:t>Johnson</w:t>
      </w:r>
      <w:r w:rsidRPr="007F1217">
        <w:rPr>
          <w:sz w:val="16"/>
        </w:rPr>
        <w:t xml:space="preserve"> with Foreign Policy recently </w:t>
      </w:r>
      <w:r w:rsidRPr="000B6922">
        <w:rPr>
          <w:u w:val="single"/>
        </w:rPr>
        <w:t>published an article that strikes at the heart of where</w:t>
      </w:r>
      <w:r w:rsidRPr="007F1217">
        <w:rPr>
          <w:sz w:val="16"/>
        </w:rPr>
        <w:t xml:space="preserve"> the </w:t>
      </w:r>
      <w:r w:rsidRPr="000B6922">
        <w:rPr>
          <w:u w:val="single"/>
        </w:rPr>
        <w:t xml:space="preserve">United States </w:t>
      </w:r>
      <w:r w:rsidRPr="00CE7E40">
        <w:rPr>
          <w:highlight w:val="green"/>
          <w:u w:val="single"/>
        </w:rPr>
        <w:t>is</w:t>
      </w:r>
      <w:r w:rsidRPr="000B6922">
        <w:rPr>
          <w:u w:val="single"/>
        </w:rPr>
        <w:t xml:space="preserve"> in </w:t>
      </w:r>
      <w:r w:rsidRPr="00CE7E40">
        <w:rPr>
          <w:b/>
          <w:highlight w:val="green"/>
          <w:u w:val="single"/>
        </w:rPr>
        <w:t>assessing</w:t>
      </w:r>
      <w:r w:rsidRPr="007F1217">
        <w:rPr>
          <w:b/>
          <w:u w:val="single"/>
        </w:rPr>
        <w:t xml:space="preserve"> and preparing</w:t>
      </w:r>
      <w:r w:rsidRPr="007F1217">
        <w:rPr>
          <w:sz w:val="16"/>
        </w:rPr>
        <w:t xml:space="preserve"> for the </w:t>
      </w:r>
      <w:r w:rsidRPr="000B6922">
        <w:rPr>
          <w:u w:val="single"/>
        </w:rPr>
        <w:t xml:space="preserve">security </w:t>
      </w:r>
      <w:r w:rsidRPr="00CE7E40">
        <w:rPr>
          <w:highlight w:val="green"/>
          <w:u w:val="single"/>
        </w:rPr>
        <w:t>risks of climate change</w:t>
      </w:r>
      <w:r w:rsidRPr="007F1217">
        <w:rPr>
          <w:sz w:val="16"/>
        </w:rPr>
        <w:t xml:space="preserve">. While much of the discussion on this topic is about carefully parsing lines of causality, and waiting for certainty before raising concerns about these connections, a quote from Marc Levy in the article makes the case that this is a luxury: “I think we’re woefully far behind…Sometimes people get accused of being overly alarmist…I think the warnings being given about the security threats from climate change are overly timid.” Rhetorically, however, </w:t>
      </w:r>
      <w:r w:rsidRPr="000B6922">
        <w:rPr>
          <w:u w:val="single"/>
        </w:rPr>
        <w:t>the current Administration has not been timid</w:t>
      </w:r>
      <w:r w:rsidRPr="007F1217">
        <w:rPr>
          <w:sz w:val="16"/>
        </w:rPr>
        <w:t xml:space="preserve"> on this question. In a recent interview with the Atlantic, President Obama noted. “</w:t>
      </w:r>
      <w:r w:rsidRPr="00CE7E40">
        <w:rPr>
          <w:highlight w:val="green"/>
          <w:u w:val="single"/>
        </w:rPr>
        <w:t>Climate change is</w:t>
      </w:r>
      <w:r w:rsidRPr="000B6922">
        <w:rPr>
          <w:u w:val="single"/>
        </w:rPr>
        <w:t xml:space="preserve"> a</w:t>
      </w:r>
      <w:r w:rsidRPr="007F1217">
        <w:rPr>
          <w:sz w:val="16"/>
        </w:rPr>
        <w:t xml:space="preserve"> potential </w:t>
      </w:r>
      <w:r w:rsidRPr="00CE7E40">
        <w:rPr>
          <w:b/>
          <w:highlight w:val="green"/>
          <w:u w:val="single"/>
        </w:rPr>
        <w:t>existential</w:t>
      </w:r>
      <w:r w:rsidRPr="007F1217">
        <w:rPr>
          <w:b/>
          <w:u w:val="single"/>
        </w:rPr>
        <w:t xml:space="preserve"> threat</w:t>
      </w:r>
      <w:r w:rsidRPr="000B6922">
        <w:rPr>
          <w:u w:val="single"/>
        </w:rPr>
        <w:t xml:space="preserve"> to the entire world</w:t>
      </w:r>
      <w:r w:rsidRPr="007F1217">
        <w:rPr>
          <w:sz w:val="16"/>
        </w:rPr>
        <w:t xml:space="preserve"> if we don’t do something about it.” </w:t>
      </w:r>
      <w:r w:rsidRPr="000B6922">
        <w:rPr>
          <w:u w:val="single"/>
        </w:rPr>
        <w:t xml:space="preserve">This </w:t>
      </w:r>
      <w:r w:rsidRPr="00CE7E40">
        <w:rPr>
          <w:highlight w:val="green"/>
          <w:u w:val="single"/>
        </w:rPr>
        <w:t>rhetoric</w:t>
      </w:r>
      <w:r w:rsidRPr="007F1217">
        <w:rPr>
          <w:sz w:val="16"/>
        </w:rPr>
        <w:t xml:space="preserve"> </w:t>
      </w:r>
      <w:r w:rsidRPr="000B6922">
        <w:rPr>
          <w:u w:val="single"/>
        </w:rPr>
        <w:t xml:space="preserve">has been </w:t>
      </w:r>
      <w:r w:rsidRPr="00CE7E40">
        <w:rPr>
          <w:highlight w:val="green"/>
          <w:u w:val="single"/>
        </w:rPr>
        <w:t>shored up</w:t>
      </w:r>
      <w:r w:rsidRPr="007F1217">
        <w:rPr>
          <w:sz w:val="16"/>
        </w:rPr>
        <w:t xml:space="preserve"> in recent months </w:t>
      </w:r>
      <w:r w:rsidRPr="000B6922">
        <w:rPr>
          <w:u w:val="single"/>
        </w:rPr>
        <w:t xml:space="preserve">with one of the most significant </w:t>
      </w:r>
      <w:r w:rsidRPr="00CE7E40">
        <w:rPr>
          <w:highlight w:val="green"/>
          <w:u w:val="single"/>
        </w:rPr>
        <w:t>responses</w:t>
      </w:r>
      <w:r w:rsidRPr="007F1217">
        <w:rPr>
          <w:sz w:val="16"/>
        </w:rPr>
        <w:t xml:space="preserve"> to climate change </w:t>
      </w:r>
      <w:r w:rsidRPr="00CE7E40">
        <w:rPr>
          <w:highlight w:val="green"/>
          <w:u w:val="single"/>
        </w:rPr>
        <w:t>from the D</w:t>
      </w:r>
      <w:r w:rsidRPr="000B6922">
        <w:rPr>
          <w:u w:val="single"/>
        </w:rPr>
        <w:t xml:space="preserve">epartment </w:t>
      </w:r>
      <w:r w:rsidRPr="00CE7E40">
        <w:rPr>
          <w:highlight w:val="green"/>
          <w:u w:val="single"/>
        </w:rPr>
        <w:t>o</w:t>
      </w:r>
      <w:r w:rsidRPr="000B6922">
        <w:rPr>
          <w:u w:val="single"/>
        </w:rPr>
        <w:t xml:space="preserve">f </w:t>
      </w:r>
      <w:r w:rsidRPr="00CE7E40">
        <w:rPr>
          <w:highlight w:val="green"/>
          <w:u w:val="single"/>
        </w:rPr>
        <w:t>D</w:t>
      </w:r>
      <w:r w:rsidRPr="000B6922">
        <w:rPr>
          <w:u w:val="single"/>
        </w:rPr>
        <w:t>efense</w:t>
      </w:r>
      <w:r w:rsidRPr="007F1217">
        <w:rPr>
          <w:sz w:val="16"/>
        </w:rPr>
        <w:t xml:space="preserve"> (DoD Directive 4715.21: Climate Change Adaptation and Resilience), which is the latest and most robust output on climate change in a long line of assessments, strategy and planning documents from the Pentagon which stretches back to 2003, during the first half of the George W. Bush Administration. As noted by Johnson: “In the middle of January, Deputy Secretary of Defense Robert Work signed off on one of the potentially most significant, if little-noticed, orders in recent Pentagon history. </w:t>
      </w:r>
      <w:r w:rsidRPr="000B6922">
        <w:rPr>
          <w:u w:val="single"/>
        </w:rPr>
        <w:t>The directive told every corner of the Pentagon</w:t>
      </w:r>
      <w:r w:rsidRPr="007F1217">
        <w:rPr>
          <w:sz w:val="16"/>
        </w:rPr>
        <w:t xml:space="preserve">, including the office of the secretary of defense, the joint chiefs of staff, and all the combatant commands around the world, </w:t>
      </w:r>
      <w:r w:rsidRPr="000B6922">
        <w:rPr>
          <w:u w:val="single"/>
        </w:rPr>
        <w:t>to put climate change front and center</w:t>
      </w:r>
      <w:r w:rsidRPr="007F1217">
        <w:rPr>
          <w:sz w:val="16"/>
        </w:rPr>
        <w:t xml:space="preserve"> in their strategic planning.” Johnson continues: “</w:t>
      </w:r>
      <w:r w:rsidRPr="00B02EB2">
        <w:rPr>
          <w:u w:val="single"/>
        </w:rPr>
        <w:t>All</w:t>
      </w:r>
      <w:r w:rsidRPr="00B02EB2">
        <w:rPr>
          <w:sz w:val="16"/>
        </w:rPr>
        <w:t xml:space="preserve"> </w:t>
      </w:r>
      <w:r w:rsidRPr="00CE7E40">
        <w:rPr>
          <w:highlight w:val="green"/>
          <w:u w:val="single"/>
        </w:rPr>
        <w:t>DoD operations</w:t>
      </w:r>
      <w:r w:rsidRPr="000B6922">
        <w:rPr>
          <w:u w:val="single"/>
        </w:rPr>
        <w:t xml:space="preserve"> worldwide</w:t>
      </w:r>
      <w:r w:rsidRPr="007F1217">
        <w:rPr>
          <w:sz w:val="16"/>
        </w:rPr>
        <w:t>,” the directive began, “</w:t>
      </w:r>
      <w:r w:rsidRPr="00CE7E40">
        <w:rPr>
          <w:highlight w:val="green"/>
          <w:u w:val="single"/>
        </w:rPr>
        <w:t>must</w:t>
      </w:r>
      <w:r w:rsidRPr="007F1217">
        <w:rPr>
          <w:sz w:val="16"/>
        </w:rPr>
        <w:t xml:space="preserve"> be able to </w:t>
      </w:r>
      <w:r w:rsidRPr="00CE7E40">
        <w:rPr>
          <w:highlight w:val="green"/>
          <w:u w:val="single"/>
        </w:rPr>
        <w:t>adapt</w:t>
      </w:r>
      <w:r w:rsidRPr="007F1217">
        <w:rPr>
          <w:sz w:val="16"/>
        </w:rPr>
        <w:t xml:space="preserve"> current and future </w:t>
      </w:r>
      <w:r w:rsidRPr="00CE7E40">
        <w:rPr>
          <w:highlight w:val="green"/>
          <w:u w:val="single"/>
        </w:rPr>
        <w:t>operations to address</w:t>
      </w:r>
      <w:r w:rsidRPr="000B6922">
        <w:rPr>
          <w:u w:val="single"/>
        </w:rPr>
        <w:t xml:space="preserve"> the </w:t>
      </w:r>
      <w:r w:rsidRPr="007F1217">
        <w:rPr>
          <w:b/>
          <w:u w:val="single"/>
        </w:rPr>
        <w:t xml:space="preserve">impacts of </w:t>
      </w:r>
      <w:r w:rsidRPr="00CE7E40">
        <w:rPr>
          <w:b/>
          <w:highlight w:val="green"/>
          <w:u w:val="single"/>
        </w:rPr>
        <w:t>climate change</w:t>
      </w:r>
      <w:r w:rsidRPr="007F1217">
        <w:rPr>
          <w:sz w:val="16"/>
        </w:rPr>
        <w:t xml:space="preserve"> in order to maintain an effective and efficient U.S. military.” Though the term “existential risk” is not found in the directive, the fact that the whole Pentagon organization, across the military readiness, operations and strategy spectrum, will need to put in place specific actions to adapt to climate change, suggests that the issue has reached a level of strategic significance that cannot be ignored. In this context, Johnson interviewed the Center for Climate and Security’s Christine </w:t>
      </w:r>
      <w:proofErr w:type="spellStart"/>
      <w:r w:rsidRPr="007F1217">
        <w:rPr>
          <w:sz w:val="16"/>
        </w:rPr>
        <w:t>Parthemore</w:t>
      </w:r>
      <w:proofErr w:type="spellEnd"/>
      <w:r w:rsidRPr="007F1217">
        <w:rPr>
          <w:sz w:val="16"/>
        </w:rPr>
        <w:t xml:space="preserve"> to get a better look at the substance of the DoD’s concerns about climate change risks, and what drives them. From the article: “</w:t>
      </w:r>
      <w:r w:rsidRPr="000B6922">
        <w:rPr>
          <w:u w:val="single"/>
        </w:rPr>
        <w:t>You can’t be on the ground</w:t>
      </w:r>
      <w:r w:rsidRPr="007F1217">
        <w:rPr>
          <w:sz w:val="16"/>
        </w:rPr>
        <w:t xml:space="preserve"> in Asia, Africa, or the Middle East </w:t>
      </w:r>
      <w:r w:rsidRPr="000B6922">
        <w:rPr>
          <w:u w:val="single"/>
        </w:rPr>
        <w:t>and not see what’s happening</w:t>
      </w:r>
      <w:r w:rsidRPr="007F1217">
        <w:rPr>
          <w:sz w:val="16"/>
        </w:rPr>
        <w:t xml:space="preserve">,” said Christine </w:t>
      </w:r>
      <w:proofErr w:type="spellStart"/>
      <w:r w:rsidRPr="007F1217">
        <w:rPr>
          <w:sz w:val="16"/>
        </w:rPr>
        <w:t>Parthemore</w:t>
      </w:r>
      <w:proofErr w:type="spellEnd"/>
      <w:r w:rsidRPr="007F1217">
        <w:rPr>
          <w:sz w:val="16"/>
        </w:rPr>
        <w:t>, a former Pentagon official who now serves as the executive director of the Center for Climate &amp; Security, a think tank. “</w:t>
      </w:r>
      <w:r w:rsidRPr="000B6922">
        <w:rPr>
          <w:u w:val="single"/>
        </w:rPr>
        <w:t>I think that is why we’ve seen</w:t>
      </w:r>
      <w:r w:rsidRPr="007F1217">
        <w:rPr>
          <w:sz w:val="16"/>
        </w:rPr>
        <w:t xml:space="preserve"> so </w:t>
      </w:r>
      <w:r w:rsidRPr="00CE7E40">
        <w:rPr>
          <w:highlight w:val="green"/>
          <w:u w:val="single"/>
        </w:rPr>
        <w:t>many</w:t>
      </w:r>
      <w:r w:rsidRPr="000B6922">
        <w:rPr>
          <w:u w:val="single"/>
        </w:rPr>
        <w:t xml:space="preserve"> defense, intelligence, and diplomatic </w:t>
      </w:r>
      <w:r w:rsidRPr="00CE7E40">
        <w:rPr>
          <w:highlight w:val="green"/>
          <w:u w:val="single"/>
        </w:rPr>
        <w:t>leaders</w:t>
      </w:r>
      <w:r w:rsidRPr="007F1217">
        <w:rPr>
          <w:sz w:val="16"/>
        </w:rPr>
        <w:t xml:space="preserve"> start </w:t>
      </w:r>
      <w:r w:rsidRPr="00CE7E40">
        <w:rPr>
          <w:highlight w:val="green"/>
          <w:u w:val="single"/>
        </w:rPr>
        <w:t>grow</w:t>
      </w:r>
      <w:r w:rsidRPr="000B6922">
        <w:rPr>
          <w:u w:val="single"/>
        </w:rPr>
        <w:t xml:space="preserve">ing </w:t>
      </w:r>
      <w:r w:rsidRPr="00CE7E40">
        <w:rPr>
          <w:highlight w:val="green"/>
          <w:u w:val="single"/>
        </w:rPr>
        <w:t>concerned about</w:t>
      </w:r>
      <w:r w:rsidRPr="007F1217">
        <w:rPr>
          <w:sz w:val="16"/>
        </w:rPr>
        <w:t xml:space="preserve"> the </w:t>
      </w:r>
      <w:r w:rsidRPr="007F1217">
        <w:rPr>
          <w:b/>
          <w:u w:val="single"/>
        </w:rPr>
        <w:t xml:space="preserve">security </w:t>
      </w:r>
      <w:r w:rsidRPr="00CE7E40">
        <w:rPr>
          <w:b/>
          <w:highlight w:val="green"/>
          <w:u w:val="single"/>
        </w:rPr>
        <w:t>implications</w:t>
      </w:r>
      <w:r w:rsidRPr="00CE7E40">
        <w:rPr>
          <w:highlight w:val="green"/>
          <w:u w:val="single"/>
        </w:rPr>
        <w:t xml:space="preserve"> of climate change</w:t>
      </w:r>
      <w:r w:rsidRPr="007F1217">
        <w:rPr>
          <w:sz w:val="16"/>
        </w:rPr>
        <w:t xml:space="preserve"> far earlier than our political leaders, academic researchers, or the general public,” she said. Johnson also interviewed the Center for Climate and Security Advisory Board member, Admiral Samuel </w:t>
      </w:r>
      <w:r w:rsidRPr="000B6922">
        <w:rPr>
          <w:u w:val="single"/>
        </w:rPr>
        <w:t>Locklear</w:t>
      </w:r>
      <w:r w:rsidRPr="007F1217">
        <w:rPr>
          <w:sz w:val="16"/>
        </w:rPr>
        <w:t xml:space="preserve"> III, U.S Navy (ret), who </w:t>
      </w:r>
      <w:r w:rsidRPr="000B6922">
        <w:rPr>
          <w:u w:val="single"/>
        </w:rPr>
        <w:t>draws from</w:t>
      </w:r>
      <w:r w:rsidRPr="007F1217">
        <w:rPr>
          <w:sz w:val="16"/>
        </w:rPr>
        <w:t xml:space="preserve"> his </w:t>
      </w:r>
      <w:r w:rsidRPr="000B6922">
        <w:rPr>
          <w:u w:val="single"/>
        </w:rPr>
        <w:t>experience as Commander of U.S. Pacific Command</w:t>
      </w:r>
      <w:r w:rsidRPr="007F1217">
        <w:rPr>
          <w:sz w:val="16"/>
        </w:rPr>
        <w:t xml:space="preserve"> (USPACOM), </w:t>
      </w:r>
      <w:r w:rsidRPr="000B6922">
        <w:rPr>
          <w:u w:val="single"/>
        </w:rPr>
        <w:t>and a long</w:t>
      </w:r>
      <w:r w:rsidRPr="007F1217">
        <w:rPr>
          <w:sz w:val="16"/>
        </w:rPr>
        <w:t xml:space="preserve"> </w:t>
      </w:r>
      <w:r w:rsidRPr="000B6922">
        <w:rPr>
          <w:u w:val="single"/>
        </w:rPr>
        <w:t>career</w:t>
      </w:r>
      <w:r w:rsidRPr="007F1217">
        <w:rPr>
          <w:sz w:val="16"/>
        </w:rPr>
        <w:t xml:space="preserve"> </w:t>
      </w:r>
      <w:r w:rsidRPr="000B6922">
        <w:rPr>
          <w:u w:val="single"/>
        </w:rPr>
        <w:t>of</w:t>
      </w:r>
      <w:r w:rsidRPr="007F1217">
        <w:rPr>
          <w:sz w:val="16"/>
        </w:rPr>
        <w:t xml:space="preserve"> both </w:t>
      </w:r>
      <w:r w:rsidRPr="000B6922">
        <w:rPr>
          <w:u w:val="single"/>
        </w:rPr>
        <w:t>planning for</w:t>
      </w:r>
      <w:r w:rsidRPr="007F1217">
        <w:rPr>
          <w:sz w:val="16"/>
        </w:rPr>
        <w:t xml:space="preserve"> and implementing </w:t>
      </w:r>
      <w:r w:rsidRPr="000B6922">
        <w:rPr>
          <w:u w:val="single"/>
        </w:rPr>
        <w:t>responses to climate-related risks</w:t>
      </w:r>
      <w:r w:rsidRPr="007F1217">
        <w:rPr>
          <w:sz w:val="16"/>
        </w:rPr>
        <w:t xml:space="preserve"> and other natural disasters. An extended passage from the article: When Adm. Sam Locklear ran U.S. Pacific Command from 2012 to 2015, his area of responsibility encompassed more than half of humanity</w:t>
      </w:r>
      <w:r w:rsidRPr="000B6922">
        <w:rPr>
          <w:u w:val="single"/>
        </w:rPr>
        <w:t xml:space="preserve">. </w:t>
      </w:r>
      <w:r w:rsidRPr="00CE7E40">
        <w:rPr>
          <w:highlight w:val="green"/>
          <w:u w:val="single"/>
        </w:rPr>
        <w:t>He saw</w:t>
      </w:r>
      <w:r w:rsidRPr="000B6922">
        <w:rPr>
          <w:u w:val="single"/>
        </w:rPr>
        <w:t xml:space="preserve"> increasing </w:t>
      </w:r>
      <w:r w:rsidRPr="00CE7E40">
        <w:rPr>
          <w:highlight w:val="green"/>
          <w:u w:val="single"/>
        </w:rPr>
        <w:t xml:space="preserve">threats from </w:t>
      </w:r>
      <w:r w:rsidRPr="00CE7E40">
        <w:rPr>
          <w:b/>
          <w:highlight w:val="green"/>
          <w:u w:val="single"/>
        </w:rPr>
        <w:t>famines</w:t>
      </w:r>
      <w:r w:rsidRPr="00CE7E40">
        <w:rPr>
          <w:highlight w:val="green"/>
          <w:u w:val="single"/>
        </w:rPr>
        <w:t xml:space="preserve"> to</w:t>
      </w:r>
      <w:r w:rsidRPr="007F1217">
        <w:rPr>
          <w:sz w:val="16"/>
        </w:rPr>
        <w:t xml:space="preserve"> extreme typhoons to </w:t>
      </w:r>
      <w:r w:rsidRPr="007F1217">
        <w:rPr>
          <w:b/>
          <w:u w:val="single"/>
        </w:rPr>
        <w:t xml:space="preserve">migrating </w:t>
      </w:r>
      <w:r w:rsidRPr="00CE7E40">
        <w:rPr>
          <w:b/>
          <w:highlight w:val="green"/>
          <w:u w:val="single"/>
        </w:rPr>
        <w:t>fish stoc</w:t>
      </w:r>
      <w:r w:rsidRPr="007F1217">
        <w:rPr>
          <w:b/>
          <w:u w:val="single"/>
        </w:rPr>
        <w:t>ks</w:t>
      </w:r>
      <w:r w:rsidRPr="007F1217">
        <w:rPr>
          <w:b/>
          <w:sz w:val="16"/>
        </w:rPr>
        <w:t>,</w:t>
      </w:r>
      <w:r w:rsidRPr="007F1217">
        <w:rPr>
          <w:sz w:val="16"/>
        </w:rPr>
        <w:t xml:space="preserve"> and said as much in 2013, </w:t>
      </w:r>
      <w:r w:rsidRPr="000B6922">
        <w:rPr>
          <w:u w:val="single"/>
        </w:rPr>
        <w:t>calling climate change the biggest U.S. security risk in the Pacific.</w:t>
      </w:r>
      <w:r w:rsidRPr="007F1217">
        <w:rPr>
          <w:sz w:val="16"/>
        </w:rPr>
        <w:t xml:space="preserve"> That earned him an incredulous public questioning from Sen. James Inhofe, an Oklahoma Republican who is a leading GOP voice on both defense and the environment, and who has repeatedly lambasted Obama’s fixation on climate-related threats over more immediate challenges. But Locklear, now retired, isn’t backing down. “President </w:t>
      </w:r>
      <w:r w:rsidRPr="007F1217">
        <w:rPr>
          <w:u w:val="single"/>
        </w:rPr>
        <w:t>Obama has it right.</w:t>
      </w:r>
      <w:r w:rsidRPr="007F1217">
        <w:rPr>
          <w:sz w:val="16"/>
        </w:rPr>
        <w:t xml:space="preserve"> I think </w:t>
      </w:r>
      <w:r w:rsidRPr="007F1217">
        <w:rPr>
          <w:u w:val="single"/>
        </w:rPr>
        <w:t xml:space="preserve">it is a </w:t>
      </w:r>
      <w:r w:rsidRPr="007F1217">
        <w:rPr>
          <w:b/>
          <w:u w:val="single"/>
        </w:rPr>
        <w:t>significant existential threat</w:t>
      </w:r>
      <w:r w:rsidRPr="007F1217">
        <w:rPr>
          <w:sz w:val="16"/>
        </w:rPr>
        <w:t xml:space="preserve">,” he told FP. While ISIS, Russia, and China are all issues the commander in chief will have to deal with, Locklear said, “You’ve got to stay focused on the big-picture issues that face humanity and their implications… Locklear figures the U.S. military, at least, has a good grasp of the problem, the Arctic aside. But </w:t>
      </w:r>
      <w:r w:rsidRPr="00CE7E40">
        <w:rPr>
          <w:highlight w:val="green"/>
          <w:u w:val="single"/>
        </w:rPr>
        <w:t>he is concerned</w:t>
      </w:r>
      <w:r w:rsidRPr="007F1217">
        <w:rPr>
          <w:u w:val="single"/>
        </w:rPr>
        <w:t xml:space="preserve"> that </w:t>
      </w:r>
      <w:r w:rsidRPr="00CE7E40">
        <w:rPr>
          <w:highlight w:val="green"/>
          <w:u w:val="single"/>
        </w:rPr>
        <w:t>climate</w:t>
      </w:r>
      <w:r w:rsidRPr="007F1217">
        <w:rPr>
          <w:u w:val="single"/>
        </w:rPr>
        <w:t xml:space="preserve">-fueled </w:t>
      </w:r>
      <w:r w:rsidRPr="00CE7E40">
        <w:rPr>
          <w:highlight w:val="green"/>
          <w:u w:val="single"/>
        </w:rPr>
        <w:t>breakdown</w:t>
      </w:r>
      <w:r w:rsidRPr="007F1217">
        <w:rPr>
          <w:sz w:val="16"/>
        </w:rPr>
        <w:t xml:space="preserve"> in fragile states that are either unable or unwilling to prepare for looming shocks and stresses </w:t>
      </w:r>
      <w:r w:rsidRPr="00CE7E40">
        <w:rPr>
          <w:highlight w:val="green"/>
          <w:u w:val="single"/>
        </w:rPr>
        <w:t>could</w:t>
      </w:r>
      <w:r w:rsidRPr="007F1217">
        <w:rPr>
          <w:u w:val="single"/>
        </w:rPr>
        <w:t xml:space="preserve"> seriously </w:t>
      </w:r>
      <w:r w:rsidRPr="00CE7E40">
        <w:rPr>
          <w:b/>
          <w:highlight w:val="green"/>
          <w:u w:val="single"/>
        </w:rPr>
        <w:t>imperil</w:t>
      </w:r>
      <w:r w:rsidRPr="007F1217">
        <w:rPr>
          <w:b/>
          <w:u w:val="single"/>
        </w:rPr>
        <w:t xml:space="preserve"> U.S. </w:t>
      </w:r>
      <w:r w:rsidRPr="00CE7E40">
        <w:rPr>
          <w:b/>
          <w:highlight w:val="green"/>
          <w:u w:val="single"/>
        </w:rPr>
        <w:t>national security</w:t>
      </w:r>
      <w:r w:rsidRPr="007F1217">
        <w:rPr>
          <w:u w:val="single"/>
        </w:rPr>
        <w:t xml:space="preserve"> </w:t>
      </w:r>
      <w:r w:rsidRPr="007F1217">
        <w:rPr>
          <w:sz w:val="16"/>
        </w:rPr>
        <w:t xml:space="preserve">in years and decades to come. In fleshing out the scientific rationale behind the Pentagon’s concerns, Johnson notes that while major shifts in the climate throughout history have had serious consequences, the near future is likely to present risks in orders of magnitude greater: Man-made climate change appears to be even more dangerous: It is happening much faster than cyclical changes in the past, and the tectonic shifts are happening in unprecedented combinations. Global warming is melting the Arctic, raising sea levels, driving bugs carrying diseases like </w:t>
      </w:r>
      <w:proofErr w:type="spellStart"/>
      <w:r w:rsidRPr="007F1217">
        <w:rPr>
          <w:sz w:val="16"/>
        </w:rPr>
        <w:t>Zika</w:t>
      </w:r>
      <w:proofErr w:type="spellEnd"/>
      <w:r w:rsidRPr="007F1217">
        <w:rPr>
          <w:sz w:val="16"/>
        </w:rPr>
        <w:t xml:space="preserve">, malaria, and dengue fever into virgin environments, and making dry places drier and wet places wetter — all at once. </w:t>
      </w:r>
      <w:r w:rsidRPr="007F1217">
        <w:rPr>
          <w:u w:val="single"/>
        </w:rPr>
        <w:t>The Pentagon now defines climate change as a “present security threat</w:t>
      </w:r>
      <w:r w:rsidRPr="007F1217">
        <w:rPr>
          <w:sz w:val="16"/>
        </w:rPr>
        <w:t xml:space="preserve">, not strictly a long-term risk.” Knowing this, and knowing what we have done to prepare for this future, Marc Levy, who has spent decades conducting climate and security stress tests, including projects with the U.S. government and the United Nations, posits an image of a very dangerous future – a future where we knew about the risks, but failed to take sufficient action to prepare for them. That is a world where climate change could, in fact, be an existential risk. And despite the focus of the mainstream conversation about climate change being on the political divide, the U.S. military has been diligently preparing for this accelerating risk across Administrations, and irrespective of which political party occupies the Executive Branch. </w:t>
      </w:r>
      <w:r w:rsidRPr="007F1217">
        <w:rPr>
          <w:u w:val="single"/>
        </w:rPr>
        <w:t xml:space="preserve">The Pentagon’s recent directive makes it clear: </w:t>
      </w:r>
      <w:r w:rsidRPr="00CE7E40">
        <w:rPr>
          <w:highlight w:val="green"/>
          <w:u w:val="single"/>
        </w:rPr>
        <w:t>The</w:t>
      </w:r>
      <w:r w:rsidRPr="007F1217">
        <w:rPr>
          <w:u w:val="single"/>
        </w:rPr>
        <w:t xml:space="preserve"> U.S. </w:t>
      </w:r>
      <w:r w:rsidRPr="00CE7E40">
        <w:rPr>
          <w:highlight w:val="green"/>
          <w:u w:val="single"/>
        </w:rPr>
        <w:t xml:space="preserve">military is </w:t>
      </w:r>
      <w:r w:rsidRPr="00CE7E40">
        <w:rPr>
          <w:b/>
          <w:highlight w:val="green"/>
          <w:u w:val="single"/>
        </w:rPr>
        <w:t>not waiting</w:t>
      </w:r>
      <w:r w:rsidRPr="007F1217">
        <w:rPr>
          <w:b/>
          <w:u w:val="single"/>
        </w:rPr>
        <w:t xml:space="preserve"> to find out</w:t>
      </w:r>
      <w:r w:rsidRPr="007F1217">
        <w:rPr>
          <w:u w:val="single"/>
        </w:rPr>
        <w:t xml:space="preserve"> if climate change is an existential risk. </w:t>
      </w:r>
      <w:r w:rsidRPr="00CE7E40">
        <w:rPr>
          <w:highlight w:val="green"/>
          <w:u w:val="single"/>
        </w:rPr>
        <w:t>They’re working</w:t>
      </w:r>
      <w:r w:rsidRPr="007F1217">
        <w:rPr>
          <w:u w:val="single"/>
        </w:rPr>
        <w:t xml:space="preserve"> to make sure that </w:t>
      </w:r>
      <w:r w:rsidRPr="007F1217">
        <w:rPr>
          <w:b/>
          <w:u w:val="single"/>
        </w:rPr>
        <w:t>it isn’t.</w:t>
      </w:r>
    </w:p>
    <w:p w:rsidR="0068604F" w:rsidRDefault="0068604F" w:rsidP="0068604F">
      <w:pPr>
        <w:pStyle w:val="Heading3"/>
      </w:pPr>
      <w:r>
        <w:t>Military Health Services Impact</w:t>
      </w:r>
    </w:p>
    <w:p w:rsidR="0068604F" w:rsidRDefault="0068604F" w:rsidP="0068604F">
      <w:pPr>
        <w:pStyle w:val="Heading4"/>
      </w:pPr>
      <w:r w:rsidRPr="00177767">
        <w:rPr>
          <w:u w:val="single"/>
        </w:rPr>
        <w:t>Boosts</w:t>
      </w:r>
      <w:r>
        <w:t xml:space="preserve"> military health services – there’s a </w:t>
      </w:r>
      <w:r w:rsidRPr="00177767">
        <w:rPr>
          <w:u w:val="single"/>
        </w:rPr>
        <w:t>shortage</w:t>
      </w:r>
      <w:r>
        <w:t xml:space="preserve"> of personnel now.</w:t>
      </w:r>
    </w:p>
    <w:p w:rsidR="0068604F" w:rsidRDefault="0068604F" w:rsidP="0068604F">
      <w:pPr>
        <w:rPr>
          <w:sz w:val="16"/>
          <w:szCs w:val="16"/>
        </w:rPr>
      </w:pPr>
      <w:proofErr w:type="spellStart"/>
      <w:r w:rsidRPr="00177767">
        <w:rPr>
          <w:rStyle w:val="Style13ptBold"/>
        </w:rPr>
        <w:t>Mozumder</w:t>
      </w:r>
      <w:proofErr w:type="spellEnd"/>
      <w:r w:rsidRPr="00177767">
        <w:rPr>
          <w:rStyle w:val="Style13ptBold"/>
        </w:rPr>
        <w:t xml:space="preserve"> ’17</w:t>
      </w:r>
      <w:r>
        <w:t xml:space="preserve"> </w:t>
      </w:r>
      <w:r w:rsidRPr="00177767">
        <w:rPr>
          <w:sz w:val="16"/>
          <w:szCs w:val="16"/>
        </w:rPr>
        <w:t>(</w:t>
      </w:r>
      <w:proofErr w:type="spellStart"/>
      <w:r w:rsidRPr="00177767">
        <w:rPr>
          <w:sz w:val="16"/>
          <w:szCs w:val="16"/>
        </w:rPr>
        <w:t>Suman</w:t>
      </w:r>
      <w:proofErr w:type="spellEnd"/>
      <w:r w:rsidRPr="00177767">
        <w:rPr>
          <w:sz w:val="16"/>
          <w:szCs w:val="16"/>
        </w:rPr>
        <w:t xml:space="preserve">; Associate Editor of India Abroad; India Abroad; 12/1/17; “Trump leaves Indian nationals in U.S. Army in immigration limbo”; </w:t>
      </w:r>
      <w:hyperlink r:id="rId21" w:history="1">
        <w:r w:rsidRPr="00177767">
          <w:rPr>
            <w:rStyle w:val="Hyperlink"/>
            <w:sz w:val="16"/>
            <w:szCs w:val="16"/>
          </w:rPr>
          <w:t>https://www.indiaabroad.com/us_affairs/trump-leaves-indian-nationals-in-u-s-army-in-immigration/article_5de99650-d6f8-11e7-9adb-731f58fb4a9e.html</w:t>
        </w:r>
      </w:hyperlink>
      <w:r w:rsidRPr="00177767">
        <w:rPr>
          <w:sz w:val="16"/>
          <w:szCs w:val="16"/>
        </w:rPr>
        <w:t xml:space="preserve">; Accessed: 7/3/18; </w:t>
      </w:r>
      <w:proofErr w:type="spellStart"/>
      <w:r w:rsidRPr="00177767">
        <w:rPr>
          <w:sz w:val="16"/>
          <w:szCs w:val="16"/>
        </w:rPr>
        <w:t>yed</w:t>
      </w:r>
      <w:proofErr w:type="spellEnd"/>
      <w:r w:rsidRPr="00177767">
        <w:rPr>
          <w:sz w:val="16"/>
          <w:szCs w:val="16"/>
        </w:rPr>
        <w:t>)</w:t>
      </w:r>
    </w:p>
    <w:p w:rsidR="0068604F" w:rsidRDefault="0068604F" w:rsidP="0068604F">
      <w:pPr>
        <w:rPr>
          <w:sz w:val="16"/>
        </w:rPr>
      </w:pPr>
      <w:r w:rsidRPr="00686C48">
        <w:rPr>
          <w:sz w:val="16"/>
        </w:rPr>
        <w:t xml:space="preserve">These so-called </w:t>
      </w:r>
      <w:r w:rsidRPr="00CE7E40">
        <w:rPr>
          <w:highlight w:val="green"/>
          <w:u w:val="single"/>
        </w:rPr>
        <w:t>MAVNI soldiers</w:t>
      </w:r>
      <w:r w:rsidRPr="00686C48">
        <w:rPr>
          <w:u w:val="single"/>
        </w:rPr>
        <w:t xml:space="preserve"> have been in the</w:t>
      </w:r>
      <w:r w:rsidRPr="00686C48">
        <w:rPr>
          <w:sz w:val="16"/>
        </w:rPr>
        <w:t xml:space="preserve"> U.S. </w:t>
      </w:r>
      <w:r w:rsidRPr="00686C48">
        <w:rPr>
          <w:u w:val="single"/>
        </w:rPr>
        <w:t>legally on</w:t>
      </w:r>
      <w:r w:rsidRPr="00686C48">
        <w:rPr>
          <w:sz w:val="16"/>
        </w:rPr>
        <w:t xml:space="preserve"> work or student </w:t>
      </w:r>
      <w:r w:rsidRPr="00686C48">
        <w:rPr>
          <w:u w:val="single"/>
        </w:rPr>
        <w:t>visas but are not permanent residents</w:t>
      </w:r>
      <w:r w:rsidRPr="00686C48">
        <w:rPr>
          <w:sz w:val="16"/>
        </w:rPr>
        <w:t xml:space="preserve">. Such </w:t>
      </w:r>
      <w:r w:rsidRPr="00686C48">
        <w:rPr>
          <w:u w:val="single"/>
        </w:rPr>
        <w:t xml:space="preserve">soldiers </w:t>
      </w:r>
      <w:r w:rsidRPr="00CE7E40">
        <w:rPr>
          <w:highlight w:val="green"/>
          <w:u w:val="single"/>
        </w:rPr>
        <w:t>have</w:t>
      </w:r>
      <w:r w:rsidRPr="00CE7E40">
        <w:rPr>
          <w:sz w:val="16"/>
          <w:highlight w:val="green"/>
        </w:rPr>
        <w:t xml:space="preserve"> </w:t>
      </w:r>
      <w:r w:rsidRPr="00CE7E40">
        <w:rPr>
          <w:highlight w:val="green"/>
          <w:u w:val="single"/>
        </w:rPr>
        <w:t>been</w:t>
      </w:r>
      <w:r w:rsidRPr="00686C48">
        <w:rPr>
          <w:u w:val="single"/>
        </w:rPr>
        <w:t xml:space="preserve"> </w:t>
      </w:r>
      <w:r w:rsidRPr="00CE7E40">
        <w:rPr>
          <w:highlight w:val="green"/>
          <w:u w:val="single"/>
        </w:rPr>
        <w:t>recruited</w:t>
      </w:r>
      <w:r w:rsidRPr="00686C48">
        <w:rPr>
          <w:sz w:val="16"/>
        </w:rPr>
        <w:t xml:space="preserve"> by the Army since 2009 </w:t>
      </w:r>
      <w:r w:rsidRPr="00CE7E40">
        <w:rPr>
          <w:highlight w:val="green"/>
          <w:u w:val="single"/>
        </w:rPr>
        <w:t>to meet a</w:t>
      </w:r>
      <w:r w:rsidRPr="00686C48">
        <w:rPr>
          <w:u w:val="single"/>
        </w:rPr>
        <w:t xml:space="preserve"> “</w:t>
      </w:r>
      <w:r w:rsidRPr="00686C48">
        <w:rPr>
          <w:b/>
          <w:u w:val="single"/>
        </w:rPr>
        <w:t xml:space="preserve">critical </w:t>
      </w:r>
      <w:r w:rsidRPr="00CE7E40">
        <w:rPr>
          <w:b/>
          <w:highlight w:val="green"/>
          <w:u w:val="single"/>
        </w:rPr>
        <w:t>shortfall</w:t>
      </w:r>
      <w:r w:rsidRPr="00686C48">
        <w:rPr>
          <w:u w:val="single"/>
        </w:rPr>
        <w:t xml:space="preserve">” </w:t>
      </w:r>
      <w:r w:rsidRPr="00CE7E40">
        <w:rPr>
          <w:highlight w:val="green"/>
          <w:u w:val="single"/>
        </w:rPr>
        <w:t>of</w:t>
      </w:r>
      <w:r w:rsidRPr="00CE7E40">
        <w:rPr>
          <w:sz w:val="16"/>
          <w:highlight w:val="green"/>
        </w:rPr>
        <w:t xml:space="preserve"> </w:t>
      </w:r>
      <w:r w:rsidRPr="00CE7E40">
        <w:rPr>
          <w:highlight w:val="green"/>
          <w:u w:val="single"/>
        </w:rPr>
        <w:t>doctors</w:t>
      </w:r>
      <w:r w:rsidRPr="00686C48">
        <w:rPr>
          <w:u w:val="single"/>
        </w:rPr>
        <w:t xml:space="preserve">, dentists, psychiatrists </w:t>
      </w:r>
      <w:r w:rsidRPr="00CE7E40">
        <w:rPr>
          <w:highlight w:val="green"/>
          <w:u w:val="single"/>
        </w:rPr>
        <w:t>and</w:t>
      </w:r>
      <w:r w:rsidRPr="00686C48">
        <w:rPr>
          <w:u w:val="single"/>
        </w:rPr>
        <w:t xml:space="preserve"> linguistics</w:t>
      </w:r>
      <w:r w:rsidRPr="00686C48">
        <w:rPr>
          <w:sz w:val="16"/>
        </w:rPr>
        <w:t xml:space="preserve"> </w:t>
      </w:r>
      <w:r w:rsidRPr="00CE7E40">
        <w:rPr>
          <w:highlight w:val="green"/>
          <w:u w:val="single"/>
        </w:rPr>
        <w:t>experts</w:t>
      </w:r>
      <w:r w:rsidRPr="00686C48">
        <w:rPr>
          <w:sz w:val="16"/>
        </w:rPr>
        <w:t xml:space="preserve"> and other personnel </w:t>
      </w:r>
      <w:r w:rsidRPr="00CE7E40">
        <w:rPr>
          <w:highlight w:val="green"/>
          <w:u w:val="single"/>
        </w:rPr>
        <w:t>considered</w:t>
      </w:r>
      <w:r w:rsidRPr="00686C48">
        <w:rPr>
          <w:sz w:val="16"/>
        </w:rPr>
        <w:t xml:space="preserve"> vital </w:t>
      </w:r>
      <w:r w:rsidRPr="00CE7E40">
        <w:rPr>
          <w:highlight w:val="green"/>
          <w:u w:val="single"/>
        </w:rPr>
        <w:t>for maintaining</w:t>
      </w:r>
      <w:r w:rsidRPr="00686C48">
        <w:rPr>
          <w:u w:val="single"/>
        </w:rPr>
        <w:t xml:space="preserve"> the </w:t>
      </w:r>
      <w:r w:rsidRPr="00CE7E40">
        <w:rPr>
          <w:highlight w:val="green"/>
          <w:u w:val="single"/>
        </w:rPr>
        <w:t>military</w:t>
      </w:r>
      <w:r w:rsidRPr="00686C48">
        <w:rPr>
          <w:u w:val="single"/>
        </w:rPr>
        <w:t>’s</w:t>
      </w:r>
      <w:r w:rsidRPr="00686C48">
        <w:rPr>
          <w:sz w:val="16"/>
        </w:rPr>
        <w:t xml:space="preserve"> all-around strength and </w:t>
      </w:r>
      <w:r w:rsidRPr="00CE7E40">
        <w:rPr>
          <w:b/>
          <w:highlight w:val="green"/>
          <w:u w:val="single"/>
        </w:rPr>
        <w:t>competence</w:t>
      </w:r>
      <w:r w:rsidRPr="00686C48">
        <w:rPr>
          <w:sz w:val="16"/>
        </w:rPr>
        <w:t xml:space="preserve">. The recruitments are made usually after elaborate background investigations and a security clearance. Under the program, the Army offers a fast track to citizenship for these foreign recruits by bypassing permanent residency requirements. In the last eight years, </w:t>
      </w:r>
      <w:r w:rsidRPr="00686C48">
        <w:rPr>
          <w:u w:val="single"/>
        </w:rPr>
        <w:t>it has attracted an estimated 11,000 people</w:t>
      </w:r>
      <w:r w:rsidRPr="00686C48">
        <w:rPr>
          <w:sz w:val="16"/>
        </w:rPr>
        <w:t xml:space="preserve"> who are already serving in the Army in various high-skilled jobs</w:t>
      </w:r>
      <w:r w:rsidRPr="00686C48">
        <w:rPr>
          <w:u w:val="single"/>
        </w:rPr>
        <w:t xml:space="preserve">. Many joined because it offered </w:t>
      </w:r>
      <w:r w:rsidRPr="00686C48">
        <w:rPr>
          <w:sz w:val="16"/>
        </w:rPr>
        <w:t xml:space="preserve">them </w:t>
      </w:r>
      <w:r w:rsidRPr="00686C48">
        <w:rPr>
          <w:u w:val="single"/>
        </w:rPr>
        <w:t xml:space="preserve">job security </w:t>
      </w:r>
      <w:r w:rsidRPr="00686C48">
        <w:rPr>
          <w:sz w:val="16"/>
        </w:rPr>
        <w:t xml:space="preserve">along with a quicker path to citizenship. It seemed a welcome relief from the long, agonizing wait for permanent residency that accompanies the citizenship process. Last year, however, the program hit a snag: </w:t>
      </w:r>
      <w:r w:rsidRPr="00CE7E40">
        <w:rPr>
          <w:highlight w:val="green"/>
          <w:u w:val="single"/>
        </w:rPr>
        <w:t>The D</w:t>
      </w:r>
      <w:r w:rsidRPr="00686C48">
        <w:rPr>
          <w:u w:val="single"/>
        </w:rPr>
        <w:t xml:space="preserve">epartment </w:t>
      </w:r>
      <w:r w:rsidRPr="00CE7E40">
        <w:rPr>
          <w:highlight w:val="green"/>
          <w:u w:val="single"/>
        </w:rPr>
        <w:t>o</w:t>
      </w:r>
      <w:r w:rsidRPr="00686C48">
        <w:rPr>
          <w:u w:val="single"/>
        </w:rPr>
        <w:t xml:space="preserve">f </w:t>
      </w:r>
      <w:r w:rsidRPr="00CE7E40">
        <w:rPr>
          <w:highlight w:val="green"/>
          <w:u w:val="single"/>
        </w:rPr>
        <w:t>D</w:t>
      </w:r>
      <w:r w:rsidRPr="00686C48">
        <w:rPr>
          <w:u w:val="single"/>
        </w:rPr>
        <w:t xml:space="preserve">efense </w:t>
      </w:r>
      <w:r w:rsidRPr="00CE7E40">
        <w:rPr>
          <w:highlight w:val="green"/>
          <w:u w:val="single"/>
        </w:rPr>
        <w:t>determined</w:t>
      </w:r>
      <w:r w:rsidRPr="00686C48">
        <w:rPr>
          <w:sz w:val="16"/>
        </w:rPr>
        <w:t xml:space="preserve"> that giving </w:t>
      </w:r>
      <w:r w:rsidRPr="00686C48">
        <w:rPr>
          <w:u w:val="single"/>
        </w:rPr>
        <w:t xml:space="preserve">security </w:t>
      </w:r>
      <w:r w:rsidRPr="00CE7E40">
        <w:rPr>
          <w:highlight w:val="green"/>
          <w:u w:val="single"/>
        </w:rPr>
        <w:t>clearance</w:t>
      </w:r>
      <w:r w:rsidRPr="00686C48">
        <w:rPr>
          <w:u w:val="single"/>
        </w:rPr>
        <w:t xml:space="preserve"> </w:t>
      </w:r>
      <w:r w:rsidRPr="00686C48">
        <w:rPr>
          <w:sz w:val="16"/>
        </w:rPr>
        <w:t xml:space="preserve">to foreign nationals </w:t>
      </w:r>
      <w:r w:rsidRPr="00686C48">
        <w:rPr>
          <w:u w:val="single"/>
        </w:rPr>
        <w:t xml:space="preserve">even after extensive background </w:t>
      </w:r>
      <w:r w:rsidRPr="00686C48">
        <w:rPr>
          <w:sz w:val="16"/>
        </w:rPr>
        <w:t xml:space="preserve">checking </w:t>
      </w:r>
      <w:r w:rsidRPr="00CE7E40">
        <w:rPr>
          <w:highlight w:val="green"/>
          <w:u w:val="single"/>
        </w:rPr>
        <w:t xml:space="preserve">might </w:t>
      </w:r>
      <w:r w:rsidRPr="00CE7E40">
        <w:rPr>
          <w:b/>
          <w:highlight w:val="green"/>
          <w:u w:val="single"/>
        </w:rPr>
        <w:t>encourage</w:t>
      </w:r>
      <w:r w:rsidRPr="00686C48">
        <w:rPr>
          <w:b/>
          <w:u w:val="single"/>
        </w:rPr>
        <w:t xml:space="preserve"> “</w:t>
      </w:r>
      <w:r w:rsidRPr="00CE7E40">
        <w:rPr>
          <w:b/>
          <w:highlight w:val="green"/>
          <w:u w:val="single"/>
        </w:rPr>
        <w:t>infiltration</w:t>
      </w:r>
      <w:r w:rsidRPr="00686C48">
        <w:rPr>
          <w:b/>
          <w:u w:val="single"/>
        </w:rPr>
        <w:t>”</w:t>
      </w:r>
      <w:r w:rsidRPr="00686C48">
        <w:rPr>
          <w:u w:val="single"/>
        </w:rPr>
        <w:t xml:space="preserve"> </w:t>
      </w:r>
      <w:r w:rsidRPr="00686C48">
        <w:rPr>
          <w:sz w:val="16"/>
        </w:rPr>
        <w:t xml:space="preserve">by foreign government agents into the force. The government declared this was not in the best national interest. </w:t>
      </w:r>
      <w:r w:rsidRPr="00686C48">
        <w:rPr>
          <w:u w:val="single"/>
        </w:rPr>
        <w:t xml:space="preserve">Many people view this </w:t>
      </w:r>
      <w:r w:rsidRPr="00686C48">
        <w:rPr>
          <w:sz w:val="16"/>
        </w:rPr>
        <w:t xml:space="preserve">development </w:t>
      </w:r>
      <w:r w:rsidRPr="00686C48">
        <w:rPr>
          <w:u w:val="single"/>
        </w:rPr>
        <w:t xml:space="preserve">as a </w:t>
      </w:r>
      <w:r w:rsidRPr="00686C48">
        <w:rPr>
          <w:b/>
          <w:u w:val="single"/>
        </w:rPr>
        <w:t>bugaboo</w:t>
      </w:r>
      <w:r w:rsidRPr="00686C48">
        <w:rPr>
          <w:sz w:val="16"/>
        </w:rPr>
        <w:t xml:space="preserve">. Lt. Col. Margaret Stock from the U.S. Army Reserve, a vocal critic of Pentagon, told India Abroad in a telephone interview from Alaska that the program was running without any hitch until recently when “they got new people in charge who think that anybody born in foreign country and serving in the Army is a suspect although </w:t>
      </w:r>
      <w:r w:rsidRPr="00CE7E40">
        <w:rPr>
          <w:highlight w:val="green"/>
          <w:u w:val="single"/>
        </w:rPr>
        <w:t xml:space="preserve">there is </w:t>
      </w:r>
      <w:r w:rsidRPr="00CE7E40">
        <w:rPr>
          <w:b/>
          <w:highlight w:val="green"/>
          <w:u w:val="single"/>
        </w:rPr>
        <w:t>no</w:t>
      </w:r>
      <w:r w:rsidRPr="00686C48">
        <w:rPr>
          <w:b/>
          <w:u w:val="single"/>
        </w:rPr>
        <w:t xml:space="preserve"> </w:t>
      </w:r>
      <w:r w:rsidRPr="00CE7E40">
        <w:rPr>
          <w:b/>
          <w:highlight w:val="green"/>
          <w:u w:val="single"/>
        </w:rPr>
        <w:t>evidence</w:t>
      </w:r>
      <w:r w:rsidRPr="00686C48">
        <w:rPr>
          <w:u w:val="single"/>
        </w:rPr>
        <w:t xml:space="preserve"> for that.</w:t>
      </w:r>
      <w:r w:rsidRPr="00686C48">
        <w:rPr>
          <w:sz w:val="16"/>
        </w:rPr>
        <w:t>”</w:t>
      </w:r>
    </w:p>
    <w:p w:rsidR="00C04466" w:rsidRDefault="00C04466" w:rsidP="00C04466">
      <w:pPr>
        <w:pStyle w:val="Heading3"/>
      </w:pPr>
      <w:r>
        <w:t>AT: Other Soldiers Solve</w:t>
      </w:r>
    </w:p>
    <w:p w:rsidR="00C04466" w:rsidRDefault="00C04466" w:rsidP="00C04466">
      <w:pPr>
        <w:pStyle w:val="Heading4"/>
        <w:rPr>
          <w:u w:val="single"/>
        </w:rPr>
      </w:pPr>
      <w:r>
        <w:t xml:space="preserve">The DOD </w:t>
      </w:r>
      <w:r w:rsidRPr="009548BA">
        <w:rPr>
          <w:u w:val="single"/>
        </w:rPr>
        <w:t>isn’t recruiting</w:t>
      </w:r>
      <w:r>
        <w:t xml:space="preserve"> other soldiers and foreign ties deem recruits </w:t>
      </w:r>
      <w:r w:rsidRPr="009548BA">
        <w:rPr>
          <w:u w:val="single"/>
        </w:rPr>
        <w:t>ineligible</w:t>
      </w:r>
      <w:r>
        <w:rPr>
          <w:u w:val="single"/>
        </w:rPr>
        <w:t>.</w:t>
      </w:r>
    </w:p>
    <w:p w:rsidR="00C04466" w:rsidRDefault="00C04466" w:rsidP="00C04466">
      <w:pPr>
        <w:rPr>
          <w:sz w:val="16"/>
          <w:szCs w:val="16"/>
        </w:rPr>
      </w:pPr>
      <w:proofErr w:type="spellStart"/>
      <w:r w:rsidRPr="009548BA">
        <w:rPr>
          <w:rStyle w:val="Style13ptBold"/>
        </w:rPr>
        <w:t>Romo</w:t>
      </w:r>
      <w:proofErr w:type="spellEnd"/>
      <w:r w:rsidRPr="009548BA">
        <w:rPr>
          <w:rStyle w:val="Style13ptBold"/>
        </w:rPr>
        <w:t xml:space="preserve"> ‘7/9</w:t>
      </w:r>
      <w:r>
        <w:t xml:space="preserve"> </w:t>
      </w:r>
      <w:r w:rsidRPr="009548BA">
        <w:rPr>
          <w:sz w:val="16"/>
          <w:szCs w:val="16"/>
        </w:rPr>
        <w:t xml:space="preserve">(Vanessa; lead education reporter for LA School Report, the only online news site dedicated to closely covering the policies and politics of Los Angeles Unified, the second largest school district in the nation. Over the last two years she’s covered the district’s mismanagement of the iPads-for-all program, controversies over co-location charter school assignments, and the ongoing fight over the different sides of the public school reform debate.; SCPR; 7/9/18; “U.S. Army Is Discharging Immigrant Recruits Who Were Promised Citizenship”; </w:t>
      </w:r>
      <w:hyperlink r:id="rId22" w:history="1">
        <w:r w:rsidRPr="009548BA">
          <w:rPr>
            <w:rStyle w:val="Hyperlink"/>
            <w:sz w:val="16"/>
            <w:szCs w:val="16"/>
          </w:rPr>
          <w:t>https://www.scpr.org/news/2018/07/09/84579/u-s-army-is-discharging-immigrant-recruits-who-wer/</w:t>
        </w:r>
      </w:hyperlink>
      <w:r w:rsidRPr="009548BA">
        <w:rPr>
          <w:sz w:val="16"/>
          <w:szCs w:val="16"/>
        </w:rPr>
        <w:t>; Accessed: 7/10/18; RY)</w:t>
      </w:r>
    </w:p>
    <w:p w:rsidR="00C04466" w:rsidRPr="005C70F0" w:rsidRDefault="00C04466" w:rsidP="00C04466">
      <w:pPr>
        <w:rPr>
          <w:sz w:val="16"/>
        </w:rPr>
      </w:pPr>
      <w:r w:rsidRPr="005C70F0">
        <w:rPr>
          <w:sz w:val="16"/>
        </w:rPr>
        <w:t xml:space="preserve">In this man's case, </w:t>
      </w:r>
      <w:r w:rsidRPr="00CE7E40">
        <w:rPr>
          <w:highlight w:val="green"/>
          <w:u w:val="single"/>
        </w:rPr>
        <w:t>officials determined</w:t>
      </w:r>
      <w:r w:rsidRPr="005C70F0">
        <w:rPr>
          <w:sz w:val="16"/>
        </w:rPr>
        <w:t xml:space="preserve"> his </w:t>
      </w:r>
      <w:r w:rsidRPr="005C70F0">
        <w:rPr>
          <w:u w:val="single"/>
        </w:rPr>
        <w:t xml:space="preserve">foreign </w:t>
      </w:r>
      <w:r w:rsidRPr="00CE7E40">
        <w:rPr>
          <w:highlight w:val="green"/>
          <w:u w:val="single"/>
        </w:rPr>
        <w:t xml:space="preserve">ties </w:t>
      </w:r>
      <w:r w:rsidRPr="00CE7E40">
        <w:rPr>
          <w:b/>
          <w:highlight w:val="green"/>
          <w:u w:val="single"/>
        </w:rPr>
        <w:t>made him ineligible</w:t>
      </w:r>
      <w:r w:rsidRPr="00CE7E40">
        <w:rPr>
          <w:highlight w:val="green"/>
          <w:u w:val="single"/>
        </w:rPr>
        <w:t xml:space="preserve"> for</w:t>
      </w:r>
      <w:r w:rsidRPr="005C70F0">
        <w:rPr>
          <w:sz w:val="16"/>
        </w:rPr>
        <w:t xml:space="preserve"> the </w:t>
      </w:r>
      <w:r w:rsidRPr="00CE7E40">
        <w:rPr>
          <w:highlight w:val="green"/>
          <w:u w:val="single"/>
        </w:rPr>
        <w:t>MAVNI</w:t>
      </w:r>
      <w:r w:rsidRPr="005C70F0">
        <w:rPr>
          <w:sz w:val="16"/>
        </w:rPr>
        <w:t xml:space="preserve"> program. </w:t>
      </w:r>
      <w:r w:rsidRPr="005C70F0">
        <w:rPr>
          <w:u w:val="single"/>
        </w:rPr>
        <w:t>They cite</w:t>
      </w:r>
      <w:r w:rsidRPr="005C70F0">
        <w:rPr>
          <w:sz w:val="16"/>
        </w:rPr>
        <w:t xml:space="preserve"> </w:t>
      </w:r>
      <w:r w:rsidRPr="005C70F0">
        <w:rPr>
          <w:u w:val="single"/>
        </w:rPr>
        <w:t>the fact that</w:t>
      </w:r>
      <w:r w:rsidRPr="005C70F0">
        <w:rPr>
          <w:sz w:val="16"/>
        </w:rPr>
        <w:t xml:space="preserve"> both of his </w:t>
      </w:r>
      <w:r w:rsidRPr="005C70F0">
        <w:rPr>
          <w:u w:val="single"/>
        </w:rPr>
        <w:t>parents</w:t>
      </w:r>
      <w:r w:rsidRPr="005C70F0">
        <w:rPr>
          <w:sz w:val="16"/>
        </w:rPr>
        <w:t xml:space="preserve"> </w:t>
      </w:r>
      <w:r w:rsidRPr="005C70F0">
        <w:rPr>
          <w:u w:val="single"/>
        </w:rPr>
        <w:t>and</w:t>
      </w:r>
      <w:r w:rsidRPr="005C70F0">
        <w:rPr>
          <w:sz w:val="16"/>
        </w:rPr>
        <w:t xml:space="preserve"> his </w:t>
      </w:r>
      <w:proofErr w:type="spellStart"/>
      <w:r w:rsidRPr="005C70F0">
        <w:rPr>
          <w:u w:val="single"/>
        </w:rPr>
        <w:t>fiancee</w:t>
      </w:r>
      <w:proofErr w:type="spellEnd"/>
      <w:r w:rsidRPr="005C70F0">
        <w:rPr>
          <w:sz w:val="16"/>
        </w:rPr>
        <w:t xml:space="preserve"> still </w:t>
      </w:r>
      <w:r w:rsidRPr="005C70F0">
        <w:rPr>
          <w:u w:val="single"/>
        </w:rPr>
        <w:t>live in Pakistan</w:t>
      </w:r>
      <w:r w:rsidRPr="005C70F0">
        <w:rPr>
          <w:sz w:val="16"/>
        </w:rPr>
        <w:t xml:space="preserve">. In a separate section, the man's Counterintelligence Reviewer notes that the recruit "has wanted to come to America since he was five." Also, that his cell phone case is an American flag and that he has a U.S. Army bumper sticker on his car. </w:t>
      </w:r>
      <w:r w:rsidRPr="00CE7E40">
        <w:rPr>
          <w:highlight w:val="green"/>
          <w:u w:val="single"/>
        </w:rPr>
        <w:t>He</w:t>
      </w:r>
      <w:r w:rsidRPr="005C70F0">
        <w:rPr>
          <w:sz w:val="16"/>
        </w:rPr>
        <w:t xml:space="preserve"> "</w:t>
      </w:r>
      <w:r w:rsidRPr="00CE7E40">
        <w:rPr>
          <w:highlight w:val="green"/>
          <w:u w:val="single"/>
        </w:rPr>
        <w:t>has</w:t>
      </w:r>
      <w:r w:rsidRPr="005C70F0">
        <w:rPr>
          <w:sz w:val="16"/>
        </w:rPr>
        <w:t xml:space="preserve"> such </w:t>
      </w:r>
      <w:r w:rsidRPr="00CE7E40">
        <w:rPr>
          <w:highlight w:val="green"/>
          <w:u w:val="single"/>
        </w:rPr>
        <w:t>a</w:t>
      </w:r>
      <w:r w:rsidRPr="005C70F0">
        <w:rPr>
          <w:sz w:val="16"/>
        </w:rPr>
        <w:t xml:space="preserve"> deep and </w:t>
      </w:r>
      <w:r w:rsidRPr="005C70F0">
        <w:rPr>
          <w:b/>
          <w:u w:val="single"/>
        </w:rPr>
        <w:t xml:space="preserve">longstanding </w:t>
      </w:r>
      <w:r w:rsidRPr="00CE7E40">
        <w:rPr>
          <w:b/>
          <w:highlight w:val="green"/>
          <w:u w:val="single"/>
        </w:rPr>
        <w:t>loyalty</w:t>
      </w:r>
      <w:r w:rsidRPr="00CE7E40">
        <w:rPr>
          <w:highlight w:val="green"/>
          <w:u w:val="single"/>
        </w:rPr>
        <w:t xml:space="preserve"> to the U.S.</w:t>
      </w:r>
      <w:r w:rsidRPr="005C70F0">
        <w:rPr>
          <w:u w:val="single"/>
        </w:rPr>
        <w:t xml:space="preserve"> that</w:t>
      </w:r>
      <w:r w:rsidRPr="005C70F0">
        <w:rPr>
          <w:sz w:val="16"/>
        </w:rPr>
        <w:t xml:space="preserve"> HE </w:t>
      </w:r>
      <w:r w:rsidRPr="005C70F0">
        <w:rPr>
          <w:u w:val="single"/>
        </w:rPr>
        <w:t>can be expected to resolve any conflict of interest</w:t>
      </w:r>
      <w:r w:rsidRPr="005C70F0">
        <w:rPr>
          <w:sz w:val="16"/>
        </w:rPr>
        <w:t xml:space="preserve"> in favor of the U.S. </w:t>
      </w:r>
      <w:r w:rsidRPr="00CE7E40">
        <w:rPr>
          <w:highlight w:val="green"/>
          <w:u w:val="single"/>
        </w:rPr>
        <w:t>This mitigates</w:t>
      </w:r>
      <w:r w:rsidRPr="005C70F0">
        <w:rPr>
          <w:sz w:val="16"/>
        </w:rPr>
        <w:t xml:space="preserve"> [his </w:t>
      </w:r>
      <w:r w:rsidRPr="005C70F0">
        <w:rPr>
          <w:u w:val="single"/>
        </w:rPr>
        <w:t xml:space="preserve">foreign ties </w:t>
      </w:r>
      <w:r w:rsidRPr="00CE7E40">
        <w:rPr>
          <w:highlight w:val="green"/>
          <w:u w:val="single"/>
        </w:rPr>
        <w:t>risk</w:t>
      </w:r>
      <w:r w:rsidRPr="005C70F0">
        <w:rPr>
          <w:sz w:val="16"/>
        </w:rPr>
        <w:t xml:space="preserve">]," the reviewer wrote. </w:t>
      </w:r>
      <w:r w:rsidRPr="005C70F0">
        <w:rPr>
          <w:u w:val="single"/>
        </w:rPr>
        <w:t>Despite</w:t>
      </w:r>
      <w:r w:rsidRPr="005C70F0">
        <w:rPr>
          <w:sz w:val="16"/>
        </w:rPr>
        <w:t xml:space="preserve"> the vote of </w:t>
      </w:r>
      <w:r w:rsidRPr="005C70F0">
        <w:rPr>
          <w:u w:val="single"/>
        </w:rPr>
        <w:t>approval, the</w:t>
      </w:r>
      <w:r w:rsidRPr="005C70F0">
        <w:rPr>
          <w:sz w:val="16"/>
        </w:rPr>
        <w:t xml:space="preserve"> Pakistani </w:t>
      </w:r>
      <w:r w:rsidRPr="005C70F0">
        <w:rPr>
          <w:u w:val="single"/>
        </w:rPr>
        <w:t>man was still discharged</w:t>
      </w:r>
      <w:r w:rsidRPr="005C70F0">
        <w:rPr>
          <w:sz w:val="16"/>
        </w:rPr>
        <w:t xml:space="preserve">. "These are the reasons on the basis of which I've been denied, or, you know, I've been declared unfavorable for military," he told NPR. Recalling the moment he first learned of the discharge after waiting more than two years for active duty deployment, he said "There were so many tears in my eyes that my hands couldn't move fast enough to wipe them out." </w:t>
      </w:r>
      <w:r w:rsidRPr="005C70F0">
        <w:rPr>
          <w:u w:val="single"/>
        </w:rPr>
        <w:t>Stock</w:t>
      </w:r>
      <w:r w:rsidRPr="005C70F0">
        <w:rPr>
          <w:sz w:val="16"/>
        </w:rPr>
        <w:t xml:space="preserve">, who has reviewed the document, </w:t>
      </w:r>
      <w:r w:rsidRPr="005C70F0">
        <w:rPr>
          <w:u w:val="single"/>
        </w:rPr>
        <w:t>said</w:t>
      </w:r>
      <w:r w:rsidRPr="005C70F0">
        <w:rPr>
          <w:sz w:val="16"/>
        </w:rPr>
        <w:t xml:space="preserve"> the </w:t>
      </w:r>
      <w:r w:rsidRPr="00CE7E40">
        <w:rPr>
          <w:highlight w:val="green"/>
          <w:u w:val="single"/>
        </w:rPr>
        <w:t xml:space="preserve">explanation </w:t>
      </w:r>
      <w:r w:rsidRPr="00CE7E40">
        <w:rPr>
          <w:b/>
          <w:highlight w:val="green"/>
          <w:u w:val="single"/>
        </w:rPr>
        <w:t>doesn't make</w:t>
      </w:r>
      <w:r w:rsidRPr="005C70F0">
        <w:rPr>
          <w:b/>
          <w:u w:val="single"/>
        </w:rPr>
        <w:t xml:space="preserve"> any </w:t>
      </w:r>
      <w:r w:rsidRPr="00CE7E40">
        <w:rPr>
          <w:b/>
          <w:highlight w:val="green"/>
          <w:u w:val="single"/>
        </w:rPr>
        <w:t>sense</w:t>
      </w:r>
      <w:r w:rsidRPr="005C70F0">
        <w:rPr>
          <w:sz w:val="16"/>
        </w:rPr>
        <w:t xml:space="preserve">. "The </w:t>
      </w:r>
      <w:r w:rsidRPr="005C70F0">
        <w:rPr>
          <w:u w:val="single"/>
        </w:rPr>
        <w:t>paperwork</w:t>
      </w:r>
      <w:r w:rsidRPr="005C70F0">
        <w:rPr>
          <w:sz w:val="16"/>
        </w:rPr>
        <w:t xml:space="preserve"> just </w:t>
      </w:r>
      <w:r w:rsidRPr="005C70F0">
        <w:rPr>
          <w:u w:val="single"/>
        </w:rPr>
        <w:t>said foreign ties.</w:t>
      </w:r>
      <w:r w:rsidRPr="005C70F0">
        <w:rPr>
          <w:sz w:val="16"/>
        </w:rPr>
        <w:t xml:space="preserve"> But </w:t>
      </w:r>
      <w:r w:rsidRPr="005C70F0">
        <w:rPr>
          <w:u w:val="single"/>
        </w:rPr>
        <w:t>they're ordinary</w:t>
      </w:r>
      <w:r w:rsidRPr="005C70F0">
        <w:rPr>
          <w:sz w:val="16"/>
        </w:rPr>
        <w:t xml:space="preserve">, normal </w:t>
      </w:r>
      <w:r w:rsidRPr="005C70F0">
        <w:rPr>
          <w:u w:val="single"/>
        </w:rPr>
        <w:t>ties that any immigrant would have</w:t>
      </w:r>
      <w:r w:rsidRPr="005C70F0">
        <w:rPr>
          <w:sz w:val="16"/>
        </w:rPr>
        <w:t xml:space="preserve">," she said, adding that "many members of the military who are married to foreigners [have] children born in foreign countries, have parents who are foreigners, brothers and sisters who are foreigners." "It's very common in a global military like the United States military that people will have foreign ties," Stock added. That is little comfort to the man from Pakistan and Zhao, who fear the possibility of being deported as a result of their discharge. </w:t>
      </w:r>
      <w:r w:rsidRPr="00CE7E40">
        <w:rPr>
          <w:highlight w:val="green"/>
          <w:u w:val="single"/>
        </w:rPr>
        <w:t>Both took</w:t>
      </w:r>
      <w:r w:rsidRPr="005C70F0">
        <w:rPr>
          <w:u w:val="single"/>
        </w:rPr>
        <w:t xml:space="preserve"> an </w:t>
      </w:r>
      <w:r w:rsidRPr="005C70F0">
        <w:rPr>
          <w:b/>
          <w:u w:val="single"/>
        </w:rPr>
        <w:t xml:space="preserve">oath of </w:t>
      </w:r>
      <w:r w:rsidRPr="00CE7E40">
        <w:rPr>
          <w:b/>
          <w:highlight w:val="green"/>
          <w:u w:val="single"/>
        </w:rPr>
        <w:t>allegiance</w:t>
      </w:r>
      <w:r w:rsidRPr="00CE7E40">
        <w:rPr>
          <w:highlight w:val="green"/>
          <w:u w:val="single"/>
        </w:rPr>
        <w:t xml:space="preserve"> upon enlisting</w:t>
      </w:r>
      <w:r w:rsidRPr="005C70F0">
        <w:rPr>
          <w:u w:val="single"/>
        </w:rPr>
        <w:t>, and</w:t>
      </w:r>
      <w:r w:rsidRPr="005C70F0">
        <w:rPr>
          <w:sz w:val="16"/>
        </w:rPr>
        <w:t xml:space="preserve"> they </w:t>
      </w:r>
      <w:r w:rsidRPr="005C70F0">
        <w:rPr>
          <w:u w:val="single"/>
        </w:rPr>
        <w:t xml:space="preserve">fear that will </w:t>
      </w:r>
      <w:r w:rsidRPr="005C70F0">
        <w:rPr>
          <w:b/>
          <w:u w:val="single"/>
        </w:rPr>
        <w:t>make them targets</w:t>
      </w:r>
      <w:r w:rsidRPr="005C70F0">
        <w:rPr>
          <w:u w:val="single"/>
        </w:rPr>
        <w:t xml:space="preserve"> of</w:t>
      </w:r>
      <w:r w:rsidRPr="005C70F0">
        <w:rPr>
          <w:sz w:val="16"/>
        </w:rPr>
        <w:t xml:space="preserve"> their </w:t>
      </w:r>
      <w:r w:rsidRPr="005C70F0">
        <w:rPr>
          <w:u w:val="single"/>
        </w:rPr>
        <w:t>respective governments back home.</w:t>
      </w:r>
      <w:r w:rsidRPr="005C70F0">
        <w:rPr>
          <w:sz w:val="16"/>
        </w:rPr>
        <w:t xml:space="preserve"> In Zhao's case, he formed an organization called Asian-American Soldiers for America that delivered letters to President Trump last year and met with several senators and congressmen on a visit to Washington, D.C. "I'm pretty sure the Chinese government knows what I did, and that they know my name," he said, referring to the oath of allegiance. "</w:t>
      </w:r>
      <w:r w:rsidRPr="005C70F0">
        <w:rPr>
          <w:u w:val="single"/>
        </w:rPr>
        <w:t xml:space="preserve">I </w:t>
      </w:r>
      <w:r w:rsidRPr="005C70F0">
        <w:rPr>
          <w:b/>
          <w:u w:val="single"/>
        </w:rPr>
        <w:t>don't know what will happen</w:t>
      </w:r>
      <w:r w:rsidRPr="005C70F0">
        <w:rPr>
          <w:sz w:val="16"/>
        </w:rPr>
        <w:t xml:space="preserve"> if I go back."</w:t>
      </w:r>
    </w:p>
    <w:p w:rsidR="00C04466" w:rsidRPr="00686C48" w:rsidRDefault="00C04466" w:rsidP="0068604F">
      <w:pPr>
        <w:rPr>
          <w:sz w:val="16"/>
        </w:rPr>
      </w:pPr>
    </w:p>
    <w:p w:rsidR="0068604F" w:rsidRDefault="0068604F" w:rsidP="0068604F">
      <w:pPr>
        <w:pStyle w:val="Heading3"/>
      </w:pPr>
    </w:p>
    <w:p w:rsidR="0068604F" w:rsidRDefault="0068604F" w:rsidP="0068604F">
      <w:pPr>
        <w:pStyle w:val="Heading2"/>
      </w:pPr>
      <w:r>
        <w:t xml:space="preserve">Rule of Law </w:t>
      </w:r>
      <w:r w:rsidR="0088140E">
        <w:t>Add On</w:t>
      </w:r>
      <w:r>
        <w:t xml:space="preserve"> </w:t>
      </w:r>
    </w:p>
    <w:p w:rsidR="0068604F" w:rsidRDefault="0088140E" w:rsidP="0068604F">
      <w:pPr>
        <w:pStyle w:val="Heading3"/>
      </w:pPr>
      <w:r>
        <w:t>2</w:t>
      </w:r>
      <w:r w:rsidR="0068604F">
        <w:t>AC</w:t>
      </w:r>
    </w:p>
    <w:p w:rsidR="0068604F" w:rsidRDefault="0068604F" w:rsidP="0068604F">
      <w:pPr>
        <w:pStyle w:val="Heading4"/>
      </w:pPr>
      <w:r>
        <w:t xml:space="preserve">Trump </w:t>
      </w:r>
      <w:r w:rsidRPr="006D3B3B">
        <w:rPr>
          <w:u w:val="single"/>
        </w:rPr>
        <w:t>punted</w:t>
      </w:r>
      <w:r>
        <w:t xml:space="preserve"> US rule of law – passing DREAM </w:t>
      </w:r>
      <w:r w:rsidRPr="007F4DB5">
        <w:rPr>
          <w:u w:val="single"/>
        </w:rPr>
        <w:t>brings it back</w:t>
      </w:r>
      <w:r>
        <w:t>.</w:t>
      </w:r>
    </w:p>
    <w:p w:rsidR="0068604F" w:rsidRDefault="0068604F" w:rsidP="0068604F">
      <w:pPr>
        <w:rPr>
          <w:sz w:val="16"/>
          <w:szCs w:val="16"/>
        </w:rPr>
      </w:pPr>
      <w:proofErr w:type="spellStart"/>
      <w:r w:rsidRPr="007F4DB5">
        <w:rPr>
          <w:rStyle w:val="Style13ptBold"/>
        </w:rPr>
        <w:t>Motomura</w:t>
      </w:r>
      <w:proofErr w:type="spellEnd"/>
      <w:r w:rsidRPr="007F4DB5">
        <w:rPr>
          <w:rStyle w:val="Style13ptBold"/>
        </w:rPr>
        <w:t xml:space="preserve"> ’17</w:t>
      </w:r>
      <w:r w:rsidRPr="007F4DB5">
        <w:rPr>
          <w:sz w:val="16"/>
          <w:szCs w:val="16"/>
        </w:rPr>
        <w:t xml:space="preserve"> (Hiroshi; teacher and scholar of immigration and citizenship, with influence across a range of academic disciplines and in federal, state, and local policymaking. He is one of the co-founders and current directors of the Rocky Mountain Immigrant Advocacy Network (RMIAN), and he serves as Vice Chair of the Board of Directors of the National Immigration Law Center. In the fall of 2008, he was an outside advisor to the Obama-Biden Transition Team's Working Group on Immigration Policy. Before joining the permanent faculty of UCLA Law in 2008, Professor </w:t>
      </w:r>
      <w:proofErr w:type="spellStart"/>
      <w:r w:rsidRPr="007F4DB5">
        <w:rPr>
          <w:sz w:val="16"/>
          <w:szCs w:val="16"/>
        </w:rPr>
        <w:t>Motomura</w:t>
      </w:r>
      <w:proofErr w:type="spellEnd"/>
      <w:r w:rsidRPr="007F4DB5">
        <w:rPr>
          <w:sz w:val="16"/>
          <w:szCs w:val="16"/>
        </w:rPr>
        <w:t xml:space="preserve"> was Kenan Distinguished Professor of Law at the University of North Carolina, Chapel Hill, and before that Nicholas Doman Professor of International Law at the University of Colorado, Boulder. He has been a visiting professor at Hokkaido University in Sapporo, Japan, the University of Michigan Law School, and UCLA. He was the first Lloyd Cutler Fellow at the American Academy in Berlin, and has served on the Board of Governors of the University of North Carolina Press. Professor </w:t>
      </w:r>
      <w:proofErr w:type="spellStart"/>
      <w:r w:rsidRPr="007F4DB5">
        <w:rPr>
          <w:sz w:val="16"/>
          <w:szCs w:val="16"/>
        </w:rPr>
        <w:t>Motomura</w:t>
      </w:r>
      <w:proofErr w:type="spellEnd"/>
      <w:r w:rsidRPr="007F4DB5">
        <w:rPr>
          <w:sz w:val="16"/>
          <w:szCs w:val="16"/>
        </w:rPr>
        <w:t xml:space="preserve"> is currently a member of the Editorial Board of the International Migration Review.; LA Times; 12/7/17; “</w:t>
      </w:r>
      <w:r w:rsidRPr="007F4DB5">
        <w:rPr>
          <w:u w:val="single"/>
        </w:rPr>
        <w:t xml:space="preserve">The </w:t>
      </w:r>
      <w:r>
        <w:rPr>
          <w:u w:val="single"/>
        </w:rPr>
        <w:t>DREAM</w:t>
      </w:r>
      <w:r w:rsidRPr="007F4DB5">
        <w:rPr>
          <w:u w:val="single"/>
        </w:rPr>
        <w:t xml:space="preserve"> Act could </w:t>
      </w:r>
      <w:r w:rsidRPr="007F4DB5">
        <w:rPr>
          <w:b/>
          <w:u w:val="single"/>
        </w:rPr>
        <w:t>bring the rule of law back</w:t>
      </w:r>
      <w:r w:rsidRPr="007F4DB5">
        <w:rPr>
          <w:u w:val="single"/>
        </w:rPr>
        <w:t xml:space="preserve"> to immigration policy</w:t>
      </w:r>
      <w:r w:rsidRPr="007F4DB5">
        <w:rPr>
          <w:sz w:val="16"/>
          <w:szCs w:val="16"/>
        </w:rPr>
        <w:t xml:space="preserve">”; </w:t>
      </w:r>
      <w:hyperlink r:id="rId23" w:history="1">
        <w:r w:rsidRPr="007F4DB5">
          <w:rPr>
            <w:rStyle w:val="Hyperlink"/>
            <w:sz w:val="16"/>
            <w:szCs w:val="16"/>
          </w:rPr>
          <w:t>http://www.latimes.com/opinion/op-ed/la-oe-motomura-dream-act-20171207-story.html</w:t>
        </w:r>
      </w:hyperlink>
      <w:r w:rsidRPr="007F4DB5">
        <w:rPr>
          <w:sz w:val="16"/>
          <w:szCs w:val="16"/>
        </w:rPr>
        <w:t xml:space="preserve">; Accessed: 7/3/18; </w:t>
      </w:r>
      <w:proofErr w:type="spellStart"/>
      <w:r w:rsidRPr="007F4DB5">
        <w:rPr>
          <w:sz w:val="16"/>
          <w:szCs w:val="16"/>
        </w:rPr>
        <w:t>yed</w:t>
      </w:r>
      <w:proofErr w:type="spellEnd"/>
      <w:r w:rsidRPr="007F4DB5">
        <w:rPr>
          <w:sz w:val="16"/>
          <w:szCs w:val="16"/>
        </w:rPr>
        <w:t>)</w:t>
      </w:r>
    </w:p>
    <w:p w:rsidR="0068604F" w:rsidRDefault="0068604F" w:rsidP="0068604F">
      <w:pPr>
        <w:rPr>
          <w:u w:val="single"/>
        </w:rPr>
      </w:pPr>
      <w:r w:rsidRPr="007F4DB5">
        <w:rPr>
          <w:sz w:val="16"/>
        </w:rPr>
        <w:t xml:space="preserve">When President </w:t>
      </w:r>
      <w:r w:rsidRPr="00CE7E40">
        <w:rPr>
          <w:highlight w:val="green"/>
          <w:u w:val="single"/>
        </w:rPr>
        <w:t>Trump</w:t>
      </w:r>
      <w:r w:rsidRPr="007F4DB5">
        <w:rPr>
          <w:sz w:val="16"/>
        </w:rPr>
        <w:t xml:space="preserve"> announced the end of the Deferred Action for Childhood Arrivals program in September, he also punted. He </w:t>
      </w:r>
      <w:r w:rsidRPr="00CE7E40">
        <w:rPr>
          <w:highlight w:val="green"/>
          <w:u w:val="single"/>
        </w:rPr>
        <w:t>left it to Congress to decide</w:t>
      </w:r>
      <w:r w:rsidRPr="007F4DB5">
        <w:rPr>
          <w:u w:val="single"/>
        </w:rPr>
        <w:t xml:space="preserve"> if the country would extend</w:t>
      </w:r>
      <w:r w:rsidRPr="007F4DB5">
        <w:rPr>
          <w:sz w:val="16"/>
        </w:rPr>
        <w:t xml:space="preserve"> lawful </w:t>
      </w:r>
      <w:r w:rsidRPr="007F4DB5">
        <w:rPr>
          <w:u w:val="single"/>
        </w:rPr>
        <w:t>immigration status, via</w:t>
      </w:r>
      <w:r w:rsidRPr="007F4DB5">
        <w:rPr>
          <w:sz w:val="16"/>
        </w:rPr>
        <w:t xml:space="preserve"> the long-stalled </w:t>
      </w:r>
      <w:r w:rsidRPr="00CE7E40">
        <w:rPr>
          <w:highlight w:val="green"/>
          <w:u w:val="single"/>
        </w:rPr>
        <w:t>Dream</w:t>
      </w:r>
      <w:r w:rsidRPr="007F4DB5">
        <w:rPr>
          <w:u w:val="single"/>
        </w:rPr>
        <w:t xml:space="preserve"> Act, to</w:t>
      </w:r>
      <w:r w:rsidRPr="007F4DB5">
        <w:rPr>
          <w:sz w:val="16"/>
        </w:rPr>
        <w:t xml:space="preserve"> undocumented </w:t>
      </w:r>
      <w:r w:rsidRPr="007F4DB5">
        <w:rPr>
          <w:u w:val="single"/>
        </w:rPr>
        <w:t>immigrants brought to the United States</w:t>
      </w:r>
      <w:r w:rsidRPr="007F4DB5">
        <w:rPr>
          <w:sz w:val="16"/>
        </w:rPr>
        <w:t xml:space="preserve"> as children. There are compelling humanitarian and economic reasons to pass the bipartisan bill. The so-called Dreamers make real contributions to our society — 800,000 of them made use of DACA to further their educations and do essential work in our communities. </w:t>
      </w:r>
      <w:r w:rsidRPr="007F4DB5">
        <w:rPr>
          <w:u w:val="single"/>
        </w:rPr>
        <w:t>Many have loved ones who are U.S. citizens</w:t>
      </w:r>
      <w:r w:rsidRPr="007F4DB5">
        <w:rPr>
          <w:sz w:val="16"/>
        </w:rPr>
        <w:t xml:space="preserve"> and lawful permanent residents. </w:t>
      </w:r>
      <w:r w:rsidRPr="007F4DB5">
        <w:rPr>
          <w:u w:val="single"/>
        </w:rPr>
        <w:t>Dreamers are American</w:t>
      </w:r>
      <w:r w:rsidRPr="007F4DB5">
        <w:rPr>
          <w:sz w:val="16"/>
        </w:rPr>
        <w:t xml:space="preserve"> in every sense of the word except for their immigration status. But </w:t>
      </w:r>
      <w:r w:rsidRPr="007F4DB5">
        <w:rPr>
          <w:u w:val="single"/>
        </w:rPr>
        <w:t>another</w:t>
      </w:r>
      <w:r w:rsidRPr="007F4DB5">
        <w:rPr>
          <w:sz w:val="16"/>
        </w:rPr>
        <w:t xml:space="preserve">, equally </w:t>
      </w:r>
      <w:r w:rsidRPr="007F4DB5">
        <w:rPr>
          <w:b/>
          <w:u w:val="single"/>
        </w:rPr>
        <w:t>compelling reason</w:t>
      </w:r>
      <w:r w:rsidRPr="007F4DB5">
        <w:rPr>
          <w:u w:val="single"/>
        </w:rPr>
        <w:t xml:space="preserve"> to support</w:t>
      </w:r>
      <w:r w:rsidRPr="007F4DB5">
        <w:rPr>
          <w:sz w:val="16"/>
        </w:rPr>
        <w:t xml:space="preserve"> the </w:t>
      </w:r>
      <w:r w:rsidRPr="007F4DB5">
        <w:rPr>
          <w:u w:val="single"/>
        </w:rPr>
        <w:t>Dream Act</w:t>
      </w:r>
      <w:r w:rsidRPr="007F4DB5">
        <w:rPr>
          <w:sz w:val="16"/>
        </w:rPr>
        <w:t xml:space="preserve"> </w:t>
      </w:r>
      <w:r w:rsidRPr="007F4DB5">
        <w:rPr>
          <w:u w:val="single"/>
        </w:rPr>
        <w:t>is</w:t>
      </w:r>
      <w:r w:rsidRPr="007F4DB5">
        <w:rPr>
          <w:sz w:val="16"/>
        </w:rPr>
        <w:t xml:space="preserve"> often </w:t>
      </w:r>
      <w:r w:rsidRPr="007F4DB5">
        <w:rPr>
          <w:u w:val="single"/>
        </w:rPr>
        <w:t>overlooked</w:t>
      </w:r>
      <w:r w:rsidRPr="007F4DB5">
        <w:rPr>
          <w:sz w:val="16"/>
        </w:rPr>
        <w:t xml:space="preserve">. </w:t>
      </w:r>
      <w:r w:rsidRPr="007F4DB5">
        <w:rPr>
          <w:u w:val="single"/>
        </w:rPr>
        <w:t>With</w:t>
      </w:r>
      <w:r w:rsidRPr="007F4DB5">
        <w:rPr>
          <w:sz w:val="16"/>
        </w:rPr>
        <w:t xml:space="preserve"> the </w:t>
      </w:r>
      <w:r w:rsidRPr="007F4DB5">
        <w:rPr>
          <w:u w:val="single"/>
        </w:rPr>
        <w:t>Trump</w:t>
      </w:r>
      <w:r w:rsidRPr="007F4DB5">
        <w:rPr>
          <w:sz w:val="16"/>
        </w:rPr>
        <w:t xml:space="preserve"> administration </w:t>
      </w:r>
      <w:r w:rsidRPr="007F4DB5">
        <w:rPr>
          <w:u w:val="single"/>
        </w:rPr>
        <w:t>turning immigration enforcement into a vigilante system</w:t>
      </w:r>
      <w:r w:rsidRPr="007F4DB5">
        <w:rPr>
          <w:sz w:val="16"/>
        </w:rPr>
        <w:t xml:space="preserve">, the </w:t>
      </w:r>
      <w:r w:rsidRPr="00CE7E40">
        <w:rPr>
          <w:highlight w:val="green"/>
          <w:u w:val="single"/>
        </w:rPr>
        <w:t>Dream</w:t>
      </w:r>
      <w:r w:rsidRPr="007F4DB5">
        <w:rPr>
          <w:sz w:val="16"/>
        </w:rPr>
        <w:t xml:space="preserve"> Act </w:t>
      </w:r>
      <w:r w:rsidRPr="00CE7E40">
        <w:rPr>
          <w:highlight w:val="green"/>
          <w:u w:val="single"/>
        </w:rPr>
        <w:t>can</w:t>
      </w:r>
      <w:r w:rsidRPr="007F4DB5">
        <w:rPr>
          <w:sz w:val="16"/>
        </w:rPr>
        <w:t xml:space="preserve"> help </w:t>
      </w:r>
      <w:r w:rsidRPr="00CE7E40">
        <w:rPr>
          <w:b/>
          <w:highlight w:val="green"/>
          <w:u w:val="single"/>
        </w:rPr>
        <w:t>bring</w:t>
      </w:r>
      <w:r w:rsidRPr="007F4DB5">
        <w:rPr>
          <w:b/>
          <w:u w:val="single"/>
        </w:rPr>
        <w:t xml:space="preserve"> the </w:t>
      </w:r>
      <w:r w:rsidRPr="00CE7E40">
        <w:rPr>
          <w:b/>
          <w:highlight w:val="green"/>
          <w:u w:val="single"/>
        </w:rPr>
        <w:t>rule of law back to immigration</w:t>
      </w:r>
      <w:r w:rsidRPr="007F4DB5">
        <w:rPr>
          <w:b/>
          <w:u w:val="single"/>
        </w:rPr>
        <w:t xml:space="preserve"> law</w:t>
      </w:r>
      <w:r w:rsidRPr="007F4DB5">
        <w:rPr>
          <w:u w:val="single"/>
        </w:rPr>
        <w:t>.</w:t>
      </w:r>
      <w:r w:rsidRPr="007F4DB5">
        <w:rPr>
          <w:sz w:val="16"/>
        </w:rPr>
        <w:t xml:space="preserve"> To understand why, consider how the U.S. immigration system works. </w:t>
      </w:r>
      <w:r w:rsidRPr="007F4DB5">
        <w:rPr>
          <w:u w:val="single"/>
        </w:rPr>
        <w:t>It is extremely difficult to come</w:t>
      </w:r>
      <w:r w:rsidRPr="007F4DB5">
        <w:rPr>
          <w:sz w:val="16"/>
        </w:rPr>
        <w:t xml:space="preserve"> </w:t>
      </w:r>
      <w:r w:rsidRPr="007F4DB5">
        <w:rPr>
          <w:u w:val="single"/>
        </w:rPr>
        <w:t>to the United States legally</w:t>
      </w:r>
      <w:r w:rsidRPr="007F4DB5">
        <w:rPr>
          <w:sz w:val="16"/>
        </w:rPr>
        <w:t xml:space="preserve">. For many, there simply is no line to stand in. If you haven't gone to college, it is virtually impossible to immigrate to work here. And yet jobs are available for immigrants without advanced educations. They do work that keeps U.S. companies competitive in the global economy, and for generations, we have tolerated high levels of immigration outside the law. Now </w:t>
      </w:r>
      <w:r w:rsidRPr="007F4DB5">
        <w:rPr>
          <w:u w:val="single"/>
        </w:rPr>
        <w:t>more than 10 million people live</w:t>
      </w:r>
      <w:r w:rsidRPr="007F4DB5">
        <w:rPr>
          <w:sz w:val="16"/>
        </w:rPr>
        <w:t xml:space="preserve"> in the United States </w:t>
      </w:r>
      <w:r w:rsidRPr="007F4DB5">
        <w:rPr>
          <w:u w:val="single"/>
        </w:rPr>
        <w:t>without lawful status.</w:t>
      </w:r>
      <w:r w:rsidRPr="007F4DB5">
        <w:rPr>
          <w:sz w:val="16"/>
        </w:rPr>
        <w:t xml:space="preserve"> They and their </w:t>
      </w:r>
      <w:r w:rsidRPr="007F4DB5">
        <w:rPr>
          <w:u w:val="single"/>
        </w:rPr>
        <w:t>children have become part of American society</w:t>
      </w:r>
      <w:r w:rsidRPr="007F4DB5">
        <w:rPr>
          <w:sz w:val="16"/>
        </w:rPr>
        <w:t xml:space="preserve"> because, in practical terms, government </w:t>
      </w:r>
      <w:r w:rsidRPr="007F4DB5">
        <w:rPr>
          <w:u w:val="single"/>
        </w:rPr>
        <w:t>policies have invited them to come to work</w:t>
      </w:r>
      <w:r w:rsidRPr="007F4DB5">
        <w:rPr>
          <w:sz w:val="16"/>
        </w:rPr>
        <w:t xml:space="preserve">. The law says they shouldn't be here, but we turn a blind eye to reality if we pretend to be shocked that they are breaking the law. </w:t>
      </w:r>
      <w:r w:rsidRPr="00900466">
        <w:rPr>
          <w:u w:val="single"/>
        </w:rPr>
        <w:t>There is</w:t>
      </w:r>
      <w:r w:rsidRPr="007F4DB5">
        <w:rPr>
          <w:sz w:val="16"/>
        </w:rPr>
        <w:t xml:space="preserve"> plenty of </w:t>
      </w:r>
      <w:r w:rsidRPr="007F4DB5">
        <w:rPr>
          <w:b/>
          <w:u w:val="single"/>
        </w:rPr>
        <w:t>room for debate</w:t>
      </w:r>
      <w:r w:rsidRPr="007F4DB5">
        <w:rPr>
          <w:u w:val="single"/>
        </w:rPr>
        <w:t xml:space="preserve"> on </w:t>
      </w:r>
      <w:r w:rsidRPr="00CE7E40">
        <w:rPr>
          <w:highlight w:val="green"/>
          <w:u w:val="single"/>
        </w:rPr>
        <w:t>what to do</w:t>
      </w:r>
      <w:r w:rsidRPr="007F4DB5">
        <w:rPr>
          <w:u w:val="single"/>
        </w:rPr>
        <w:t xml:space="preserve"> about the undocumented millions</w:t>
      </w:r>
      <w:r w:rsidRPr="007F4DB5">
        <w:rPr>
          <w:sz w:val="16"/>
        </w:rPr>
        <w:t xml:space="preserve"> who are here. But no matter what path we choose, </w:t>
      </w:r>
      <w:r w:rsidRPr="007F4DB5">
        <w:rPr>
          <w:u w:val="single"/>
        </w:rPr>
        <w:t xml:space="preserve">it </w:t>
      </w:r>
      <w:r w:rsidRPr="00CE7E40">
        <w:rPr>
          <w:highlight w:val="green"/>
          <w:u w:val="single"/>
        </w:rPr>
        <w:t>must be</w:t>
      </w:r>
      <w:r w:rsidRPr="007F4DB5">
        <w:rPr>
          <w:u w:val="single"/>
        </w:rPr>
        <w:t xml:space="preserve"> </w:t>
      </w:r>
      <w:r w:rsidRPr="00CE7E40">
        <w:rPr>
          <w:highlight w:val="green"/>
          <w:u w:val="single"/>
        </w:rPr>
        <w:t>consistent with</w:t>
      </w:r>
      <w:r w:rsidRPr="007F4DB5">
        <w:rPr>
          <w:u w:val="single"/>
        </w:rPr>
        <w:t xml:space="preserve"> the </w:t>
      </w:r>
      <w:r w:rsidRPr="00CE7E40">
        <w:rPr>
          <w:highlight w:val="green"/>
          <w:u w:val="single"/>
        </w:rPr>
        <w:t>rule of law</w:t>
      </w:r>
      <w:r w:rsidRPr="007F4DB5">
        <w:rPr>
          <w:sz w:val="16"/>
        </w:rPr>
        <w:t xml:space="preserve">. For those who want stronger enforcement, that means deport them all, immediately. But adhering to legal standards isn't so simple. Some kinds of </w:t>
      </w:r>
      <w:r w:rsidRPr="007F4DB5">
        <w:rPr>
          <w:u w:val="single"/>
        </w:rPr>
        <w:t>enforcement can</w:t>
      </w:r>
      <w:r w:rsidRPr="007F4DB5">
        <w:rPr>
          <w:sz w:val="16"/>
        </w:rPr>
        <w:t xml:space="preserve"> actually </w:t>
      </w:r>
      <w:r w:rsidRPr="007F4DB5">
        <w:rPr>
          <w:b/>
          <w:u w:val="single"/>
        </w:rPr>
        <w:t>undermine the rule of law</w:t>
      </w:r>
      <w:r w:rsidRPr="007F4DB5">
        <w:rPr>
          <w:u w:val="single"/>
        </w:rPr>
        <w:t>.</w:t>
      </w:r>
      <w:r w:rsidRPr="007F4DB5">
        <w:rPr>
          <w:sz w:val="16"/>
        </w:rPr>
        <w:t xml:space="preserve"> For any unlawful act, no matter if it's serious or minor, it's important to the integrity of the system how we identify violators, how we choose which ones to pursue, and how we punish them. If we do those things inconsistently, in secret, or on the basis of prejudice, we are not upholding the rule of law. We can agree, I hope, that it would be wrong to only go after violators who belong to a particular race or religion. </w:t>
      </w:r>
      <w:r w:rsidRPr="007F4DB5">
        <w:rPr>
          <w:u w:val="single"/>
        </w:rPr>
        <w:t xml:space="preserve">When </w:t>
      </w:r>
      <w:r w:rsidRPr="00CE7E40">
        <w:rPr>
          <w:highlight w:val="green"/>
          <w:u w:val="single"/>
        </w:rPr>
        <w:t>DACA</w:t>
      </w:r>
      <w:r w:rsidRPr="007F4DB5">
        <w:rPr>
          <w:u w:val="single"/>
        </w:rPr>
        <w:t xml:space="preserve"> was established</w:t>
      </w:r>
      <w:r w:rsidRPr="007F4DB5">
        <w:rPr>
          <w:sz w:val="16"/>
        </w:rPr>
        <w:t xml:space="preserve"> in 2012, </w:t>
      </w:r>
      <w:r w:rsidRPr="007F4DB5">
        <w:rPr>
          <w:u w:val="single"/>
        </w:rPr>
        <w:t xml:space="preserve">it </w:t>
      </w:r>
      <w:r w:rsidRPr="00CE7E40">
        <w:rPr>
          <w:highlight w:val="green"/>
          <w:u w:val="single"/>
        </w:rPr>
        <w:t>brought</w:t>
      </w:r>
      <w:r w:rsidRPr="007F4DB5">
        <w:rPr>
          <w:u w:val="single"/>
        </w:rPr>
        <w:t xml:space="preserve"> the </w:t>
      </w:r>
      <w:r w:rsidRPr="00CE7E40">
        <w:rPr>
          <w:highlight w:val="green"/>
          <w:u w:val="single"/>
        </w:rPr>
        <w:t>rule of law back to</w:t>
      </w:r>
      <w:r w:rsidRPr="007F4DB5">
        <w:rPr>
          <w:sz w:val="16"/>
        </w:rPr>
        <w:t xml:space="preserve"> at least </w:t>
      </w:r>
      <w:r w:rsidRPr="00CE7E40">
        <w:rPr>
          <w:highlight w:val="green"/>
          <w:u w:val="single"/>
        </w:rPr>
        <w:t>one part of</w:t>
      </w:r>
      <w:r w:rsidRPr="007F4DB5">
        <w:rPr>
          <w:u w:val="single"/>
        </w:rPr>
        <w:t xml:space="preserve"> immigration </w:t>
      </w:r>
      <w:r w:rsidRPr="00CE7E40">
        <w:rPr>
          <w:highlight w:val="green"/>
          <w:u w:val="single"/>
        </w:rPr>
        <w:t>enforcement</w:t>
      </w:r>
      <w:r w:rsidRPr="007F4DB5">
        <w:rPr>
          <w:u w:val="single"/>
        </w:rPr>
        <w:t>.</w:t>
      </w:r>
      <w:r w:rsidRPr="007F4DB5">
        <w:rPr>
          <w:sz w:val="16"/>
        </w:rPr>
        <w:t xml:space="preserve"> In 2011, then-director of Immigration and Customs Enforcement John Morton tried to address inconsistent enforcement by issuing guidelines for federal personnel to follow in deciding who would be targeted for deportation. Longtime residents with clean records and strong ties to the community — including the elderly, veterans, students and parents of young children — would be low priorities for enforcement, and high-risk offenders would be high priorities. These guidelines met stiff resistance from some ICE offices and agents in the field. </w:t>
      </w:r>
      <w:r w:rsidRPr="007F4DB5">
        <w:rPr>
          <w:u w:val="single"/>
        </w:rPr>
        <w:t>The union representing</w:t>
      </w:r>
      <w:r w:rsidRPr="007F4DB5">
        <w:rPr>
          <w:sz w:val="16"/>
        </w:rPr>
        <w:t xml:space="preserve"> </w:t>
      </w:r>
      <w:r w:rsidRPr="007F4DB5">
        <w:rPr>
          <w:u w:val="single"/>
        </w:rPr>
        <w:t>more than 7,000 agents didn't let</w:t>
      </w:r>
      <w:r w:rsidRPr="007F4DB5">
        <w:rPr>
          <w:sz w:val="16"/>
        </w:rPr>
        <w:t xml:space="preserve"> its </w:t>
      </w:r>
      <w:r w:rsidRPr="007F4DB5">
        <w:rPr>
          <w:u w:val="single"/>
        </w:rPr>
        <w:t>members participate in</w:t>
      </w:r>
      <w:r w:rsidRPr="007F4DB5">
        <w:rPr>
          <w:sz w:val="16"/>
        </w:rPr>
        <w:t xml:space="preserve"> related </w:t>
      </w:r>
      <w:r w:rsidRPr="007F4DB5">
        <w:rPr>
          <w:u w:val="single"/>
        </w:rPr>
        <w:t>training</w:t>
      </w:r>
      <w:r w:rsidRPr="007F4DB5">
        <w:rPr>
          <w:sz w:val="16"/>
        </w:rPr>
        <w:t xml:space="preserve">; its president became an outspoken critic of the guidelines; and finally, the union unanimously voted no confidence in Morton. Predictably, the guidelines failed to produce the consistency in enforcement that the central ICE office tried to achieve. DACA was one key response. It replaced the uncontrolled discretion of individual field officers with a centralized system that took some immigrants — the Dreamers — out of the enforcement pool. ICE officers responded by suing to block the program, but </w:t>
      </w:r>
      <w:r w:rsidRPr="007F4DB5">
        <w:rPr>
          <w:u w:val="single"/>
        </w:rPr>
        <w:t>DACA introduced an application form</w:t>
      </w:r>
      <w:r w:rsidRPr="007F4DB5">
        <w:rPr>
          <w:sz w:val="16"/>
        </w:rPr>
        <w:t xml:space="preserve">, eligibility rules, a fee. </w:t>
      </w:r>
      <w:r w:rsidRPr="00CE7E40">
        <w:rPr>
          <w:highlight w:val="green"/>
          <w:u w:val="single"/>
        </w:rPr>
        <w:t>A central</w:t>
      </w:r>
      <w:r w:rsidRPr="00CE7E40">
        <w:rPr>
          <w:sz w:val="16"/>
          <w:highlight w:val="green"/>
        </w:rPr>
        <w:t xml:space="preserve"> </w:t>
      </w:r>
      <w:r w:rsidRPr="00CE7E40">
        <w:rPr>
          <w:highlight w:val="green"/>
          <w:u w:val="single"/>
        </w:rPr>
        <w:t>office</w:t>
      </w:r>
      <w:r w:rsidRPr="007F4DB5">
        <w:rPr>
          <w:sz w:val="16"/>
        </w:rPr>
        <w:t xml:space="preserve"> in the Department of Homeland Security </w:t>
      </w:r>
      <w:r w:rsidRPr="007F4DB5">
        <w:rPr>
          <w:u w:val="single"/>
        </w:rPr>
        <w:t xml:space="preserve">still </w:t>
      </w:r>
      <w:r w:rsidRPr="00CE7E40">
        <w:rPr>
          <w:highlight w:val="green"/>
          <w:u w:val="single"/>
        </w:rPr>
        <w:t>had</w:t>
      </w:r>
      <w:r w:rsidRPr="007F4DB5">
        <w:rPr>
          <w:sz w:val="16"/>
        </w:rPr>
        <w:t xml:space="preserve"> ultimate </w:t>
      </w:r>
      <w:r w:rsidRPr="00CE7E40">
        <w:rPr>
          <w:highlight w:val="green"/>
          <w:u w:val="single"/>
        </w:rPr>
        <w:t xml:space="preserve">discretion to </w:t>
      </w:r>
      <w:r w:rsidRPr="00CE7E40">
        <w:rPr>
          <w:b/>
          <w:highlight w:val="green"/>
          <w:u w:val="single"/>
        </w:rPr>
        <w:t>grant</w:t>
      </w:r>
      <w:r w:rsidRPr="007F4DB5">
        <w:rPr>
          <w:b/>
          <w:u w:val="single"/>
        </w:rPr>
        <w:t xml:space="preserve"> or deny DACA </w:t>
      </w:r>
      <w:r w:rsidRPr="00CE7E40">
        <w:rPr>
          <w:b/>
          <w:highlight w:val="green"/>
          <w:u w:val="single"/>
        </w:rPr>
        <w:t>status</w:t>
      </w:r>
      <w:r w:rsidRPr="007F4DB5">
        <w:rPr>
          <w:sz w:val="16"/>
        </w:rPr>
        <w:t xml:space="preserve">, but </w:t>
      </w:r>
      <w:r w:rsidRPr="00CE7E40">
        <w:rPr>
          <w:highlight w:val="green"/>
          <w:u w:val="single"/>
        </w:rPr>
        <w:t xml:space="preserve">there was </w:t>
      </w:r>
      <w:r w:rsidRPr="00CE7E40">
        <w:rPr>
          <w:b/>
          <w:highlight w:val="green"/>
          <w:u w:val="single"/>
        </w:rPr>
        <w:t>transparency</w:t>
      </w:r>
      <w:r w:rsidRPr="007F4DB5">
        <w:rPr>
          <w:u w:val="single"/>
        </w:rPr>
        <w:t xml:space="preserve"> and a standard</w:t>
      </w:r>
      <w:r w:rsidRPr="007F4DB5">
        <w:rPr>
          <w:sz w:val="16"/>
        </w:rPr>
        <w:t xml:space="preserve"> </w:t>
      </w:r>
      <w:r w:rsidRPr="007F4DB5">
        <w:rPr>
          <w:u w:val="single"/>
        </w:rPr>
        <w:t>against which proper</w:t>
      </w:r>
      <w:r w:rsidRPr="007F4DB5">
        <w:rPr>
          <w:sz w:val="16"/>
        </w:rPr>
        <w:t xml:space="preserve"> and improper </w:t>
      </w:r>
      <w:r w:rsidRPr="007F4DB5">
        <w:rPr>
          <w:u w:val="single"/>
        </w:rPr>
        <w:t>enforcement could be judged</w:t>
      </w:r>
      <w:r w:rsidRPr="007F4DB5">
        <w:rPr>
          <w:sz w:val="16"/>
        </w:rPr>
        <w:t xml:space="preserve"> — </w:t>
      </w:r>
      <w:r w:rsidRPr="007F4DB5">
        <w:rPr>
          <w:u w:val="single"/>
        </w:rPr>
        <w:t>the rule of law</w:t>
      </w:r>
      <w:r w:rsidRPr="007F4DB5">
        <w:rPr>
          <w:sz w:val="16"/>
        </w:rPr>
        <w:t xml:space="preserve">. The Trump administration's policy is not to have immigration enforcement guidelines, and canceling DACA is in keeping with that strategy. Everyone without lawful status is fair game. So viewed, that policy might seem simply like a different way to approach the rule of law: zero tolerance. But practically speaking, </w:t>
      </w:r>
      <w:r w:rsidRPr="00CE7E40">
        <w:rPr>
          <w:highlight w:val="green"/>
          <w:u w:val="single"/>
        </w:rPr>
        <w:t xml:space="preserve">the government </w:t>
      </w:r>
      <w:r w:rsidRPr="00CE7E40">
        <w:rPr>
          <w:b/>
          <w:highlight w:val="green"/>
          <w:u w:val="single"/>
        </w:rPr>
        <w:t>can't deport</w:t>
      </w:r>
      <w:r w:rsidRPr="007F4DB5">
        <w:rPr>
          <w:b/>
          <w:u w:val="single"/>
        </w:rPr>
        <w:t xml:space="preserve"> 10 million people</w:t>
      </w:r>
      <w:r w:rsidRPr="007F4DB5">
        <w:rPr>
          <w:sz w:val="16"/>
        </w:rPr>
        <w:t xml:space="preserve"> — especially </w:t>
      </w:r>
      <w:r w:rsidRPr="007F4DB5">
        <w:rPr>
          <w:u w:val="single"/>
        </w:rPr>
        <w:t xml:space="preserve">not </w:t>
      </w:r>
      <w:r w:rsidRPr="00CE7E40">
        <w:rPr>
          <w:highlight w:val="green"/>
          <w:u w:val="single"/>
        </w:rPr>
        <w:t>without mass</w:t>
      </w:r>
      <w:r w:rsidRPr="007F4DB5">
        <w:rPr>
          <w:u w:val="single"/>
        </w:rPr>
        <w:t xml:space="preserve"> </w:t>
      </w:r>
      <w:r w:rsidRPr="00CE7E40">
        <w:rPr>
          <w:b/>
          <w:highlight w:val="green"/>
          <w:u w:val="single"/>
        </w:rPr>
        <w:t>violations of the Constitution</w:t>
      </w:r>
      <w:r w:rsidRPr="007F4DB5">
        <w:rPr>
          <w:sz w:val="16"/>
        </w:rPr>
        <w:t xml:space="preserve"> — so zero tolerance or not, </w:t>
      </w:r>
      <w:r w:rsidRPr="007F4DB5">
        <w:rPr>
          <w:u w:val="single"/>
        </w:rPr>
        <w:t>someone is picking enforcement targets</w:t>
      </w:r>
      <w:r w:rsidRPr="007F4DB5">
        <w:rPr>
          <w:sz w:val="16"/>
        </w:rPr>
        <w:t xml:space="preserve">. The administration's policy amounts to letting individual federal agents make decisions about who they think should be deported or allowed to stay. The real-world result is a tremendous risk of discrimination and other illegal enforcement behavior. Even </w:t>
      </w:r>
      <w:r w:rsidRPr="007F4DB5">
        <w:rPr>
          <w:u w:val="single"/>
        </w:rPr>
        <w:t>if we assume</w:t>
      </w:r>
      <w:r w:rsidRPr="007F4DB5">
        <w:rPr>
          <w:sz w:val="16"/>
        </w:rPr>
        <w:t xml:space="preserve"> that </w:t>
      </w:r>
      <w:r w:rsidRPr="007F4DB5">
        <w:rPr>
          <w:u w:val="single"/>
        </w:rPr>
        <w:t>most ICE officers won't do</w:t>
      </w:r>
      <w:r w:rsidRPr="007F4DB5">
        <w:rPr>
          <w:sz w:val="16"/>
        </w:rPr>
        <w:t xml:space="preserve"> </w:t>
      </w:r>
      <w:r w:rsidRPr="007F4DB5">
        <w:rPr>
          <w:u w:val="single"/>
        </w:rPr>
        <w:t>anything wrong</w:t>
      </w:r>
      <w:r w:rsidRPr="007F4DB5">
        <w:rPr>
          <w:sz w:val="16"/>
        </w:rPr>
        <w:t xml:space="preserve">, the </w:t>
      </w:r>
      <w:r w:rsidRPr="007F4DB5">
        <w:rPr>
          <w:u w:val="single"/>
        </w:rPr>
        <w:t>potential for abuse is heightened by a</w:t>
      </w:r>
      <w:r w:rsidRPr="007F4DB5">
        <w:rPr>
          <w:sz w:val="16"/>
        </w:rPr>
        <w:t xml:space="preserve"> political </w:t>
      </w:r>
      <w:r w:rsidRPr="007F4DB5">
        <w:rPr>
          <w:u w:val="single"/>
        </w:rPr>
        <w:t>climate super-charged with anti-Mexican</w:t>
      </w:r>
      <w:r w:rsidRPr="007F4DB5">
        <w:rPr>
          <w:sz w:val="16"/>
        </w:rPr>
        <w:t xml:space="preserve"> and anti-Muslim </w:t>
      </w:r>
      <w:r w:rsidRPr="007F4DB5">
        <w:rPr>
          <w:u w:val="single"/>
        </w:rPr>
        <w:t>sentiments</w:t>
      </w:r>
      <w:r w:rsidRPr="007F4DB5">
        <w:rPr>
          <w:sz w:val="16"/>
        </w:rPr>
        <w:t xml:space="preserve">, some coming from the president himself. The enforcement system is tilting toward vigilantism on a federal government payroll, the very opposite of the rule of law. The </w:t>
      </w:r>
      <w:r w:rsidRPr="007F4DB5">
        <w:rPr>
          <w:u w:val="single"/>
        </w:rPr>
        <w:t>Dream Act would</w:t>
      </w:r>
      <w:r w:rsidRPr="007F4DB5">
        <w:rPr>
          <w:sz w:val="16"/>
        </w:rPr>
        <w:t xml:space="preserve"> respond by </w:t>
      </w:r>
      <w:r w:rsidRPr="007F4DB5">
        <w:rPr>
          <w:u w:val="single"/>
        </w:rPr>
        <w:t>bring</w:t>
      </w:r>
      <w:r w:rsidRPr="007F4DB5">
        <w:rPr>
          <w:sz w:val="16"/>
        </w:rPr>
        <w:t xml:space="preserve">ing </w:t>
      </w:r>
      <w:r w:rsidRPr="007F4DB5">
        <w:rPr>
          <w:u w:val="single"/>
        </w:rPr>
        <w:t>longtime members of</w:t>
      </w:r>
      <w:r w:rsidRPr="007F4DB5">
        <w:rPr>
          <w:sz w:val="16"/>
        </w:rPr>
        <w:t xml:space="preserve"> American </w:t>
      </w:r>
      <w:r w:rsidRPr="007F4DB5">
        <w:rPr>
          <w:u w:val="single"/>
        </w:rPr>
        <w:t xml:space="preserve">society </w:t>
      </w:r>
      <w:r w:rsidRPr="007F4DB5">
        <w:rPr>
          <w:b/>
          <w:u w:val="single"/>
        </w:rPr>
        <w:t>out of the shadows</w:t>
      </w:r>
      <w:r w:rsidRPr="007F4DB5">
        <w:rPr>
          <w:u w:val="single"/>
        </w:rPr>
        <w:t xml:space="preserve"> for good</w:t>
      </w:r>
      <w:r w:rsidRPr="007F4DB5">
        <w:rPr>
          <w:sz w:val="16"/>
        </w:rPr>
        <w:t xml:space="preserve"> and give them a chance to contribute substantially to our national prosperity. Just as importantly, </w:t>
      </w:r>
      <w:r w:rsidRPr="00CE7E40">
        <w:rPr>
          <w:highlight w:val="green"/>
          <w:u w:val="single"/>
        </w:rPr>
        <w:t>it</w:t>
      </w:r>
      <w:r w:rsidRPr="007F4DB5">
        <w:rPr>
          <w:u w:val="single"/>
        </w:rPr>
        <w:t xml:space="preserve"> </w:t>
      </w:r>
      <w:r w:rsidRPr="00CE7E40">
        <w:rPr>
          <w:highlight w:val="green"/>
          <w:u w:val="single"/>
        </w:rPr>
        <w:t xml:space="preserve">would </w:t>
      </w:r>
      <w:r w:rsidRPr="00CE7E40">
        <w:rPr>
          <w:b/>
          <w:highlight w:val="green"/>
          <w:u w:val="single"/>
        </w:rPr>
        <w:t>advance</w:t>
      </w:r>
      <w:r w:rsidRPr="007F4DB5">
        <w:rPr>
          <w:b/>
          <w:u w:val="single"/>
        </w:rPr>
        <w:t xml:space="preserve"> the </w:t>
      </w:r>
      <w:r w:rsidRPr="00CE7E40">
        <w:rPr>
          <w:b/>
          <w:highlight w:val="green"/>
          <w:u w:val="single"/>
        </w:rPr>
        <w:t>rule of law</w:t>
      </w:r>
      <w:r w:rsidRPr="007F4DB5">
        <w:rPr>
          <w:u w:val="single"/>
        </w:rPr>
        <w:t xml:space="preserve"> by bringing</w:t>
      </w:r>
      <w:r w:rsidRPr="007F4DB5">
        <w:rPr>
          <w:sz w:val="16"/>
        </w:rPr>
        <w:t xml:space="preserve"> immigration </w:t>
      </w:r>
      <w:r w:rsidRPr="007F4DB5">
        <w:rPr>
          <w:u w:val="single"/>
        </w:rPr>
        <w:t>enforcement</w:t>
      </w:r>
      <w:r w:rsidRPr="007F4DB5">
        <w:rPr>
          <w:sz w:val="16"/>
        </w:rPr>
        <w:t xml:space="preserve">, for Dreamers and their loved ones, </w:t>
      </w:r>
      <w:r w:rsidRPr="007F4DB5">
        <w:rPr>
          <w:u w:val="single"/>
        </w:rPr>
        <w:t>into the light of day.</w:t>
      </w:r>
    </w:p>
    <w:p w:rsidR="0068604F" w:rsidRDefault="0068604F" w:rsidP="0068604F">
      <w:pPr>
        <w:pStyle w:val="Heading3"/>
      </w:pPr>
      <w:r>
        <w:t xml:space="preserve">Econ Impact </w:t>
      </w:r>
    </w:p>
    <w:p w:rsidR="0068604F" w:rsidRDefault="0068604F" w:rsidP="0068604F">
      <w:pPr>
        <w:pStyle w:val="Heading4"/>
      </w:pPr>
      <w:r>
        <w:t>Rule of Law key to the economy</w:t>
      </w:r>
    </w:p>
    <w:p w:rsidR="0068604F" w:rsidRPr="004A5293" w:rsidRDefault="0068604F" w:rsidP="0068604F">
      <w:pPr>
        <w:rPr>
          <w:sz w:val="16"/>
        </w:rPr>
      </w:pPr>
      <w:r w:rsidRPr="004A5293">
        <w:rPr>
          <w:rStyle w:val="Style13ptBold"/>
        </w:rPr>
        <w:t>Economist ‘8</w:t>
      </w:r>
      <w:r>
        <w:t xml:space="preserve"> </w:t>
      </w:r>
      <w:r w:rsidRPr="004A5293">
        <w:rPr>
          <w:sz w:val="16"/>
        </w:rPr>
        <w:t xml:space="preserve">(The Economist; 3/13/08; “Order in the jungle”; </w:t>
      </w:r>
      <w:hyperlink r:id="rId24" w:history="1">
        <w:r w:rsidRPr="004A5293">
          <w:rPr>
            <w:rStyle w:val="Hyperlink"/>
            <w:sz w:val="16"/>
          </w:rPr>
          <w:t>https://www.economist.com/node/10849115</w:t>
        </w:r>
      </w:hyperlink>
      <w:r w:rsidRPr="004A5293">
        <w:rPr>
          <w:sz w:val="16"/>
        </w:rPr>
        <w:t>; accessed 4/4/18; TV)</w:t>
      </w:r>
    </w:p>
    <w:p w:rsidR="0068604F" w:rsidRDefault="0068604F" w:rsidP="0068604F">
      <w:pPr>
        <w:rPr>
          <w:sz w:val="16"/>
        </w:rPr>
      </w:pPr>
      <w:r w:rsidRPr="00061F64">
        <w:rPr>
          <w:sz w:val="16"/>
        </w:rPr>
        <w:t xml:space="preserve">The </w:t>
      </w:r>
      <w:r w:rsidRPr="006D2769">
        <w:rPr>
          <w:rStyle w:val="StyleUnderline"/>
        </w:rPr>
        <w:t>rule of law is</w:t>
      </w:r>
      <w:r w:rsidRPr="00061F64">
        <w:rPr>
          <w:sz w:val="16"/>
        </w:rPr>
        <w:t xml:space="preserve"> usually </w:t>
      </w:r>
      <w:r w:rsidRPr="006D2769">
        <w:rPr>
          <w:rStyle w:val="StyleUnderline"/>
        </w:rPr>
        <w:t>thought of as a political or legal matter</w:t>
      </w:r>
      <w:r w:rsidRPr="00061F64">
        <w:rPr>
          <w:sz w:val="16"/>
        </w:rPr>
        <w:t xml:space="preserve">. The world's newest country, Kosovo, says its priority is to improve the rule of law in order to reduce corruption and build up the state. </w:t>
      </w:r>
      <w:r w:rsidRPr="006D2769">
        <w:rPr>
          <w:rStyle w:val="StyleUnderline"/>
        </w:rPr>
        <w:t>But</w:t>
      </w:r>
      <w:r w:rsidRPr="00061F64">
        <w:rPr>
          <w:sz w:val="16"/>
        </w:rPr>
        <w:t xml:space="preserve"> in the past ten years </w:t>
      </w:r>
      <w:r w:rsidRPr="006D2769">
        <w:rPr>
          <w:rStyle w:val="StyleUnderline"/>
        </w:rPr>
        <w:t xml:space="preserve">the </w:t>
      </w:r>
      <w:r w:rsidRPr="00CE7E40">
        <w:rPr>
          <w:rStyle w:val="StyleUnderline"/>
          <w:highlight w:val="green"/>
        </w:rPr>
        <w:t xml:space="preserve">rule of law has become </w:t>
      </w:r>
      <w:r w:rsidRPr="00CE7E40">
        <w:rPr>
          <w:rStyle w:val="Emphasis"/>
          <w:highlight w:val="green"/>
        </w:rPr>
        <w:t>important in economics</w:t>
      </w:r>
      <w:r w:rsidRPr="00061F64">
        <w:rPr>
          <w:sz w:val="16"/>
        </w:rPr>
        <w:t xml:space="preserve"> too. Indeed, </w:t>
      </w:r>
      <w:r w:rsidRPr="006D2769">
        <w:rPr>
          <w:rStyle w:val="StyleUnderline"/>
        </w:rPr>
        <w:t>it has become the motherhood and apple pie of</w:t>
      </w:r>
      <w:r w:rsidRPr="00061F64">
        <w:rPr>
          <w:sz w:val="16"/>
        </w:rPr>
        <w:t xml:space="preserve"> development </w:t>
      </w:r>
      <w:r w:rsidRPr="006D2769">
        <w:rPr>
          <w:rStyle w:val="StyleUnderline"/>
        </w:rPr>
        <w:t>economics</w:t>
      </w:r>
      <w:r w:rsidRPr="00061F64">
        <w:rPr>
          <w:sz w:val="16"/>
        </w:rPr>
        <w:t xml:space="preserve">—which makes Mr </w:t>
      </w:r>
      <w:proofErr w:type="spellStart"/>
      <w:r w:rsidRPr="00061F64">
        <w:rPr>
          <w:sz w:val="16"/>
        </w:rPr>
        <w:t>Rodrik's</w:t>
      </w:r>
      <w:proofErr w:type="spellEnd"/>
      <w:r w:rsidRPr="00061F64">
        <w:rPr>
          <w:sz w:val="16"/>
        </w:rPr>
        <w:t xml:space="preserve"> confession the more striking. </w:t>
      </w:r>
      <w:r w:rsidRPr="006D2769">
        <w:rPr>
          <w:rStyle w:val="StyleUnderline"/>
        </w:rPr>
        <w:t>The rule of law is held</w:t>
      </w:r>
      <w:r w:rsidRPr="00061F64">
        <w:rPr>
          <w:sz w:val="16"/>
        </w:rPr>
        <w:t xml:space="preserve"> to be </w:t>
      </w:r>
      <w:r w:rsidRPr="006D2769">
        <w:rPr>
          <w:rStyle w:val="StyleUnderline"/>
        </w:rPr>
        <w:t>not only good in itself, because it</w:t>
      </w:r>
      <w:r w:rsidRPr="00061F64">
        <w:rPr>
          <w:sz w:val="16"/>
        </w:rPr>
        <w:t xml:space="preserve"> embodies and </w:t>
      </w:r>
      <w:r w:rsidRPr="006D2769">
        <w:rPr>
          <w:rStyle w:val="StyleUnderline"/>
        </w:rPr>
        <w:t xml:space="preserve">encourages a just society, but also a </w:t>
      </w:r>
      <w:r w:rsidRPr="006D2769">
        <w:rPr>
          <w:rStyle w:val="Emphasis"/>
        </w:rPr>
        <w:t>cause of</w:t>
      </w:r>
      <w:r w:rsidRPr="00061F64">
        <w:rPr>
          <w:sz w:val="16"/>
        </w:rPr>
        <w:t xml:space="preserve"> other good things, notably </w:t>
      </w:r>
      <w:r w:rsidRPr="006D2769">
        <w:rPr>
          <w:rStyle w:val="Emphasis"/>
        </w:rPr>
        <w:t>growth</w:t>
      </w:r>
      <w:r w:rsidRPr="00061F64">
        <w:rPr>
          <w:sz w:val="16"/>
        </w:rPr>
        <w:t>. “</w:t>
      </w:r>
      <w:r w:rsidRPr="0049634E">
        <w:rPr>
          <w:rStyle w:val="StyleUnderline"/>
        </w:rPr>
        <w:t>No other single</w:t>
      </w:r>
      <w:r w:rsidRPr="0049634E">
        <w:rPr>
          <w:sz w:val="16"/>
        </w:rPr>
        <w:t xml:space="preserve"> political </w:t>
      </w:r>
      <w:r w:rsidRPr="0049634E">
        <w:rPr>
          <w:rStyle w:val="StyleUnderline"/>
        </w:rPr>
        <w:t xml:space="preserve">ideal has ever achieved </w:t>
      </w:r>
      <w:r w:rsidRPr="0049634E">
        <w:rPr>
          <w:rStyle w:val="Emphasis"/>
        </w:rPr>
        <w:t>global endorsement</w:t>
      </w:r>
      <w:r w:rsidRPr="00061F64">
        <w:rPr>
          <w:sz w:val="16"/>
        </w:rPr>
        <w:t xml:space="preserve">,” says Brian </w:t>
      </w:r>
      <w:proofErr w:type="spellStart"/>
      <w:r w:rsidRPr="00061F64">
        <w:rPr>
          <w:sz w:val="16"/>
        </w:rPr>
        <w:t>Tamanaha</w:t>
      </w:r>
      <w:proofErr w:type="spellEnd"/>
      <w:r w:rsidRPr="00061F64">
        <w:rPr>
          <w:sz w:val="16"/>
        </w:rPr>
        <w:t>, a legal scholar at St John's University, New York. But as an economic concept the rule of law has had a turbulent history. I</w:t>
      </w:r>
      <w:r w:rsidRPr="006D2769">
        <w:rPr>
          <w:rStyle w:val="StyleUnderline"/>
        </w:rPr>
        <w:t>t emerged</w:t>
      </w:r>
      <w:r w:rsidRPr="00061F64">
        <w:rPr>
          <w:sz w:val="16"/>
        </w:rPr>
        <w:t xml:space="preserve"> almost abruptly </w:t>
      </w:r>
      <w:r w:rsidRPr="006D2769">
        <w:rPr>
          <w:rStyle w:val="StyleUnderline"/>
        </w:rPr>
        <w:t>during the 1990s from the</w:t>
      </w:r>
      <w:r w:rsidRPr="00061F64">
        <w:rPr>
          <w:sz w:val="16"/>
        </w:rPr>
        <w:t xml:space="preserve"> dual </w:t>
      </w:r>
      <w:r w:rsidRPr="006D2769">
        <w:rPr>
          <w:rStyle w:val="StyleUnderline"/>
        </w:rPr>
        <w:t>collapses of Asian currencies and</w:t>
      </w:r>
      <w:r w:rsidRPr="00061F64">
        <w:rPr>
          <w:sz w:val="16"/>
        </w:rPr>
        <w:t xml:space="preserve"> former </w:t>
      </w:r>
      <w:r w:rsidRPr="006D2769">
        <w:rPr>
          <w:rStyle w:val="StyleUnderline"/>
        </w:rPr>
        <w:t>Soviet economies</w:t>
      </w:r>
      <w:r w:rsidRPr="00061F64">
        <w:rPr>
          <w:sz w:val="16"/>
        </w:rPr>
        <w:t xml:space="preserve">. For a short time, it seemed to provide the answer to problems of development from Azerbaijan to Zimbabwe, until some well-directed criticism dimmed its star. Since then </w:t>
      </w:r>
      <w:r w:rsidRPr="006D2769">
        <w:rPr>
          <w:rStyle w:val="StyleUnderline"/>
        </w:rPr>
        <w:t xml:space="preserve">it has re-established itself as a </w:t>
      </w:r>
      <w:r w:rsidRPr="006D2769">
        <w:rPr>
          <w:rStyle w:val="Emphasis"/>
        </w:rPr>
        <w:t>central concept</w:t>
      </w:r>
      <w:r w:rsidRPr="006D2769">
        <w:rPr>
          <w:rStyle w:val="StyleUnderline"/>
        </w:rPr>
        <w:t xml:space="preserve"> in understanding how countries </w:t>
      </w:r>
      <w:r w:rsidRPr="006D2769">
        <w:rPr>
          <w:rStyle w:val="Emphasis"/>
        </w:rPr>
        <w:t>grow rich</w:t>
      </w:r>
      <w:r w:rsidRPr="00061F64">
        <w:rPr>
          <w:sz w:val="16"/>
        </w:rPr>
        <w:t xml:space="preserve">—but not as the panacea it once looked like. </w:t>
      </w:r>
      <w:r w:rsidRPr="006D2769">
        <w:rPr>
          <w:rStyle w:val="StyleUnderline"/>
        </w:rPr>
        <w:t xml:space="preserve">Economists became fascinated by the rule of law after the </w:t>
      </w:r>
      <w:r w:rsidRPr="006D2769">
        <w:rPr>
          <w:rStyle w:val="Emphasis"/>
        </w:rPr>
        <w:t xml:space="preserve">crumbling of </w:t>
      </w:r>
      <w:r w:rsidRPr="00CE7E40">
        <w:rPr>
          <w:rStyle w:val="Emphasis"/>
          <w:highlight w:val="green"/>
        </w:rPr>
        <w:t>the “Washington consensus</w:t>
      </w:r>
      <w:r w:rsidRPr="006D2769">
        <w:rPr>
          <w:rStyle w:val="StyleUnderline"/>
        </w:rPr>
        <w:t>”. This</w:t>
      </w:r>
      <w:r w:rsidRPr="00061F64">
        <w:rPr>
          <w:sz w:val="16"/>
        </w:rPr>
        <w:t xml:space="preserve"> consensus, which was economic orthodoxy in the 1980s, </w:t>
      </w:r>
      <w:r w:rsidRPr="00CE7E40">
        <w:rPr>
          <w:rStyle w:val="StyleUnderline"/>
          <w:highlight w:val="green"/>
        </w:rPr>
        <w:t>held that the</w:t>
      </w:r>
      <w:r w:rsidRPr="006D2769">
        <w:rPr>
          <w:rStyle w:val="StyleUnderline"/>
        </w:rPr>
        <w:t xml:space="preserve"> best </w:t>
      </w:r>
      <w:r w:rsidRPr="00CE7E40">
        <w:rPr>
          <w:rStyle w:val="StyleUnderline"/>
          <w:highlight w:val="green"/>
        </w:rPr>
        <w:t>way</w:t>
      </w:r>
      <w:r w:rsidRPr="00061F64">
        <w:rPr>
          <w:sz w:val="16"/>
        </w:rPr>
        <w:t xml:space="preserve"> for countries </w:t>
      </w:r>
      <w:r w:rsidRPr="00CE7E40">
        <w:rPr>
          <w:rStyle w:val="StyleUnderline"/>
          <w:highlight w:val="green"/>
        </w:rPr>
        <w:t>to grow was</w:t>
      </w:r>
      <w:r w:rsidRPr="006D2769">
        <w:rPr>
          <w:rStyle w:val="StyleUnderline"/>
        </w:rPr>
        <w:t xml:space="preserve"> to “get</w:t>
      </w:r>
      <w:r w:rsidRPr="00061F64">
        <w:rPr>
          <w:sz w:val="16"/>
        </w:rPr>
        <w:t xml:space="preserve"> the </w:t>
      </w:r>
      <w:r w:rsidRPr="00CE7E40">
        <w:rPr>
          <w:rStyle w:val="StyleUnderline"/>
          <w:highlight w:val="green"/>
        </w:rPr>
        <w:t>policies</w:t>
      </w:r>
      <w:r w:rsidRPr="006D2769">
        <w:rPr>
          <w:rStyle w:val="StyleUnderline"/>
        </w:rPr>
        <w:t xml:space="preserve"> right</w:t>
      </w:r>
      <w:r w:rsidRPr="00061F64">
        <w:rPr>
          <w:sz w:val="16"/>
        </w:rPr>
        <w:t xml:space="preserve">”—on, for example, budgets and exchange rates. </w:t>
      </w:r>
      <w:r w:rsidRPr="006D2769">
        <w:rPr>
          <w:rStyle w:val="StyleUnderline"/>
        </w:rPr>
        <w:t xml:space="preserve">But </w:t>
      </w:r>
      <w:r w:rsidRPr="00CE7E40">
        <w:rPr>
          <w:rStyle w:val="StyleUnderline"/>
          <w:highlight w:val="green"/>
        </w:rPr>
        <w:t>the Asian crisis</w:t>
      </w:r>
      <w:r w:rsidRPr="00061F64">
        <w:rPr>
          <w:sz w:val="16"/>
        </w:rPr>
        <w:t xml:space="preserve"> of 1997-98 </w:t>
      </w:r>
      <w:r w:rsidRPr="00CE7E40">
        <w:rPr>
          <w:rStyle w:val="StyleUnderline"/>
          <w:highlight w:val="green"/>
        </w:rPr>
        <w:t>shook</w:t>
      </w:r>
      <w:r w:rsidRPr="00061F64">
        <w:rPr>
          <w:sz w:val="16"/>
        </w:rPr>
        <w:t xml:space="preserve"> </w:t>
      </w:r>
      <w:r w:rsidRPr="006D2769">
        <w:rPr>
          <w:rStyle w:val="StyleUnderline"/>
        </w:rPr>
        <w:t xml:space="preserve">economists' </w:t>
      </w:r>
      <w:r w:rsidRPr="00CE7E40">
        <w:rPr>
          <w:rStyle w:val="StyleUnderline"/>
          <w:highlight w:val="green"/>
        </w:rPr>
        <w:t>confidence</w:t>
      </w:r>
      <w:r w:rsidRPr="006D2769">
        <w:rPr>
          <w:rStyle w:val="StyleUnderline"/>
        </w:rPr>
        <w:t xml:space="preserve"> that they knew which policies were</w:t>
      </w:r>
      <w:r w:rsidRPr="00061F64">
        <w:rPr>
          <w:sz w:val="16"/>
        </w:rPr>
        <w:t xml:space="preserve">, in fact, </w:t>
      </w:r>
      <w:r w:rsidRPr="006D2769">
        <w:rPr>
          <w:rStyle w:val="StyleUnderline"/>
        </w:rPr>
        <w:t>right</w:t>
      </w:r>
      <w:r w:rsidRPr="00061F64">
        <w:rPr>
          <w:sz w:val="16"/>
        </w:rPr>
        <w:t xml:space="preserve">. This drove them to re-examine what had gone wrong. The answer, they concluded, was the institutional setting of policymaking, especially the rule of law. </w:t>
      </w:r>
      <w:r w:rsidRPr="00CE7E40">
        <w:rPr>
          <w:rStyle w:val="StyleUnderline"/>
          <w:highlight w:val="green"/>
        </w:rPr>
        <w:t xml:space="preserve">If the </w:t>
      </w:r>
      <w:r w:rsidRPr="00CE7E40">
        <w:rPr>
          <w:rStyle w:val="Emphasis"/>
          <w:highlight w:val="green"/>
        </w:rPr>
        <w:t>rules</w:t>
      </w:r>
      <w:r w:rsidRPr="006D2769">
        <w:rPr>
          <w:rStyle w:val="Emphasis"/>
        </w:rPr>
        <w:t xml:space="preserve"> of the game </w:t>
      </w:r>
      <w:r w:rsidRPr="00CE7E40">
        <w:rPr>
          <w:rStyle w:val="Emphasis"/>
          <w:highlight w:val="green"/>
        </w:rPr>
        <w:t>were a mess</w:t>
      </w:r>
      <w:r w:rsidRPr="00061F64">
        <w:rPr>
          <w:sz w:val="16"/>
        </w:rPr>
        <w:t xml:space="preserve">, they reasoned, </w:t>
      </w:r>
      <w:r w:rsidRPr="00CE7E40">
        <w:rPr>
          <w:rStyle w:val="StyleUnderline"/>
          <w:highlight w:val="green"/>
        </w:rPr>
        <w:t>no</w:t>
      </w:r>
      <w:r w:rsidRPr="00061F64">
        <w:rPr>
          <w:sz w:val="16"/>
        </w:rPr>
        <w:t xml:space="preserve"> amount of tinkering with </w:t>
      </w:r>
      <w:r w:rsidRPr="006D2769">
        <w:rPr>
          <w:rStyle w:val="StyleUnderline"/>
        </w:rPr>
        <w:t xml:space="preserve">macroeconomic </w:t>
      </w:r>
      <w:r w:rsidRPr="00CE7E40">
        <w:rPr>
          <w:rStyle w:val="StyleUnderline"/>
          <w:highlight w:val="green"/>
        </w:rPr>
        <w:t>policy would produce</w:t>
      </w:r>
      <w:r w:rsidRPr="00061F64">
        <w:rPr>
          <w:sz w:val="16"/>
        </w:rPr>
        <w:t xml:space="preserve"> the desired </w:t>
      </w:r>
      <w:r w:rsidRPr="00CE7E40">
        <w:rPr>
          <w:rStyle w:val="StyleUnderline"/>
          <w:highlight w:val="green"/>
        </w:rPr>
        <w:t>results</w:t>
      </w:r>
      <w:r w:rsidRPr="00061F64">
        <w:rPr>
          <w:sz w:val="16"/>
        </w:rPr>
        <w:t xml:space="preserve">. </w:t>
      </w:r>
      <w:r w:rsidRPr="00061F64">
        <w:rPr>
          <w:rStyle w:val="StyleUnderline"/>
        </w:rPr>
        <w:t>This conclusion was strengthened by</w:t>
      </w:r>
      <w:r w:rsidRPr="00061F64">
        <w:rPr>
          <w:sz w:val="16"/>
        </w:rPr>
        <w:t xml:space="preserve"> events in </w:t>
      </w:r>
      <w:r w:rsidRPr="00061F64">
        <w:rPr>
          <w:rStyle w:val="StyleUnderline"/>
        </w:rPr>
        <w:t>the former Soviet empire.</w:t>
      </w:r>
      <w:r w:rsidRPr="00061F64">
        <w:rPr>
          <w:sz w:val="16"/>
        </w:rPr>
        <w:t xml:space="preserve"> </w:t>
      </w:r>
      <w:r w:rsidRPr="00061F64">
        <w:rPr>
          <w:rStyle w:val="StyleUnderline"/>
        </w:rPr>
        <w:t>Many post-communist countries got their policies</w:t>
      </w:r>
      <w:r w:rsidRPr="00061F64">
        <w:rPr>
          <w:sz w:val="16"/>
        </w:rPr>
        <w:t xml:space="preserve"> roughly </w:t>
      </w:r>
      <w:r w:rsidRPr="00061F64">
        <w:rPr>
          <w:rStyle w:val="StyleUnderline"/>
        </w:rPr>
        <w:t>right</w:t>
      </w:r>
      <w:r w:rsidRPr="00061F64">
        <w:rPr>
          <w:sz w:val="16"/>
        </w:rPr>
        <w:t xml:space="preserve"> fairly </w:t>
      </w:r>
      <w:r w:rsidRPr="00061F64">
        <w:rPr>
          <w:rStyle w:val="StyleUnderline"/>
        </w:rPr>
        <w:t>quickly. But</w:t>
      </w:r>
      <w:r w:rsidRPr="00061F64">
        <w:rPr>
          <w:sz w:val="16"/>
        </w:rPr>
        <w:t xml:space="preserve"> it soon became clear </w:t>
      </w:r>
      <w:r w:rsidRPr="00061F64">
        <w:rPr>
          <w:rStyle w:val="StyleUnderline"/>
        </w:rPr>
        <w:t xml:space="preserve">this was </w:t>
      </w:r>
      <w:r w:rsidRPr="00061F64">
        <w:rPr>
          <w:rStyle w:val="Emphasis"/>
        </w:rPr>
        <w:t>not enough</w:t>
      </w:r>
      <w:r w:rsidRPr="00061F64">
        <w:rPr>
          <w:sz w:val="16"/>
        </w:rPr>
        <w:t xml:space="preserve">. “I was a traditional trade and </w:t>
      </w:r>
      <w:proofErr w:type="spellStart"/>
      <w:r w:rsidRPr="00061F64">
        <w:rPr>
          <w:sz w:val="16"/>
        </w:rPr>
        <w:t>labour</w:t>
      </w:r>
      <w:proofErr w:type="spellEnd"/>
      <w:r w:rsidRPr="00061F64">
        <w:rPr>
          <w:sz w:val="16"/>
        </w:rPr>
        <w:t xml:space="preserve"> economist until 1992,” says Daniel Kaufmann, now head of the World Bank Institute's Global Governance group. “When I went to Ukraine, my outlook changed. </w:t>
      </w:r>
      <w:r w:rsidRPr="00CE7E40">
        <w:rPr>
          <w:rStyle w:val="StyleUnderline"/>
          <w:highlight w:val="green"/>
        </w:rPr>
        <w:t>Problems with</w:t>
      </w:r>
      <w:r w:rsidRPr="00061F64">
        <w:rPr>
          <w:rStyle w:val="StyleUnderline"/>
        </w:rPr>
        <w:t xml:space="preserve"> governance and the </w:t>
      </w:r>
      <w:r w:rsidRPr="00CE7E40">
        <w:rPr>
          <w:rStyle w:val="StyleUnderline"/>
          <w:highlight w:val="green"/>
        </w:rPr>
        <w:t xml:space="preserve">rule of law were </w:t>
      </w:r>
      <w:r w:rsidRPr="00CE7E40">
        <w:rPr>
          <w:rStyle w:val="Emphasis"/>
          <w:highlight w:val="green"/>
        </w:rPr>
        <w:t>undermining</w:t>
      </w:r>
      <w:r w:rsidRPr="00061F64">
        <w:rPr>
          <w:rStyle w:val="Emphasis"/>
        </w:rPr>
        <w:t xml:space="preserve"> all</w:t>
      </w:r>
      <w:r w:rsidRPr="00061F64">
        <w:rPr>
          <w:sz w:val="16"/>
        </w:rPr>
        <w:t xml:space="preserve"> our </w:t>
      </w:r>
      <w:r w:rsidRPr="00CE7E40">
        <w:rPr>
          <w:rStyle w:val="Emphasis"/>
          <w:highlight w:val="green"/>
        </w:rPr>
        <w:t>efforts</w:t>
      </w:r>
      <w:r w:rsidRPr="00061F64">
        <w:rPr>
          <w:sz w:val="16"/>
        </w:rPr>
        <w:t>.” Pretty quickly, “</w:t>
      </w:r>
      <w:r w:rsidRPr="00061F64">
        <w:rPr>
          <w:rStyle w:val="StyleUnderline"/>
        </w:rPr>
        <w:t>governance</w:t>
      </w:r>
      <w:r w:rsidRPr="00061F64">
        <w:rPr>
          <w:sz w:val="16"/>
        </w:rPr>
        <w:t>”—</w:t>
      </w:r>
      <w:r w:rsidRPr="00061F64">
        <w:rPr>
          <w:rStyle w:val="StyleUnderline"/>
        </w:rPr>
        <w:t>political accountability and</w:t>
      </w:r>
      <w:r w:rsidRPr="00061F64">
        <w:rPr>
          <w:sz w:val="16"/>
        </w:rPr>
        <w:t xml:space="preserve"> the quality of bureaucracy as well as </w:t>
      </w:r>
      <w:r w:rsidRPr="00061F64">
        <w:rPr>
          <w:rStyle w:val="StyleUnderline"/>
        </w:rPr>
        <w:t>the rule of law—became all the rage</w:t>
      </w:r>
      <w:r w:rsidRPr="00061F64">
        <w:rPr>
          <w:sz w:val="16"/>
        </w:rPr>
        <w:t xml:space="preserve">. Economists </w:t>
      </w:r>
      <w:r w:rsidRPr="00B2703B">
        <w:rPr>
          <w:sz w:val="16"/>
        </w:rPr>
        <w:t xml:space="preserve">got busy calculating what it was, how well countries were doing it and what a difference it made. Mr Kaufmann and his colleague </w:t>
      </w:r>
      <w:proofErr w:type="spellStart"/>
      <w:r w:rsidRPr="00B2703B">
        <w:rPr>
          <w:sz w:val="16"/>
        </w:rPr>
        <w:t>Aart</w:t>
      </w:r>
      <w:proofErr w:type="spellEnd"/>
      <w:r w:rsidRPr="00B2703B">
        <w:rPr>
          <w:sz w:val="16"/>
        </w:rPr>
        <w:t xml:space="preserve"> </w:t>
      </w:r>
      <w:proofErr w:type="spellStart"/>
      <w:r w:rsidRPr="00B2703B">
        <w:rPr>
          <w:sz w:val="16"/>
        </w:rPr>
        <w:t>Kraay</w:t>
      </w:r>
      <w:proofErr w:type="spellEnd"/>
      <w:r w:rsidRPr="00B2703B">
        <w:rPr>
          <w:sz w:val="16"/>
        </w:rPr>
        <w:t xml:space="preserve"> worked out the “300% dividend”: in the long run, </w:t>
      </w:r>
      <w:r w:rsidRPr="00B2703B">
        <w:rPr>
          <w:rStyle w:val="StyleUnderline"/>
        </w:rPr>
        <w:t>a country's income</w:t>
      </w:r>
      <w:r w:rsidRPr="00B2703B">
        <w:rPr>
          <w:sz w:val="16"/>
        </w:rPr>
        <w:t xml:space="preserve"> per head </w:t>
      </w:r>
      <w:r w:rsidRPr="00B2703B">
        <w:rPr>
          <w:rStyle w:val="Emphasis"/>
        </w:rPr>
        <w:t>rises by</w:t>
      </w:r>
      <w:r w:rsidRPr="00B2703B">
        <w:rPr>
          <w:sz w:val="16"/>
        </w:rPr>
        <w:t xml:space="preserve"> roughly </w:t>
      </w:r>
      <w:r w:rsidRPr="00B2703B">
        <w:rPr>
          <w:rStyle w:val="Emphasis"/>
        </w:rPr>
        <w:t>300%</w:t>
      </w:r>
      <w:r w:rsidRPr="00B2703B">
        <w:rPr>
          <w:rStyle w:val="StyleUnderline"/>
        </w:rPr>
        <w:t xml:space="preserve"> if it improves its governance by one standard deviation</w:t>
      </w:r>
      <w:r w:rsidRPr="00B2703B">
        <w:rPr>
          <w:sz w:val="16"/>
        </w:rPr>
        <w:t>. One standard deviation is roughly the gap between India's and Chile's rule-of-law scores</w:t>
      </w:r>
      <w:r w:rsidRPr="00061F64">
        <w:rPr>
          <w:sz w:val="16"/>
        </w:rPr>
        <w:t xml:space="preserve">, measured by the bank. As it happens, Chile is about 300% richer than India in purchasing-power terms. The same holds for South Africa and Spain, Morocco and Portugal, Botswana and Ireland. </w:t>
      </w:r>
      <w:r w:rsidRPr="00061F64">
        <w:rPr>
          <w:rStyle w:val="StyleUnderline"/>
        </w:rPr>
        <w:t>Economists have repeatedly found</w:t>
      </w:r>
      <w:r w:rsidRPr="00061F64">
        <w:rPr>
          <w:sz w:val="16"/>
        </w:rPr>
        <w:t xml:space="preserve"> that </w:t>
      </w:r>
      <w:r w:rsidRPr="00CE7E40">
        <w:rPr>
          <w:rStyle w:val="StyleUnderline"/>
          <w:highlight w:val="green"/>
        </w:rPr>
        <w:t xml:space="preserve">the </w:t>
      </w:r>
      <w:r w:rsidRPr="00CE7E40">
        <w:rPr>
          <w:rStyle w:val="Emphasis"/>
          <w:highlight w:val="green"/>
        </w:rPr>
        <w:t>better the rule of law</w:t>
      </w:r>
      <w:r w:rsidRPr="00CE7E40">
        <w:rPr>
          <w:rStyle w:val="StyleUnderline"/>
          <w:highlight w:val="green"/>
        </w:rPr>
        <w:t xml:space="preserve">, the </w:t>
      </w:r>
      <w:r w:rsidRPr="00CE7E40">
        <w:rPr>
          <w:rStyle w:val="Emphasis"/>
          <w:highlight w:val="green"/>
        </w:rPr>
        <w:t>richer the nation</w:t>
      </w:r>
      <w:r w:rsidRPr="00061F64">
        <w:rPr>
          <w:rStyle w:val="StyleUnderline"/>
        </w:rPr>
        <w:t>.</w:t>
      </w:r>
      <w:r w:rsidRPr="00061F64">
        <w:rPr>
          <w:sz w:val="16"/>
        </w:rPr>
        <w:t xml:space="preserve"> (The chart below shows the results of three studies, put on a comparable basis by Mr Kaufmann.) </w:t>
      </w:r>
      <w:r w:rsidRPr="00061F64">
        <w:rPr>
          <w:rStyle w:val="StyleUnderline"/>
        </w:rPr>
        <w:t>Every rich country</w:t>
      </w:r>
      <w:r w:rsidRPr="00061F64">
        <w:rPr>
          <w:sz w:val="16"/>
        </w:rPr>
        <w:t xml:space="preserve"> with the arguable exceptions of Italy and Greece </w:t>
      </w:r>
      <w:r w:rsidRPr="00061F64">
        <w:rPr>
          <w:rStyle w:val="StyleUnderline"/>
        </w:rPr>
        <w:t>scores well on rule-of-law measures; most poor countries do not</w:t>
      </w:r>
      <w:r w:rsidRPr="00061F64">
        <w:rPr>
          <w:sz w:val="16"/>
        </w:rPr>
        <w:t xml:space="preserve">. Mr </w:t>
      </w:r>
      <w:proofErr w:type="spellStart"/>
      <w:r w:rsidRPr="00061F64">
        <w:rPr>
          <w:sz w:val="16"/>
        </w:rPr>
        <w:t>Rodrik</w:t>
      </w:r>
      <w:proofErr w:type="spellEnd"/>
      <w:r w:rsidRPr="00061F64">
        <w:rPr>
          <w:sz w:val="16"/>
        </w:rPr>
        <w:t xml:space="preserve"> reviewed the contributions to growth of governance (“institutions”, he called it), geography and openness to trade. He concluded, to use the title of an article he published in 2002, that “</w:t>
      </w:r>
      <w:r w:rsidRPr="00061F64">
        <w:rPr>
          <w:rStyle w:val="Emphasis"/>
        </w:rPr>
        <w:t>Institutions Rule</w:t>
      </w:r>
      <w:r w:rsidRPr="00061F64">
        <w:rPr>
          <w:sz w:val="16"/>
        </w:rPr>
        <w:t xml:space="preserve">”. Writing from the perspective of a political scientist, Francis Fukuyama of Johns Hopkins University concurred: “I believe that the institutionalists have won this argument hands down.” Partly because of this, and also because the rule of law is desirable for its own sake, governments and aid agencies began splurging money on rule-of-law reforms, such as training judges, reforming prisons and setting up prosecutors' offices. Such reforms had begun in Latin America in the mid-1980s. Now they became universal. </w:t>
      </w:r>
      <w:r w:rsidRPr="00061F64">
        <w:rPr>
          <w:rStyle w:val="StyleUnderline"/>
        </w:rPr>
        <w:t>The E</w:t>
      </w:r>
      <w:r w:rsidRPr="00061F64">
        <w:rPr>
          <w:sz w:val="16"/>
        </w:rPr>
        <w:t xml:space="preserve">uropean </w:t>
      </w:r>
      <w:r w:rsidRPr="00061F64">
        <w:rPr>
          <w:rStyle w:val="StyleUnderline"/>
        </w:rPr>
        <w:t>U</w:t>
      </w:r>
      <w:r w:rsidRPr="00061F64">
        <w:rPr>
          <w:sz w:val="16"/>
        </w:rPr>
        <w:t xml:space="preserve">nion </w:t>
      </w:r>
      <w:r w:rsidRPr="00061F64">
        <w:rPr>
          <w:rStyle w:val="StyleUnderline"/>
        </w:rPr>
        <w:t>insists that all</w:t>
      </w:r>
      <w:r w:rsidRPr="00061F64">
        <w:rPr>
          <w:sz w:val="16"/>
        </w:rPr>
        <w:t xml:space="preserve"> its </w:t>
      </w:r>
      <w:r w:rsidRPr="00061F64">
        <w:rPr>
          <w:rStyle w:val="StyleUnderline"/>
        </w:rPr>
        <w:t xml:space="preserve">members </w:t>
      </w:r>
      <w:r w:rsidRPr="00061F64">
        <w:rPr>
          <w:rStyle w:val="Emphasis"/>
        </w:rPr>
        <w:t>satisfy standards</w:t>
      </w:r>
      <w:r w:rsidRPr="00061F64">
        <w:rPr>
          <w:rStyle w:val="StyleUnderline"/>
        </w:rPr>
        <w:t xml:space="preserve"> for the rule of law</w:t>
      </w:r>
      <w:r w:rsidRPr="00061F64">
        <w:rPr>
          <w:sz w:val="16"/>
        </w:rPr>
        <w:t xml:space="preserve">. It requires applicants to commit themselves to legal reforms to meet those standards and dispatches armies of lawyers to advise them how to bring their legal systems up to scratch. </w:t>
      </w:r>
      <w:r w:rsidRPr="00061F64">
        <w:rPr>
          <w:rStyle w:val="StyleUnderline"/>
        </w:rPr>
        <w:t>America's Millennium Challenge Corporation</w:t>
      </w:r>
      <w:r w:rsidRPr="00061F64">
        <w:rPr>
          <w:sz w:val="16"/>
        </w:rPr>
        <w:t xml:space="preserve">, set up in 2004 to improve the effectiveness of American official aid, </w:t>
      </w:r>
      <w:r w:rsidRPr="00061F64">
        <w:rPr>
          <w:rStyle w:val="StyleUnderline"/>
        </w:rPr>
        <w:t>confines its largesse to countries that have committed themselves to</w:t>
      </w:r>
      <w:r w:rsidRPr="00061F64">
        <w:rPr>
          <w:sz w:val="16"/>
        </w:rPr>
        <w:t xml:space="preserve"> minimum </w:t>
      </w:r>
      <w:r w:rsidRPr="00061F64">
        <w:rPr>
          <w:rStyle w:val="StyleUnderline"/>
        </w:rPr>
        <w:t>rule-of-law standards</w:t>
      </w:r>
      <w:r w:rsidRPr="00061F64">
        <w:rPr>
          <w:sz w:val="16"/>
        </w:rPr>
        <w:t xml:space="preserve"> (one of three basic requirements). Western donors have poured billions into rule-of-law projects over the past 20 years. </w:t>
      </w:r>
      <w:r w:rsidRPr="00061F64">
        <w:rPr>
          <w:rStyle w:val="StyleUnderline"/>
        </w:rPr>
        <w:t>The World Bank is</w:t>
      </w:r>
      <w:r w:rsidRPr="00061F64">
        <w:rPr>
          <w:sz w:val="16"/>
        </w:rPr>
        <w:t xml:space="preserve"> now </w:t>
      </w:r>
      <w:r w:rsidRPr="00061F64">
        <w:rPr>
          <w:rStyle w:val="StyleUnderline"/>
        </w:rPr>
        <w:t>running</w:t>
      </w:r>
      <w:r w:rsidRPr="00061F64">
        <w:rPr>
          <w:sz w:val="16"/>
        </w:rPr>
        <w:t xml:space="preserve"> such </w:t>
      </w:r>
      <w:r w:rsidRPr="00061F64">
        <w:rPr>
          <w:rStyle w:val="StyleUnderline"/>
        </w:rPr>
        <w:t>projects</w:t>
      </w:r>
      <w:r w:rsidRPr="00061F64">
        <w:rPr>
          <w:sz w:val="16"/>
        </w:rPr>
        <w:t xml:space="preserve"> (narrowly defined) </w:t>
      </w:r>
      <w:r w:rsidRPr="00061F64">
        <w:rPr>
          <w:rStyle w:val="StyleUnderline"/>
        </w:rPr>
        <w:t>worth</w:t>
      </w:r>
      <w:r w:rsidRPr="00061F64">
        <w:rPr>
          <w:sz w:val="16"/>
        </w:rPr>
        <w:t xml:space="preserve"> almost </w:t>
      </w:r>
      <w:r w:rsidRPr="00061F64">
        <w:rPr>
          <w:rStyle w:val="StyleUnderline"/>
        </w:rPr>
        <w:t>$450m</w:t>
      </w:r>
      <w:r w:rsidRPr="00061F64">
        <w:rPr>
          <w:sz w:val="16"/>
        </w:rPr>
        <w:t xml:space="preserve">; on a wider definition, </w:t>
      </w:r>
      <w:r w:rsidRPr="00061F64">
        <w:rPr>
          <w:rStyle w:val="StyleUnderline"/>
        </w:rPr>
        <w:t>almost half</w:t>
      </w:r>
      <w:r w:rsidRPr="00061F64">
        <w:rPr>
          <w:sz w:val="16"/>
        </w:rPr>
        <w:t xml:space="preserve"> the bank's total lending of $24 billion in 2006 </w:t>
      </w:r>
      <w:r w:rsidRPr="00061F64">
        <w:rPr>
          <w:rStyle w:val="StyleUnderline"/>
        </w:rPr>
        <w:t>had some rule-of-law component</w:t>
      </w:r>
      <w:r w:rsidRPr="00061F64">
        <w:rPr>
          <w:sz w:val="16"/>
        </w:rPr>
        <w:t xml:space="preserve"> (for example, advice on conflict resolution in village-development projects, or on bankruptcy law in </w:t>
      </w:r>
      <w:proofErr w:type="spellStart"/>
      <w:r w:rsidRPr="00061F64">
        <w:rPr>
          <w:sz w:val="16"/>
        </w:rPr>
        <w:t>privatisation</w:t>
      </w:r>
      <w:proofErr w:type="spellEnd"/>
      <w:r w:rsidRPr="00061F64">
        <w:rPr>
          <w:sz w:val="16"/>
        </w:rPr>
        <w:t xml:space="preserve"> </w:t>
      </w:r>
      <w:proofErr w:type="spellStart"/>
      <w:r w:rsidRPr="00061F64">
        <w:rPr>
          <w:sz w:val="16"/>
        </w:rPr>
        <w:t>programmes</w:t>
      </w:r>
      <w:proofErr w:type="spellEnd"/>
      <w:r w:rsidRPr="00061F64">
        <w:rPr>
          <w:sz w:val="16"/>
        </w:rPr>
        <w:t xml:space="preserve">). </w:t>
      </w:r>
      <w:r w:rsidRPr="00061F64">
        <w:rPr>
          <w:rStyle w:val="StyleUnderline"/>
        </w:rPr>
        <w:t>In</w:t>
      </w:r>
      <w:r w:rsidRPr="00061F64">
        <w:rPr>
          <w:sz w:val="16"/>
        </w:rPr>
        <w:t xml:space="preserve"> roughly </w:t>
      </w:r>
      <w:r w:rsidRPr="00061F64">
        <w:rPr>
          <w:rStyle w:val="StyleUnderline"/>
        </w:rPr>
        <w:t>a decade the rule of law has gone from a</w:t>
      </w:r>
      <w:r w:rsidRPr="00061F64">
        <w:rPr>
          <w:sz w:val="16"/>
        </w:rPr>
        <w:t xml:space="preserve"> specialist </w:t>
      </w:r>
      <w:r w:rsidRPr="00061F64">
        <w:rPr>
          <w:rStyle w:val="StyleUnderline"/>
        </w:rPr>
        <w:t xml:space="preserve">political and legal topic into a </w:t>
      </w:r>
      <w:r w:rsidRPr="00061F64">
        <w:rPr>
          <w:rStyle w:val="Emphasis"/>
        </w:rPr>
        <w:t>staple of economic thinking</w:t>
      </w:r>
      <w:r w:rsidRPr="00061F64">
        <w:rPr>
          <w:sz w:val="16"/>
        </w:rPr>
        <w:t xml:space="preserve"> and the subject of a vast aid-giving effort.</w:t>
      </w:r>
    </w:p>
    <w:p w:rsidR="0088140E" w:rsidRDefault="0088140E" w:rsidP="0088140E">
      <w:pPr>
        <w:pStyle w:val="Heading3"/>
      </w:pPr>
    </w:p>
    <w:p w:rsidR="0088140E" w:rsidRDefault="00DF167D" w:rsidP="0088140E">
      <w:pPr>
        <w:pStyle w:val="Heading2"/>
      </w:pPr>
      <w:r>
        <w:t>STE</w:t>
      </w:r>
      <w:r w:rsidR="0088140E">
        <w:t xml:space="preserve">M </w:t>
      </w:r>
      <w:proofErr w:type="spellStart"/>
      <w:r w:rsidR="0088140E">
        <w:t>Add-ON</w:t>
      </w:r>
      <w:proofErr w:type="spellEnd"/>
    </w:p>
    <w:p w:rsidR="0088140E" w:rsidRDefault="0088140E" w:rsidP="0088140E">
      <w:pPr>
        <w:pStyle w:val="Heading3"/>
      </w:pPr>
      <w:r>
        <w:t>2AC</w:t>
      </w:r>
    </w:p>
    <w:p w:rsidR="0088140E" w:rsidRPr="000C3115" w:rsidRDefault="0088140E" w:rsidP="0088140E">
      <w:pPr>
        <w:pStyle w:val="Heading4"/>
        <w:rPr>
          <w:rFonts w:cs="Calibri"/>
        </w:rPr>
      </w:pPr>
      <w:r w:rsidRPr="000C3115">
        <w:rPr>
          <w:rFonts w:cs="Calibri"/>
        </w:rPr>
        <w:t xml:space="preserve">DACA-eligible recruits foster </w:t>
      </w:r>
      <w:r w:rsidRPr="000C3115">
        <w:rPr>
          <w:rFonts w:cs="Calibri"/>
          <w:u w:val="single"/>
        </w:rPr>
        <w:t>STEM revival</w:t>
      </w:r>
    </w:p>
    <w:p w:rsidR="0088140E" w:rsidRPr="000C3115" w:rsidRDefault="0088140E" w:rsidP="0088140E">
      <w:pPr>
        <w:rPr>
          <w:rFonts w:cs="Calibri"/>
        </w:rPr>
      </w:pPr>
      <w:r w:rsidRPr="000C3115">
        <w:rPr>
          <w:rStyle w:val="Strong"/>
          <w:rFonts w:eastAsiaTheme="majorEastAsia" w:cs="Calibri"/>
          <w:iCs/>
          <w:sz w:val="26"/>
        </w:rPr>
        <w:t>N</w:t>
      </w:r>
      <w:r w:rsidRPr="000C3115">
        <w:rPr>
          <w:rStyle w:val="Strong"/>
          <w:rFonts w:eastAsiaTheme="majorEastAsia" w:cs="Calibri"/>
          <w:iCs/>
          <w:sz w:val="20"/>
          <w:szCs w:val="20"/>
        </w:rPr>
        <w:t>ew</w:t>
      </w:r>
      <w:r w:rsidRPr="000C3115">
        <w:rPr>
          <w:rStyle w:val="Strong"/>
          <w:rFonts w:eastAsiaTheme="majorEastAsia" w:cs="Calibri"/>
          <w:iCs/>
        </w:rPr>
        <w:t xml:space="preserve"> </w:t>
      </w:r>
      <w:r w:rsidRPr="000C3115">
        <w:rPr>
          <w:rStyle w:val="Strong"/>
          <w:rFonts w:eastAsiaTheme="majorEastAsia" w:cs="Calibri"/>
          <w:iCs/>
          <w:sz w:val="26"/>
        </w:rPr>
        <w:t>A</w:t>
      </w:r>
      <w:r w:rsidRPr="000C3115">
        <w:rPr>
          <w:rStyle w:val="Strong"/>
          <w:rFonts w:eastAsiaTheme="majorEastAsia" w:cs="Calibri"/>
          <w:iCs/>
          <w:sz w:val="20"/>
          <w:szCs w:val="20"/>
        </w:rPr>
        <w:t>merican</w:t>
      </w:r>
      <w:r w:rsidRPr="000C3115">
        <w:rPr>
          <w:rStyle w:val="Strong"/>
          <w:rFonts w:eastAsiaTheme="majorEastAsia" w:cs="Calibri"/>
          <w:iCs/>
          <w:sz w:val="26"/>
        </w:rPr>
        <w:t xml:space="preserve"> E</w:t>
      </w:r>
      <w:r w:rsidRPr="000C3115">
        <w:rPr>
          <w:rStyle w:val="Strong"/>
          <w:rFonts w:eastAsiaTheme="majorEastAsia" w:cs="Calibri"/>
          <w:iCs/>
          <w:sz w:val="20"/>
          <w:szCs w:val="20"/>
        </w:rPr>
        <w:t xml:space="preserve">conomy </w:t>
      </w:r>
      <w:r>
        <w:rPr>
          <w:rStyle w:val="Strong"/>
          <w:rFonts w:eastAsiaTheme="majorEastAsia" w:cs="Calibri"/>
          <w:iCs/>
          <w:sz w:val="20"/>
          <w:szCs w:val="20"/>
        </w:rPr>
        <w:t>‘</w:t>
      </w:r>
      <w:r w:rsidRPr="000C3115">
        <w:rPr>
          <w:rStyle w:val="Strong"/>
          <w:rFonts w:eastAsiaTheme="majorEastAsia" w:cs="Calibri"/>
          <w:iCs/>
          <w:sz w:val="26"/>
        </w:rPr>
        <w:t>17</w:t>
      </w:r>
      <w:r w:rsidRPr="000C3115">
        <w:rPr>
          <w:rStyle w:val="Strong"/>
          <w:rFonts w:cs="Calibri"/>
          <w:color w:val="000000"/>
          <w:sz w:val="20"/>
          <w:szCs w:val="20"/>
          <w:shd w:val="clear" w:color="auto" w:fill="FFFFFF"/>
        </w:rPr>
        <w:t xml:space="preserve"> </w:t>
      </w:r>
      <w:r w:rsidRPr="000C3115">
        <w:rPr>
          <w:rStyle w:val="Strong"/>
          <w:rFonts w:cs="Calibri"/>
          <w:color w:val="000000"/>
          <w:sz w:val="16"/>
          <w:szCs w:val="16"/>
          <w:shd w:val="clear" w:color="auto" w:fill="FFFFFF"/>
        </w:rPr>
        <w:t>New American Economy (NAE)</w:t>
      </w:r>
      <w:r w:rsidRPr="000C3115">
        <w:rPr>
          <w:rFonts w:cs="Calibri"/>
          <w:color w:val="000000"/>
          <w:sz w:val="16"/>
          <w:szCs w:val="16"/>
          <w:shd w:val="clear" w:color="auto" w:fill="FFFFFF"/>
        </w:rPr>
        <w:t> brings together more than 500 Republican, Democratic, and Independent mayors and business leaders who support immigration reforms, November 8, 2017, “</w:t>
      </w:r>
      <w:r w:rsidRPr="000C3115">
        <w:rPr>
          <w:rFonts w:cs="Calibri"/>
          <w:sz w:val="16"/>
          <w:szCs w:val="16"/>
        </w:rPr>
        <w:t xml:space="preserve">Outside the Wire: How Barring the DACA-Eligible Population from Enlisting Weakens our Military”, </w:t>
      </w:r>
      <w:hyperlink r:id="rId25" w:history="1">
        <w:r w:rsidRPr="000C3115">
          <w:rPr>
            <w:rStyle w:val="Hyperlink"/>
            <w:rFonts w:cs="Calibri"/>
            <w:sz w:val="16"/>
            <w:szCs w:val="16"/>
          </w:rPr>
          <w:t>https://research.newamericaneconomy.org/report/outside-the-wire-how-barring-the-daca-eligible-population-from-enlisting-weakens-our-military/</w:t>
        </w:r>
      </w:hyperlink>
      <w:r w:rsidRPr="000C3115">
        <w:rPr>
          <w:rFonts w:cs="Calibri"/>
          <w:sz w:val="16"/>
          <w:szCs w:val="16"/>
        </w:rPr>
        <w:t xml:space="preserve"> </w:t>
      </w:r>
    </w:p>
    <w:p w:rsidR="0088140E" w:rsidRDefault="0088140E" w:rsidP="0088140E">
      <w:pPr>
        <w:pStyle w:val="NormalWeb"/>
        <w:shd w:val="clear" w:color="auto" w:fill="FFFFFF"/>
        <w:spacing w:before="0" w:beforeAutospacing="0" w:after="360" w:afterAutospacing="0"/>
        <w:rPr>
          <w:rFonts w:ascii="Calibri" w:hAnsi="Calibri" w:cs="Calibri"/>
          <w:color w:val="000000"/>
          <w:sz w:val="22"/>
          <w:u w:val="single"/>
        </w:rPr>
      </w:pPr>
      <w:r w:rsidRPr="000C3115">
        <w:rPr>
          <w:rFonts w:ascii="Calibri" w:hAnsi="Calibri" w:cs="Calibri"/>
          <w:color w:val="000000"/>
          <w:sz w:val="22"/>
          <w:u w:val="single"/>
        </w:rPr>
        <w:t xml:space="preserve">In recent years, </w:t>
      </w:r>
      <w:r w:rsidRPr="00CE7E40">
        <w:rPr>
          <w:rFonts w:ascii="Calibri" w:hAnsi="Calibri" w:cs="Calibri"/>
          <w:color w:val="000000"/>
          <w:sz w:val="22"/>
          <w:highlight w:val="green"/>
          <w:u w:val="single"/>
        </w:rPr>
        <w:t>the military has also struggled to find enough recruits trained in</w:t>
      </w:r>
      <w:r w:rsidRPr="000C3115">
        <w:rPr>
          <w:rFonts w:ascii="Calibri" w:hAnsi="Calibri" w:cs="Calibri"/>
          <w:color w:val="000000"/>
          <w:sz w:val="22"/>
          <w:u w:val="single"/>
        </w:rPr>
        <w:t xml:space="preserve"> Science, Technology, Engineering, and Math (or </w:t>
      </w:r>
      <w:r w:rsidRPr="00CE7E40">
        <w:rPr>
          <w:rFonts w:ascii="Calibri" w:hAnsi="Calibri" w:cs="Calibri"/>
          <w:color w:val="000000"/>
          <w:sz w:val="22"/>
          <w:highlight w:val="green"/>
          <w:u w:val="single"/>
        </w:rPr>
        <w:t>STEM</w:t>
      </w:r>
      <w:r w:rsidRPr="000C3115">
        <w:rPr>
          <w:rFonts w:ascii="Calibri" w:hAnsi="Calibri" w:cs="Calibri"/>
          <w:color w:val="000000"/>
          <w:sz w:val="22"/>
          <w:u w:val="single"/>
        </w:rPr>
        <w:t>) fields.</w:t>
      </w:r>
      <w:r w:rsidRPr="000C3115">
        <w:rPr>
          <w:rFonts w:ascii="Calibri" w:hAnsi="Calibri" w:cs="Calibri"/>
          <w:color w:val="000000"/>
          <w:sz w:val="16"/>
        </w:rPr>
        <w:t xml:space="preserve"> Such recruits, who work as everything from </w:t>
      </w:r>
      <w:r w:rsidRPr="00CE7E40">
        <w:rPr>
          <w:rFonts w:ascii="Calibri" w:hAnsi="Calibri" w:cs="Calibri"/>
          <w:color w:val="000000"/>
          <w:sz w:val="22"/>
          <w:highlight w:val="green"/>
          <w:u w:val="single"/>
        </w:rPr>
        <w:t>engineers</w:t>
      </w:r>
      <w:r w:rsidRPr="000C3115">
        <w:rPr>
          <w:rFonts w:ascii="Calibri" w:hAnsi="Calibri" w:cs="Calibri"/>
          <w:color w:val="000000"/>
          <w:sz w:val="22"/>
          <w:u w:val="single"/>
        </w:rPr>
        <w:t xml:space="preserve"> </w:t>
      </w:r>
      <w:r w:rsidRPr="000C3115">
        <w:rPr>
          <w:rFonts w:ascii="Calibri" w:hAnsi="Calibri" w:cs="Calibri"/>
          <w:color w:val="000000"/>
          <w:sz w:val="16"/>
        </w:rPr>
        <w:t xml:space="preserve">designing bases </w:t>
      </w:r>
      <w:r w:rsidRPr="00CE7E40">
        <w:rPr>
          <w:rFonts w:ascii="Calibri" w:hAnsi="Calibri" w:cs="Calibri"/>
          <w:color w:val="000000"/>
          <w:sz w:val="22"/>
          <w:highlight w:val="green"/>
          <w:u w:val="single"/>
        </w:rPr>
        <w:t>and</w:t>
      </w:r>
      <w:r w:rsidRPr="000C3115">
        <w:rPr>
          <w:rFonts w:ascii="Calibri" w:hAnsi="Calibri" w:cs="Calibri"/>
          <w:color w:val="000000"/>
          <w:sz w:val="16"/>
        </w:rPr>
        <w:t xml:space="preserve"> roads for transport to lab </w:t>
      </w:r>
      <w:r w:rsidRPr="00CE7E40">
        <w:rPr>
          <w:rFonts w:ascii="Calibri" w:hAnsi="Calibri" w:cs="Calibri"/>
          <w:color w:val="000000"/>
          <w:sz w:val="22"/>
          <w:highlight w:val="green"/>
          <w:u w:val="single"/>
        </w:rPr>
        <w:t>technicians studying chemical weaponry, are</w:t>
      </w:r>
      <w:r w:rsidRPr="000C3115">
        <w:rPr>
          <w:rFonts w:ascii="Calibri" w:hAnsi="Calibri" w:cs="Calibri"/>
          <w:color w:val="000000"/>
          <w:sz w:val="16"/>
        </w:rPr>
        <w:t xml:space="preserve"> </w:t>
      </w:r>
      <w:r w:rsidRPr="00CE7E40">
        <w:rPr>
          <w:rFonts w:ascii="Calibri" w:hAnsi="Calibri" w:cs="Calibri"/>
          <w:color w:val="000000"/>
          <w:sz w:val="22"/>
          <w:highlight w:val="green"/>
          <w:u w:val="single"/>
        </w:rPr>
        <w:t>of critical strategic importance</w:t>
      </w:r>
      <w:r w:rsidRPr="000C3115">
        <w:rPr>
          <w:rFonts w:ascii="Calibri" w:hAnsi="Calibri" w:cs="Calibri"/>
          <w:color w:val="000000"/>
          <w:sz w:val="16"/>
        </w:rPr>
        <w:t xml:space="preserve">. In 2012, a study from the National Research Council reported </w:t>
      </w:r>
      <w:r w:rsidRPr="000C3115">
        <w:rPr>
          <w:rFonts w:ascii="Calibri" w:hAnsi="Calibri" w:cs="Calibri"/>
          <w:color w:val="000000"/>
          <w:sz w:val="22"/>
          <w:u w:val="single"/>
        </w:rPr>
        <w:t xml:space="preserve">that </w:t>
      </w:r>
      <w:r w:rsidRPr="00CE7E40">
        <w:rPr>
          <w:rFonts w:ascii="Calibri" w:hAnsi="Calibri" w:cs="Calibri"/>
          <w:color w:val="000000"/>
          <w:sz w:val="22"/>
          <w:highlight w:val="green"/>
          <w:u w:val="single"/>
        </w:rPr>
        <w:t>U.S. national security</w:t>
      </w:r>
      <w:r w:rsidRPr="000C3115">
        <w:rPr>
          <w:rFonts w:ascii="Calibri" w:hAnsi="Calibri" w:cs="Calibri"/>
          <w:color w:val="000000"/>
          <w:sz w:val="22"/>
          <w:u w:val="single"/>
        </w:rPr>
        <w:t xml:space="preserve"> could be </w:t>
      </w:r>
      <w:r w:rsidRPr="00CE7E40">
        <w:rPr>
          <w:rFonts w:ascii="Calibri" w:hAnsi="Calibri" w:cs="Calibri"/>
          <w:color w:val="000000"/>
          <w:sz w:val="22"/>
          <w:highlight w:val="green"/>
          <w:u w:val="single"/>
        </w:rPr>
        <w:t>threatened by the lack of STEM field workers</w:t>
      </w:r>
      <w:r w:rsidRPr="000C3115">
        <w:rPr>
          <w:rFonts w:ascii="Calibri" w:hAnsi="Calibri" w:cs="Calibri"/>
          <w:color w:val="000000"/>
          <w:sz w:val="16"/>
        </w:rPr>
        <w:t>.</w:t>
      </w:r>
      <w:hyperlink r:id="rId26" w:anchor="_ftn26" w:history="1">
        <w:r w:rsidRPr="000C3115">
          <w:rPr>
            <w:rStyle w:val="Hyperlink"/>
            <w:rFonts w:ascii="Calibri" w:eastAsiaTheme="majorEastAsia" w:hAnsi="Calibri" w:cs="Calibri"/>
            <w:color w:val="000000"/>
            <w:sz w:val="16"/>
          </w:rPr>
          <w:t>[26]</w:t>
        </w:r>
      </w:hyperlink>
      <w:r w:rsidRPr="000C3115">
        <w:rPr>
          <w:rFonts w:ascii="Calibri" w:hAnsi="Calibri" w:cs="Calibri"/>
          <w:color w:val="000000"/>
          <w:sz w:val="16"/>
        </w:rPr>
        <w:t xml:space="preserve"> Following this report, the Department of Defense, acting on recommendations from the Committee on STEM Education (</w:t>
      </w:r>
      <w:proofErr w:type="spellStart"/>
      <w:r w:rsidRPr="000C3115">
        <w:rPr>
          <w:rFonts w:ascii="Calibri" w:hAnsi="Calibri" w:cs="Calibri"/>
          <w:color w:val="000000"/>
          <w:sz w:val="16"/>
        </w:rPr>
        <w:t>CoSTEM</w:t>
      </w:r>
      <w:proofErr w:type="spellEnd"/>
      <w:r w:rsidRPr="000C3115">
        <w:rPr>
          <w:rFonts w:ascii="Calibri" w:hAnsi="Calibri" w:cs="Calibri"/>
          <w:color w:val="000000"/>
          <w:sz w:val="16"/>
        </w:rPr>
        <w:t>) of the National Science and Technology Council, implemented a strategic plan which will run from FY 2016 to FY 2020.</w:t>
      </w:r>
      <w:hyperlink r:id="rId27" w:anchor="_ftn27" w:history="1">
        <w:r w:rsidRPr="000C3115">
          <w:rPr>
            <w:rStyle w:val="Hyperlink"/>
            <w:rFonts w:ascii="Calibri" w:eastAsiaTheme="majorEastAsia" w:hAnsi="Calibri" w:cs="Calibri"/>
            <w:color w:val="000000"/>
            <w:sz w:val="16"/>
          </w:rPr>
          <w:t>[27]</w:t>
        </w:r>
      </w:hyperlink>
      <w:r w:rsidRPr="000C3115">
        <w:rPr>
          <w:rFonts w:ascii="Calibri" w:hAnsi="Calibri" w:cs="Calibri"/>
          <w:color w:val="000000"/>
          <w:sz w:val="16"/>
        </w:rPr>
        <w:t xml:space="preserve"> This strategic plan is premised on the prediction that the demand of STEM workers will exceed the supply in the next decade, which will negatively affect the competitive edge of the Department of Defense. </w:t>
      </w:r>
      <w:r w:rsidRPr="00CE7E40">
        <w:rPr>
          <w:rFonts w:ascii="Calibri" w:hAnsi="Calibri" w:cs="Calibri"/>
          <w:color w:val="000000"/>
          <w:sz w:val="22"/>
          <w:highlight w:val="green"/>
          <w:u w:val="single"/>
        </w:rPr>
        <w:t xml:space="preserve">The military has </w:t>
      </w:r>
      <w:r w:rsidRPr="000C3115">
        <w:rPr>
          <w:rFonts w:ascii="Calibri" w:hAnsi="Calibri" w:cs="Calibri"/>
          <w:color w:val="000000"/>
          <w:sz w:val="22"/>
          <w:u w:val="single"/>
        </w:rPr>
        <w:t>already</w:t>
      </w:r>
      <w:r w:rsidRPr="00CE7E40">
        <w:rPr>
          <w:rFonts w:ascii="Calibri" w:hAnsi="Calibri" w:cs="Calibri"/>
          <w:color w:val="000000"/>
          <w:sz w:val="22"/>
          <w:highlight w:val="green"/>
          <w:u w:val="single"/>
        </w:rPr>
        <w:t xml:space="preserve"> listed STEM majors as in high demand</w:t>
      </w:r>
      <w:r w:rsidRPr="000C3115">
        <w:rPr>
          <w:rFonts w:ascii="Calibri" w:hAnsi="Calibri" w:cs="Calibri"/>
          <w:color w:val="000000"/>
          <w:sz w:val="22"/>
          <w:u w:val="single"/>
        </w:rPr>
        <w:t xml:space="preserve">, and there are signs </w:t>
      </w:r>
      <w:r w:rsidRPr="00CE7E40">
        <w:rPr>
          <w:rFonts w:ascii="Calibri" w:hAnsi="Calibri" w:cs="Calibri"/>
          <w:color w:val="000000"/>
          <w:sz w:val="22"/>
          <w:highlight w:val="green"/>
          <w:u w:val="single"/>
        </w:rPr>
        <w:t>the situation is worsening</w:t>
      </w:r>
      <w:r w:rsidRPr="000C3115">
        <w:rPr>
          <w:rFonts w:ascii="Calibri" w:hAnsi="Calibri" w:cs="Calibri"/>
          <w:color w:val="000000"/>
          <w:sz w:val="22"/>
          <w:u w:val="single"/>
        </w:rPr>
        <w:t>. For that reason, in recent years the Department of Defense has been investing some of its resources in high school students, aiming to encourage more to pursue STEM majors so they can fulfil potential gaps in the military in the future</w:t>
      </w:r>
      <w:r w:rsidRPr="000C3115">
        <w:rPr>
          <w:rFonts w:ascii="Calibri" w:hAnsi="Calibri" w:cs="Calibri"/>
          <w:color w:val="000000"/>
          <w:sz w:val="16"/>
        </w:rPr>
        <w:t>. However, our research shows that the U.S. military is already unable to access one crucial source of potential recruits</w:t>
      </w:r>
      <w:r w:rsidRPr="000C3115">
        <w:rPr>
          <w:rFonts w:ascii="Calibri" w:hAnsi="Calibri" w:cs="Calibri"/>
          <w:color w:val="000000"/>
          <w:sz w:val="22"/>
          <w:u w:val="single"/>
        </w:rPr>
        <w:t xml:space="preserve">: </w:t>
      </w:r>
      <w:r w:rsidRPr="00CE7E40">
        <w:rPr>
          <w:rFonts w:ascii="Calibri" w:hAnsi="Calibri" w:cs="Calibri"/>
          <w:b/>
          <w:color w:val="000000"/>
          <w:sz w:val="22"/>
          <w:highlight w:val="green"/>
          <w:u w:val="single"/>
        </w:rPr>
        <w:t>the portion of the DACA-eligible population that already has STEM experience</w:t>
      </w:r>
      <w:r w:rsidRPr="000C3115">
        <w:rPr>
          <w:rFonts w:ascii="Calibri" w:hAnsi="Calibri" w:cs="Calibri"/>
          <w:b/>
          <w:color w:val="000000"/>
          <w:sz w:val="22"/>
          <w:u w:val="single"/>
        </w:rPr>
        <w:t xml:space="preserve">. Our analysis shows that there are </w:t>
      </w:r>
      <w:r w:rsidRPr="00CE7E40">
        <w:rPr>
          <w:rFonts w:ascii="Calibri" w:hAnsi="Calibri" w:cs="Calibri"/>
          <w:b/>
          <w:color w:val="000000"/>
          <w:sz w:val="22"/>
          <w:highlight w:val="green"/>
          <w:u w:val="single"/>
        </w:rPr>
        <w:t>27,000 DACA-eligible people</w:t>
      </w:r>
      <w:r w:rsidRPr="000C3115">
        <w:rPr>
          <w:rFonts w:ascii="Calibri" w:hAnsi="Calibri" w:cs="Calibri"/>
          <w:b/>
          <w:color w:val="000000"/>
          <w:sz w:val="22"/>
          <w:u w:val="single"/>
        </w:rPr>
        <w:t xml:space="preserve">, ages 18 and above, who </w:t>
      </w:r>
      <w:r w:rsidRPr="00CE7E40">
        <w:rPr>
          <w:rFonts w:ascii="Calibri" w:hAnsi="Calibri" w:cs="Calibri"/>
          <w:b/>
          <w:color w:val="000000"/>
          <w:sz w:val="22"/>
          <w:highlight w:val="green"/>
          <w:u w:val="single"/>
        </w:rPr>
        <w:t>have held a STEM position within the last five years.</w:t>
      </w:r>
      <w:r w:rsidRPr="000C3115">
        <w:rPr>
          <w:rFonts w:ascii="Calibri" w:hAnsi="Calibri" w:cs="Calibri"/>
          <w:color w:val="000000"/>
          <w:sz w:val="16"/>
        </w:rPr>
        <w:t xml:space="preserve"> (See Figure 4.) Although sample size does not allow us to drill down further to identify their specific occupations, this group represents individuals who could potentially serve without any major further expenditures on their training</w:t>
      </w:r>
      <w:r w:rsidRPr="000C3115">
        <w:rPr>
          <w:rFonts w:ascii="Calibri" w:hAnsi="Calibri" w:cs="Calibri"/>
          <w:color w:val="000000"/>
          <w:sz w:val="22"/>
          <w:u w:val="single"/>
        </w:rPr>
        <w:t xml:space="preserve">. Beyond that, an additional, </w:t>
      </w:r>
      <w:r w:rsidRPr="00CE7E40">
        <w:rPr>
          <w:rFonts w:ascii="Calibri" w:hAnsi="Calibri" w:cs="Calibri"/>
          <w:color w:val="000000"/>
          <w:sz w:val="22"/>
          <w:highlight w:val="green"/>
          <w:u w:val="single"/>
        </w:rPr>
        <w:t>83 percent of the DACA-eligible population</w:t>
      </w:r>
      <w:r w:rsidRPr="000C3115">
        <w:rPr>
          <w:rFonts w:ascii="Calibri" w:hAnsi="Calibri" w:cs="Calibri"/>
          <w:color w:val="000000"/>
          <w:sz w:val="22"/>
          <w:u w:val="single"/>
        </w:rPr>
        <w:t xml:space="preserve">, ages 18 and above, have already </w:t>
      </w:r>
      <w:r w:rsidRPr="00CE7E40">
        <w:rPr>
          <w:rFonts w:ascii="Calibri" w:hAnsi="Calibri" w:cs="Calibri"/>
          <w:color w:val="000000"/>
          <w:sz w:val="22"/>
          <w:highlight w:val="green"/>
          <w:u w:val="single"/>
        </w:rPr>
        <w:t>graduated high school</w:t>
      </w:r>
      <w:r w:rsidRPr="000C3115">
        <w:rPr>
          <w:rFonts w:ascii="Calibri" w:hAnsi="Calibri" w:cs="Calibri"/>
          <w:color w:val="000000"/>
          <w:sz w:val="22"/>
          <w:u w:val="single"/>
        </w:rPr>
        <w:t>. In most cases, having a high school degree or GED is required to enlist.</w:t>
      </w:r>
    </w:p>
    <w:p w:rsidR="00CE7E40" w:rsidRPr="00B8676A" w:rsidRDefault="00CE7E40" w:rsidP="00CE7E40">
      <w:pPr>
        <w:pStyle w:val="Heading4"/>
      </w:pPr>
      <w:r>
        <w:t xml:space="preserve">STEM leadership leverages </w:t>
      </w:r>
      <w:r w:rsidRPr="00B8676A">
        <w:t xml:space="preserve">U.S. </w:t>
      </w:r>
      <w:r w:rsidRPr="00B8676A">
        <w:rPr>
          <w:u w:val="single"/>
        </w:rPr>
        <w:t>hard</w:t>
      </w:r>
      <w:r w:rsidRPr="00B8676A">
        <w:t xml:space="preserve"> and </w:t>
      </w:r>
      <w:r w:rsidRPr="00B8676A">
        <w:rPr>
          <w:u w:val="single"/>
        </w:rPr>
        <w:t>soft power</w:t>
      </w:r>
      <w:r>
        <w:t>—</w:t>
      </w:r>
      <w:r w:rsidRPr="00B8676A">
        <w:t xml:space="preserve">solves </w:t>
      </w:r>
      <w:proofErr w:type="spellStart"/>
      <w:r w:rsidRPr="00B8676A">
        <w:rPr>
          <w:u w:val="single"/>
        </w:rPr>
        <w:t>cyber</w:t>
      </w:r>
      <w:r w:rsidRPr="00B8676A">
        <w:t xml:space="preserve"> attacks</w:t>
      </w:r>
      <w:proofErr w:type="spellEnd"/>
      <w:r w:rsidRPr="00B8676A">
        <w:t xml:space="preserve"> on infrastructure and </w:t>
      </w:r>
      <w:r w:rsidRPr="00B8676A">
        <w:rPr>
          <w:u w:val="single"/>
        </w:rPr>
        <w:t>bio-terror</w:t>
      </w:r>
      <w:r w:rsidRPr="00B8676A">
        <w:t xml:space="preserve"> </w:t>
      </w:r>
    </w:p>
    <w:p w:rsidR="00CE7E40" w:rsidRPr="00B8676A" w:rsidRDefault="00CE7E40" w:rsidP="00CE7E40">
      <w:r w:rsidRPr="00B8676A">
        <w:t xml:space="preserve">Cody </w:t>
      </w:r>
      <w:proofErr w:type="spellStart"/>
      <w:r w:rsidRPr="00B8676A">
        <w:rPr>
          <w:rStyle w:val="Style13ptBold"/>
        </w:rPr>
        <w:t>Knipfer</w:t>
      </w:r>
      <w:proofErr w:type="spellEnd"/>
      <w:r w:rsidRPr="00B8676A">
        <w:rPr>
          <w:rStyle w:val="Style13ptBold"/>
        </w:rPr>
        <w:t xml:space="preserve"> 17</w:t>
      </w:r>
      <w:r w:rsidRPr="000C653D">
        <w:rPr>
          <w:sz w:val="20"/>
          <w:szCs w:val="20"/>
        </w:rPr>
        <w:t xml:space="preserve">, MA Candidate in Space Policy at George Washington University’s Space Policy Institute, “On the Nature of Science and Technology Power,” </w:t>
      </w:r>
      <w:hyperlink r:id="rId28" w:history="1">
        <w:r w:rsidRPr="00B431C7">
          <w:rPr>
            <w:rStyle w:val="Hyperlink"/>
            <w:sz w:val="20"/>
            <w:szCs w:val="20"/>
          </w:rPr>
          <w:t>http://www.reallycoolblog.com/on-the-nature-of-science-and-technology-power/</w:t>
        </w:r>
      </w:hyperlink>
      <w:r>
        <w:rPr>
          <w:sz w:val="20"/>
          <w:szCs w:val="20"/>
        </w:rPr>
        <w:t xml:space="preserve"> </w:t>
      </w:r>
    </w:p>
    <w:p w:rsidR="00CE7E40" w:rsidRPr="00CD202C" w:rsidRDefault="00CE7E40" w:rsidP="00CE7E40">
      <w:pPr>
        <w:rPr>
          <w:sz w:val="14"/>
        </w:rPr>
      </w:pPr>
      <w:r w:rsidRPr="00CD202C">
        <w:rPr>
          <w:sz w:val="14"/>
        </w:rPr>
        <w:t xml:space="preserve">Indeed, the </w:t>
      </w:r>
      <w:r w:rsidRPr="00CE7E40">
        <w:rPr>
          <w:rStyle w:val="Emphasis"/>
          <w:highlight w:val="green"/>
        </w:rPr>
        <w:t>U</w:t>
      </w:r>
      <w:r w:rsidRPr="00CD202C">
        <w:rPr>
          <w:sz w:val="14"/>
        </w:rPr>
        <w:t xml:space="preserve">nited </w:t>
      </w:r>
      <w:r w:rsidRPr="00CE7E40">
        <w:rPr>
          <w:rStyle w:val="Emphasis"/>
          <w:highlight w:val="green"/>
        </w:rPr>
        <w:t>S</w:t>
      </w:r>
      <w:r w:rsidRPr="00CD202C">
        <w:rPr>
          <w:sz w:val="14"/>
        </w:rPr>
        <w:t xml:space="preserve">tates’ </w:t>
      </w:r>
      <w:r w:rsidRPr="00CE7E40">
        <w:rPr>
          <w:rStyle w:val="StyleUnderline"/>
          <w:highlight w:val="green"/>
        </w:rPr>
        <w:t>leadership in science and tech</w:t>
      </w:r>
      <w:r w:rsidRPr="00B8676A">
        <w:rPr>
          <w:rStyle w:val="StyleUnderline"/>
        </w:rPr>
        <w:t xml:space="preserve">nology </w:t>
      </w:r>
      <w:r w:rsidRPr="00CE7E40">
        <w:rPr>
          <w:rStyle w:val="StyleUnderline"/>
          <w:highlight w:val="green"/>
        </w:rPr>
        <w:t>has been a</w:t>
      </w:r>
      <w:r w:rsidRPr="00CD202C">
        <w:rPr>
          <w:sz w:val="14"/>
        </w:rPr>
        <w:t xml:space="preserve"> historical </w:t>
      </w:r>
      <w:r w:rsidRPr="00CE7E40">
        <w:rPr>
          <w:rStyle w:val="Emphasis"/>
          <w:highlight w:val="green"/>
        </w:rPr>
        <w:t>cornerstone</w:t>
      </w:r>
      <w:r w:rsidRPr="00CE7E40">
        <w:rPr>
          <w:rStyle w:val="StyleUnderline"/>
          <w:highlight w:val="green"/>
        </w:rPr>
        <w:t xml:space="preserve"> of</w:t>
      </w:r>
      <w:r w:rsidRPr="00B8676A">
        <w:rPr>
          <w:rStyle w:val="StyleUnderline"/>
        </w:rPr>
        <w:t xml:space="preserve"> its capacity for “</w:t>
      </w:r>
      <w:r w:rsidRPr="00CE7E40">
        <w:rPr>
          <w:rStyle w:val="StyleUnderline"/>
          <w:highlight w:val="green"/>
        </w:rPr>
        <w:t>hard power” force</w:t>
      </w:r>
      <w:r w:rsidRPr="00B8676A">
        <w:rPr>
          <w:rStyle w:val="StyleUnderline"/>
        </w:rPr>
        <w:t xml:space="preserve"> application and </w:t>
      </w:r>
      <w:r w:rsidRPr="00CE7E40">
        <w:rPr>
          <w:rStyle w:val="StyleUnderline"/>
          <w:highlight w:val="green"/>
        </w:rPr>
        <w:t>projection</w:t>
      </w:r>
      <w:r w:rsidRPr="00B8676A">
        <w:rPr>
          <w:rStyle w:val="StyleUnderline"/>
        </w:rPr>
        <w:t xml:space="preserve"> and </w:t>
      </w:r>
      <w:r w:rsidRPr="00CE7E40">
        <w:rPr>
          <w:rStyle w:val="StyleUnderline"/>
          <w:highlight w:val="green"/>
        </w:rPr>
        <w:t>economic and societal “soft power</w:t>
      </w:r>
      <w:r w:rsidRPr="00CD202C">
        <w:rPr>
          <w:sz w:val="14"/>
        </w:rPr>
        <w:t>.” It buttresses the country’s economic might, enables the modern standards of living of our citizenry, and expands our global cultural and normative reach.[ii] Equally so,</w:t>
      </w:r>
      <w:r w:rsidRPr="000C653D">
        <w:rPr>
          <w:sz w:val="14"/>
          <w:szCs w:val="14"/>
        </w:rPr>
        <w:t xml:space="preserve"> </w:t>
      </w:r>
      <w:r w:rsidRPr="000C653D">
        <w:rPr>
          <w:rStyle w:val="StyleUnderline"/>
          <w:sz w:val="14"/>
          <w:szCs w:val="14"/>
        </w:rPr>
        <w:t xml:space="preserve">the </w:t>
      </w:r>
      <w:r w:rsidRPr="000C653D">
        <w:rPr>
          <w:rStyle w:val="StyleUnderline"/>
          <w:sz w:val="14"/>
          <w:szCs w:val="14"/>
          <w:u w:val="none"/>
        </w:rPr>
        <w:t>power of science and technology has been decisive in</w:t>
      </w:r>
      <w:r w:rsidRPr="000C653D">
        <w:rPr>
          <w:sz w:val="14"/>
          <w:szCs w:val="14"/>
        </w:rPr>
        <w:t xml:space="preserve"> the context of </w:t>
      </w:r>
      <w:r w:rsidRPr="000C653D">
        <w:rPr>
          <w:rStyle w:val="StyleUnderline"/>
          <w:sz w:val="14"/>
          <w:szCs w:val="14"/>
          <w:u w:val="none"/>
        </w:rPr>
        <w:t>national security</w:t>
      </w:r>
      <w:r w:rsidRPr="000C653D">
        <w:rPr>
          <w:sz w:val="14"/>
          <w:szCs w:val="14"/>
        </w:rPr>
        <w:t>. As President Truman noted in 1945, while urging Congress to create a Department of National Defense, “</w:t>
      </w:r>
      <w:r w:rsidRPr="000C653D">
        <w:rPr>
          <w:rStyle w:val="StyleUnderline"/>
          <w:sz w:val="14"/>
          <w:szCs w:val="14"/>
          <w:u w:val="none"/>
        </w:rPr>
        <w:t>no aspect of military preparedness is more important than scientific research</w:t>
      </w:r>
      <w:r w:rsidRPr="000C653D">
        <w:rPr>
          <w:sz w:val="14"/>
          <w:szCs w:val="14"/>
        </w:rPr>
        <w:t xml:space="preserve">.”[iii] </w:t>
      </w:r>
      <w:r w:rsidRPr="000C653D">
        <w:rPr>
          <w:rStyle w:val="StyleUnderline"/>
          <w:sz w:val="14"/>
          <w:szCs w:val="14"/>
          <w:u w:val="none"/>
        </w:rPr>
        <w:t>Through</w:t>
      </w:r>
      <w:r w:rsidRPr="000C653D">
        <w:rPr>
          <w:sz w:val="14"/>
          <w:szCs w:val="14"/>
        </w:rPr>
        <w:t xml:space="preserve"> discoveries, </w:t>
      </w:r>
      <w:r w:rsidRPr="000C653D">
        <w:rPr>
          <w:rStyle w:val="StyleUnderline"/>
          <w:sz w:val="14"/>
          <w:szCs w:val="14"/>
          <w:u w:val="none"/>
        </w:rPr>
        <w:t>technological innovation</w:t>
      </w:r>
      <w:r w:rsidRPr="000C653D">
        <w:rPr>
          <w:sz w:val="14"/>
          <w:szCs w:val="14"/>
        </w:rPr>
        <w:t xml:space="preserve">, and the capacity to develop ideas into deployable weapons, systems, and concepts, </w:t>
      </w:r>
      <w:r w:rsidRPr="000C653D">
        <w:rPr>
          <w:rStyle w:val="StyleUnderline"/>
          <w:sz w:val="14"/>
          <w:szCs w:val="14"/>
          <w:u w:val="none"/>
        </w:rPr>
        <w:t xml:space="preserve">the </w:t>
      </w:r>
      <w:r w:rsidRPr="000C653D">
        <w:rPr>
          <w:rStyle w:val="Emphasis"/>
          <w:sz w:val="14"/>
          <w:szCs w:val="14"/>
        </w:rPr>
        <w:t>U</w:t>
      </w:r>
      <w:r w:rsidRPr="000C653D">
        <w:rPr>
          <w:sz w:val="14"/>
          <w:szCs w:val="14"/>
        </w:rPr>
        <w:t xml:space="preserve">nited </w:t>
      </w:r>
      <w:r w:rsidRPr="000C653D">
        <w:rPr>
          <w:rStyle w:val="Emphasis"/>
          <w:sz w:val="14"/>
          <w:szCs w:val="14"/>
        </w:rPr>
        <w:t>S</w:t>
      </w:r>
      <w:r w:rsidRPr="000C653D">
        <w:rPr>
          <w:sz w:val="14"/>
          <w:szCs w:val="14"/>
        </w:rPr>
        <w:t xml:space="preserve">tates </w:t>
      </w:r>
      <w:r w:rsidRPr="000C653D">
        <w:rPr>
          <w:rStyle w:val="StyleUnderline"/>
          <w:sz w:val="14"/>
          <w:szCs w:val="14"/>
          <w:u w:val="none"/>
        </w:rPr>
        <w:t>has arrived at its modern-day military advantage and superiority</w:t>
      </w:r>
      <w:r w:rsidRPr="000C653D">
        <w:rPr>
          <w:sz w:val="14"/>
          <w:szCs w:val="14"/>
        </w:rPr>
        <w:t xml:space="preserve">.[iv] To that end, </w:t>
      </w:r>
      <w:r w:rsidRPr="000C653D">
        <w:rPr>
          <w:rStyle w:val="StyleUnderline"/>
          <w:sz w:val="14"/>
          <w:szCs w:val="14"/>
          <w:u w:val="none"/>
        </w:rPr>
        <w:t xml:space="preserve">science and technology may be considered key elements of the </w:t>
      </w:r>
      <w:r w:rsidRPr="000C653D">
        <w:rPr>
          <w:rStyle w:val="Emphasis"/>
          <w:sz w:val="14"/>
          <w:szCs w:val="14"/>
        </w:rPr>
        <w:t>U</w:t>
      </w:r>
      <w:r w:rsidRPr="000C653D">
        <w:rPr>
          <w:sz w:val="14"/>
          <w:szCs w:val="14"/>
        </w:rPr>
        <w:t xml:space="preserve">nited </w:t>
      </w:r>
      <w:r w:rsidRPr="000C653D">
        <w:rPr>
          <w:rStyle w:val="Emphasis"/>
          <w:sz w:val="14"/>
          <w:szCs w:val="14"/>
        </w:rPr>
        <w:t>S</w:t>
      </w:r>
      <w:r w:rsidRPr="000C653D">
        <w:rPr>
          <w:sz w:val="14"/>
          <w:szCs w:val="14"/>
        </w:rPr>
        <w:t>tate</w:t>
      </w:r>
      <w:r w:rsidRPr="000C653D">
        <w:rPr>
          <w:rStyle w:val="Emphasis"/>
          <w:sz w:val="14"/>
          <w:szCs w:val="14"/>
        </w:rPr>
        <w:t>s’</w:t>
      </w:r>
      <w:r w:rsidRPr="000C653D">
        <w:rPr>
          <w:rStyle w:val="StyleUnderline"/>
          <w:sz w:val="14"/>
          <w:szCs w:val="14"/>
          <w:u w:val="none"/>
        </w:rPr>
        <w:t xml:space="preserve"> comprehensive national power</w:t>
      </w:r>
      <w:r w:rsidRPr="000C653D">
        <w:rPr>
          <w:sz w:val="14"/>
          <w:szCs w:val="14"/>
        </w:rPr>
        <w:t xml:space="preserve"> – </w:t>
      </w:r>
      <w:r w:rsidRPr="000C653D">
        <w:rPr>
          <w:rStyle w:val="StyleUnderline"/>
          <w:sz w:val="14"/>
          <w:szCs w:val="14"/>
          <w:u w:val="none"/>
        </w:rPr>
        <w:t>fundamentals of the country’s strength vis-à-vis competitors</w:t>
      </w:r>
      <w:r w:rsidRPr="000C653D">
        <w:rPr>
          <w:sz w:val="14"/>
          <w:szCs w:val="14"/>
        </w:rPr>
        <w:t>. Yet science</w:t>
      </w:r>
      <w:r w:rsidRPr="00CD202C">
        <w:rPr>
          <w:sz w:val="14"/>
        </w:rPr>
        <w:t xml:space="preserve"> and technology alone cannot ensure any country’s continued security, prosperity, or hegemony; </w:t>
      </w:r>
      <w:r w:rsidRPr="00B8676A">
        <w:rPr>
          <w:rStyle w:val="StyleUnderline"/>
        </w:rPr>
        <w:t xml:space="preserve">far from operating in a vacuum, </w:t>
      </w:r>
      <w:r w:rsidRPr="00CE7E40">
        <w:rPr>
          <w:rStyle w:val="Emphasis"/>
          <w:highlight w:val="green"/>
        </w:rPr>
        <w:t>s</w:t>
      </w:r>
      <w:r w:rsidRPr="00B8676A">
        <w:rPr>
          <w:rStyle w:val="StyleUnderline"/>
        </w:rPr>
        <w:t xml:space="preserve">cience </w:t>
      </w:r>
      <w:r w:rsidRPr="00CE7E40">
        <w:rPr>
          <w:rStyle w:val="StyleUnderline"/>
          <w:highlight w:val="green"/>
        </w:rPr>
        <w:t xml:space="preserve">and </w:t>
      </w:r>
      <w:r w:rsidRPr="00CE7E40">
        <w:rPr>
          <w:rStyle w:val="Emphasis"/>
          <w:highlight w:val="green"/>
        </w:rPr>
        <w:t>t</w:t>
      </w:r>
      <w:r w:rsidRPr="00B8676A">
        <w:rPr>
          <w:rStyle w:val="StyleUnderline"/>
        </w:rPr>
        <w:t xml:space="preserve">echnology </w:t>
      </w:r>
      <w:r w:rsidRPr="00CE7E40">
        <w:rPr>
          <w:rStyle w:val="StyleUnderline"/>
          <w:highlight w:val="green"/>
        </w:rPr>
        <w:t xml:space="preserve">are </w:t>
      </w:r>
      <w:r w:rsidRPr="00CE7E40">
        <w:rPr>
          <w:rStyle w:val="Emphasis"/>
          <w:highlight w:val="green"/>
        </w:rPr>
        <w:t>constantly evolving</w:t>
      </w:r>
      <w:r w:rsidRPr="00CD202C">
        <w:rPr>
          <w:sz w:val="14"/>
        </w:rPr>
        <w:t xml:space="preserve"> to address changing domestic and international circumstances and threats. </w:t>
      </w:r>
      <w:r w:rsidRPr="00CE7E40">
        <w:rPr>
          <w:rStyle w:val="StyleUnderline"/>
          <w:highlight w:val="green"/>
        </w:rPr>
        <w:t>To reap advantage</w:t>
      </w:r>
      <w:r w:rsidRPr="00B8676A">
        <w:rPr>
          <w:rStyle w:val="StyleUnderline"/>
        </w:rPr>
        <w:t xml:space="preserve"> from science and technology</w:t>
      </w:r>
      <w:r w:rsidRPr="00CD202C">
        <w:rPr>
          <w:sz w:val="14"/>
        </w:rPr>
        <w:t xml:space="preserve">, especially in their national security application, </w:t>
      </w:r>
      <w:r w:rsidRPr="00CE7E40">
        <w:rPr>
          <w:rStyle w:val="StyleUnderline"/>
          <w:highlight w:val="green"/>
        </w:rPr>
        <w:t xml:space="preserve">a country must </w:t>
      </w:r>
      <w:r w:rsidRPr="00CE7E40">
        <w:rPr>
          <w:rStyle w:val="Emphasis"/>
          <w:highlight w:val="green"/>
        </w:rPr>
        <w:t>continually innovate</w:t>
      </w:r>
      <w:r w:rsidRPr="00B8676A">
        <w:rPr>
          <w:rStyle w:val="StyleUnderline"/>
        </w:rPr>
        <w:t xml:space="preserve"> to tackle contemporary developments and anticipate future ones</w:t>
      </w:r>
      <w:r w:rsidRPr="00CD202C">
        <w:rPr>
          <w:sz w:val="14"/>
        </w:rPr>
        <w:t xml:space="preserve">. This poses a considerable challenge, the solution to which extends beyond advanced engineering and research. 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 Employment of – and Challenges Facing – National Security-Related </w:t>
      </w:r>
      <w:proofErr w:type="spellStart"/>
      <w:r w:rsidRPr="00CD202C">
        <w:rPr>
          <w:sz w:val="14"/>
        </w:rPr>
        <w:t>Technolog</w:t>
      </w:r>
      <w:proofErr w:type="spellEnd"/>
      <w:r w:rsidRPr="00CD202C">
        <w:rPr>
          <w:sz w:val="14"/>
        </w:rPr>
        <w:t xml:space="preserve"> Recognizing the vital role that technology played in winning World War Two, along with the emerging threat of Soviet technological competitiveness, the United States established in the war’s wake an extensive infrastructure to support national security science and technology efforts. This provided foundation and catalyst for the development of military capabilities and tools needed to meet the challenges of the Cold War and the modern day: the nuclear triad, intelligence-gathering and cyber infrastructure, space-based radar and communications systems, advanced precision-guided munitions, and integrated command and control, along with myriad other assets.[v] These technologies have seen extensive use in contemporary military conflicts.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detection.[vii] </w:t>
      </w:r>
      <w:r w:rsidRPr="00CE7E40">
        <w:rPr>
          <w:rStyle w:val="StyleUnderline"/>
          <w:highlight w:val="green"/>
        </w:rPr>
        <w:t>Tech</w:t>
      </w:r>
      <w:r w:rsidRPr="00B8676A">
        <w:rPr>
          <w:rStyle w:val="StyleUnderline"/>
        </w:rPr>
        <w:t xml:space="preserve">nology </w:t>
      </w:r>
      <w:r w:rsidRPr="00CE7E40">
        <w:rPr>
          <w:rStyle w:val="StyleUnderline"/>
          <w:highlight w:val="green"/>
        </w:rPr>
        <w:t>abets</w:t>
      </w:r>
      <w:r w:rsidRPr="00CD202C">
        <w:rPr>
          <w:sz w:val="14"/>
        </w:rPr>
        <w:t xml:space="preserve"> the </w:t>
      </w:r>
      <w:r w:rsidRPr="00B8676A">
        <w:rPr>
          <w:rStyle w:val="Emphasis"/>
        </w:rPr>
        <w:t>U</w:t>
      </w:r>
      <w:r w:rsidRPr="00CD202C">
        <w:rPr>
          <w:sz w:val="14"/>
        </w:rPr>
        <w:t xml:space="preserve">nited </w:t>
      </w:r>
      <w:r w:rsidRPr="00B8676A">
        <w:rPr>
          <w:rStyle w:val="Emphasis"/>
        </w:rPr>
        <w:t>S</w:t>
      </w:r>
      <w:r w:rsidRPr="00CD202C">
        <w:rPr>
          <w:sz w:val="14"/>
        </w:rPr>
        <w:t xml:space="preserve">tates’ </w:t>
      </w:r>
      <w:r w:rsidRPr="00CE7E40">
        <w:rPr>
          <w:rStyle w:val="StyleUnderline"/>
          <w:highlight w:val="green"/>
        </w:rPr>
        <w:t>security</w:t>
      </w:r>
      <w:r w:rsidRPr="00B8676A">
        <w:rPr>
          <w:rStyle w:val="StyleUnderline"/>
        </w:rPr>
        <w:t xml:space="preserve"> beyond warfighting</w:t>
      </w:r>
      <w:r w:rsidRPr="00CD202C">
        <w:rPr>
          <w:sz w:val="14"/>
        </w:rPr>
        <w:t xml:space="preserve">. </w:t>
      </w:r>
      <w:r w:rsidRPr="00CE7E40">
        <w:rPr>
          <w:rStyle w:val="StyleUnderline"/>
          <w:highlight w:val="green"/>
        </w:rPr>
        <w:t xml:space="preserve">Advanced </w:t>
      </w:r>
      <w:r w:rsidRPr="00CE7E40">
        <w:rPr>
          <w:rStyle w:val="Emphasis"/>
          <w:highlight w:val="green"/>
        </w:rPr>
        <w:t>cyber capabilities</w:t>
      </w:r>
      <w:r w:rsidRPr="00CD202C">
        <w:rPr>
          <w:sz w:val="14"/>
        </w:rPr>
        <w:t xml:space="preserve"> – encryption, for example – seek to </w:t>
      </w:r>
      <w:r w:rsidRPr="00CE7E40">
        <w:rPr>
          <w:rStyle w:val="StyleUnderline"/>
          <w:highlight w:val="green"/>
        </w:rPr>
        <w:t>defend</w:t>
      </w:r>
      <w:r w:rsidRPr="00B8676A">
        <w:rPr>
          <w:rStyle w:val="StyleUnderline"/>
        </w:rPr>
        <w:t xml:space="preserve"> the networks which control the country’s power, transit, and water </w:t>
      </w:r>
      <w:r w:rsidRPr="00CE7E40">
        <w:rPr>
          <w:rStyle w:val="StyleUnderline"/>
          <w:highlight w:val="green"/>
        </w:rPr>
        <w:t>infrastructure</w:t>
      </w:r>
      <w:r w:rsidRPr="00CD202C">
        <w:rPr>
          <w:sz w:val="14"/>
        </w:rPr>
        <w:t xml:space="preserve"> from malicious hacks and crippling denial of service.[viii] </w:t>
      </w:r>
      <w:r w:rsidRPr="00CE7E40">
        <w:rPr>
          <w:rStyle w:val="StyleUnderline"/>
          <w:highlight w:val="green"/>
        </w:rPr>
        <w:t>Tech</w:t>
      </w:r>
      <w:r w:rsidRPr="00B8676A">
        <w:rPr>
          <w:rStyle w:val="StyleUnderline"/>
        </w:rPr>
        <w:t xml:space="preserve">nologies </w:t>
      </w:r>
      <w:r w:rsidRPr="00CE7E40">
        <w:rPr>
          <w:rStyle w:val="StyleUnderline"/>
          <w:highlight w:val="green"/>
        </w:rPr>
        <w:t>capable of detecting</w:t>
      </w:r>
      <w:r w:rsidRPr="00B8676A">
        <w:rPr>
          <w:rStyle w:val="StyleUnderline"/>
        </w:rPr>
        <w:t xml:space="preserve"> </w:t>
      </w:r>
      <w:r w:rsidRPr="00B8676A">
        <w:rPr>
          <w:rStyle w:val="Emphasis"/>
        </w:rPr>
        <w:t xml:space="preserve">harmful </w:t>
      </w:r>
      <w:r w:rsidRPr="00CE7E40">
        <w:rPr>
          <w:rStyle w:val="Emphasis"/>
          <w:highlight w:val="green"/>
        </w:rPr>
        <w:t>bio</w:t>
      </w:r>
      <w:r w:rsidRPr="00B8676A">
        <w:rPr>
          <w:rStyle w:val="Emphasis"/>
        </w:rPr>
        <w:t xml:space="preserve">logical and chemical </w:t>
      </w:r>
      <w:r w:rsidRPr="00CE7E40">
        <w:rPr>
          <w:rStyle w:val="Emphasis"/>
          <w:highlight w:val="green"/>
        </w:rPr>
        <w:t>agents</w:t>
      </w:r>
      <w:r w:rsidRPr="00CE7E40">
        <w:rPr>
          <w:rStyle w:val="StyleUnderline"/>
          <w:highlight w:val="green"/>
        </w:rPr>
        <w:t xml:space="preserve"> guard</w:t>
      </w:r>
      <w:r w:rsidRPr="00CD202C">
        <w:rPr>
          <w:sz w:val="14"/>
        </w:rPr>
        <w:t xml:space="preserve"> the country </w:t>
      </w:r>
      <w:r w:rsidRPr="00CE7E40">
        <w:rPr>
          <w:rStyle w:val="StyleUnderline"/>
          <w:highlight w:val="green"/>
        </w:rPr>
        <w:t>against</w:t>
      </w:r>
      <w:r w:rsidRPr="00B8676A">
        <w:rPr>
          <w:rStyle w:val="StyleUnderline"/>
        </w:rPr>
        <w:t xml:space="preserve"> potentially </w:t>
      </w:r>
      <w:r w:rsidRPr="00CE7E40">
        <w:rPr>
          <w:rStyle w:val="StyleUnderline"/>
          <w:highlight w:val="green"/>
        </w:rPr>
        <w:t>devastating attack by non-state actors</w:t>
      </w:r>
      <w:r w:rsidRPr="00CD202C">
        <w:rPr>
          <w:sz w:val="14"/>
        </w:rPr>
        <w:t xml:space="preserve">.[ix] Increasingly </w:t>
      </w:r>
      <w:r w:rsidRPr="000C653D">
        <w:rPr>
          <w:sz w:val="14"/>
        </w:rPr>
        <w:t xml:space="preserve">sophisticated monitoring </w:t>
      </w:r>
      <w:r w:rsidRPr="000C653D">
        <w:rPr>
          <w:sz w:val="14"/>
          <w:szCs w:val="14"/>
        </w:rPr>
        <w:t xml:space="preserve">and </w:t>
      </w:r>
      <w:r w:rsidRPr="000C653D">
        <w:rPr>
          <w:rStyle w:val="StyleUnderline"/>
          <w:sz w:val="14"/>
          <w:szCs w:val="14"/>
          <w:u w:val="none"/>
        </w:rPr>
        <w:t>surveillance technology enables the government to globally track and work to counter</w:t>
      </w:r>
      <w:r w:rsidRPr="000C653D">
        <w:rPr>
          <w:sz w:val="14"/>
          <w:szCs w:val="14"/>
        </w:rPr>
        <w:t xml:space="preserve"> criminal activity, </w:t>
      </w:r>
      <w:r w:rsidRPr="000C653D">
        <w:rPr>
          <w:rStyle w:val="StyleUnderline"/>
          <w:sz w:val="14"/>
          <w:szCs w:val="14"/>
          <w:u w:val="none"/>
        </w:rPr>
        <w:t>terrorist organizations</w:t>
      </w:r>
      <w:r w:rsidRPr="000C653D">
        <w:rPr>
          <w:sz w:val="14"/>
          <w:szCs w:val="14"/>
        </w:rPr>
        <w:t>, and other developments which threaten the country’s safety.[x] Crucially, though, the United States’ contemporary application of national security systems has also demonstrated the inherent challenges of innovation and the limitations of technology. Despite advanced military hardware, principally designed to fight large-scale conventional</w:t>
      </w:r>
      <w:r w:rsidRPr="00CD202C">
        <w:rPr>
          <w:sz w:val="14"/>
        </w:rPr>
        <w:t xml:space="preserve">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 Meanwhile, </w:t>
      </w:r>
      <w:r w:rsidRPr="00B8676A">
        <w:rPr>
          <w:rStyle w:val="StyleUnderline"/>
        </w:rPr>
        <w:t>in reaction to</w:t>
      </w:r>
      <w:r w:rsidRPr="00CD202C">
        <w:rPr>
          <w:sz w:val="14"/>
        </w:rPr>
        <w:t xml:space="preserve"> the </w:t>
      </w:r>
      <w:r w:rsidRPr="00B8676A">
        <w:rPr>
          <w:rStyle w:val="Emphasis"/>
        </w:rPr>
        <w:t>U</w:t>
      </w:r>
      <w:r w:rsidRPr="00CD202C">
        <w:rPr>
          <w:sz w:val="14"/>
        </w:rPr>
        <w:t xml:space="preserve">nited </w:t>
      </w:r>
      <w:r w:rsidRPr="00B8676A">
        <w:rPr>
          <w:rStyle w:val="Emphasis"/>
        </w:rPr>
        <w:t>S</w:t>
      </w:r>
      <w:r w:rsidRPr="00CD202C">
        <w:rPr>
          <w:sz w:val="14"/>
        </w:rPr>
        <w:t xml:space="preserve">tates’ present-day </w:t>
      </w:r>
      <w:r w:rsidRPr="00B8676A">
        <w:rPr>
          <w:rStyle w:val="StyleUnderline"/>
        </w:rPr>
        <w:t>technological superiority,</w:t>
      </w:r>
      <w:r w:rsidRPr="00CD202C">
        <w:rPr>
          <w:sz w:val="14"/>
        </w:rPr>
        <w:t xml:space="preserve"> </w:t>
      </w:r>
      <w:r w:rsidRPr="00CE7E40">
        <w:rPr>
          <w:rStyle w:val="Emphasis"/>
          <w:highlight w:val="green"/>
        </w:rPr>
        <w:t>competitive foreign powers</w:t>
      </w:r>
      <w:r w:rsidRPr="00B8676A">
        <w:rPr>
          <w:rStyle w:val="StyleUnderline"/>
        </w:rPr>
        <w:t xml:space="preserve"> such as Russia and China </w:t>
      </w:r>
      <w:r w:rsidRPr="00CE7E40">
        <w:rPr>
          <w:rStyle w:val="StyleUnderline"/>
          <w:highlight w:val="green"/>
        </w:rPr>
        <w:t>are</w:t>
      </w:r>
      <w:r w:rsidRPr="00B8676A">
        <w:rPr>
          <w:rStyle w:val="StyleUnderline"/>
        </w:rPr>
        <w:t xml:space="preserve"> heavily </w:t>
      </w:r>
      <w:r w:rsidRPr="00CE7E40">
        <w:rPr>
          <w:rStyle w:val="StyleUnderline"/>
          <w:highlight w:val="green"/>
        </w:rPr>
        <w:t>investing</w:t>
      </w:r>
      <w:r w:rsidRPr="00B8676A">
        <w:rPr>
          <w:rStyle w:val="StyleUnderline"/>
        </w:rPr>
        <w:t xml:space="preserve"> in hardware and capabilities</w:t>
      </w:r>
      <w:r w:rsidRPr="00CD202C">
        <w:rPr>
          <w:sz w:val="14"/>
        </w:rPr>
        <w:t xml:space="preserve"> in the cyber and military realms specifically designed </w:t>
      </w:r>
      <w:r w:rsidRPr="00CE7E40">
        <w:rPr>
          <w:rStyle w:val="StyleUnderline"/>
          <w:highlight w:val="green"/>
        </w:rPr>
        <w:t>to counter</w:t>
      </w:r>
      <w:r w:rsidRPr="00B8676A">
        <w:rPr>
          <w:rStyle w:val="StyleUnderline"/>
        </w:rPr>
        <w:t xml:space="preserve"> the </w:t>
      </w:r>
      <w:r w:rsidRPr="00CE7E40">
        <w:rPr>
          <w:rStyle w:val="Emphasis"/>
          <w:highlight w:val="green"/>
        </w:rPr>
        <w:t>U</w:t>
      </w:r>
      <w:r w:rsidRPr="00CD202C">
        <w:rPr>
          <w:sz w:val="14"/>
        </w:rPr>
        <w:t xml:space="preserve">nited </w:t>
      </w:r>
      <w:r w:rsidRPr="00CE7E40">
        <w:rPr>
          <w:rStyle w:val="Emphasis"/>
          <w:highlight w:val="green"/>
        </w:rPr>
        <w:t>S</w:t>
      </w:r>
      <w:r w:rsidRPr="00CD202C">
        <w:rPr>
          <w:sz w:val="14"/>
        </w:rPr>
        <w:t>tate</w:t>
      </w:r>
      <w:r w:rsidRPr="00B8676A">
        <w:rPr>
          <w:rStyle w:val="Emphasis"/>
        </w:rPr>
        <w:t>s’</w:t>
      </w:r>
      <w:r w:rsidRPr="00B8676A">
        <w:rPr>
          <w:rStyle w:val="StyleUnderline"/>
        </w:rPr>
        <w:t xml:space="preserve"> </w:t>
      </w:r>
      <w:r w:rsidRPr="00CE7E40">
        <w:rPr>
          <w:rStyle w:val="StyleUnderline"/>
          <w:highlight w:val="green"/>
        </w:rPr>
        <w:t>tech</w:t>
      </w:r>
      <w:r w:rsidRPr="00B8676A">
        <w:rPr>
          <w:rStyle w:val="StyleUnderline"/>
        </w:rPr>
        <w:t xml:space="preserve">nological </w:t>
      </w:r>
      <w:r w:rsidRPr="00CE7E40">
        <w:rPr>
          <w:rStyle w:val="StyleUnderline"/>
          <w:highlight w:val="green"/>
        </w:rPr>
        <w:t>strengths</w:t>
      </w:r>
      <w:r w:rsidRPr="00CD202C">
        <w:rPr>
          <w:sz w:val="14"/>
        </w:rPr>
        <w:t xml:space="preserve">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 The Attributes of National Security Science and Technology Power From this, several key attributes and characteristics of science and technology as a form of national power can be identified. </w:t>
      </w:r>
      <w:r w:rsidRPr="000C653D">
        <w:rPr>
          <w:rStyle w:val="StyleUnderline"/>
          <w:sz w:val="14"/>
          <w:szCs w:val="14"/>
          <w:u w:val="none"/>
        </w:rPr>
        <w:t>Foremost is the capacity for technology and science to be a</w:t>
      </w:r>
      <w:r w:rsidRPr="000C653D">
        <w:rPr>
          <w:sz w:val="14"/>
          <w:szCs w:val="14"/>
        </w:rPr>
        <w:t xml:space="preserve"> significant, occasionally </w:t>
      </w:r>
      <w:r w:rsidRPr="000C653D">
        <w:rPr>
          <w:rStyle w:val="Emphasis"/>
          <w:sz w:val="14"/>
          <w:szCs w:val="14"/>
        </w:rPr>
        <w:t>decisive</w:t>
      </w:r>
      <w:r w:rsidRPr="000C653D">
        <w:rPr>
          <w:rStyle w:val="StyleUnderline"/>
          <w:sz w:val="14"/>
          <w:szCs w:val="14"/>
          <w:u w:val="none"/>
        </w:rPr>
        <w:t>, enhancer of a country’s military strength against enemies</w:t>
      </w:r>
      <w:r w:rsidRPr="000C653D">
        <w:rPr>
          <w:sz w:val="14"/>
          <w:szCs w:val="14"/>
        </w:rPr>
        <w:t xml:space="preserve">. </w:t>
      </w:r>
      <w:r w:rsidRPr="000C653D">
        <w:rPr>
          <w:rStyle w:val="StyleUnderline"/>
          <w:sz w:val="14"/>
          <w:szCs w:val="14"/>
          <w:u w:val="none"/>
        </w:rPr>
        <w:t>Countries which develop innovative military technologies</w:t>
      </w:r>
      <w:r w:rsidRPr="000C653D">
        <w:rPr>
          <w:sz w:val="14"/>
          <w:szCs w:val="14"/>
        </w:rPr>
        <w:t xml:space="preserve"> which effectively counter an adversary’s offenses or defensives, or against which an adversary has no means to protect itself, </w:t>
      </w:r>
      <w:r w:rsidRPr="000C653D">
        <w:rPr>
          <w:rStyle w:val="StyleUnderline"/>
          <w:sz w:val="14"/>
          <w:szCs w:val="14"/>
          <w:u w:val="none"/>
        </w:rPr>
        <w:t>find themselves disproportionately advantaged on the battlefield</w:t>
      </w:r>
      <w:r w:rsidRPr="000C653D">
        <w:rPr>
          <w:sz w:val="14"/>
          <w:szCs w:val="14"/>
        </w:rPr>
        <w:t xml:space="preserve">. Indeed, technologies which upend dominant “status quo” warfighting paradigms – such as, historically, the introduction of the chariot, the tank, or nuclear weapons – are poised to significantly disrupt and reorder the geopolitical and military balance of power.[xiv] 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 </w:t>
      </w:r>
      <w:r w:rsidRPr="000C653D">
        <w:rPr>
          <w:rStyle w:val="StyleUnderline"/>
          <w:sz w:val="14"/>
          <w:szCs w:val="14"/>
          <w:u w:val="none"/>
        </w:rPr>
        <w:t xml:space="preserve">A defining characteristic of </w:t>
      </w:r>
      <w:r w:rsidRPr="000C653D">
        <w:rPr>
          <w:rStyle w:val="Emphasis"/>
          <w:sz w:val="14"/>
          <w:szCs w:val="14"/>
        </w:rPr>
        <w:t>s</w:t>
      </w:r>
      <w:r w:rsidRPr="000C653D">
        <w:rPr>
          <w:rStyle w:val="StyleUnderline"/>
          <w:sz w:val="14"/>
          <w:szCs w:val="14"/>
          <w:u w:val="none"/>
        </w:rPr>
        <w:t xml:space="preserve">cience and </w:t>
      </w:r>
      <w:r w:rsidRPr="000C653D">
        <w:rPr>
          <w:rStyle w:val="Emphasis"/>
          <w:sz w:val="14"/>
          <w:szCs w:val="14"/>
        </w:rPr>
        <w:t>t</w:t>
      </w:r>
      <w:r w:rsidRPr="000C653D">
        <w:rPr>
          <w:rStyle w:val="StyleUnderline"/>
          <w:sz w:val="14"/>
          <w:szCs w:val="14"/>
          <w:u w:val="none"/>
        </w:rPr>
        <w:t>echnology power</w:t>
      </w:r>
      <w:r w:rsidRPr="000C653D">
        <w:rPr>
          <w:sz w:val="14"/>
          <w:szCs w:val="14"/>
        </w:rPr>
        <w:t xml:space="preserve">, then, </w:t>
      </w:r>
      <w:r w:rsidRPr="000C653D">
        <w:rPr>
          <w:rStyle w:val="StyleUnderline"/>
          <w:sz w:val="14"/>
          <w:szCs w:val="14"/>
          <w:u w:val="none"/>
        </w:rPr>
        <w:t>is the continual quest for states to match, counter, and out-compete the technology of their adversaries. This</w:t>
      </w:r>
      <w:r w:rsidRPr="000C653D">
        <w:rPr>
          <w:sz w:val="14"/>
          <w:szCs w:val="14"/>
        </w:rPr>
        <w:t xml:space="preserve"> continuing </w:t>
      </w:r>
      <w:r w:rsidRPr="000C653D">
        <w:rPr>
          <w:rStyle w:val="StyleUnderline"/>
          <w:sz w:val="14"/>
          <w:szCs w:val="14"/>
          <w:u w:val="none"/>
        </w:rPr>
        <w:t>interplay between technology and national power, characterized by the sustained technological evolution and described</w:t>
      </w:r>
      <w:r w:rsidRPr="000C653D">
        <w:rPr>
          <w:sz w:val="14"/>
          <w:szCs w:val="14"/>
        </w:rPr>
        <w:t xml:space="preserve"> often </w:t>
      </w:r>
      <w:r w:rsidRPr="000C653D">
        <w:rPr>
          <w:rStyle w:val="StyleUnderline"/>
          <w:sz w:val="14"/>
          <w:szCs w:val="14"/>
          <w:u w:val="none"/>
        </w:rPr>
        <w:t>as an “offset,” has been a key focus for national security-related research and development</w:t>
      </w:r>
      <w:r w:rsidRPr="000C653D">
        <w:rPr>
          <w:sz w:val="14"/>
          <w:szCs w:val="14"/>
        </w:rPr>
        <w:t xml:space="preserve"> throughout the Cold War and </w:t>
      </w:r>
      <w:r w:rsidRPr="000C653D">
        <w:rPr>
          <w:rStyle w:val="StyleUnderline"/>
          <w:sz w:val="14"/>
          <w:szCs w:val="14"/>
          <w:u w:val="none"/>
        </w:rPr>
        <w:t>into the present</w:t>
      </w:r>
      <w:r w:rsidRPr="000C653D">
        <w:rPr>
          <w:sz w:val="14"/>
          <w:szCs w:val="14"/>
        </w:rPr>
        <w: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 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 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 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 Similarities and Differences to</w:t>
      </w:r>
      <w:r w:rsidRPr="00CD202C">
        <w:rPr>
          <w:sz w:val="14"/>
        </w:rPr>
        <w:t xml:space="preserve"> Other Forms of National Power With these attributes in mind, a comparison can be drawn between science and technology power and other forms of power which constitute a country’s comprehensive strength, such as the economic and diplomatic. Regarding the economic, science and technology power is similar in that the development of science and technology is driven by the same forces as economic growth. Like new economic products, services, and methods of operation, </w:t>
      </w:r>
      <w:r w:rsidRPr="00CE7E40">
        <w:rPr>
          <w:rStyle w:val="Emphasis"/>
          <w:highlight w:val="green"/>
        </w:rPr>
        <w:t>s</w:t>
      </w:r>
      <w:r w:rsidRPr="00B8676A">
        <w:rPr>
          <w:rStyle w:val="StyleUnderline"/>
        </w:rPr>
        <w:t xml:space="preserve">cience </w:t>
      </w:r>
      <w:r w:rsidRPr="00CE7E40">
        <w:rPr>
          <w:rStyle w:val="StyleUnderline"/>
          <w:highlight w:val="green"/>
        </w:rPr>
        <w:t xml:space="preserve">and </w:t>
      </w:r>
      <w:r w:rsidRPr="00CE7E40">
        <w:rPr>
          <w:rStyle w:val="Emphasis"/>
          <w:highlight w:val="green"/>
        </w:rPr>
        <w:t>t</w:t>
      </w:r>
      <w:r w:rsidRPr="00B8676A">
        <w:rPr>
          <w:rStyle w:val="StyleUnderline"/>
        </w:rPr>
        <w:t xml:space="preserve">echnology </w:t>
      </w:r>
      <w:r w:rsidRPr="00CE7E40">
        <w:rPr>
          <w:rStyle w:val="StyleUnderline"/>
          <w:highlight w:val="green"/>
        </w:rPr>
        <w:t>power relies</w:t>
      </w:r>
      <w:r w:rsidRPr="00B8676A">
        <w:rPr>
          <w:rStyle w:val="StyleUnderline"/>
        </w:rPr>
        <w:t xml:space="preserve"> up</w:t>
      </w:r>
      <w:r w:rsidRPr="00CE7E40">
        <w:rPr>
          <w:rStyle w:val="StyleUnderline"/>
          <w:highlight w:val="green"/>
        </w:rPr>
        <w:t>on</w:t>
      </w:r>
      <w:r w:rsidRPr="00B8676A">
        <w:rPr>
          <w:rStyle w:val="StyleUnderline"/>
        </w:rPr>
        <w:t xml:space="preserve"> the ingenuity of human actors </w:t>
      </w:r>
      <w:r w:rsidRPr="00CE7E40">
        <w:rPr>
          <w:rStyle w:val="StyleUnderline"/>
          <w:highlight w:val="green"/>
        </w:rPr>
        <w:t>predicting</w:t>
      </w:r>
      <w:r w:rsidRPr="00B8676A">
        <w:rPr>
          <w:rStyle w:val="StyleUnderline"/>
        </w:rPr>
        <w:t xml:space="preserve"> and anticipating </w:t>
      </w:r>
      <w:r w:rsidRPr="00CE7E40">
        <w:rPr>
          <w:rStyle w:val="StyleUnderline"/>
          <w:highlight w:val="green"/>
        </w:rPr>
        <w:t>future trends</w:t>
      </w:r>
      <w:r w:rsidRPr="00CD202C">
        <w:rPr>
          <w:sz w:val="14"/>
        </w:rPr>
        <w:t xml:space="preserve">, possibilities, and human behavior. </w:t>
      </w:r>
      <w:r w:rsidRPr="00CE7E40">
        <w:rPr>
          <w:rStyle w:val="Emphasis"/>
          <w:highlight w:val="green"/>
        </w:rPr>
        <w:t>Innovation</w:t>
      </w:r>
      <w:r w:rsidRPr="00CD202C">
        <w:rPr>
          <w:sz w:val="14"/>
        </w:rPr>
        <w:t xml:space="preserve">, iteration, </w:t>
      </w:r>
      <w:r w:rsidRPr="00CE7E40">
        <w:rPr>
          <w:rStyle w:val="StyleUnderline"/>
          <w:highlight w:val="green"/>
        </w:rPr>
        <w:t xml:space="preserve">and </w:t>
      </w:r>
      <w:r w:rsidRPr="00CE7E40">
        <w:rPr>
          <w:rStyle w:val="Emphasis"/>
          <w:highlight w:val="green"/>
        </w:rPr>
        <w:t>competitiveness</w:t>
      </w:r>
      <w:r w:rsidRPr="00CE7E40">
        <w:rPr>
          <w:rStyle w:val="StyleUnderline"/>
          <w:highlight w:val="green"/>
        </w:rPr>
        <w:t xml:space="preserve"> are fundamental</w:t>
      </w:r>
      <w:r w:rsidRPr="00B8676A">
        <w:rPr>
          <w:rStyle w:val="StyleUnderline"/>
        </w:rPr>
        <w:t xml:space="preserve"> catalysts for the continued evolution and growth</w:t>
      </w:r>
      <w:r w:rsidRPr="00CD202C">
        <w:rPr>
          <w:sz w:val="14"/>
        </w:rPr>
        <w:t xml:space="preserve"> of both. The rapid proliferation and subsequent use of innovative technologies across the world quickly equalizes both the national security advantage and the economic advantage they provided their inventor. Economic power, like national security technology, is a key element of a country’s warfighting capability – industrial might, strength in quality production, and capable infrastructure are crucial facets of a country’s ability to mobilize and project force. A fundamental difference between economic power and science and technology power, however, is competition. While economies naturally compete, there is incentive for states to specialize in the economic product or service most suited for it – their comparative advantage. </w:t>
      </w:r>
      <w:r w:rsidRPr="00B8676A">
        <w:rPr>
          <w:rStyle w:val="StyleUnderline"/>
        </w:rPr>
        <w:t>Competing economies are not actively incentivized to counter the economic specialization of their rivals. With science and technology power for national security</w:t>
      </w:r>
      <w:r w:rsidRPr="00CD202C">
        <w:rPr>
          <w:sz w:val="14"/>
        </w:rPr>
        <w:t xml:space="preserve"> use, however, </w:t>
      </w:r>
      <w:r w:rsidRPr="00B8676A">
        <w:rPr>
          <w:rStyle w:val="StyleUnderline"/>
        </w:rPr>
        <w:t>states</w:t>
      </w:r>
      <w:r w:rsidRPr="00CD202C">
        <w:rPr>
          <w:sz w:val="14"/>
        </w:rPr>
        <w:t xml:space="preserve"> decidedly </w:t>
      </w:r>
      <w:r w:rsidRPr="00B8676A">
        <w:rPr>
          <w:rStyle w:val="StyleUnderline"/>
        </w:rPr>
        <w:t>hope to actively and explicitly counter the relative advantage of their adversaries</w:t>
      </w:r>
      <w:r w:rsidRPr="00CD202C">
        <w:rPr>
          <w:sz w:val="14"/>
        </w:rPr>
        <w:t xml:space="preserve">. Like diplomatic power, </w:t>
      </w:r>
      <w:r w:rsidRPr="00CE7E40">
        <w:rPr>
          <w:rStyle w:val="Emphasis"/>
          <w:highlight w:val="green"/>
        </w:rPr>
        <w:t>s</w:t>
      </w:r>
      <w:r w:rsidRPr="00B8676A">
        <w:rPr>
          <w:rStyle w:val="StyleUnderline"/>
        </w:rPr>
        <w:t xml:space="preserve">cience </w:t>
      </w:r>
      <w:r w:rsidRPr="00CE7E40">
        <w:rPr>
          <w:rStyle w:val="StyleUnderline"/>
          <w:highlight w:val="green"/>
        </w:rPr>
        <w:t xml:space="preserve">and </w:t>
      </w:r>
      <w:r w:rsidRPr="00CE7E40">
        <w:rPr>
          <w:rStyle w:val="Emphasis"/>
          <w:highlight w:val="green"/>
        </w:rPr>
        <w:t>t</w:t>
      </w:r>
      <w:r w:rsidRPr="00B8676A">
        <w:rPr>
          <w:rStyle w:val="StyleUnderline"/>
        </w:rPr>
        <w:t xml:space="preserve">echnology </w:t>
      </w:r>
      <w:r w:rsidRPr="00CE7E40">
        <w:rPr>
          <w:rStyle w:val="StyleUnderline"/>
          <w:highlight w:val="green"/>
        </w:rPr>
        <w:t>has a “</w:t>
      </w:r>
      <w:r w:rsidRPr="00CE7E40">
        <w:rPr>
          <w:rStyle w:val="Emphasis"/>
          <w:highlight w:val="green"/>
        </w:rPr>
        <w:t>soft power” element</w:t>
      </w:r>
      <w:r w:rsidRPr="00B8676A">
        <w:rPr>
          <w:rStyle w:val="StyleUnderline"/>
        </w:rPr>
        <w:t xml:space="preserve">; other </w:t>
      </w:r>
      <w:r w:rsidRPr="00CE7E40">
        <w:rPr>
          <w:rStyle w:val="StyleUnderline"/>
          <w:highlight w:val="green"/>
        </w:rPr>
        <w:t>states</w:t>
      </w:r>
      <w:r w:rsidRPr="00B8676A">
        <w:rPr>
          <w:rStyle w:val="StyleUnderline"/>
        </w:rPr>
        <w:t xml:space="preserve"> and their societies </w:t>
      </w:r>
      <w:r w:rsidRPr="00CE7E40">
        <w:rPr>
          <w:rStyle w:val="StyleUnderline"/>
          <w:highlight w:val="green"/>
        </w:rPr>
        <w:t>may be influenced</w:t>
      </w:r>
      <w:r w:rsidRPr="00B8676A">
        <w:rPr>
          <w:rStyle w:val="StyleUnderline"/>
        </w:rPr>
        <w:t xml:space="preserve"> or compelled </w:t>
      </w:r>
      <w:r w:rsidRPr="00CE7E40">
        <w:rPr>
          <w:rStyle w:val="StyleUnderline"/>
          <w:highlight w:val="green"/>
        </w:rPr>
        <w:t>to action by</w:t>
      </w:r>
      <w:r w:rsidRPr="00B8676A">
        <w:rPr>
          <w:rStyle w:val="StyleUnderline"/>
        </w:rPr>
        <w:t xml:space="preserve"> the</w:t>
      </w:r>
      <w:r w:rsidRPr="00CD202C">
        <w:rPr>
          <w:sz w:val="14"/>
        </w:rPr>
        <w:t xml:space="preserve"> might, </w:t>
      </w:r>
      <w:r w:rsidRPr="00B8676A">
        <w:rPr>
          <w:rStyle w:val="StyleUnderline"/>
        </w:rPr>
        <w:t xml:space="preserve">prestige, or cultural and </w:t>
      </w:r>
      <w:r w:rsidRPr="00CE7E40">
        <w:rPr>
          <w:rStyle w:val="StyleUnderline"/>
          <w:highlight w:val="green"/>
        </w:rPr>
        <w:t>tech</w:t>
      </w:r>
      <w:r w:rsidRPr="00B8676A">
        <w:rPr>
          <w:rStyle w:val="StyleUnderline"/>
        </w:rPr>
        <w:t xml:space="preserve">nological </w:t>
      </w:r>
      <w:r w:rsidRPr="00CE7E40">
        <w:rPr>
          <w:rStyle w:val="StyleUnderline"/>
          <w:highlight w:val="green"/>
        </w:rPr>
        <w:t>hegemony</w:t>
      </w:r>
      <w:r w:rsidRPr="00B8676A">
        <w:rPr>
          <w:rStyle w:val="StyleUnderline"/>
        </w:rPr>
        <w:t xml:space="preserve"> of a country</w:t>
      </w:r>
      <w:r w:rsidRPr="00CD202C">
        <w:rPr>
          <w:sz w:val="14"/>
        </w:rPr>
        <w:t xml:space="preserve"> in possession of highly advanced and capable technologies.[xix]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 Science and Technology Power’s Present and Future Importance To return to </w:t>
      </w:r>
      <w:proofErr w:type="spellStart"/>
      <w:r w:rsidRPr="00CD202C">
        <w:rPr>
          <w:sz w:val="14"/>
        </w:rPr>
        <w:t>Vannevar</w:t>
      </w:r>
      <w:proofErr w:type="spellEnd"/>
      <w:r w:rsidRPr="00CD202C">
        <w:rPr>
          <w:sz w:val="14"/>
        </w:rPr>
        <w:t xml:space="preserve"> Bush’s assertion over half a century ago, science and technology is crucially important for a states’ economic growth and prosperity, the wellbeing of its citizens, and national security. This remains absolutely the case today. </w:t>
      </w:r>
      <w:r w:rsidRPr="00B8676A">
        <w:rPr>
          <w:rStyle w:val="StyleUnderline"/>
        </w:rPr>
        <w:t>Despite the challenges facing innovation</w:t>
      </w:r>
      <w:r w:rsidRPr="00CD202C">
        <w:rPr>
          <w:sz w:val="14"/>
        </w:rPr>
        <w:t xml:space="preserve"> in the face of unanticipated adversaries and the proliferation of advanced, equalizing technologies among adversarial states and non-state actors, </w:t>
      </w:r>
      <w:r w:rsidRPr="00CE7E40">
        <w:rPr>
          <w:rStyle w:val="StyleUnderline"/>
          <w:highlight w:val="green"/>
        </w:rPr>
        <w:t>science and technology provides the</w:t>
      </w:r>
      <w:r w:rsidRPr="00B8676A">
        <w:rPr>
          <w:rStyle w:val="StyleUnderline"/>
        </w:rPr>
        <w:t xml:space="preserve"> </w:t>
      </w:r>
      <w:r w:rsidRPr="00CE7E40">
        <w:rPr>
          <w:rStyle w:val="Emphasis"/>
          <w:highlight w:val="green"/>
        </w:rPr>
        <w:t>U</w:t>
      </w:r>
      <w:r w:rsidRPr="000C653D">
        <w:rPr>
          <w:sz w:val="14"/>
        </w:rPr>
        <w:t>nited</w:t>
      </w:r>
      <w:r w:rsidRPr="00CD202C">
        <w:rPr>
          <w:sz w:val="14"/>
        </w:rPr>
        <w:t xml:space="preserve"> </w:t>
      </w:r>
      <w:r w:rsidRPr="00CE7E40">
        <w:rPr>
          <w:rStyle w:val="Emphasis"/>
          <w:highlight w:val="green"/>
        </w:rPr>
        <w:t>S</w:t>
      </w:r>
      <w:r w:rsidRPr="000C653D">
        <w:rPr>
          <w:sz w:val="14"/>
        </w:rPr>
        <w:t xml:space="preserve">tates’ </w:t>
      </w:r>
      <w:r w:rsidRPr="000C653D">
        <w:rPr>
          <w:rStyle w:val="Emphasis"/>
        </w:rPr>
        <w:t>unrivaled</w:t>
      </w:r>
      <w:r w:rsidRPr="00CD202C">
        <w:rPr>
          <w:sz w:val="14"/>
        </w:rPr>
        <w:t xml:space="preserve"> levels of security and </w:t>
      </w:r>
      <w:r w:rsidRPr="00CE7E40">
        <w:rPr>
          <w:rStyle w:val="Emphasis"/>
          <w:highlight w:val="green"/>
        </w:rPr>
        <w:t>military hegemony</w:t>
      </w:r>
      <w:r w:rsidRPr="00CD202C">
        <w:rPr>
          <w:sz w:val="14"/>
        </w:rPr>
        <w:t xml:space="preserve">. </w:t>
      </w:r>
      <w:r w:rsidRPr="00CE7E40">
        <w:rPr>
          <w:rStyle w:val="StyleUnderline"/>
          <w:highlight w:val="green"/>
        </w:rPr>
        <w:t>With</w:t>
      </w:r>
      <w:r w:rsidRPr="00CD202C">
        <w:rPr>
          <w:sz w:val="14"/>
        </w:rPr>
        <w:t xml:space="preserve"> the appearance of </w:t>
      </w:r>
      <w:r w:rsidRPr="00B8676A">
        <w:rPr>
          <w:rStyle w:val="Emphasis"/>
        </w:rPr>
        <w:t>significant global challenges</w:t>
      </w:r>
      <w:r w:rsidRPr="00CD202C">
        <w:rPr>
          <w:sz w:val="14"/>
        </w:rPr>
        <w:t xml:space="preserve"> – </w:t>
      </w:r>
      <w:r w:rsidRPr="00B8676A">
        <w:rPr>
          <w:rStyle w:val="StyleUnderline"/>
        </w:rPr>
        <w:t xml:space="preserve">refugee crises, environmental degradation, the </w:t>
      </w:r>
      <w:r w:rsidRPr="00CE7E40">
        <w:rPr>
          <w:rStyle w:val="StyleUnderline"/>
          <w:highlight w:val="green"/>
        </w:rPr>
        <w:t>possible</w:t>
      </w:r>
      <w:r w:rsidRPr="00B8676A">
        <w:rPr>
          <w:rStyle w:val="StyleUnderline"/>
        </w:rPr>
        <w:t xml:space="preserve"> </w:t>
      </w:r>
      <w:r w:rsidRPr="00CE7E40">
        <w:rPr>
          <w:rStyle w:val="StyleUnderline"/>
          <w:highlight w:val="green"/>
        </w:rPr>
        <w:t>emergence of a</w:t>
      </w:r>
      <w:r w:rsidRPr="00CD202C">
        <w:rPr>
          <w:sz w:val="14"/>
        </w:rPr>
        <w:t xml:space="preserve"> bi- or </w:t>
      </w:r>
      <w:r w:rsidRPr="00CE7E40">
        <w:rPr>
          <w:rStyle w:val="Emphasis"/>
          <w:highlight w:val="green"/>
        </w:rPr>
        <w:t>multi-polar world</w:t>
      </w:r>
      <w:r w:rsidRPr="00CE7E40">
        <w:rPr>
          <w:rStyle w:val="StyleUnderline"/>
          <w:highlight w:val="green"/>
        </w:rPr>
        <w:t xml:space="preserve"> characterized by</w:t>
      </w:r>
      <w:r w:rsidRPr="00B8676A">
        <w:rPr>
          <w:rStyle w:val="StyleUnderline"/>
        </w:rPr>
        <w:t xml:space="preserve"> states with</w:t>
      </w:r>
      <w:r w:rsidRPr="00CD202C">
        <w:rPr>
          <w:sz w:val="14"/>
        </w:rPr>
        <w:t xml:space="preserve"> rough or equal </w:t>
      </w:r>
      <w:r w:rsidRPr="00CE7E40">
        <w:rPr>
          <w:rStyle w:val="Emphasis"/>
          <w:highlight w:val="green"/>
        </w:rPr>
        <w:t>tech</w:t>
      </w:r>
      <w:r w:rsidRPr="00B8676A">
        <w:rPr>
          <w:rStyle w:val="Emphasis"/>
        </w:rPr>
        <w:t xml:space="preserve">nological </w:t>
      </w:r>
      <w:r w:rsidRPr="00CE7E40">
        <w:rPr>
          <w:rStyle w:val="Emphasis"/>
          <w:highlight w:val="green"/>
        </w:rPr>
        <w:t>parity</w:t>
      </w:r>
      <w:r w:rsidRPr="00CD202C">
        <w:rPr>
          <w:sz w:val="14"/>
        </w:rPr>
        <w:t xml:space="preserve">, to name a few – </w:t>
      </w:r>
      <w:r w:rsidRPr="00B8676A">
        <w:rPr>
          <w:rStyle w:val="StyleUnderline"/>
        </w:rPr>
        <w:t xml:space="preserve">the </w:t>
      </w:r>
      <w:r w:rsidRPr="00B8676A">
        <w:rPr>
          <w:rStyle w:val="Emphasis"/>
        </w:rPr>
        <w:t xml:space="preserve">future </w:t>
      </w:r>
      <w:r w:rsidRPr="00CE7E40">
        <w:rPr>
          <w:rStyle w:val="Emphasis"/>
          <w:highlight w:val="green"/>
        </w:rPr>
        <w:t>importance of s</w:t>
      </w:r>
      <w:r w:rsidRPr="00B8676A">
        <w:rPr>
          <w:rStyle w:val="Emphasis"/>
        </w:rPr>
        <w:t xml:space="preserve">cience </w:t>
      </w:r>
      <w:r w:rsidRPr="00CE7E40">
        <w:rPr>
          <w:rStyle w:val="Emphasis"/>
          <w:highlight w:val="green"/>
        </w:rPr>
        <w:t>and t</w:t>
      </w:r>
      <w:r w:rsidRPr="00B8676A">
        <w:rPr>
          <w:rStyle w:val="Emphasis"/>
        </w:rPr>
        <w:t xml:space="preserve">echnology </w:t>
      </w:r>
      <w:r w:rsidRPr="00CE7E40">
        <w:rPr>
          <w:rStyle w:val="Emphasis"/>
          <w:highlight w:val="green"/>
        </w:rPr>
        <w:t>power</w:t>
      </w:r>
      <w:r w:rsidRPr="00B8676A">
        <w:rPr>
          <w:rStyle w:val="StyleUnderline"/>
        </w:rPr>
        <w:t xml:space="preserve"> cutting across all aspects of national security </w:t>
      </w:r>
      <w:r w:rsidRPr="00CE7E40">
        <w:rPr>
          <w:rStyle w:val="StyleUnderline"/>
          <w:highlight w:val="green"/>
        </w:rPr>
        <w:t>will</w:t>
      </w:r>
      <w:r w:rsidRPr="00CD202C">
        <w:rPr>
          <w:sz w:val="14"/>
        </w:rPr>
        <w:t xml:space="preserve"> undoubtedly </w:t>
      </w:r>
      <w:r w:rsidRPr="00CE7E40">
        <w:rPr>
          <w:rStyle w:val="Emphasis"/>
          <w:highlight w:val="green"/>
        </w:rPr>
        <w:t>redouble</w:t>
      </w:r>
      <w:r w:rsidRPr="00B8676A">
        <w:rPr>
          <w:rStyle w:val="StyleUnderline"/>
        </w:rPr>
        <w:t>. Science and technology and its application as an element of</w:t>
      </w:r>
      <w:r w:rsidRPr="00CD202C">
        <w:rPr>
          <w:sz w:val="14"/>
        </w:rPr>
        <w:t xml:space="preserve"> the </w:t>
      </w:r>
      <w:r w:rsidRPr="00B8676A">
        <w:rPr>
          <w:rStyle w:val="Emphasis"/>
        </w:rPr>
        <w:t>U</w:t>
      </w:r>
      <w:r w:rsidRPr="00CD202C">
        <w:rPr>
          <w:sz w:val="14"/>
        </w:rPr>
        <w:t xml:space="preserve">nited </w:t>
      </w:r>
      <w:r w:rsidRPr="00B8676A">
        <w:rPr>
          <w:rStyle w:val="Emphasis"/>
        </w:rPr>
        <w:t>S</w:t>
      </w:r>
      <w:r w:rsidRPr="00CD202C">
        <w:rPr>
          <w:sz w:val="14"/>
        </w:rPr>
        <w:t xml:space="preserve">tates’ </w:t>
      </w:r>
      <w:r w:rsidRPr="00B8676A">
        <w:rPr>
          <w:rStyle w:val="StyleUnderline"/>
        </w:rPr>
        <w:t>national power will need to be directed to address these challenges</w:t>
      </w:r>
      <w:r w:rsidRPr="00CD202C">
        <w:rPr>
          <w:sz w:val="14"/>
        </w:rPr>
        <w:t xml:space="preserve">. While the exact characteristics that will define domestic and foreign national security technologies of the future – not to mention the economic and social – remain uncertain, </w:t>
      </w:r>
      <w:r w:rsidRPr="00CE7E40">
        <w:rPr>
          <w:rStyle w:val="StyleUnderline"/>
          <w:highlight w:val="green"/>
        </w:rPr>
        <w:t xml:space="preserve">the </w:t>
      </w:r>
      <w:r w:rsidRPr="00CE7E40">
        <w:rPr>
          <w:rStyle w:val="Emphasis"/>
          <w:highlight w:val="green"/>
        </w:rPr>
        <w:t>U</w:t>
      </w:r>
      <w:r w:rsidRPr="00CD202C">
        <w:rPr>
          <w:sz w:val="14"/>
        </w:rPr>
        <w:t xml:space="preserve">nited </w:t>
      </w:r>
      <w:r w:rsidRPr="00CE7E40">
        <w:rPr>
          <w:rStyle w:val="Emphasis"/>
          <w:highlight w:val="green"/>
        </w:rPr>
        <w:t>S</w:t>
      </w:r>
      <w:r w:rsidRPr="00CD202C">
        <w:rPr>
          <w:sz w:val="14"/>
        </w:rPr>
        <w:t xml:space="preserve">tates </w:t>
      </w:r>
      <w:r w:rsidRPr="00CE7E40">
        <w:rPr>
          <w:rStyle w:val="StyleUnderline"/>
          <w:highlight w:val="green"/>
        </w:rPr>
        <w:t>cannot</w:t>
      </w:r>
      <w:r w:rsidRPr="00B8676A">
        <w:rPr>
          <w:rStyle w:val="StyleUnderline"/>
        </w:rPr>
        <w:t xml:space="preserve"> afford to </w:t>
      </w:r>
      <w:r w:rsidRPr="00CE7E40">
        <w:rPr>
          <w:rStyle w:val="StyleUnderline"/>
          <w:highlight w:val="green"/>
        </w:rPr>
        <w:t>permit its</w:t>
      </w:r>
      <w:r w:rsidRPr="00B8676A">
        <w:rPr>
          <w:rStyle w:val="StyleUnderline"/>
        </w:rPr>
        <w:t xml:space="preserve"> current </w:t>
      </w:r>
      <w:r w:rsidRPr="00CE7E40">
        <w:rPr>
          <w:rStyle w:val="StyleUnderline"/>
          <w:highlight w:val="green"/>
        </w:rPr>
        <w:t>tech</w:t>
      </w:r>
      <w:r w:rsidRPr="00B8676A">
        <w:rPr>
          <w:rStyle w:val="StyleUnderline"/>
        </w:rPr>
        <w:t xml:space="preserve">nological </w:t>
      </w:r>
      <w:r w:rsidRPr="00CE7E40">
        <w:rPr>
          <w:rStyle w:val="StyleUnderline"/>
          <w:highlight w:val="green"/>
        </w:rPr>
        <w:t>advantage to slip</w:t>
      </w:r>
      <w:r w:rsidRPr="00CD202C">
        <w:rPr>
          <w:sz w:val="14"/>
        </w:rPr>
        <w:t xml:space="preserve">. Indeed, </w:t>
      </w:r>
      <w:r w:rsidRPr="00B8676A">
        <w:rPr>
          <w:rStyle w:val="StyleUnderline"/>
        </w:rPr>
        <w:t>as revision states such as China continue to develop their technologies to</w:t>
      </w:r>
      <w:r w:rsidRPr="00CD202C">
        <w:rPr>
          <w:sz w:val="14"/>
        </w:rPr>
        <w:t xml:space="preserve"> directly </w:t>
      </w:r>
      <w:r w:rsidRPr="00B8676A">
        <w:rPr>
          <w:rStyle w:val="StyleUnderline"/>
        </w:rPr>
        <w:t>counter</w:t>
      </w:r>
      <w:r w:rsidRPr="00CD202C">
        <w:rPr>
          <w:sz w:val="14"/>
        </w:rPr>
        <w:t xml:space="preserve"> the </w:t>
      </w:r>
      <w:r w:rsidRPr="00B8676A">
        <w:rPr>
          <w:rStyle w:val="Emphasis"/>
        </w:rPr>
        <w:t>U</w:t>
      </w:r>
      <w:r w:rsidRPr="00CD202C">
        <w:rPr>
          <w:sz w:val="14"/>
        </w:rPr>
        <w:t xml:space="preserve">nited </w:t>
      </w:r>
      <w:r w:rsidRPr="00B8676A">
        <w:rPr>
          <w:rStyle w:val="Emphasis"/>
        </w:rPr>
        <w:t>S</w:t>
      </w:r>
      <w:r w:rsidRPr="00CD202C">
        <w:rPr>
          <w:sz w:val="14"/>
        </w:rPr>
        <w:t xml:space="preserve">tates’ </w:t>
      </w:r>
      <w:r w:rsidRPr="00B8676A">
        <w:rPr>
          <w:rStyle w:val="StyleUnderline"/>
        </w:rPr>
        <w:t xml:space="preserve">capabilities, </w:t>
      </w:r>
      <w:r w:rsidRPr="00CE7E40">
        <w:rPr>
          <w:rStyle w:val="StyleUnderline"/>
          <w:highlight w:val="green"/>
        </w:rPr>
        <w:t>it will</w:t>
      </w:r>
      <w:r w:rsidRPr="00CD202C">
        <w:rPr>
          <w:sz w:val="14"/>
        </w:rPr>
        <w:t xml:space="preserve"> likely </w:t>
      </w:r>
      <w:r w:rsidRPr="00CE7E40">
        <w:rPr>
          <w:rStyle w:val="StyleUnderline"/>
          <w:highlight w:val="green"/>
        </w:rPr>
        <w:t>become</w:t>
      </w:r>
      <w:r w:rsidRPr="00B8676A">
        <w:rPr>
          <w:rStyle w:val="StyleUnderline"/>
        </w:rPr>
        <w:t xml:space="preserve"> an </w:t>
      </w:r>
      <w:r w:rsidRPr="00CE7E40">
        <w:rPr>
          <w:rStyle w:val="Emphasis"/>
          <w:highlight w:val="green"/>
        </w:rPr>
        <w:t>imperative</w:t>
      </w:r>
      <w:r w:rsidRPr="00CD202C">
        <w:rPr>
          <w:sz w:val="14"/>
        </w:rPr>
        <w:t xml:space="preserve"> for the country </w:t>
      </w:r>
      <w:r w:rsidRPr="00CE7E40">
        <w:rPr>
          <w:rStyle w:val="StyleUnderline"/>
          <w:highlight w:val="green"/>
        </w:rPr>
        <w:t>to</w:t>
      </w:r>
      <w:r w:rsidRPr="00B8676A">
        <w:rPr>
          <w:rStyle w:val="StyleUnderline"/>
        </w:rPr>
        <w:t xml:space="preserve"> </w:t>
      </w:r>
      <w:r w:rsidRPr="00B8676A">
        <w:rPr>
          <w:rStyle w:val="Emphasis"/>
        </w:rPr>
        <w:t xml:space="preserve">more actively engage in and </w:t>
      </w:r>
      <w:r w:rsidRPr="00CE7E40">
        <w:rPr>
          <w:rStyle w:val="Emphasis"/>
          <w:highlight w:val="green"/>
        </w:rPr>
        <w:t>support</w:t>
      </w:r>
      <w:r w:rsidRPr="00CD202C">
        <w:rPr>
          <w:sz w:val="14"/>
        </w:rPr>
        <w:t xml:space="preserve"> the </w:t>
      </w:r>
      <w:r w:rsidRPr="00B8676A">
        <w:rPr>
          <w:rStyle w:val="Emphasis"/>
        </w:rPr>
        <w:t xml:space="preserve">development of </w:t>
      </w:r>
      <w:r w:rsidRPr="00CE7E40">
        <w:rPr>
          <w:rStyle w:val="Emphasis"/>
          <w:highlight w:val="green"/>
        </w:rPr>
        <w:t>innovative</w:t>
      </w:r>
      <w:r w:rsidRPr="00B8676A">
        <w:rPr>
          <w:rStyle w:val="Emphasis"/>
        </w:rPr>
        <w:t xml:space="preserve"> new security </w:t>
      </w:r>
      <w:r w:rsidRPr="00CE7E40">
        <w:rPr>
          <w:rStyle w:val="Emphasis"/>
          <w:highlight w:val="green"/>
        </w:rPr>
        <w:t>tech</w:t>
      </w:r>
      <w:r w:rsidRPr="00B8676A">
        <w:rPr>
          <w:rStyle w:val="Emphasis"/>
        </w:rPr>
        <w:t>nologies</w:t>
      </w:r>
      <w:r w:rsidRPr="00CD202C">
        <w:rPr>
          <w:sz w:val="14"/>
        </w:rPr>
        <w:t xml:space="preserve"> and doctrines – </w:t>
      </w:r>
      <w:r w:rsidRPr="00CE7E40">
        <w:rPr>
          <w:rStyle w:val="StyleUnderline"/>
          <w:highlight w:val="green"/>
        </w:rPr>
        <w:t>lest</w:t>
      </w:r>
      <w:r w:rsidRPr="00CD202C">
        <w:rPr>
          <w:sz w:val="14"/>
        </w:rPr>
        <w:t xml:space="preserve">, as history would suggest, </w:t>
      </w:r>
      <w:r w:rsidRPr="00B8676A">
        <w:rPr>
          <w:rStyle w:val="StyleUnderline"/>
        </w:rPr>
        <w:t xml:space="preserve">the </w:t>
      </w:r>
      <w:r w:rsidRPr="00CE7E40">
        <w:rPr>
          <w:rStyle w:val="Emphasis"/>
          <w:highlight w:val="green"/>
        </w:rPr>
        <w:t>international order</w:t>
      </w:r>
      <w:r w:rsidRPr="00B8676A">
        <w:rPr>
          <w:rStyle w:val="Emphasis"/>
        </w:rPr>
        <w:t xml:space="preserve"> again </w:t>
      </w:r>
      <w:r w:rsidRPr="00CE7E40">
        <w:rPr>
          <w:rStyle w:val="Emphasis"/>
          <w:highlight w:val="green"/>
        </w:rPr>
        <w:t>be upended</w:t>
      </w:r>
      <w:r w:rsidRPr="00CD202C">
        <w:rPr>
          <w:sz w:val="14"/>
        </w:rPr>
        <w:t>.</w:t>
      </w:r>
    </w:p>
    <w:p w:rsidR="00CE7E40" w:rsidRPr="00382FD2" w:rsidRDefault="00CE7E40" w:rsidP="00CE7E40">
      <w:pPr>
        <w:pStyle w:val="Heading4"/>
      </w:pPr>
      <w:r>
        <w:t>Bioterror causes extinction</w:t>
      </w:r>
    </w:p>
    <w:p w:rsidR="00CE7E40" w:rsidRPr="00B06A76" w:rsidRDefault="00CE7E40" w:rsidP="00CE7E40">
      <w:proofErr w:type="spellStart"/>
      <w:r w:rsidRPr="00B06A76">
        <w:rPr>
          <w:rStyle w:val="Style13ptBold"/>
        </w:rPr>
        <w:t>Mhyrvold</w:t>
      </w:r>
      <w:proofErr w:type="spellEnd"/>
      <w:r w:rsidRPr="00B06A76">
        <w:rPr>
          <w:rStyle w:val="Style13ptBold"/>
        </w:rPr>
        <w:t xml:space="preserve"> 13</w:t>
      </w:r>
      <w:r w:rsidRPr="00382FD2">
        <w:rPr>
          <w:b/>
          <w:bCs/>
          <w:sz w:val="24"/>
        </w:rPr>
        <w:t xml:space="preserve"> </w:t>
      </w:r>
      <w:r w:rsidRPr="00B06A76">
        <w:t>Na</w:t>
      </w:r>
      <w:r>
        <w:t>than, b</w:t>
      </w:r>
      <w:r w:rsidRPr="00B06A76">
        <w:t>egan college at age 14, BS and Masters from U</w:t>
      </w:r>
      <w:r>
        <w:t xml:space="preserve">CLA, Masters and PhD, Princeton, </w:t>
      </w:r>
      <w:r w:rsidRPr="00B06A76">
        <w:t xml:space="preserve">“Strategic Terrorism: A Call to Action,” Working Draft, The </w:t>
      </w:r>
      <w:proofErr w:type="spellStart"/>
      <w:r w:rsidRPr="00B06A76">
        <w:t>Lawfare</w:t>
      </w:r>
      <w:proofErr w:type="spellEnd"/>
      <w:r w:rsidRPr="00B06A76">
        <w:t xml:space="preserve"> Research Paper Series, </w:t>
      </w:r>
      <w:r>
        <w:t>Research paper no</w:t>
      </w:r>
      <w:r w:rsidRPr="00B06A76">
        <w:t>. 2 – 2013</w:t>
      </w:r>
    </w:p>
    <w:p w:rsidR="00CE7E40" w:rsidRDefault="00CE7E40" w:rsidP="00CE7E40">
      <w:pPr>
        <w:rPr>
          <w:rStyle w:val="StyleUnderline"/>
        </w:rPr>
      </w:pPr>
      <w:r w:rsidRPr="00382FD2">
        <w:rPr>
          <w:sz w:val="14"/>
        </w:rPr>
        <w:t xml:space="preserve">As horrible as this would be, such a pandemic is by no means the worst attack one can imagine, for several reasons. First, </w:t>
      </w:r>
      <w:r w:rsidRPr="00382FD2">
        <w:rPr>
          <w:bCs/>
          <w:u w:val="single"/>
        </w:rPr>
        <w:t xml:space="preserve">most of the classic bioweapons are based on 1960s and </w:t>
      </w:r>
      <w:r w:rsidRPr="00F65379">
        <w:rPr>
          <w:rStyle w:val="StyleUnderline"/>
        </w:rPr>
        <w:t>1970s technology</w:t>
      </w:r>
      <w:r w:rsidRPr="00382FD2">
        <w:rPr>
          <w:bCs/>
          <w:u w:val="single"/>
        </w:rPr>
        <w:t xml:space="preserve"> because the 1972 treaty halted bioweapons development efforts in the United States</w:t>
      </w:r>
      <w:r w:rsidRPr="00382FD2">
        <w:rPr>
          <w:sz w:val="14"/>
        </w:rPr>
        <w:t xml:space="preserve"> </w:t>
      </w:r>
      <w:r w:rsidRPr="00382FD2">
        <w:rPr>
          <w:bCs/>
          <w:u w:val="single"/>
        </w:rPr>
        <w:t>and most other Western countries.</w:t>
      </w:r>
      <w:r w:rsidRPr="00382FD2">
        <w:rPr>
          <w:sz w:val="14"/>
        </w:rPr>
        <w:t xml:space="preserve"> Second, </w:t>
      </w:r>
      <w:r w:rsidRPr="00382FD2">
        <w:rPr>
          <w:bCs/>
          <w:u w:val="single"/>
        </w:rPr>
        <w:t>the Russians</w:t>
      </w:r>
      <w:r w:rsidRPr="00382FD2">
        <w:rPr>
          <w:sz w:val="14"/>
        </w:rPr>
        <w:t xml:space="preserve">, although solidly committed to biological weapons long after the treaty deadline, </w:t>
      </w:r>
      <w:r w:rsidRPr="00382FD2">
        <w:rPr>
          <w:bCs/>
          <w:u w:val="single"/>
        </w:rPr>
        <w:t>were never on the cutting edge of biological research.</w:t>
      </w:r>
      <w:r w:rsidRPr="00382FD2">
        <w:rPr>
          <w:sz w:val="14"/>
        </w:rPr>
        <w:t xml:space="preserve"> Third and most important, </w:t>
      </w:r>
      <w:r w:rsidRPr="00CE7E40">
        <w:rPr>
          <w:bCs/>
          <w:highlight w:val="green"/>
          <w:u w:val="single"/>
        </w:rPr>
        <w:t>the science</w:t>
      </w:r>
      <w:r w:rsidRPr="00382FD2">
        <w:rPr>
          <w:bCs/>
          <w:u w:val="single"/>
        </w:rPr>
        <w:t xml:space="preserve"> and technology </w:t>
      </w:r>
      <w:r w:rsidRPr="00CE7E40">
        <w:rPr>
          <w:bCs/>
          <w:highlight w:val="green"/>
          <w:u w:val="single"/>
        </w:rPr>
        <w:t xml:space="preserve">of </w:t>
      </w:r>
      <w:r w:rsidRPr="00382FD2">
        <w:rPr>
          <w:bCs/>
          <w:u w:val="single"/>
        </w:rPr>
        <w:t xml:space="preserve">molecular </w:t>
      </w:r>
      <w:r w:rsidRPr="00CE7E40">
        <w:rPr>
          <w:bCs/>
          <w:highlight w:val="green"/>
          <w:u w:val="single"/>
        </w:rPr>
        <w:t>biology have made enormous advances</w:t>
      </w:r>
      <w:r w:rsidRPr="00382FD2">
        <w:rPr>
          <w:b/>
          <w:u w:val="single"/>
        </w:rPr>
        <w:t xml:space="preserve">, </w:t>
      </w:r>
      <w:r w:rsidRPr="00F65379">
        <w:rPr>
          <w:rStyle w:val="Emphasis"/>
        </w:rPr>
        <w:t xml:space="preserve">utterly </w:t>
      </w:r>
      <w:r w:rsidRPr="00CE7E40">
        <w:rPr>
          <w:rStyle w:val="Emphasis"/>
          <w:highlight w:val="green"/>
        </w:rPr>
        <w:t>transforming the field</w:t>
      </w:r>
      <w:r w:rsidRPr="00382FD2">
        <w:rPr>
          <w:sz w:val="14"/>
        </w:rPr>
        <w:t xml:space="preserve"> in the last few decades. </w:t>
      </w:r>
      <w:r w:rsidRPr="00382FD2">
        <w:rPr>
          <w:bCs/>
          <w:u w:val="single"/>
        </w:rPr>
        <w:t>High school biology students</w:t>
      </w:r>
      <w:r w:rsidRPr="00382FD2">
        <w:rPr>
          <w:sz w:val="14"/>
        </w:rPr>
        <w:t xml:space="preserve"> routinely </w:t>
      </w:r>
      <w:r w:rsidRPr="00382FD2">
        <w:rPr>
          <w:bCs/>
          <w:u w:val="single"/>
        </w:rPr>
        <w:t>perform</w:t>
      </w:r>
      <w:r w:rsidRPr="00382FD2">
        <w:rPr>
          <w:sz w:val="14"/>
        </w:rPr>
        <w:t xml:space="preserve"> molecular-biology </w:t>
      </w:r>
      <w:r w:rsidRPr="00382FD2">
        <w:rPr>
          <w:bCs/>
          <w:u w:val="single"/>
        </w:rPr>
        <w:t>manipulations that would have been impossible even for the best superpower-funded program back in the heyday of bio</w:t>
      </w:r>
      <w:r w:rsidRPr="00382FD2">
        <w:rPr>
          <w:sz w:val="14"/>
        </w:rPr>
        <w:t>logical-</w:t>
      </w:r>
      <w:r w:rsidRPr="00382FD2">
        <w:rPr>
          <w:bCs/>
          <w:u w:val="single"/>
        </w:rPr>
        <w:t>weapons research</w:t>
      </w:r>
      <w:r w:rsidRPr="00382FD2">
        <w:rPr>
          <w:sz w:val="14"/>
        </w:rPr>
        <w:t xml:space="preserve">. The </w:t>
      </w:r>
      <w:proofErr w:type="spellStart"/>
      <w:r w:rsidRPr="00382FD2">
        <w:rPr>
          <w:sz w:val="14"/>
        </w:rPr>
        <w:t>biowarfare</w:t>
      </w:r>
      <w:proofErr w:type="spellEnd"/>
      <w:r w:rsidRPr="00382FD2">
        <w:rPr>
          <w:sz w:val="14"/>
        </w:rPr>
        <w:t xml:space="preserve"> methods of the 1960s and 1970s are now as antiquated as the lumbering mainframe computers of that era. </w:t>
      </w:r>
      <w:r w:rsidRPr="00CE7E40">
        <w:rPr>
          <w:rStyle w:val="Emphasis"/>
          <w:highlight w:val="green"/>
        </w:rPr>
        <w:t>Tomorrow’s terrorists will</w:t>
      </w:r>
      <w:r w:rsidRPr="00F65379">
        <w:rPr>
          <w:rStyle w:val="Emphasis"/>
        </w:rPr>
        <w:t xml:space="preserve"> have </w:t>
      </w:r>
      <w:r w:rsidRPr="00CE7E40">
        <w:rPr>
          <w:rStyle w:val="Emphasis"/>
          <w:highlight w:val="green"/>
        </w:rPr>
        <w:t xml:space="preserve">vastly more deadly bugs </w:t>
      </w:r>
      <w:r w:rsidRPr="00F65379">
        <w:rPr>
          <w:rStyle w:val="Emphasis"/>
        </w:rPr>
        <w:t>to choose from</w:t>
      </w:r>
      <w:r w:rsidRPr="00382FD2">
        <w:rPr>
          <w:b/>
          <w:u w:val="single"/>
        </w:rPr>
        <w:t>.</w:t>
      </w:r>
      <w:r w:rsidRPr="00382FD2">
        <w:rPr>
          <w:sz w:val="14"/>
        </w:rPr>
        <w:t xml:space="preserve"> Consider this sobering development: in 2001, Australian researchers working on </w:t>
      </w:r>
      <w:proofErr w:type="spellStart"/>
      <w:r w:rsidRPr="00382FD2">
        <w:rPr>
          <w:sz w:val="14"/>
        </w:rPr>
        <w:t>mousepox</w:t>
      </w:r>
      <w:proofErr w:type="spellEnd"/>
      <w:r w:rsidRPr="00382FD2">
        <w:rPr>
          <w:sz w:val="14"/>
        </w:rPr>
        <w:t xml:space="preserve">,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w:t>
      </w:r>
      <w:proofErr w:type="spellStart"/>
      <w:r w:rsidRPr="00382FD2">
        <w:rPr>
          <w:sz w:val="14"/>
        </w:rPr>
        <w:t>mousepox</w:t>
      </w:r>
      <w:proofErr w:type="spellEnd"/>
      <w:r w:rsidRPr="00382FD2">
        <w:rPr>
          <w:sz w:val="14"/>
        </w:rPr>
        <w:t xml:space="preserve">. The new virus, moreover, was unaffected by any existing vaccine or antiviral drug. A team of researchers at Saint Louis University led by Mark Buller picked up on that work and, by late 2003, found a way to improve on it: Buller’s variation on </w:t>
      </w:r>
      <w:proofErr w:type="spellStart"/>
      <w:r w:rsidRPr="00382FD2">
        <w:rPr>
          <w:sz w:val="14"/>
        </w:rPr>
        <w:t>mousepox</w:t>
      </w:r>
      <w:proofErr w:type="spellEnd"/>
      <w:r w:rsidRPr="00382FD2">
        <w:rPr>
          <w:sz w:val="14"/>
        </w:rPr>
        <w:t xml:space="preserve">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w:t>
      </w:r>
      <w:proofErr w:type="spellStart"/>
      <w:r w:rsidRPr="00382FD2">
        <w:rPr>
          <w:sz w:val="14"/>
        </w:rPr>
        <w:t>mousepox</w:t>
      </w:r>
      <w:proofErr w:type="spellEnd"/>
      <w:r w:rsidRPr="00382FD2">
        <w:rPr>
          <w:sz w:val="14"/>
        </w:rPr>
        <w:t xml:space="preserve">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382FD2">
        <w:rPr>
          <w:bCs/>
          <w:u w:val="single"/>
        </w:rPr>
        <w:t xml:space="preserve">Just last year, the journal Nature published a controversial study </w:t>
      </w:r>
      <w:r w:rsidRPr="00382FD2">
        <w:rPr>
          <w:sz w:val="14"/>
        </w:rPr>
        <w:t xml:space="preserve">done at the University of Wisconsin–Madison </w:t>
      </w:r>
      <w:r w:rsidRPr="00382FD2">
        <w:rPr>
          <w:bCs/>
          <w:u w:val="single"/>
        </w:rPr>
        <w:t>in which virologists enumerated the changes one would need to make to a highly lethal strain of bird flu to make it easily transmitted from one mammal to another.</w:t>
      </w:r>
      <w:r w:rsidRPr="00382FD2">
        <w:rPr>
          <w:sz w:val="14"/>
        </w:rPr>
        <w:t>14</w:t>
      </w:r>
      <w:r w:rsidRPr="00382FD2">
        <w:rPr>
          <w:b/>
          <w:u w:val="single"/>
        </w:rPr>
        <w:t xml:space="preserve"> </w:t>
      </w:r>
      <w:r w:rsidRPr="00CE7E40">
        <w:rPr>
          <w:rStyle w:val="Emphasis"/>
          <w:highlight w:val="green"/>
        </w:rPr>
        <w:t>Biotech</w:t>
      </w:r>
      <w:r w:rsidRPr="00F65379">
        <w:rPr>
          <w:rStyle w:val="Emphasis"/>
        </w:rPr>
        <w:t>nology</w:t>
      </w:r>
      <w:r w:rsidRPr="00382FD2">
        <w:rPr>
          <w:sz w:val="14"/>
        </w:rPr>
        <w:t xml:space="preserve"> </w:t>
      </w:r>
      <w:r w:rsidRPr="00CE7E40">
        <w:rPr>
          <w:bCs/>
          <w:highlight w:val="green"/>
          <w:u w:val="single"/>
        </w:rPr>
        <w:t>is advancing so rapidly</w:t>
      </w:r>
      <w:r w:rsidRPr="00382FD2">
        <w:rPr>
          <w:bCs/>
          <w:u w:val="single"/>
        </w:rPr>
        <w:t xml:space="preserve"> that </w:t>
      </w:r>
      <w:r w:rsidRPr="00CE7E40">
        <w:rPr>
          <w:bCs/>
          <w:highlight w:val="green"/>
          <w:u w:val="single"/>
        </w:rPr>
        <w:t xml:space="preserve">it is hard to keep track </w:t>
      </w:r>
      <w:r w:rsidRPr="00382FD2">
        <w:rPr>
          <w:bCs/>
          <w:u w:val="single"/>
        </w:rPr>
        <w:t>of all the new potential threats</w:t>
      </w:r>
      <w:r w:rsidRPr="00382FD2">
        <w:rPr>
          <w:sz w:val="14"/>
        </w:rPr>
        <w:t xml:space="preserve">. Nor is it clear that anyone is even trying. </w:t>
      </w:r>
      <w:r w:rsidRPr="00382FD2">
        <w:rPr>
          <w:bCs/>
          <w:u w:val="single"/>
        </w:rPr>
        <w:t>In addition to lethality and drug resistance, many other parameters can be played with</w:t>
      </w:r>
      <w:r w:rsidRPr="00382FD2">
        <w:rPr>
          <w:sz w:val="14"/>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382FD2">
        <w:rPr>
          <w:bCs/>
          <w:u w:val="single"/>
        </w:rPr>
        <w:t>A virus genetically engineered to infect its host quickly, to generate symptoms slowly</w:t>
      </w:r>
      <w:r w:rsidRPr="00382FD2">
        <w:rPr>
          <w:sz w:val="14"/>
        </w:rPr>
        <w:t>—say, only after weeks or months—</w:t>
      </w:r>
      <w:r w:rsidRPr="00382FD2">
        <w:rPr>
          <w:bCs/>
          <w:u w:val="single"/>
        </w:rPr>
        <w:t xml:space="preserve">and to spread easily through the air or by casual contact </w:t>
      </w:r>
      <w:r w:rsidRPr="00F65379">
        <w:rPr>
          <w:rStyle w:val="StyleUnderline"/>
        </w:rPr>
        <w:t>would be vastly more devastating than HIV</w:t>
      </w:r>
      <w:r w:rsidRPr="00382FD2">
        <w:rPr>
          <w:sz w:val="14"/>
        </w:rPr>
        <w:t xml:space="preserve"> . It could silently penetrate the population to unleash its deadly effects suddenly. This type of epidemic would be almost impossible to combat because most of the infections would occur before the epidemic became obvious. </w:t>
      </w:r>
      <w:r w:rsidRPr="00CE7E40">
        <w:rPr>
          <w:bCs/>
          <w:highlight w:val="green"/>
          <w:u w:val="single"/>
        </w:rPr>
        <w:t>A</w:t>
      </w:r>
      <w:r w:rsidRPr="00382FD2">
        <w:rPr>
          <w:bCs/>
          <w:u w:val="single"/>
        </w:rPr>
        <w:t xml:space="preserve"> technologically sophisticated </w:t>
      </w:r>
      <w:r w:rsidRPr="00CE7E40">
        <w:rPr>
          <w:bCs/>
          <w:highlight w:val="green"/>
          <w:u w:val="single"/>
        </w:rPr>
        <w:t>terror</w:t>
      </w:r>
      <w:r w:rsidRPr="00382FD2">
        <w:rPr>
          <w:bCs/>
          <w:u w:val="single"/>
        </w:rPr>
        <w:t xml:space="preserve">ist </w:t>
      </w:r>
      <w:r w:rsidRPr="00CE7E40">
        <w:rPr>
          <w:bCs/>
          <w:highlight w:val="green"/>
          <w:u w:val="single"/>
        </w:rPr>
        <w:t>group could</w:t>
      </w:r>
      <w:r w:rsidRPr="00382FD2">
        <w:rPr>
          <w:bCs/>
          <w:u w:val="single"/>
        </w:rPr>
        <w:t xml:space="preserve"> develop such a virus and </w:t>
      </w:r>
      <w:r w:rsidRPr="00CE7E40">
        <w:rPr>
          <w:bCs/>
          <w:highlight w:val="green"/>
          <w:u w:val="single"/>
        </w:rPr>
        <w:t xml:space="preserve">kill </w:t>
      </w:r>
      <w:r w:rsidRPr="00382FD2">
        <w:rPr>
          <w:bCs/>
          <w:u w:val="single"/>
        </w:rPr>
        <w:t xml:space="preserve">a large part of </w:t>
      </w:r>
      <w:r w:rsidRPr="00CE7E40">
        <w:rPr>
          <w:bCs/>
          <w:highlight w:val="green"/>
          <w:u w:val="single"/>
        </w:rPr>
        <w:t>humanity</w:t>
      </w:r>
      <w:r w:rsidRPr="00382FD2">
        <w:rPr>
          <w:bCs/>
          <w:u w:val="single"/>
        </w:rPr>
        <w:t xml:space="preserve"> with it</w:t>
      </w:r>
      <w:r w:rsidRPr="00382FD2">
        <w:rPr>
          <w:sz w:val="14"/>
        </w:rPr>
        <w:t xml:space="preserve">. Indeed, </w:t>
      </w:r>
      <w:r w:rsidRPr="00F65379">
        <w:rPr>
          <w:rStyle w:val="StyleUnderline"/>
        </w:rPr>
        <w:t>terrorists may not have to develop it themselves: some scientist may do so first and publish the details</w:t>
      </w:r>
      <w:r w:rsidRPr="00382FD2">
        <w:rPr>
          <w:b/>
          <w:u w:val="single"/>
        </w:rPr>
        <w:t xml:space="preserve">. </w:t>
      </w:r>
      <w:r w:rsidRPr="00382FD2">
        <w:rPr>
          <w:bCs/>
          <w:u w:val="single"/>
        </w:rPr>
        <w:t>Given the rate</w:t>
      </w:r>
      <w:r w:rsidRPr="00382FD2">
        <w:rPr>
          <w:sz w:val="14"/>
        </w:rPr>
        <w:t xml:space="preserve"> at which </w:t>
      </w:r>
      <w:r w:rsidRPr="00382FD2">
        <w:rPr>
          <w:bCs/>
          <w:u w:val="single"/>
        </w:rPr>
        <w:t>biologists are making discoveries about viruses and the immune system,</w:t>
      </w:r>
      <w:r w:rsidRPr="00382FD2">
        <w:rPr>
          <w:sz w:val="14"/>
        </w:rPr>
        <w:t xml:space="preserve"> at some point </w:t>
      </w:r>
      <w:r w:rsidRPr="00CE7E40">
        <w:rPr>
          <w:rStyle w:val="Emphasis"/>
          <w:highlight w:val="green"/>
        </w:rPr>
        <w:t>in the near future</w:t>
      </w:r>
      <w:r w:rsidRPr="00F65379">
        <w:rPr>
          <w:rStyle w:val="Emphasis"/>
        </w:rPr>
        <w:t xml:space="preserve">, </w:t>
      </w:r>
      <w:r w:rsidRPr="00CE7E40">
        <w:rPr>
          <w:rStyle w:val="Emphasis"/>
          <w:highlight w:val="green"/>
        </w:rPr>
        <w:t>someone may create artificial pathogens that</w:t>
      </w:r>
      <w:r w:rsidRPr="00F65379">
        <w:rPr>
          <w:rStyle w:val="Emphasis"/>
        </w:rPr>
        <w:t xml:space="preserve"> could </w:t>
      </w:r>
      <w:r w:rsidRPr="00CE7E40">
        <w:rPr>
          <w:rStyle w:val="Emphasis"/>
          <w:highlight w:val="green"/>
        </w:rPr>
        <w:t>drive the human race to extinction.</w:t>
      </w:r>
      <w:r w:rsidRPr="00F65379">
        <w:rPr>
          <w:rStyle w:val="Emphasis"/>
        </w:rPr>
        <w:t xml:space="preserve"> </w:t>
      </w:r>
      <w:r w:rsidRPr="00382FD2">
        <w:rPr>
          <w:sz w:val="14"/>
        </w:rPr>
        <w:t xml:space="preserve">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CE7E40">
        <w:rPr>
          <w:rStyle w:val="StyleUnderline"/>
          <w:highlight w:val="green"/>
        </w:rPr>
        <w:t>Modern biotech</w:t>
      </w:r>
      <w:r w:rsidRPr="00F65379">
        <w:rPr>
          <w:rStyle w:val="StyleUnderline"/>
        </w:rPr>
        <w:t xml:space="preserve">nology </w:t>
      </w:r>
      <w:r w:rsidRPr="00CE7E40">
        <w:rPr>
          <w:rStyle w:val="StyleUnderline"/>
          <w:highlight w:val="green"/>
        </w:rPr>
        <w:t>will</w:t>
      </w:r>
      <w:r w:rsidRPr="00F65379">
        <w:rPr>
          <w:rStyle w:val="StyleUnderline"/>
        </w:rPr>
        <w:t xml:space="preserve"> soon </w:t>
      </w:r>
      <w:r w:rsidRPr="00CE7E40">
        <w:rPr>
          <w:rStyle w:val="StyleUnderline"/>
          <w:highlight w:val="green"/>
        </w:rPr>
        <w:t>be capable</w:t>
      </w:r>
      <w:r w:rsidRPr="00F65379">
        <w:rPr>
          <w:rStyle w:val="StyleUnderline"/>
        </w:rPr>
        <w:t xml:space="preserve">, if it is not already, </w:t>
      </w:r>
      <w:r w:rsidRPr="00CE7E40">
        <w:rPr>
          <w:rStyle w:val="StyleUnderline"/>
          <w:highlight w:val="green"/>
        </w:rPr>
        <w:t xml:space="preserve">of </w:t>
      </w:r>
      <w:r w:rsidRPr="00CE7E40">
        <w:rPr>
          <w:rStyle w:val="Emphasis"/>
          <w:highlight w:val="green"/>
        </w:rPr>
        <w:t>bringing about the demise of</w:t>
      </w:r>
      <w:r w:rsidRPr="00F65379">
        <w:rPr>
          <w:rStyle w:val="Emphasis"/>
        </w:rPr>
        <w:t xml:space="preserve"> the human race</w:t>
      </w:r>
      <w:r w:rsidRPr="00382FD2">
        <w:rPr>
          <w:sz w:val="14"/>
        </w:rPr>
        <w:t xml:space="preserve">— </w:t>
      </w:r>
      <w:r w:rsidRPr="00F65379">
        <w:rPr>
          <w:rStyle w:val="StyleUnderline"/>
        </w:rPr>
        <w:t>or at least</w:t>
      </w:r>
      <w:r w:rsidRPr="00382FD2">
        <w:rPr>
          <w:sz w:val="14"/>
        </w:rPr>
        <w:t xml:space="preserve"> </w:t>
      </w:r>
      <w:r w:rsidRPr="00382FD2">
        <w:rPr>
          <w:bCs/>
          <w:u w:val="single"/>
        </w:rPr>
        <w:t xml:space="preserve">of killing a sufficient number of people to end high-tech </w:t>
      </w:r>
      <w:r w:rsidRPr="00CE7E40">
        <w:rPr>
          <w:bCs/>
          <w:highlight w:val="green"/>
          <w:u w:val="single"/>
        </w:rPr>
        <w:t>civilization</w:t>
      </w:r>
      <w:r w:rsidRPr="00382FD2">
        <w:rPr>
          <w:bCs/>
          <w:u w:val="single"/>
        </w:rPr>
        <w:t xml:space="preserve"> and set humanity back 1,000 years or more</w:t>
      </w:r>
      <w:r w:rsidRPr="00382FD2">
        <w:rPr>
          <w:sz w:val="14"/>
        </w:rPr>
        <w:t xml:space="preserve">. That terrorist groups could achieve this level of technological sophistication may seem far-fetched, but keep in mind that </w:t>
      </w:r>
      <w:r w:rsidRPr="00382FD2">
        <w:rPr>
          <w:bCs/>
          <w:u w:val="single"/>
        </w:rPr>
        <w:t>it takes only a handful of individuals to accomplish these tasks</w:t>
      </w:r>
      <w:r w:rsidRPr="00382FD2">
        <w:rPr>
          <w:sz w:val="14"/>
        </w:rPr>
        <w:t xml:space="preserve">. Never has lethal power of this potency been accessible to so few, so easily. Even more dramatically than nuclear proliferation, </w:t>
      </w:r>
      <w:r w:rsidRPr="00382FD2">
        <w:rPr>
          <w:bCs/>
          <w:u w:val="single"/>
        </w:rPr>
        <w:t>modern biological science has frighteningly undermined the correlation between the lethality of a weapon and its cost</w:t>
      </w:r>
      <w:r w:rsidRPr="00382FD2">
        <w:rPr>
          <w:sz w:val="14"/>
        </w:rPr>
        <w:t xml:space="preserve">, a fundamentally stabilizing mechanism throughout history. </w:t>
      </w:r>
      <w:r w:rsidRPr="00382FD2">
        <w:rPr>
          <w:bCs/>
          <w:u w:val="single"/>
        </w:rPr>
        <w:t>Access to extremely lethal agents</w:t>
      </w:r>
      <w:r w:rsidRPr="00382FD2">
        <w:rPr>
          <w:sz w:val="14"/>
        </w:rPr>
        <w:t>—lethal enough to exterminate Homo sapiens—</w:t>
      </w:r>
      <w:r w:rsidRPr="00F65379">
        <w:rPr>
          <w:rStyle w:val="StyleUnderline"/>
        </w:rPr>
        <w:t>will be available to anybody with a solid background in biology, terrorists included.</w:t>
      </w:r>
    </w:p>
    <w:p w:rsidR="00CE7E40" w:rsidRDefault="00CE7E40" w:rsidP="00CE7E40">
      <w:pPr>
        <w:pStyle w:val="Heading3"/>
      </w:pPr>
    </w:p>
    <w:p w:rsidR="00CE7E40" w:rsidRDefault="00CE7E40" w:rsidP="00CE7E40">
      <w:pPr>
        <w:pStyle w:val="Heading2"/>
      </w:pPr>
      <w:r>
        <w:t>Deportations Bad Add-On</w:t>
      </w:r>
    </w:p>
    <w:p w:rsidR="00CE7E40" w:rsidRDefault="00CE7E40" w:rsidP="00CE7E40">
      <w:pPr>
        <w:pStyle w:val="Heading3"/>
      </w:pPr>
      <w:r>
        <w:t>2AC</w:t>
      </w:r>
    </w:p>
    <w:p w:rsidR="00CE7E40" w:rsidRPr="00EC7ED1" w:rsidRDefault="00CE7E40" w:rsidP="00CE7E40">
      <w:pPr>
        <w:pStyle w:val="Heading4"/>
        <w:rPr>
          <w:rFonts w:cs="Calibri"/>
          <w:u w:val="single"/>
        </w:rPr>
      </w:pPr>
      <w:r w:rsidRPr="00EC7ED1">
        <w:rPr>
          <w:rFonts w:cs="Calibri"/>
        </w:rPr>
        <w:t xml:space="preserve">Deported recruits </w:t>
      </w:r>
      <w:r>
        <w:rPr>
          <w:rFonts w:cs="Calibri"/>
        </w:rPr>
        <w:t xml:space="preserve">fuel </w:t>
      </w:r>
      <w:r>
        <w:rPr>
          <w:rFonts w:cs="Calibri"/>
          <w:u w:val="single"/>
        </w:rPr>
        <w:t xml:space="preserve">anti-US </w:t>
      </w:r>
      <w:proofErr w:type="spellStart"/>
      <w:r>
        <w:rPr>
          <w:rFonts w:cs="Calibri"/>
          <w:u w:val="single"/>
        </w:rPr>
        <w:t>propoganda</w:t>
      </w:r>
      <w:proofErr w:type="spellEnd"/>
      <w:r>
        <w:rPr>
          <w:rFonts w:cs="Calibri"/>
        </w:rPr>
        <w:t xml:space="preserve"> – they’ll cave in to Russian and Chinese interrogation.</w:t>
      </w:r>
    </w:p>
    <w:p w:rsidR="00CE7E40" w:rsidRPr="00EC7ED1" w:rsidRDefault="00CE7E40" w:rsidP="00CE7E40">
      <w:pPr>
        <w:rPr>
          <w:rFonts w:cs="Calibri"/>
        </w:rPr>
      </w:pPr>
      <w:r w:rsidRPr="00EC7ED1">
        <w:rPr>
          <w:rStyle w:val="Style13ptBold"/>
        </w:rPr>
        <w:t>Horton ’17</w:t>
      </w:r>
      <w:r>
        <w:rPr>
          <w:rFonts w:cs="Calibri"/>
        </w:rPr>
        <w:t xml:space="preserve"> </w:t>
      </w:r>
      <w:r w:rsidRPr="00EC7ED1">
        <w:rPr>
          <w:rFonts w:cs="Calibri"/>
          <w:sz w:val="16"/>
          <w:szCs w:val="16"/>
        </w:rPr>
        <w:t>(Alex; graduated from Georgetown University and is currently a general assignment reporter for the Washington Post. He also served as an infantryman for the US army; 17/17, “Foreign-born recruits, promised citizenship by the Pentagon, flee the country to avoid deportation”, https://www.washingtonpost.com/news/checkpoint/wp/2017/07/17/foreign-born-recruits-promised-citizenship-by-the-pentagon-flee-the-country-to-avoid-deportation/?utm_term=.e16e97986ba4)</w:t>
      </w:r>
    </w:p>
    <w:p w:rsidR="00CE7E40" w:rsidRPr="00EC7ED1" w:rsidRDefault="00CE7E40" w:rsidP="00CE7E40">
      <w:pPr>
        <w:rPr>
          <w:rFonts w:cs="Calibri"/>
          <w:u w:val="single"/>
        </w:rPr>
      </w:pPr>
      <w:r w:rsidRPr="00EC7ED1">
        <w:rPr>
          <w:rFonts w:cs="Calibri"/>
          <w:sz w:val="16"/>
        </w:rPr>
        <w:t xml:space="preserve">Frustrated by delayed promises of citizenship from the U.S. military, and in fear of the Islamic State if he were deported back to Iraq, </w:t>
      </w:r>
      <w:proofErr w:type="spellStart"/>
      <w:r w:rsidRPr="00EC7ED1">
        <w:rPr>
          <w:rFonts w:cs="Calibri"/>
          <w:sz w:val="16"/>
        </w:rPr>
        <w:t>Ranj</w:t>
      </w:r>
      <w:proofErr w:type="spellEnd"/>
      <w:r w:rsidRPr="00EC7ED1">
        <w:rPr>
          <w:rFonts w:cs="Calibri"/>
          <w:sz w:val="16"/>
        </w:rPr>
        <w:t xml:space="preserve"> </w:t>
      </w:r>
      <w:proofErr w:type="spellStart"/>
      <w:r w:rsidRPr="00EC7ED1">
        <w:rPr>
          <w:rFonts w:cs="Calibri"/>
          <w:sz w:val="16"/>
        </w:rPr>
        <w:t>Rafeeq</w:t>
      </w:r>
      <w:proofErr w:type="spellEnd"/>
      <w:r w:rsidRPr="00EC7ED1">
        <w:rPr>
          <w:rFonts w:cs="Calibri"/>
          <w:sz w:val="16"/>
        </w:rPr>
        <w:t xml:space="preserve"> has given up the American Dream for a Canadian one. </w:t>
      </w:r>
      <w:proofErr w:type="spellStart"/>
      <w:r w:rsidRPr="00EC7ED1">
        <w:rPr>
          <w:rFonts w:cs="Calibri"/>
          <w:sz w:val="16"/>
        </w:rPr>
        <w:t>Rafeeq</w:t>
      </w:r>
      <w:proofErr w:type="spellEnd"/>
      <w:r w:rsidRPr="00EC7ED1">
        <w:rPr>
          <w:rFonts w:cs="Calibri"/>
          <w:sz w:val="16"/>
        </w:rPr>
        <w:t xml:space="preserve"> was eager as a teenager to translate for U.S. troops stationed in his home town of Kirkuk in 2005. He immigrated to Portland, Ore., to study seven years later, hoping to don an Army uniform after earning his graduate degree in civil engineering. He signed an enlistment contract in January 2016, with a training date set in September. “I loved American soldiers. It was my dream to be a part of them,” </w:t>
      </w:r>
      <w:proofErr w:type="spellStart"/>
      <w:r w:rsidRPr="00EC7ED1">
        <w:rPr>
          <w:rFonts w:cs="Calibri"/>
          <w:sz w:val="16"/>
        </w:rPr>
        <w:t>Rafeeq</w:t>
      </w:r>
      <w:proofErr w:type="spellEnd"/>
      <w:r w:rsidRPr="00EC7ED1">
        <w:rPr>
          <w:rFonts w:cs="Calibri"/>
          <w:sz w:val="16"/>
        </w:rPr>
        <w:t xml:space="preserve">, now 29, told The Washington Post. </w:t>
      </w:r>
      <w:r w:rsidRPr="00EC7ED1">
        <w:rPr>
          <w:rFonts w:cs="Calibri"/>
          <w:i/>
          <w:iCs/>
          <w:sz w:val="16"/>
          <w:bdr w:val="none" w:sz="0" w:space="0" w:color="auto" w:frame="1"/>
        </w:rPr>
        <w:t>[</w:t>
      </w:r>
      <w:hyperlink r:id="rId29" w:history="1">
        <w:r w:rsidRPr="00EC7ED1">
          <w:rPr>
            <w:rStyle w:val="Hyperlink"/>
            <w:rFonts w:cs="Calibri"/>
            <w:i/>
            <w:iCs/>
            <w:sz w:val="16"/>
            <w:bdr w:val="none" w:sz="0" w:space="0" w:color="auto" w:frame="1"/>
          </w:rPr>
          <w:t>The Pentagon promised citizenship to immigrants who served. Now it might help deport them.</w:t>
        </w:r>
      </w:hyperlink>
      <w:r w:rsidRPr="00EC7ED1">
        <w:rPr>
          <w:rFonts w:cs="Calibri"/>
          <w:i/>
          <w:iCs/>
          <w:sz w:val="16"/>
          <w:bdr w:val="none" w:sz="0" w:space="0" w:color="auto" w:frame="1"/>
        </w:rPr>
        <w:t>]</w:t>
      </w:r>
      <w:r w:rsidRPr="00EC7ED1">
        <w:rPr>
          <w:rFonts w:cs="Calibri"/>
          <w:sz w:val="16"/>
        </w:rPr>
        <w:t xml:space="preserve"> But </w:t>
      </w:r>
      <w:proofErr w:type="spellStart"/>
      <w:r w:rsidRPr="00EC7ED1">
        <w:rPr>
          <w:rFonts w:cs="Calibri"/>
          <w:sz w:val="16"/>
        </w:rPr>
        <w:t>Rafeeq’s</w:t>
      </w:r>
      <w:proofErr w:type="spellEnd"/>
      <w:r w:rsidRPr="00EC7ED1">
        <w:rPr>
          <w:rFonts w:cs="Calibri"/>
          <w:sz w:val="16"/>
        </w:rPr>
        <w:t xml:space="preserve"> plans to serve imploded as the Pentagon’s program, designed to leverage medical and language skills of immigrants in exchange for fast-tracked citizenship, was log-jammed with additional security measures for recruits last fall, stressing an already overburdened screening process. The program was put on hold in September 2016 — just as he was scheduled to report for training — sparking fear in </w:t>
      </w:r>
      <w:proofErr w:type="spellStart"/>
      <w:r w:rsidRPr="00EC7ED1">
        <w:rPr>
          <w:rFonts w:cs="Calibri"/>
          <w:sz w:val="16"/>
        </w:rPr>
        <w:t>Rafeeq</w:t>
      </w:r>
      <w:proofErr w:type="spellEnd"/>
      <w:r w:rsidRPr="00EC7ED1">
        <w:rPr>
          <w:rFonts w:cs="Calibri"/>
          <w:sz w:val="16"/>
        </w:rPr>
        <w:t xml:space="preserve"> and across the recruit population that their path to citizenship would abruptly end. Then he received a letter from Kurdish officials </w:t>
      </w:r>
      <w:hyperlink r:id="rId30" w:anchor="stream/0" w:history="1">
        <w:r w:rsidRPr="00EC7ED1">
          <w:rPr>
            <w:rStyle w:val="Hyperlink"/>
            <w:rFonts w:cs="Calibri"/>
            <w:sz w:val="16"/>
          </w:rPr>
          <w:t>warning of sweeps targeting Kurds for deportation</w:t>
        </w:r>
      </w:hyperlink>
      <w:r w:rsidRPr="00EC7ED1">
        <w:rPr>
          <w:rFonts w:cs="Calibri"/>
          <w:sz w:val="16"/>
        </w:rPr>
        <w:t xml:space="preserve"> and watched as news reports of the program’s struggles mounted. </w:t>
      </w:r>
      <w:proofErr w:type="spellStart"/>
      <w:r w:rsidRPr="00EC7ED1">
        <w:rPr>
          <w:rFonts w:cs="Calibri"/>
          <w:sz w:val="16"/>
        </w:rPr>
        <w:t>Rafeeq’s</w:t>
      </w:r>
      <w:proofErr w:type="spellEnd"/>
      <w:r w:rsidRPr="00EC7ED1">
        <w:rPr>
          <w:rFonts w:cs="Calibri"/>
          <w:sz w:val="16"/>
        </w:rPr>
        <w:t xml:space="preserve"> student visa was set to expire on Aug. 1. He faced a decision: wait for the Pentagon’s bureaucracy to untangle itself as the Trump administration </w:t>
      </w:r>
      <w:hyperlink r:id="rId31" w:history="1">
        <w:r w:rsidRPr="00EC7ED1">
          <w:rPr>
            <w:rStyle w:val="Hyperlink"/>
            <w:rFonts w:cs="Calibri"/>
            <w:sz w:val="16"/>
          </w:rPr>
          <w:t>seeks to expand deportation powers</w:t>
        </w:r>
      </w:hyperlink>
      <w:r w:rsidRPr="00EC7ED1">
        <w:rPr>
          <w:rFonts w:cs="Calibri"/>
          <w:sz w:val="16"/>
        </w:rPr>
        <w:t xml:space="preserve">, or flee. He chose to flee. On June 11, </w:t>
      </w:r>
      <w:proofErr w:type="spellStart"/>
      <w:r w:rsidRPr="00EC7ED1">
        <w:rPr>
          <w:rFonts w:cs="Calibri"/>
          <w:sz w:val="16"/>
        </w:rPr>
        <w:t>Rafeeq</w:t>
      </w:r>
      <w:proofErr w:type="spellEnd"/>
      <w:r w:rsidRPr="00EC7ED1">
        <w:rPr>
          <w:rFonts w:cs="Calibri"/>
          <w:sz w:val="16"/>
        </w:rPr>
        <w:t xml:space="preserve"> went to Vancouver to apply for asylum in Canada. </w:t>
      </w:r>
      <w:r w:rsidRPr="00EC7ED1">
        <w:rPr>
          <w:rFonts w:cs="Calibri"/>
          <w:u w:val="single"/>
        </w:rPr>
        <w:t>His biggest fear with deportation is the chance that Islamic State militants would prize his capture if they uncovered his attempt to enlist.</w:t>
      </w:r>
      <w:r w:rsidRPr="00EC7ED1">
        <w:rPr>
          <w:rFonts w:cs="Calibri"/>
          <w:sz w:val="16"/>
        </w:rPr>
        <w:t xml:space="preserve"> “I can’t go back to Kirkuk,” he said. “They would kill me.” </w:t>
      </w:r>
      <w:r w:rsidRPr="00EC7ED1">
        <w:rPr>
          <w:rStyle w:val="Strong"/>
          <w:rFonts w:cs="Calibri"/>
          <w:sz w:val="16"/>
          <w:bdr w:val="none" w:sz="0" w:space="0" w:color="auto" w:frame="1"/>
        </w:rPr>
        <w:t>Pentagon proposals spark fear</w:t>
      </w:r>
      <w:r w:rsidRPr="00EC7ED1">
        <w:rPr>
          <w:rFonts w:cs="Calibri"/>
          <w:sz w:val="16"/>
        </w:rPr>
        <w:t xml:space="preserve"> On June 26, The Post </w:t>
      </w:r>
      <w:hyperlink r:id="rId32" w:history="1">
        <w:r w:rsidRPr="00EC7ED1">
          <w:rPr>
            <w:rStyle w:val="Hyperlink"/>
            <w:rFonts w:cs="Calibri"/>
            <w:sz w:val="16"/>
          </w:rPr>
          <w:t>first reported</w:t>
        </w:r>
      </w:hyperlink>
      <w:r w:rsidRPr="00EC7ED1">
        <w:rPr>
          <w:rFonts w:cs="Calibri"/>
          <w:sz w:val="16"/>
        </w:rPr>
        <w:t xml:space="preserve"> on the Defense Department’s internal recommendations to shutter the Military Accessions Vital to National Interest program, which has naturalized 10,400 troops since 2009, and to cancel the contracts of 1,800 of recruits like </w:t>
      </w:r>
      <w:proofErr w:type="spellStart"/>
      <w:r w:rsidRPr="00EC7ED1">
        <w:rPr>
          <w:rFonts w:cs="Calibri"/>
          <w:sz w:val="16"/>
        </w:rPr>
        <w:t>Rafeeq</w:t>
      </w:r>
      <w:proofErr w:type="spellEnd"/>
      <w:r w:rsidRPr="00EC7ED1">
        <w:rPr>
          <w:rFonts w:cs="Calibri"/>
          <w:sz w:val="16"/>
        </w:rPr>
        <w:t xml:space="preserve"> who are waiting to train. About 1,000 of those recruits have waited so long that they have fallen out of legal immigration status. An internal Defense Department memo obtained by The Post acknowledges that canceling these contracts would expose the recruits to deportation. </w:t>
      </w:r>
      <w:hyperlink r:id="rId33" w:history="1">
        <w:r w:rsidRPr="00EC7ED1">
          <w:rPr>
            <w:rStyle w:val="Hyperlink"/>
            <w:rFonts w:cs="Calibri"/>
            <w:sz w:val="16"/>
          </w:rPr>
          <w:t xml:space="preserve">In response, lawmakers urged Defense Secretary Jim </w:t>
        </w:r>
        <w:proofErr w:type="spellStart"/>
        <w:r w:rsidRPr="00EC7ED1">
          <w:rPr>
            <w:rStyle w:val="Hyperlink"/>
            <w:rFonts w:cs="Calibri"/>
            <w:sz w:val="16"/>
          </w:rPr>
          <w:t>Mattis</w:t>
        </w:r>
        <w:proofErr w:type="spellEnd"/>
      </w:hyperlink>
      <w:r w:rsidRPr="00EC7ED1">
        <w:rPr>
          <w:rFonts w:cs="Calibri"/>
          <w:sz w:val="16"/>
        </w:rPr>
        <w:t xml:space="preserve"> to honor the contracts of those recruits. </w:t>
      </w:r>
      <w:r w:rsidRPr="00EC7ED1">
        <w:rPr>
          <w:rFonts w:cs="Calibri"/>
          <w:b/>
          <w:u w:val="single"/>
        </w:rPr>
        <w:t xml:space="preserve">The </w:t>
      </w:r>
      <w:r w:rsidRPr="00EC7ED1">
        <w:rPr>
          <w:rFonts w:cs="Calibri"/>
          <w:b/>
          <w:highlight w:val="green"/>
          <w:u w:val="single"/>
        </w:rPr>
        <w:t>recruits</w:t>
      </w:r>
      <w:r w:rsidRPr="00EC7ED1">
        <w:rPr>
          <w:rFonts w:cs="Calibri"/>
          <w:b/>
          <w:u w:val="single"/>
        </w:rPr>
        <w:t xml:space="preserve">, who have already sworn allegiance to the United States in their oaths of enlistment, </w:t>
      </w:r>
      <w:r w:rsidRPr="00EC7ED1">
        <w:rPr>
          <w:rFonts w:cs="Calibri"/>
          <w:b/>
          <w:highlight w:val="green"/>
          <w:u w:val="single"/>
        </w:rPr>
        <w:t>could</w:t>
      </w:r>
      <w:r w:rsidRPr="00EC7ED1">
        <w:rPr>
          <w:rFonts w:cs="Calibri"/>
          <w:b/>
          <w:u w:val="single"/>
        </w:rPr>
        <w:t xml:space="preserve"> potentially </w:t>
      </w:r>
      <w:r w:rsidRPr="00EC7ED1">
        <w:rPr>
          <w:rFonts w:cs="Calibri"/>
          <w:b/>
          <w:highlight w:val="green"/>
          <w:u w:val="single"/>
        </w:rPr>
        <w:t>face</w:t>
      </w:r>
      <w:r w:rsidRPr="00EC7ED1">
        <w:rPr>
          <w:rFonts w:cs="Calibri"/>
          <w:b/>
          <w:u w:val="single"/>
        </w:rPr>
        <w:t xml:space="preserve"> harsh </w:t>
      </w:r>
      <w:r w:rsidRPr="00EC7ED1">
        <w:rPr>
          <w:rFonts w:cs="Calibri"/>
          <w:b/>
          <w:highlight w:val="green"/>
          <w:u w:val="single"/>
        </w:rPr>
        <w:t>interrogations</w:t>
      </w:r>
      <w:r w:rsidRPr="00EC7ED1">
        <w:rPr>
          <w:rFonts w:cs="Calibri"/>
          <w:b/>
          <w:u w:val="single"/>
        </w:rPr>
        <w:t xml:space="preserve"> or jail time </w:t>
      </w:r>
      <w:r w:rsidRPr="00EC7ED1">
        <w:rPr>
          <w:rFonts w:cs="Calibri"/>
          <w:b/>
          <w:highlight w:val="green"/>
          <w:u w:val="single"/>
        </w:rPr>
        <w:t>if they are deported to</w:t>
      </w:r>
      <w:r w:rsidRPr="00EC7ED1">
        <w:rPr>
          <w:rFonts w:cs="Calibri"/>
          <w:b/>
          <w:u w:val="single"/>
        </w:rPr>
        <w:t xml:space="preserve"> countries such as </w:t>
      </w:r>
      <w:r w:rsidRPr="00EC7ED1">
        <w:rPr>
          <w:rFonts w:cs="Calibri"/>
          <w:b/>
          <w:highlight w:val="green"/>
          <w:u w:val="single"/>
        </w:rPr>
        <w:t>China or Russia</w:t>
      </w:r>
      <w:r w:rsidRPr="00EC7ED1">
        <w:rPr>
          <w:rFonts w:cs="Calibri"/>
          <w:u w:val="single"/>
        </w:rPr>
        <w:t>,</w:t>
      </w:r>
      <w:r w:rsidRPr="00EC7ED1">
        <w:rPr>
          <w:rFonts w:cs="Calibri"/>
          <w:sz w:val="16"/>
        </w:rPr>
        <w:t xml:space="preserve"> said Tom Malinowski, former assistant secretary of state for democracy, human rights and labor in the Obama administration. </w:t>
      </w:r>
      <w:r w:rsidRPr="00EC7ED1">
        <w:rPr>
          <w:rFonts w:cs="Calibri"/>
          <w:u w:val="single"/>
        </w:rPr>
        <w:t xml:space="preserve">“These are not rule of law societies, and if </w:t>
      </w:r>
      <w:r w:rsidRPr="00EC7ED1">
        <w:rPr>
          <w:rFonts w:cs="Calibri"/>
          <w:highlight w:val="green"/>
          <w:u w:val="single"/>
        </w:rPr>
        <w:t>they want to</w:t>
      </w:r>
      <w:r w:rsidRPr="00EC7ED1">
        <w:rPr>
          <w:rFonts w:cs="Calibri"/>
          <w:u w:val="single"/>
        </w:rPr>
        <w:t xml:space="preserve"> put </w:t>
      </w:r>
      <w:r w:rsidRPr="00EC7ED1">
        <w:rPr>
          <w:rFonts w:cs="Calibri"/>
          <w:highlight w:val="green"/>
          <w:u w:val="single"/>
        </w:rPr>
        <w:t>pressure</w:t>
      </w:r>
      <w:r w:rsidRPr="00EC7ED1">
        <w:rPr>
          <w:rFonts w:cs="Calibri"/>
          <w:u w:val="single"/>
        </w:rPr>
        <w:t xml:space="preserve"> on [recruits], they will,” Malinowski told The Post. </w:t>
      </w:r>
      <w:r w:rsidRPr="00EC7ED1">
        <w:rPr>
          <w:rFonts w:cs="Calibri"/>
          <w:sz w:val="16"/>
        </w:rPr>
        <w:t xml:space="preserve">Malinowski </w:t>
      </w:r>
      <w:r w:rsidRPr="00EC7ED1">
        <w:rPr>
          <w:rFonts w:cs="Calibri"/>
          <w:u w:val="single"/>
        </w:rPr>
        <w:t xml:space="preserve">said public announcements and photos of enlistments on social media could easily be exploited by adversarial intelligence agencies, in a potential propaganda victory attacking not just the United States but its most revered institution — the military. Those </w:t>
      </w:r>
      <w:r w:rsidRPr="00EC7ED1">
        <w:rPr>
          <w:rFonts w:cs="Calibri"/>
          <w:highlight w:val="green"/>
          <w:u w:val="single"/>
        </w:rPr>
        <w:t>governments</w:t>
      </w:r>
      <w:r w:rsidRPr="00EC7ED1">
        <w:rPr>
          <w:rFonts w:cs="Calibri"/>
          <w:u w:val="single"/>
        </w:rPr>
        <w:t xml:space="preserve"> could </w:t>
      </w:r>
      <w:r w:rsidRPr="00EC7ED1">
        <w:rPr>
          <w:rFonts w:cs="Calibri"/>
          <w:highlight w:val="green"/>
          <w:u w:val="single"/>
        </w:rPr>
        <w:t>force</w:t>
      </w:r>
      <w:r w:rsidRPr="00EC7ED1">
        <w:rPr>
          <w:rFonts w:cs="Calibri"/>
          <w:u w:val="single"/>
        </w:rPr>
        <w:t xml:space="preserve"> the </w:t>
      </w:r>
      <w:r w:rsidRPr="00EC7ED1">
        <w:rPr>
          <w:rFonts w:cs="Calibri"/>
          <w:highlight w:val="green"/>
          <w:u w:val="single"/>
        </w:rPr>
        <w:t>recruits to</w:t>
      </w:r>
      <w:r w:rsidRPr="00EC7ED1">
        <w:rPr>
          <w:rFonts w:cs="Calibri"/>
          <w:u w:val="single"/>
        </w:rPr>
        <w:t xml:space="preserve"> “</w:t>
      </w:r>
      <w:r w:rsidRPr="00EC7ED1">
        <w:rPr>
          <w:rFonts w:cs="Calibri"/>
          <w:highlight w:val="green"/>
          <w:u w:val="single"/>
        </w:rPr>
        <w:t>tell</w:t>
      </w:r>
      <w:r w:rsidRPr="00EC7ED1">
        <w:rPr>
          <w:rFonts w:cs="Calibri"/>
          <w:u w:val="single"/>
        </w:rPr>
        <w:t xml:space="preserve"> the honest story of </w:t>
      </w:r>
      <w:r w:rsidRPr="00EC7ED1">
        <w:rPr>
          <w:rFonts w:cs="Calibri"/>
          <w:highlight w:val="green"/>
          <w:u w:val="single"/>
        </w:rPr>
        <w:t>how America betrayed them</w:t>
      </w:r>
      <w:r w:rsidRPr="00EC7ED1">
        <w:rPr>
          <w:rFonts w:cs="Calibri"/>
          <w:u w:val="single"/>
        </w:rPr>
        <w:t xml:space="preserve">,” he said. </w:t>
      </w:r>
      <w:r w:rsidRPr="00EC7ED1">
        <w:rPr>
          <w:rFonts w:cs="Calibri"/>
          <w:sz w:val="16"/>
        </w:rPr>
        <w:t>“</w:t>
      </w:r>
      <w:r w:rsidRPr="00EC7ED1">
        <w:rPr>
          <w:rFonts w:cs="Calibri"/>
          <w:highlight w:val="green"/>
          <w:u w:val="single"/>
        </w:rPr>
        <w:t>The</w:t>
      </w:r>
      <w:r w:rsidRPr="00EC7ED1">
        <w:rPr>
          <w:rFonts w:cs="Calibri"/>
          <w:u w:val="single"/>
        </w:rPr>
        <w:t xml:space="preserve"> basic </w:t>
      </w:r>
      <w:r w:rsidRPr="00EC7ED1">
        <w:rPr>
          <w:rFonts w:cs="Calibri"/>
          <w:highlight w:val="green"/>
          <w:u w:val="single"/>
        </w:rPr>
        <w:t>purpose</w:t>
      </w:r>
      <w:r w:rsidRPr="00EC7ED1">
        <w:rPr>
          <w:rFonts w:cs="Calibri"/>
          <w:u w:val="single"/>
        </w:rPr>
        <w:t xml:space="preserve"> of Russian propaganda </w:t>
      </w:r>
      <w:r w:rsidRPr="00EC7ED1">
        <w:rPr>
          <w:rFonts w:cs="Calibri"/>
          <w:highlight w:val="green"/>
          <w:u w:val="single"/>
        </w:rPr>
        <w:t>is</w:t>
      </w:r>
      <w:r w:rsidRPr="00EC7ED1">
        <w:rPr>
          <w:rFonts w:cs="Calibri"/>
          <w:u w:val="single"/>
        </w:rPr>
        <w:t xml:space="preserve"> not to extol Russia, but </w:t>
      </w:r>
      <w:r w:rsidRPr="00EC7ED1">
        <w:rPr>
          <w:rFonts w:cs="Calibri"/>
          <w:highlight w:val="green"/>
          <w:u w:val="single"/>
        </w:rPr>
        <w:t>to convince</w:t>
      </w:r>
      <w:r w:rsidRPr="00EC7ED1">
        <w:rPr>
          <w:rFonts w:cs="Calibri"/>
          <w:u w:val="single"/>
        </w:rPr>
        <w:t xml:space="preserve"> people </w:t>
      </w:r>
      <w:r w:rsidRPr="00EC7ED1">
        <w:rPr>
          <w:rFonts w:cs="Calibri"/>
          <w:highlight w:val="green"/>
          <w:u w:val="single"/>
        </w:rPr>
        <w:t>that America is amoral</w:t>
      </w:r>
      <w:r w:rsidRPr="00EC7ED1">
        <w:rPr>
          <w:rFonts w:cs="Calibri"/>
          <w:u w:val="single"/>
        </w:rPr>
        <w:t xml:space="preserve">,” Malinowski said. The Chinese government’s charge of treason, which it finds in cases threatening to national security, ranges from 10 years of confinement to death, </w:t>
      </w:r>
      <w:hyperlink r:id="rId34" w:history="1">
        <w:r w:rsidRPr="00EC7ED1">
          <w:rPr>
            <w:rStyle w:val="Hyperlink"/>
            <w:rFonts w:cs="Calibri"/>
            <w:u w:val="single"/>
          </w:rPr>
          <w:t>according to the Chinese People’s Congress</w:t>
        </w:r>
      </w:hyperlink>
      <w:r w:rsidRPr="00EC7ED1">
        <w:rPr>
          <w:rFonts w:cs="Calibri"/>
          <w:u w:val="single"/>
        </w:rPr>
        <w:t xml:space="preserve">. </w:t>
      </w:r>
      <w:r w:rsidRPr="00EC7ED1">
        <w:rPr>
          <w:rFonts w:cs="Calibri"/>
          <w:sz w:val="16"/>
        </w:rPr>
        <w:t xml:space="preserve">Along with South Korea, China is one of the main sources of program recruits, according to a Pentagon assessment of the program. </w:t>
      </w:r>
      <w:r w:rsidRPr="00EC7ED1">
        <w:rPr>
          <w:rFonts w:cs="Calibri"/>
          <w:i/>
          <w:iCs/>
          <w:sz w:val="16"/>
          <w:bdr w:val="none" w:sz="0" w:space="0" w:color="auto" w:frame="1"/>
        </w:rPr>
        <w:t>[</w:t>
      </w:r>
      <w:hyperlink r:id="rId35" w:history="1">
        <w:r w:rsidRPr="00EC7ED1">
          <w:rPr>
            <w:rStyle w:val="Hyperlink"/>
            <w:rFonts w:cs="Calibri"/>
            <w:i/>
            <w:iCs/>
            <w:sz w:val="16"/>
            <w:bdr w:val="none" w:sz="0" w:space="0" w:color="auto" w:frame="1"/>
          </w:rPr>
          <w:t>‘Honor our contract’: Lawmakers press Trump not to deport foreign-born military recruits</w:t>
        </w:r>
      </w:hyperlink>
      <w:r w:rsidRPr="00EC7ED1">
        <w:rPr>
          <w:rFonts w:cs="Calibri"/>
          <w:i/>
          <w:iCs/>
          <w:sz w:val="16"/>
          <w:bdr w:val="none" w:sz="0" w:space="0" w:color="auto" w:frame="1"/>
        </w:rPr>
        <w:t>]</w:t>
      </w:r>
      <w:r w:rsidRPr="00EC7ED1">
        <w:rPr>
          <w:rFonts w:cs="Calibri"/>
          <w:sz w:val="16"/>
        </w:rPr>
        <w:t xml:space="preserve"> Media reports on the memo ignited discussion among the program’s recruits and hopefuls, who closely track developments in tightknit online forums, with one Facebook page alone listing 20,000 members. A recruit from India who administers some of pages told The Post he has seen an increase in the discussion of recruits seeking preemptive refuge. He estimates that hundreds of the 1,000 potentially under threat of deportation have either fled or are seriously considering fleeing to Canada, Germany, Australia and other countries. </w:t>
      </w:r>
      <w:r w:rsidRPr="00EC7ED1">
        <w:rPr>
          <w:rFonts w:cs="Calibri"/>
          <w:highlight w:val="green"/>
          <w:u w:val="single"/>
        </w:rPr>
        <w:t>One</w:t>
      </w:r>
      <w:r w:rsidRPr="00EC7ED1">
        <w:rPr>
          <w:rFonts w:cs="Calibri"/>
          <w:u w:val="single"/>
        </w:rPr>
        <w:t xml:space="preserve"> Chinese </w:t>
      </w:r>
      <w:r w:rsidRPr="00EC7ED1">
        <w:rPr>
          <w:rFonts w:cs="Calibri"/>
          <w:highlight w:val="green"/>
          <w:u w:val="single"/>
        </w:rPr>
        <w:t>national</w:t>
      </w:r>
      <w:r w:rsidRPr="00EC7ED1">
        <w:rPr>
          <w:rFonts w:cs="Calibri"/>
          <w:u w:val="single"/>
        </w:rPr>
        <w:t xml:space="preserve">, who declined to give his name, enlisted in the program and </w:t>
      </w:r>
      <w:r w:rsidRPr="00EC7ED1">
        <w:rPr>
          <w:rFonts w:cs="Calibri"/>
          <w:highlight w:val="green"/>
          <w:u w:val="single"/>
        </w:rPr>
        <w:t>expected to leave</w:t>
      </w:r>
      <w:r w:rsidRPr="00EC7ED1">
        <w:rPr>
          <w:rFonts w:cs="Calibri"/>
          <w:u w:val="single"/>
        </w:rPr>
        <w:t xml:space="preserve"> for training in July 2016, </w:t>
      </w:r>
      <w:r w:rsidRPr="00EC7ED1">
        <w:rPr>
          <w:rFonts w:cs="Calibri"/>
          <w:highlight w:val="green"/>
          <w:u w:val="single"/>
        </w:rPr>
        <w:t>but</w:t>
      </w:r>
      <w:r w:rsidRPr="00EC7ED1">
        <w:rPr>
          <w:rFonts w:cs="Calibri"/>
          <w:u w:val="single"/>
        </w:rPr>
        <w:t xml:space="preserve"> the program’s </w:t>
      </w:r>
      <w:r w:rsidRPr="00EC7ED1">
        <w:rPr>
          <w:rFonts w:cs="Calibri"/>
          <w:highlight w:val="green"/>
          <w:u w:val="single"/>
        </w:rPr>
        <w:t>suspension</w:t>
      </w:r>
      <w:r w:rsidRPr="00EC7ED1">
        <w:rPr>
          <w:rFonts w:cs="Calibri"/>
          <w:u w:val="single"/>
        </w:rPr>
        <w:t xml:space="preserve"> and a closing window </w:t>
      </w:r>
      <w:r w:rsidRPr="00EC7ED1">
        <w:rPr>
          <w:rFonts w:cs="Calibri"/>
          <w:highlight w:val="green"/>
          <w:u w:val="single"/>
        </w:rPr>
        <w:t>for</w:t>
      </w:r>
      <w:r w:rsidRPr="00EC7ED1">
        <w:rPr>
          <w:rFonts w:cs="Calibri"/>
          <w:u w:val="single"/>
        </w:rPr>
        <w:t xml:space="preserve"> his </w:t>
      </w:r>
      <w:r w:rsidRPr="00EC7ED1">
        <w:rPr>
          <w:rFonts w:cs="Calibri"/>
          <w:highlight w:val="green"/>
          <w:u w:val="single"/>
        </w:rPr>
        <w:t>immigration</w:t>
      </w:r>
      <w:r w:rsidRPr="00EC7ED1">
        <w:rPr>
          <w:rFonts w:cs="Calibri"/>
          <w:u w:val="single"/>
        </w:rPr>
        <w:t xml:space="preserve"> status </w:t>
      </w:r>
      <w:r w:rsidRPr="00EC7ED1">
        <w:rPr>
          <w:rFonts w:cs="Calibri"/>
          <w:highlight w:val="green"/>
          <w:u w:val="single"/>
        </w:rPr>
        <w:t>prompted him to file</w:t>
      </w:r>
      <w:r w:rsidRPr="00EC7ED1">
        <w:rPr>
          <w:rFonts w:cs="Calibri"/>
          <w:u w:val="single"/>
        </w:rPr>
        <w:t xml:space="preserve"> for </w:t>
      </w:r>
      <w:r w:rsidRPr="00EC7ED1">
        <w:rPr>
          <w:rFonts w:cs="Calibri"/>
          <w:highlight w:val="green"/>
          <w:u w:val="single"/>
        </w:rPr>
        <w:t>asylum</w:t>
      </w:r>
      <w:r w:rsidRPr="00EC7ED1">
        <w:rPr>
          <w:rFonts w:cs="Calibri"/>
          <w:u w:val="single"/>
        </w:rPr>
        <w:t xml:space="preserve"> in the United States last month. China has a nativist culture, he said, and if deported he would face persecution from neighbors suspicious of his activities after living in the United States for six years. </w:t>
      </w:r>
      <w:r w:rsidRPr="00EC7ED1">
        <w:rPr>
          <w:rFonts w:cs="Calibri"/>
          <w:sz w:val="16"/>
        </w:rPr>
        <w:t xml:space="preserve">“I wish people would see us as assets, not liabilities,” he said. “I love the United States a great deal, and I would do anything to defend this country.” </w:t>
      </w:r>
      <w:r w:rsidRPr="00EC7ED1">
        <w:rPr>
          <w:rStyle w:val="Strong"/>
          <w:rFonts w:cs="Calibri"/>
          <w:sz w:val="16"/>
          <w:bdr w:val="none" w:sz="0" w:space="0" w:color="auto" w:frame="1"/>
        </w:rPr>
        <w:t>Security concerns</w:t>
      </w:r>
      <w:r w:rsidRPr="00EC7ED1">
        <w:rPr>
          <w:rFonts w:cs="Calibri"/>
          <w:sz w:val="16"/>
        </w:rPr>
        <w:t xml:space="preserve"> </w:t>
      </w:r>
      <w:r w:rsidRPr="00EC7ED1">
        <w:rPr>
          <w:rFonts w:cs="Calibri"/>
          <w:highlight w:val="green"/>
          <w:u w:val="single"/>
        </w:rPr>
        <w:t>The program</w:t>
      </w:r>
      <w:r w:rsidRPr="00EC7ED1">
        <w:rPr>
          <w:rFonts w:cs="Calibri"/>
          <w:u w:val="single"/>
        </w:rPr>
        <w:t xml:space="preserve"> </w:t>
      </w:r>
      <w:r w:rsidRPr="00EC7ED1">
        <w:rPr>
          <w:rFonts w:cs="Calibri"/>
          <w:highlight w:val="green"/>
          <w:u w:val="single"/>
        </w:rPr>
        <w:t>was created after</w:t>
      </w:r>
      <w:r w:rsidRPr="00EC7ED1">
        <w:rPr>
          <w:rFonts w:cs="Calibri"/>
          <w:u w:val="single"/>
        </w:rPr>
        <w:t xml:space="preserve"> military </w:t>
      </w:r>
      <w:r w:rsidRPr="00EC7ED1">
        <w:rPr>
          <w:rFonts w:cs="Calibri"/>
          <w:highlight w:val="green"/>
          <w:u w:val="single"/>
        </w:rPr>
        <w:t>officials determined</w:t>
      </w:r>
      <w:r w:rsidRPr="00EC7ED1">
        <w:rPr>
          <w:rFonts w:cs="Calibri"/>
          <w:u w:val="single"/>
        </w:rPr>
        <w:t xml:space="preserve"> that </w:t>
      </w:r>
      <w:r w:rsidRPr="00EC7ED1">
        <w:rPr>
          <w:rFonts w:cs="Calibri"/>
          <w:b/>
          <w:highlight w:val="green"/>
          <w:u w:val="single"/>
        </w:rPr>
        <w:t>certain</w:t>
      </w:r>
      <w:r w:rsidRPr="00EC7ED1">
        <w:rPr>
          <w:rFonts w:cs="Calibri"/>
          <w:b/>
          <w:u w:val="single"/>
        </w:rPr>
        <w:t xml:space="preserve"> medical </w:t>
      </w:r>
      <w:r w:rsidRPr="00EC7ED1">
        <w:rPr>
          <w:rFonts w:cs="Calibri"/>
          <w:b/>
          <w:highlight w:val="green"/>
          <w:u w:val="single"/>
        </w:rPr>
        <w:t>skills</w:t>
      </w:r>
      <w:r w:rsidRPr="00EC7ED1">
        <w:rPr>
          <w:rFonts w:cs="Calibri"/>
          <w:b/>
          <w:u w:val="single"/>
        </w:rPr>
        <w:t xml:space="preserve"> and language proficiencies — such as Russian, Mandarin Chinese and Korean — </w:t>
      </w:r>
      <w:r w:rsidRPr="00EC7ED1">
        <w:rPr>
          <w:rFonts w:cs="Calibri"/>
          <w:b/>
          <w:highlight w:val="green"/>
          <w:u w:val="single"/>
        </w:rPr>
        <w:t>were vital to</w:t>
      </w:r>
      <w:r w:rsidRPr="00EC7ED1">
        <w:rPr>
          <w:rFonts w:cs="Calibri"/>
          <w:b/>
          <w:u w:val="single"/>
        </w:rPr>
        <w:t xml:space="preserve"> national </w:t>
      </w:r>
      <w:r w:rsidRPr="00EC7ED1">
        <w:rPr>
          <w:rFonts w:cs="Calibri"/>
          <w:b/>
          <w:highlight w:val="green"/>
          <w:u w:val="single"/>
        </w:rPr>
        <w:t>security</w:t>
      </w:r>
      <w:r w:rsidRPr="00EC7ED1">
        <w:rPr>
          <w:rFonts w:cs="Calibri"/>
          <w:b/>
          <w:u w:val="single"/>
        </w:rPr>
        <w:t xml:space="preserve"> </w:t>
      </w:r>
      <w:r w:rsidRPr="00EC7ED1">
        <w:rPr>
          <w:rFonts w:cs="Calibri"/>
          <w:u w:val="single"/>
        </w:rPr>
        <w:t xml:space="preserve">but </w:t>
      </w:r>
      <w:r w:rsidRPr="00EC7ED1">
        <w:rPr>
          <w:rFonts w:cs="Calibri"/>
          <w:b/>
          <w:u w:val="single"/>
        </w:rPr>
        <w:t>in short supply among U.S.-born troops</w:t>
      </w:r>
      <w:r w:rsidRPr="00EC7ED1">
        <w:rPr>
          <w:rFonts w:cs="Calibri"/>
          <w:u w:val="single"/>
        </w:rPr>
        <w:t xml:space="preserve">. The program promises citizenship in months instead of the years-long naturalization process. </w:t>
      </w:r>
      <w:r w:rsidRPr="00EC7ED1">
        <w:rPr>
          <w:rFonts w:cs="Calibri"/>
          <w:b/>
          <w:u w:val="single"/>
        </w:rPr>
        <w:t>Program recruits are especially valuable to the Special Operations Command because of deep cultural and language skills necessary to train and advise foreign militaries</w:t>
      </w:r>
      <w:r w:rsidRPr="00EC7ED1">
        <w:rPr>
          <w:rFonts w:cs="Calibri"/>
          <w:u w:val="single"/>
        </w:rPr>
        <w:t xml:space="preserve"> and militias, according to a 2013 Pentagon review of the program. </w:t>
      </w:r>
      <w:proofErr w:type="spellStart"/>
      <w:r w:rsidRPr="00EC7ED1">
        <w:rPr>
          <w:rFonts w:cs="Calibri"/>
          <w:sz w:val="16"/>
        </w:rPr>
        <w:t>Rafeeq’s</w:t>
      </w:r>
      <w:proofErr w:type="spellEnd"/>
      <w:r w:rsidRPr="00EC7ED1">
        <w:rPr>
          <w:rFonts w:cs="Calibri"/>
          <w:sz w:val="16"/>
        </w:rPr>
        <w:t xml:space="preserve"> case is emblematic of sudden widespread distrust in the program at a time when the military seeks to ramp up personnel numbers after years of Obama-led troop level drawdowns, said Margaret Stock, a retired Army officer who led the program’s design and implementation and is now an immigration lawyer. </w:t>
      </w:r>
      <w:r w:rsidRPr="00EC7ED1">
        <w:rPr>
          <w:rFonts w:cs="Calibri"/>
          <w:u w:val="single"/>
        </w:rPr>
        <w:t xml:space="preserve">“The </w:t>
      </w:r>
      <w:r w:rsidRPr="00EC7ED1">
        <w:rPr>
          <w:rFonts w:cs="Calibri"/>
          <w:highlight w:val="green"/>
          <w:u w:val="single"/>
        </w:rPr>
        <w:t>Defense Department</w:t>
      </w:r>
      <w:r w:rsidRPr="00EC7ED1">
        <w:rPr>
          <w:rFonts w:cs="Calibri"/>
          <w:u w:val="single"/>
        </w:rPr>
        <w:t xml:space="preserve"> has </w:t>
      </w:r>
      <w:r w:rsidRPr="00EC7ED1">
        <w:rPr>
          <w:rFonts w:cs="Calibri"/>
          <w:highlight w:val="green"/>
          <w:u w:val="single"/>
        </w:rPr>
        <w:t>undermined the program</w:t>
      </w:r>
      <w:r w:rsidRPr="00EC7ED1">
        <w:rPr>
          <w:rFonts w:cs="Calibri"/>
          <w:u w:val="single"/>
        </w:rPr>
        <w:t xml:space="preserve"> in such a way that it is unlikely that the damage can be undone at this point,” she said. “Immigrant recruits are unlikely to trust the military in the future, and recruiting will suffer.” </w:t>
      </w:r>
      <w:r w:rsidRPr="00EC7ED1">
        <w:rPr>
          <w:rFonts w:cs="Calibri"/>
          <w:sz w:val="16"/>
        </w:rPr>
        <w:t xml:space="preserve">Pentagon spokesman Johnny Michael declined to comment on any aspect of the program, citing ongoing lawsuits related to the program filed against the agency. It is unclear whether the recommendations will be implemented. </w:t>
      </w:r>
      <w:r w:rsidRPr="00EC7ED1">
        <w:rPr>
          <w:rFonts w:cs="Calibri"/>
          <w:u w:val="single"/>
        </w:rPr>
        <w:t xml:space="preserve">The action memo revealed by The Post draws on agency concerns that infiltrators could use the program but does not mention whether any have exploited the program. </w:t>
      </w:r>
      <w:r w:rsidRPr="00EC7ED1">
        <w:rPr>
          <w:rFonts w:cs="Calibri"/>
          <w:b/>
          <w:u w:val="single"/>
        </w:rPr>
        <w:t>Officials assigned threat level tiers to the nearly 10,000 program</w:t>
      </w:r>
      <w:r w:rsidRPr="00EC7ED1">
        <w:rPr>
          <w:rStyle w:val="Strong"/>
          <w:rFonts w:cs="Calibri"/>
          <w:u w:val="single"/>
          <w:bdr w:val="none" w:sz="0" w:space="0" w:color="auto" w:frame="1"/>
        </w:rPr>
        <w:t xml:space="preserve"> </w:t>
      </w:r>
      <w:r w:rsidRPr="00EC7ED1">
        <w:rPr>
          <w:rFonts w:cs="Calibri"/>
          <w:b/>
          <w:u w:val="single"/>
        </w:rPr>
        <w:t>recruits, both in the service and waiting to serve, based on characteristics such as proximity to classified information and</w:t>
      </w:r>
      <w:r w:rsidRPr="00EC7ED1">
        <w:rPr>
          <w:rFonts w:cs="Calibri"/>
          <w:u w:val="single"/>
        </w:rPr>
        <w:t xml:space="preserve"> how thoroughly they have been vetted. </w:t>
      </w:r>
    </w:p>
    <w:p w:rsidR="00CE7E40" w:rsidRDefault="00CE7E40" w:rsidP="00CE7E40">
      <w:pPr>
        <w:pStyle w:val="Heading4"/>
      </w:pPr>
      <w:r>
        <w:t xml:space="preserve">Russian media’s </w:t>
      </w:r>
      <w:r w:rsidRPr="003760D9">
        <w:rPr>
          <w:u w:val="single"/>
        </w:rPr>
        <w:t>capitalizing</w:t>
      </w:r>
      <w:r>
        <w:t xml:space="preserve"> on Trump’s anti-immigration stance – key to </w:t>
      </w:r>
      <w:r w:rsidRPr="00B25544">
        <w:rPr>
          <w:u w:val="single"/>
        </w:rPr>
        <w:t>information warfare</w:t>
      </w:r>
      <w:r>
        <w:t>.</w:t>
      </w:r>
    </w:p>
    <w:p w:rsidR="00CE7E40" w:rsidRDefault="00CE7E40" w:rsidP="00CE7E40">
      <w:pPr>
        <w:rPr>
          <w:sz w:val="16"/>
          <w:szCs w:val="16"/>
        </w:rPr>
      </w:pPr>
      <w:proofErr w:type="spellStart"/>
      <w:r w:rsidRPr="003760D9">
        <w:rPr>
          <w:rStyle w:val="Style13ptBold"/>
        </w:rPr>
        <w:t>Guynn</w:t>
      </w:r>
      <w:proofErr w:type="spellEnd"/>
      <w:r w:rsidRPr="003760D9">
        <w:rPr>
          <w:rStyle w:val="Style13ptBold"/>
        </w:rPr>
        <w:t xml:space="preserve"> ’18</w:t>
      </w:r>
      <w:r>
        <w:t xml:space="preserve"> </w:t>
      </w:r>
      <w:r w:rsidRPr="003760D9">
        <w:rPr>
          <w:sz w:val="16"/>
          <w:szCs w:val="16"/>
        </w:rPr>
        <w:t xml:space="preserve">(Jessica; senior technology writer for USA TODAY, where she serves as the lead reporter for the outlet’s series on equity and diversity in the Silicon Valley. Before joining USA TODAY in 2014, </w:t>
      </w:r>
      <w:proofErr w:type="spellStart"/>
      <w:r w:rsidRPr="003760D9">
        <w:rPr>
          <w:sz w:val="16"/>
          <w:szCs w:val="16"/>
        </w:rPr>
        <w:t>Guynn</w:t>
      </w:r>
      <w:proofErr w:type="spellEnd"/>
      <w:r w:rsidRPr="003760D9">
        <w:rPr>
          <w:sz w:val="16"/>
          <w:szCs w:val="16"/>
        </w:rPr>
        <w:t xml:space="preserve"> was a technology reporter at the Los Angeles Times and the San Francisco Chronicle.; USA Today; 5/25/18; “Russian Facebook ads inflamed Hispanic tensions over immigration after Trump election”; </w:t>
      </w:r>
      <w:hyperlink r:id="rId36" w:history="1">
        <w:r w:rsidRPr="003760D9">
          <w:rPr>
            <w:rStyle w:val="Hyperlink"/>
            <w:sz w:val="16"/>
            <w:szCs w:val="16"/>
          </w:rPr>
          <w:t>https://www.usatoday.com/story/tech/2018/05/25/russian-facebook-ads-sought-inflame-hispanic-tensions-after-trump-election/635066002/</w:t>
        </w:r>
      </w:hyperlink>
      <w:r w:rsidRPr="003760D9">
        <w:rPr>
          <w:sz w:val="16"/>
          <w:szCs w:val="16"/>
        </w:rPr>
        <w:t>; Accessed: 7/5/18; RY)</w:t>
      </w:r>
    </w:p>
    <w:p w:rsidR="00CE7E40" w:rsidRDefault="00CE7E40" w:rsidP="00CE7E40">
      <w:pPr>
        <w:rPr>
          <w:sz w:val="16"/>
        </w:rPr>
      </w:pPr>
      <w:r w:rsidRPr="003760D9">
        <w:rPr>
          <w:sz w:val="16"/>
        </w:rPr>
        <w:t xml:space="preserve">SAN FRANCISCO — In the months after Donald Trump rode to victory while calling for mass deportations, </w:t>
      </w:r>
      <w:r w:rsidRPr="003760D9">
        <w:rPr>
          <w:u w:val="single"/>
        </w:rPr>
        <w:t xml:space="preserve">Russian </w:t>
      </w:r>
      <w:r w:rsidRPr="003760D9">
        <w:rPr>
          <w:highlight w:val="green"/>
          <w:u w:val="single"/>
        </w:rPr>
        <w:t>operatives</w:t>
      </w:r>
      <w:r w:rsidRPr="003760D9">
        <w:rPr>
          <w:sz w:val="16"/>
          <w:highlight w:val="green"/>
        </w:rPr>
        <w:t xml:space="preserve"> </w:t>
      </w:r>
      <w:r w:rsidRPr="003760D9">
        <w:rPr>
          <w:highlight w:val="green"/>
          <w:u w:val="single"/>
        </w:rPr>
        <w:t>bought</w:t>
      </w:r>
      <w:r w:rsidRPr="003760D9">
        <w:rPr>
          <w:sz w:val="16"/>
        </w:rPr>
        <w:t xml:space="preserve"> dozens of </w:t>
      </w:r>
      <w:r w:rsidRPr="003760D9">
        <w:rPr>
          <w:u w:val="single"/>
        </w:rPr>
        <w:t xml:space="preserve">Facebook </w:t>
      </w:r>
      <w:r w:rsidRPr="003760D9">
        <w:rPr>
          <w:highlight w:val="green"/>
          <w:u w:val="single"/>
        </w:rPr>
        <w:t>ads targeted at</w:t>
      </w:r>
      <w:r w:rsidRPr="003760D9">
        <w:rPr>
          <w:u w:val="single"/>
        </w:rPr>
        <w:t xml:space="preserve"> the </w:t>
      </w:r>
      <w:r w:rsidRPr="003760D9">
        <w:rPr>
          <w:highlight w:val="green"/>
          <w:u w:val="single"/>
        </w:rPr>
        <w:t>Hispanic</w:t>
      </w:r>
      <w:r w:rsidRPr="003760D9">
        <w:rPr>
          <w:u w:val="single"/>
        </w:rPr>
        <w:t xml:space="preserve"> community</w:t>
      </w:r>
      <w:r w:rsidRPr="003760D9">
        <w:rPr>
          <w:sz w:val="16"/>
        </w:rPr>
        <w:t xml:space="preserve"> </w:t>
      </w:r>
      <w:r w:rsidRPr="003760D9">
        <w:rPr>
          <w:u w:val="single"/>
        </w:rPr>
        <w:t>seeking</w:t>
      </w:r>
      <w:r w:rsidRPr="003760D9">
        <w:rPr>
          <w:sz w:val="16"/>
        </w:rPr>
        <w:t xml:space="preserve"> </w:t>
      </w:r>
      <w:r w:rsidRPr="003760D9">
        <w:rPr>
          <w:u w:val="single"/>
        </w:rPr>
        <w:t>to</w:t>
      </w:r>
      <w:r w:rsidRPr="003760D9">
        <w:rPr>
          <w:sz w:val="16"/>
        </w:rPr>
        <w:t xml:space="preserve"> further </w:t>
      </w:r>
      <w:r w:rsidRPr="003760D9">
        <w:rPr>
          <w:b/>
          <w:u w:val="single"/>
        </w:rPr>
        <w:t>inflame tensions</w:t>
      </w:r>
      <w:r w:rsidRPr="003760D9">
        <w:rPr>
          <w:sz w:val="16"/>
        </w:rPr>
        <w:t xml:space="preserve"> already roiled by the campaign's racially charged rhetoric, according to USA TODAY analysis. Thousands of ads released by House Democrats this month showed Russian operatives focused on race during the presidential election in what experts say was a clear effort to amplify existing divisions. They didn't stop there. In the first half of 2017, </w:t>
      </w:r>
      <w:r w:rsidRPr="003760D9">
        <w:rPr>
          <w:u w:val="single"/>
        </w:rPr>
        <w:t>as Trump</w:t>
      </w:r>
      <w:r w:rsidRPr="003760D9">
        <w:rPr>
          <w:sz w:val="16"/>
        </w:rPr>
        <w:t xml:space="preserve"> aggressively </w:t>
      </w:r>
      <w:r w:rsidRPr="003760D9">
        <w:rPr>
          <w:u w:val="single"/>
        </w:rPr>
        <w:t xml:space="preserve">moved to </w:t>
      </w:r>
      <w:r w:rsidRPr="003760D9">
        <w:rPr>
          <w:b/>
          <w:u w:val="single"/>
        </w:rPr>
        <w:t>restrict immigration</w:t>
      </w:r>
      <w:r w:rsidRPr="003760D9">
        <w:rPr>
          <w:sz w:val="16"/>
        </w:rPr>
        <w:t xml:space="preserve">, </w:t>
      </w:r>
      <w:r w:rsidRPr="003760D9">
        <w:rPr>
          <w:highlight w:val="green"/>
          <w:u w:val="single"/>
        </w:rPr>
        <w:t>fake</w:t>
      </w:r>
      <w:r w:rsidRPr="003760D9">
        <w:rPr>
          <w:u w:val="single"/>
        </w:rPr>
        <w:t xml:space="preserve"> Facebook</w:t>
      </w:r>
      <w:r w:rsidRPr="003760D9">
        <w:rPr>
          <w:sz w:val="16"/>
        </w:rPr>
        <w:t xml:space="preserve"> </w:t>
      </w:r>
      <w:r w:rsidRPr="003760D9">
        <w:rPr>
          <w:highlight w:val="green"/>
          <w:u w:val="single"/>
        </w:rPr>
        <w:t>pages</w:t>
      </w:r>
      <w:r w:rsidRPr="003760D9">
        <w:rPr>
          <w:sz w:val="16"/>
        </w:rPr>
        <w:t xml:space="preserve"> set up by a Russian propaganda operation </w:t>
      </w:r>
      <w:r w:rsidRPr="003760D9">
        <w:rPr>
          <w:highlight w:val="green"/>
          <w:u w:val="single"/>
        </w:rPr>
        <w:t>started pushing ads</w:t>
      </w:r>
      <w:r w:rsidRPr="003760D9">
        <w:rPr>
          <w:sz w:val="16"/>
        </w:rPr>
        <w:t xml:space="preserve"> on both sides of the immigration debate. One set of ads targeted users who had shown interest in Hispanic and Latino culture with pro-immigration messages. Another set zeroed in on users whose views aligned with Trump on immigration and deportation. The aim? To stir outrage on both sides, propaganda expert James Ludes says. "Because </w:t>
      </w:r>
      <w:r w:rsidRPr="003760D9">
        <w:rPr>
          <w:u w:val="single"/>
        </w:rPr>
        <w:t>at the end of the day</w:t>
      </w:r>
      <w:r w:rsidRPr="003760D9">
        <w:rPr>
          <w:sz w:val="16"/>
        </w:rPr>
        <w:t xml:space="preserve">, the </w:t>
      </w:r>
      <w:r w:rsidRPr="003760D9">
        <w:rPr>
          <w:highlight w:val="green"/>
          <w:u w:val="single"/>
        </w:rPr>
        <w:t>Russians</w:t>
      </w:r>
      <w:r w:rsidRPr="003760D9">
        <w:rPr>
          <w:u w:val="single"/>
        </w:rPr>
        <w:t xml:space="preserve"> don't</w:t>
      </w:r>
      <w:r w:rsidRPr="003760D9">
        <w:rPr>
          <w:sz w:val="16"/>
        </w:rPr>
        <w:t xml:space="preserve"> really </w:t>
      </w:r>
      <w:r w:rsidRPr="003760D9">
        <w:rPr>
          <w:u w:val="single"/>
        </w:rPr>
        <w:t>care what the policy is,</w:t>
      </w:r>
      <w:r w:rsidRPr="003760D9">
        <w:rPr>
          <w:sz w:val="16"/>
        </w:rPr>
        <w:t xml:space="preserve"> </w:t>
      </w:r>
      <w:r w:rsidRPr="003760D9">
        <w:rPr>
          <w:u w:val="single"/>
        </w:rPr>
        <w:t xml:space="preserve">they </w:t>
      </w:r>
      <w:r w:rsidRPr="003760D9">
        <w:rPr>
          <w:b/>
          <w:highlight w:val="green"/>
          <w:u w:val="single"/>
        </w:rPr>
        <w:t>care about</w:t>
      </w:r>
      <w:r w:rsidRPr="003760D9">
        <w:rPr>
          <w:b/>
          <w:u w:val="single"/>
        </w:rPr>
        <w:t xml:space="preserve"> the </w:t>
      </w:r>
      <w:r w:rsidRPr="003760D9">
        <w:rPr>
          <w:b/>
          <w:highlight w:val="green"/>
          <w:u w:val="single"/>
        </w:rPr>
        <w:t>divisiveness</w:t>
      </w:r>
      <w:r w:rsidRPr="003760D9">
        <w:rPr>
          <w:u w:val="single"/>
        </w:rPr>
        <w:t xml:space="preserve"> that the issue</w:t>
      </w:r>
      <w:r w:rsidRPr="003760D9">
        <w:rPr>
          <w:sz w:val="16"/>
        </w:rPr>
        <w:t xml:space="preserve"> itself </w:t>
      </w:r>
      <w:r w:rsidRPr="003760D9">
        <w:rPr>
          <w:u w:val="single"/>
        </w:rPr>
        <w:t>engenders</w:t>
      </w:r>
      <w:r w:rsidRPr="003760D9">
        <w:rPr>
          <w:sz w:val="16"/>
        </w:rPr>
        <w:t>," says Ludes, vice president for public research and initiatives at Salve Regina University. “</w:t>
      </w:r>
      <w:r w:rsidRPr="003760D9">
        <w:rPr>
          <w:u w:val="single"/>
        </w:rPr>
        <w:t xml:space="preserve">They want to </w:t>
      </w:r>
      <w:proofErr w:type="spellStart"/>
      <w:r w:rsidRPr="003760D9">
        <w:rPr>
          <w:u w:val="single"/>
        </w:rPr>
        <w:t>amp</w:t>
      </w:r>
      <w:proofErr w:type="spellEnd"/>
      <w:r w:rsidRPr="003760D9">
        <w:rPr>
          <w:u w:val="single"/>
        </w:rPr>
        <w:t xml:space="preserve"> up</w:t>
      </w:r>
      <w:r w:rsidRPr="003760D9">
        <w:rPr>
          <w:sz w:val="16"/>
        </w:rPr>
        <w:t xml:space="preserve"> the </w:t>
      </w:r>
      <w:r w:rsidRPr="003760D9">
        <w:rPr>
          <w:u w:val="single"/>
        </w:rPr>
        <w:t>divisiveness</w:t>
      </w:r>
      <w:r w:rsidRPr="003760D9">
        <w:rPr>
          <w:sz w:val="16"/>
        </w:rPr>
        <w:t xml:space="preserve"> and give it as loud a voice as they possibly can.” A USA TODAY review of all 3,500 ads found that hundreds of them related to immigration or targeted Hispanics. </w:t>
      </w:r>
      <w:r w:rsidRPr="003760D9">
        <w:rPr>
          <w:u w:val="single"/>
        </w:rPr>
        <w:t>Most of the ads ran after</w:t>
      </w:r>
      <w:r w:rsidRPr="003760D9">
        <w:rPr>
          <w:sz w:val="16"/>
        </w:rPr>
        <w:t xml:space="preserve"> the </w:t>
      </w:r>
      <w:r w:rsidRPr="003760D9">
        <w:rPr>
          <w:u w:val="single"/>
        </w:rPr>
        <w:t>election</w:t>
      </w:r>
      <w:r w:rsidRPr="003760D9">
        <w:rPr>
          <w:sz w:val="16"/>
        </w:rPr>
        <w:t xml:space="preserve">. They were shown millions of times. </w:t>
      </w:r>
      <w:r w:rsidRPr="003760D9">
        <w:rPr>
          <w:u w:val="single"/>
        </w:rPr>
        <w:t>Like the</w:t>
      </w:r>
      <w:r w:rsidRPr="003760D9">
        <w:rPr>
          <w:sz w:val="16"/>
        </w:rPr>
        <w:t xml:space="preserve"> </w:t>
      </w:r>
      <w:r w:rsidRPr="003760D9">
        <w:rPr>
          <w:u w:val="single"/>
        </w:rPr>
        <w:t>Facebook campaigns</w:t>
      </w:r>
      <w:r w:rsidRPr="003760D9">
        <w:rPr>
          <w:sz w:val="16"/>
        </w:rPr>
        <w:t xml:space="preserve"> </w:t>
      </w:r>
      <w:r w:rsidRPr="003760D9">
        <w:rPr>
          <w:u w:val="single"/>
        </w:rPr>
        <w:t>that</w:t>
      </w:r>
      <w:r w:rsidRPr="003760D9">
        <w:rPr>
          <w:sz w:val="16"/>
        </w:rPr>
        <w:t xml:space="preserve"> </w:t>
      </w:r>
      <w:r w:rsidRPr="003760D9">
        <w:rPr>
          <w:u w:val="single"/>
        </w:rPr>
        <w:t>targeted</w:t>
      </w:r>
      <w:r w:rsidRPr="003760D9">
        <w:rPr>
          <w:sz w:val="16"/>
        </w:rPr>
        <w:t xml:space="preserve"> </w:t>
      </w:r>
      <w:r w:rsidRPr="003760D9">
        <w:rPr>
          <w:u w:val="single"/>
        </w:rPr>
        <w:t>African Americans</w:t>
      </w:r>
      <w:r w:rsidRPr="003760D9">
        <w:rPr>
          <w:sz w:val="16"/>
        </w:rPr>
        <w:t xml:space="preserve"> </w:t>
      </w:r>
      <w:r w:rsidRPr="003760D9">
        <w:rPr>
          <w:u w:val="single"/>
        </w:rPr>
        <w:t>to heighten tensions</w:t>
      </w:r>
      <w:r w:rsidRPr="003760D9">
        <w:rPr>
          <w:sz w:val="16"/>
        </w:rPr>
        <w:t xml:space="preserve"> over racism and police brutality </w:t>
      </w:r>
      <w:r w:rsidRPr="003760D9">
        <w:rPr>
          <w:u w:val="single"/>
        </w:rPr>
        <w:t xml:space="preserve">during the presidential election, </w:t>
      </w:r>
      <w:r w:rsidRPr="003760D9">
        <w:rPr>
          <w:b/>
          <w:u w:val="single"/>
        </w:rPr>
        <w:t>stoking resentment</w:t>
      </w:r>
      <w:r w:rsidRPr="003760D9">
        <w:rPr>
          <w:u w:val="single"/>
        </w:rPr>
        <w:t xml:space="preserve"> in the Hispanic community</w:t>
      </w:r>
      <w:r w:rsidRPr="003760D9">
        <w:rPr>
          <w:sz w:val="16"/>
        </w:rPr>
        <w:t xml:space="preserve"> after the election was a part of the Russians' strategy to destabilize American democracy, says Nicholas Cull, a professor at the University of Southern California's Annenberg School for Communication and Journalism. </w:t>
      </w:r>
      <w:r w:rsidRPr="003760D9">
        <w:rPr>
          <w:highlight w:val="green"/>
          <w:u w:val="single"/>
        </w:rPr>
        <w:t>A</w:t>
      </w:r>
      <w:r w:rsidRPr="003760D9">
        <w:rPr>
          <w:u w:val="single"/>
        </w:rPr>
        <w:t xml:space="preserve"> federal </w:t>
      </w:r>
      <w:r w:rsidRPr="003760D9">
        <w:rPr>
          <w:highlight w:val="green"/>
          <w:u w:val="single"/>
        </w:rPr>
        <w:t>grand jury</w:t>
      </w:r>
      <w:r w:rsidRPr="003760D9">
        <w:rPr>
          <w:sz w:val="16"/>
        </w:rPr>
        <w:t xml:space="preserve"> in February </w:t>
      </w:r>
      <w:r w:rsidRPr="003760D9">
        <w:rPr>
          <w:highlight w:val="green"/>
          <w:u w:val="single"/>
        </w:rPr>
        <w:t>indicted</w:t>
      </w:r>
      <w:r w:rsidRPr="003760D9">
        <w:rPr>
          <w:u w:val="single"/>
        </w:rPr>
        <w:t xml:space="preserve"> 13 </w:t>
      </w:r>
      <w:r w:rsidRPr="003760D9">
        <w:rPr>
          <w:highlight w:val="green"/>
          <w:u w:val="single"/>
        </w:rPr>
        <w:t>people</w:t>
      </w:r>
      <w:r w:rsidRPr="003760D9">
        <w:rPr>
          <w:sz w:val="16"/>
          <w:highlight w:val="green"/>
        </w:rPr>
        <w:t xml:space="preserve"> </w:t>
      </w:r>
      <w:r w:rsidRPr="003760D9">
        <w:rPr>
          <w:b/>
          <w:u w:val="single"/>
        </w:rPr>
        <w:t xml:space="preserve">accused of </w:t>
      </w:r>
      <w:r w:rsidRPr="003760D9">
        <w:rPr>
          <w:b/>
          <w:highlight w:val="green"/>
          <w:u w:val="single"/>
        </w:rPr>
        <w:t>working</w:t>
      </w:r>
      <w:r w:rsidRPr="003760D9">
        <w:rPr>
          <w:highlight w:val="green"/>
          <w:u w:val="single"/>
        </w:rPr>
        <w:t xml:space="preserve"> for</w:t>
      </w:r>
      <w:r w:rsidRPr="003760D9">
        <w:rPr>
          <w:sz w:val="16"/>
        </w:rPr>
        <w:t xml:space="preserve"> the </w:t>
      </w:r>
      <w:r w:rsidRPr="003760D9">
        <w:rPr>
          <w:highlight w:val="green"/>
          <w:u w:val="single"/>
        </w:rPr>
        <w:t>I</w:t>
      </w:r>
      <w:r w:rsidRPr="003760D9">
        <w:rPr>
          <w:u w:val="single"/>
        </w:rPr>
        <w:t xml:space="preserve">nternet </w:t>
      </w:r>
      <w:r w:rsidRPr="003760D9">
        <w:rPr>
          <w:highlight w:val="green"/>
          <w:u w:val="single"/>
        </w:rPr>
        <w:t>R</w:t>
      </w:r>
      <w:r w:rsidRPr="003760D9">
        <w:rPr>
          <w:u w:val="single"/>
        </w:rPr>
        <w:t xml:space="preserve">esearch </w:t>
      </w:r>
      <w:r w:rsidRPr="003760D9">
        <w:rPr>
          <w:highlight w:val="green"/>
          <w:u w:val="single"/>
        </w:rPr>
        <w:t>A</w:t>
      </w:r>
      <w:r w:rsidRPr="003760D9">
        <w:rPr>
          <w:u w:val="single"/>
        </w:rPr>
        <w:t>gency</w:t>
      </w:r>
      <w:r w:rsidRPr="003760D9">
        <w:rPr>
          <w:sz w:val="16"/>
        </w:rPr>
        <w:t xml:space="preserve">, a shadowy organization with ties to the Kremlin, to produce the Facebook ads. The indictment included emails from the Russian operation's employees that left no doubt that their objectives were "to sow discord in the U.S. political system." "(The </w:t>
      </w:r>
      <w:r w:rsidRPr="003760D9">
        <w:rPr>
          <w:highlight w:val="green"/>
          <w:u w:val="single"/>
        </w:rPr>
        <w:t>Russian</w:t>
      </w:r>
      <w:r w:rsidRPr="003760D9">
        <w:rPr>
          <w:u w:val="single"/>
        </w:rPr>
        <w:t>s) were in it for the long game.</w:t>
      </w:r>
      <w:r w:rsidRPr="003760D9">
        <w:rPr>
          <w:sz w:val="16"/>
        </w:rPr>
        <w:t xml:space="preserve"> Their </w:t>
      </w:r>
      <w:r w:rsidRPr="003760D9">
        <w:rPr>
          <w:highlight w:val="green"/>
          <w:u w:val="single"/>
        </w:rPr>
        <w:t>objective was</w:t>
      </w:r>
      <w:r w:rsidRPr="003760D9">
        <w:rPr>
          <w:u w:val="single"/>
        </w:rPr>
        <w:t xml:space="preserve"> not to see Trump elected president</w:t>
      </w:r>
      <w:r w:rsidRPr="003760D9">
        <w:rPr>
          <w:sz w:val="16"/>
        </w:rPr>
        <w:t xml:space="preserve">, </w:t>
      </w:r>
      <w:r w:rsidRPr="003760D9">
        <w:rPr>
          <w:u w:val="single"/>
        </w:rPr>
        <w:t xml:space="preserve">but </w:t>
      </w:r>
      <w:r w:rsidRPr="003760D9">
        <w:rPr>
          <w:highlight w:val="green"/>
          <w:u w:val="single"/>
        </w:rPr>
        <w:t>to see the U</w:t>
      </w:r>
      <w:r w:rsidRPr="003760D9">
        <w:rPr>
          <w:u w:val="single"/>
        </w:rPr>
        <w:t xml:space="preserve">nited </w:t>
      </w:r>
      <w:r w:rsidRPr="003760D9">
        <w:rPr>
          <w:highlight w:val="green"/>
          <w:u w:val="single"/>
        </w:rPr>
        <w:t>S</w:t>
      </w:r>
      <w:r w:rsidRPr="003760D9">
        <w:rPr>
          <w:u w:val="single"/>
        </w:rPr>
        <w:t>tates</w:t>
      </w:r>
      <w:r w:rsidRPr="003760D9">
        <w:rPr>
          <w:sz w:val="16"/>
        </w:rPr>
        <w:t xml:space="preserve"> </w:t>
      </w:r>
      <w:r w:rsidRPr="003760D9">
        <w:rPr>
          <w:highlight w:val="green"/>
          <w:u w:val="single"/>
        </w:rPr>
        <w:t>undermined by</w:t>
      </w:r>
      <w:r w:rsidRPr="003760D9">
        <w:rPr>
          <w:sz w:val="16"/>
        </w:rPr>
        <w:t xml:space="preserve"> its own </w:t>
      </w:r>
      <w:r w:rsidRPr="003760D9">
        <w:rPr>
          <w:b/>
          <w:u w:val="single"/>
        </w:rPr>
        <w:t xml:space="preserve">political </w:t>
      </w:r>
      <w:r w:rsidRPr="003760D9">
        <w:rPr>
          <w:b/>
          <w:highlight w:val="green"/>
          <w:u w:val="single"/>
        </w:rPr>
        <w:t>inconsistencies</w:t>
      </w:r>
      <w:r w:rsidRPr="003760D9">
        <w:rPr>
          <w:sz w:val="16"/>
        </w:rPr>
        <w:t xml:space="preserve"> and divisions," Cull says. "The </w:t>
      </w:r>
      <w:r w:rsidRPr="003760D9">
        <w:rPr>
          <w:u w:val="single"/>
        </w:rPr>
        <w:t xml:space="preserve">Russians </w:t>
      </w:r>
      <w:r w:rsidRPr="003760D9">
        <w:rPr>
          <w:b/>
          <w:u w:val="single"/>
        </w:rPr>
        <w:t>don't want a happy Trump presidency</w:t>
      </w:r>
      <w:r w:rsidRPr="003760D9">
        <w:rPr>
          <w:u w:val="single"/>
        </w:rPr>
        <w:t>.</w:t>
      </w:r>
      <w:r w:rsidRPr="003760D9">
        <w:rPr>
          <w:sz w:val="16"/>
        </w:rPr>
        <w:t xml:space="preserve"> They are not Trump's friends. They want the American system to fail." Tensions were running high in early 2017. During the campaign, Trump accused Mexicans of being "rapists," vowed to build a wall on the border of Mexico and swiftly deport "bad hombres," prompting Spanish language media giant Univision to run a pointed anti-Trump campaign to get out the vote. </w:t>
      </w:r>
      <w:r w:rsidRPr="003760D9">
        <w:rPr>
          <w:u w:val="single"/>
        </w:rPr>
        <w:t>Though Trump got</w:t>
      </w:r>
      <w:r w:rsidRPr="003760D9">
        <w:rPr>
          <w:sz w:val="16"/>
        </w:rPr>
        <w:t xml:space="preserve"> </w:t>
      </w:r>
      <w:r w:rsidRPr="003760D9">
        <w:rPr>
          <w:u w:val="single"/>
        </w:rPr>
        <w:t>more Latino support</w:t>
      </w:r>
      <w:r w:rsidRPr="003760D9">
        <w:rPr>
          <w:sz w:val="16"/>
        </w:rPr>
        <w:t xml:space="preserve"> </w:t>
      </w:r>
      <w:r w:rsidRPr="003760D9">
        <w:rPr>
          <w:u w:val="single"/>
        </w:rPr>
        <w:t>than expected</w:t>
      </w:r>
      <w:r w:rsidRPr="003760D9">
        <w:rPr>
          <w:sz w:val="16"/>
        </w:rPr>
        <w:t xml:space="preserve">, overwhelmingly, </w:t>
      </w:r>
      <w:r w:rsidRPr="003760D9">
        <w:rPr>
          <w:u w:val="single"/>
        </w:rPr>
        <w:t>they voted against Trump</w:t>
      </w:r>
      <w:r w:rsidRPr="003760D9">
        <w:rPr>
          <w:sz w:val="16"/>
        </w:rPr>
        <w:t xml:space="preserve">. Latino leaders in some parts of the U.S. organized against Trump and his policies, recruiting candidates to run for local and national office and urging the adoption of so-called "sanctuary cities," which limit cooperation with federal authorities seeking to detain immigrants. And </w:t>
      </w:r>
      <w:r w:rsidRPr="003760D9">
        <w:rPr>
          <w:u w:val="single"/>
        </w:rPr>
        <w:t>in February 2017, Latinos walked off</w:t>
      </w:r>
      <w:r w:rsidRPr="003760D9">
        <w:rPr>
          <w:sz w:val="16"/>
        </w:rPr>
        <w:t xml:space="preserve"> the </w:t>
      </w:r>
      <w:r w:rsidRPr="003760D9">
        <w:rPr>
          <w:u w:val="single"/>
        </w:rPr>
        <w:t>job in a national "Day Without Immigrants."</w:t>
      </w:r>
      <w:r w:rsidRPr="003760D9">
        <w:rPr>
          <w:sz w:val="16"/>
        </w:rPr>
        <w:t xml:space="preserve"> </w:t>
      </w:r>
      <w:r w:rsidRPr="003760D9">
        <w:rPr>
          <w:highlight w:val="green"/>
          <w:u w:val="single"/>
        </w:rPr>
        <w:t xml:space="preserve">Trump's </w:t>
      </w:r>
      <w:r w:rsidRPr="003760D9">
        <w:rPr>
          <w:b/>
          <w:highlight w:val="green"/>
          <w:u w:val="single"/>
        </w:rPr>
        <w:t>threat to scrap D</w:t>
      </w:r>
      <w:r w:rsidRPr="003760D9">
        <w:rPr>
          <w:b/>
          <w:u w:val="single"/>
        </w:rPr>
        <w:t xml:space="preserve">eferred </w:t>
      </w:r>
      <w:r w:rsidRPr="003760D9">
        <w:rPr>
          <w:b/>
          <w:highlight w:val="green"/>
          <w:u w:val="single"/>
        </w:rPr>
        <w:t>A</w:t>
      </w:r>
      <w:r w:rsidRPr="003760D9">
        <w:rPr>
          <w:b/>
          <w:u w:val="single"/>
        </w:rPr>
        <w:t xml:space="preserve">ction for </w:t>
      </w:r>
      <w:r w:rsidRPr="003760D9">
        <w:rPr>
          <w:b/>
          <w:highlight w:val="green"/>
          <w:u w:val="single"/>
        </w:rPr>
        <w:t>C</w:t>
      </w:r>
      <w:r w:rsidRPr="003760D9">
        <w:rPr>
          <w:b/>
          <w:u w:val="single"/>
        </w:rPr>
        <w:t xml:space="preserve">hildhood </w:t>
      </w:r>
      <w:r w:rsidRPr="003760D9">
        <w:rPr>
          <w:b/>
          <w:highlight w:val="green"/>
          <w:u w:val="single"/>
        </w:rPr>
        <w:t>A</w:t>
      </w:r>
      <w:r w:rsidRPr="003760D9">
        <w:rPr>
          <w:b/>
          <w:u w:val="single"/>
        </w:rPr>
        <w:t>rrivals</w:t>
      </w:r>
      <w:r w:rsidRPr="003760D9">
        <w:rPr>
          <w:sz w:val="16"/>
        </w:rPr>
        <w:t xml:space="preserve">, or DACA, an Obama-era program that </w:t>
      </w:r>
      <w:r w:rsidRPr="003760D9">
        <w:rPr>
          <w:u w:val="single"/>
        </w:rPr>
        <w:t>shields</w:t>
      </w:r>
      <w:r w:rsidRPr="003760D9">
        <w:rPr>
          <w:sz w:val="16"/>
        </w:rPr>
        <w:t xml:space="preserve"> </w:t>
      </w:r>
      <w:r w:rsidRPr="003760D9">
        <w:rPr>
          <w:u w:val="single"/>
        </w:rPr>
        <w:t>from deportation</w:t>
      </w:r>
      <w:r w:rsidRPr="003760D9">
        <w:rPr>
          <w:sz w:val="16"/>
        </w:rPr>
        <w:t xml:space="preserve"> nearly </w:t>
      </w:r>
      <w:r w:rsidRPr="003760D9">
        <w:rPr>
          <w:u w:val="single"/>
        </w:rPr>
        <w:t>800,000 undocumented immigrants</w:t>
      </w:r>
      <w:r w:rsidRPr="003760D9">
        <w:rPr>
          <w:sz w:val="16"/>
        </w:rPr>
        <w:t xml:space="preserve"> </w:t>
      </w:r>
      <w:r w:rsidRPr="003760D9">
        <w:rPr>
          <w:u w:val="single"/>
        </w:rPr>
        <w:t>brought</w:t>
      </w:r>
      <w:r w:rsidRPr="003760D9">
        <w:rPr>
          <w:sz w:val="16"/>
        </w:rPr>
        <w:t xml:space="preserve"> to the U.S. </w:t>
      </w:r>
      <w:r w:rsidRPr="003760D9">
        <w:rPr>
          <w:u w:val="single"/>
        </w:rPr>
        <w:t>as children</w:t>
      </w:r>
      <w:r w:rsidRPr="003760D9">
        <w:rPr>
          <w:sz w:val="16"/>
        </w:rPr>
        <w:t xml:space="preserve">, </w:t>
      </w:r>
      <w:r w:rsidRPr="003760D9">
        <w:rPr>
          <w:highlight w:val="green"/>
          <w:u w:val="single"/>
        </w:rPr>
        <w:t>provided</w:t>
      </w:r>
      <w:r w:rsidRPr="003760D9">
        <w:rPr>
          <w:sz w:val="16"/>
        </w:rPr>
        <w:t xml:space="preserve"> more </w:t>
      </w:r>
      <w:r w:rsidRPr="003760D9">
        <w:rPr>
          <w:b/>
          <w:highlight w:val="green"/>
          <w:u w:val="single"/>
        </w:rPr>
        <w:t>ammunition</w:t>
      </w:r>
      <w:r w:rsidRPr="003760D9">
        <w:rPr>
          <w:highlight w:val="green"/>
          <w:u w:val="single"/>
        </w:rPr>
        <w:t xml:space="preserve"> for</w:t>
      </w:r>
      <w:r w:rsidRPr="003760D9">
        <w:rPr>
          <w:u w:val="single"/>
        </w:rPr>
        <w:t xml:space="preserve"> the </w:t>
      </w:r>
      <w:r w:rsidRPr="003760D9">
        <w:rPr>
          <w:highlight w:val="green"/>
          <w:u w:val="single"/>
        </w:rPr>
        <w:t>Russia</w:t>
      </w:r>
      <w:r w:rsidRPr="003760D9">
        <w:rPr>
          <w:u w:val="single"/>
        </w:rPr>
        <w:t>ns' Facebook campaign</w:t>
      </w:r>
      <w:r w:rsidRPr="003760D9">
        <w:rPr>
          <w:sz w:val="16"/>
        </w:rPr>
        <w:t>.</w:t>
      </w:r>
    </w:p>
    <w:p w:rsidR="00CE7E40" w:rsidRPr="00832A6F" w:rsidRDefault="00CE7E40" w:rsidP="00CE7E40">
      <w:pPr>
        <w:pStyle w:val="Heading4"/>
        <w:rPr>
          <w:rFonts w:cs="Calibri"/>
        </w:rPr>
      </w:pPr>
      <w:r w:rsidRPr="00832A6F">
        <w:rPr>
          <w:rFonts w:cs="Calibri"/>
        </w:rPr>
        <w:t xml:space="preserve">Russia’s information dominance is the </w:t>
      </w:r>
      <w:r w:rsidRPr="00832A6F">
        <w:rPr>
          <w:rFonts w:cs="Calibri"/>
          <w:u w:val="single"/>
        </w:rPr>
        <w:t>strategic equivalent of nuclear break-out</w:t>
      </w:r>
      <w:r w:rsidRPr="00832A6F">
        <w:rPr>
          <w:rFonts w:cs="Calibri"/>
        </w:rPr>
        <w:t xml:space="preserve"> – it drives </w:t>
      </w:r>
      <w:r w:rsidRPr="00832A6F">
        <w:rPr>
          <w:rFonts w:cs="Calibri"/>
          <w:u w:val="single"/>
        </w:rPr>
        <w:t>growing provocations</w:t>
      </w:r>
      <w:r>
        <w:rPr>
          <w:rFonts w:cs="Calibri"/>
          <w:u w:val="single"/>
        </w:rPr>
        <w:t xml:space="preserve"> and </w:t>
      </w:r>
      <w:proofErr w:type="spellStart"/>
      <w:r>
        <w:rPr>
          <w:rFonts w:cs="Calibri"/>
          <w:u w:val="single"/>
        </w:rPr>
        <w:t>miscalc</w:t>
      </w:r>
      <w:proofErr w:type="spellEnd"/>
    </w:p>
    <w:p w:rsidR="00CE7E40" w:rsidRPr="00832A6F" w:rsidRDefault="00CE7E40" w:rsidP="00CE7E40">
      <w:r>
        <w:rPr>
          <w:rStyle w:val="Style13ptBold"/>
        </w:rPr>
        <w:t>Ignatius ‘</w:t>
      </w:r>
      <w:r w:rsidRPr="00832A6F">
        <w:rPr>
          <w:rStyle w:val="Style13ptBold"/>
        </w:rPr>
        <w:t>17</w:t>
      </w:r>
      <w:r w:rsidRPr="00832A6F">
        <w:t xml:space="preserve"> </w:t>
      </w:r>
      <w:r w:rsidRPr="00B25544">
        <w:rPr>
          <w:sz w:val="16"/>
          <w:szCs w:val="16"/>
        </w:rPr>
        <w:t>[Washington Post Foreign Affairs Columnist, Russia’s radical new strategy for information warfare, https://www.washingtonpost.com/blogs/post-partisan/wp/2017/01/18/russias-radical-new-strategy-for-information-warfare/?utm_term=.0a9348db4311]</w:t>
      </w:r>
    </w:p>
    <w:p w:rsidR="00CE7E40" w:rsidRDefault="00CE7E40" w:rsidP="00CE7E40">
      <w:pPr>
        <w:rPr>
          <w:rStyle w:val="Emphasis"/>
        </w:rPr>
      </w:pPr>
      <w:r w:rsidRPr="00B25544">
        <w:rPr>
          <w:sz w:val="16"/>
        </w:rPr>
        <w:t xml:space="preserve">Last February, a </w:t>
      </w:r>
      <w:r w:rsidRPr="00B25544">
        <w:rPr>
          <w:rStyle w:val="StyleUnderline"/>
          <w:highlight w:val="green"/>
        </w:rPr>
        <w:t>top</w:t>
      </w:r>
      <w:r w:rsidRPr="00B25544">
        <w:rPr>
          <w:rStyle w:val="StyleUnderline"/>
        </w:rPr>
        <w:t xml:space="preserve"> Russian cyber </w:t>
      </w:r>
      <w:r w:rsidRPr="00B25544">
        <w:rPr>
          <w:rStyle w:val="StyleUnderline"/>
          <w:highlight w:val="green"/>
        </w:rPr>
        <w:t>official told a</w:t>
      </w:r>
      <w:r w:rsidRPr="00B25544">
        <w:rPr>
          <w:rStyle w:val="StyleUnderline"/>
        </w:rPr>
        <w:t xml:space="preserve"> security </w:t>
      </w:r>
      <w:r w:rsidRPr="00B25544">
        <w:rPr>
          <w:rStyle w:val="StyleUnderline"/>
          <w:highlight w:val="green"/>
        </w:rPr>
        <w:t>conference</w:t>
      </w:r>
      <w:r w:rsidRPr="00B25544">
        <w:rPr>
          <w:rStyle w:val="StyleUnderline"/>
        </w:rPr>
        <w:t xml:space="preserve"> </w:t>
      </w:r>
      <w:r w:rsidRPr="00B25544">
        <w:rPr>
          <w:sz w:val="16"/>
        </w:rPr>
        <w:t xml:space="preserve">in Moscow that </w:t>
      </w:r>
      <w:r w:rsidRPr="00B25544">
        <w:rPr>
          <w:rStyle w:val="StyleUnderline"/>
          <w:highlight w:val="green"/>
        </w:rPr>
        <w:t>Russia was working on</w:t>
      </w:r>
      <w:r w:rsidRPr="00B25544">
        <w:rPr>
          <w:rStyle w:val="StyleUnderline"/>
        </w:rPr>
        <w:t xml:space="preserve"> new </w:t>
      </w:r>
      <w:r w:rsidRPr="00B25544">
        <w:rPr>
          <w:rStyle w:val="StyleUnderline"/>
          <w:highlight w:val="green"/>
        </w:rPr>
        <w:t>strategies for</w:t>
      </w:r>
      <w:r w:rsidRPr="00B25544">
        <w:rPr>
          <w:rStyle w:val="StyleUnderline"/>
        </w:rPr>
        <w:t xml:space="preserve"> the “</w:t>
      </w:r>
      <w:r w:rsidRPr="00B25544">
        <w:rPr>
          <w:rStyle w:val="StyleUnderline"/>
          <w:highlight w:val="green"/>
        </w:rPr>
        <w:t>information</w:t>
      </w:r>
      <w:r w:rsidRPr="00B25544">
        <w:rPr>
          <w:rStyle w:val="StyleUnderline"/>
        </w:rPr>
        <w:t xml:space="preserve"> arena” </w:t>
      </w:r>
      <w:r w:rsidRPr="00B25544">
        <w:rPr>
          <w:rStyle w:val="StyleUnderline"/>
          <w:highlight w:val="green"/>
        </w:rPr>
        <w:t xml:space="preserve">that would be </w:t>
      </w:r>
      <w:r w:rsidRPr="00B25544">
        <w:rPr>
          <w:rStyle w:val="Emphasis"/>
          <w:highlight w:val="green"/>
        </w:rPr>
        <w:t>equivalent to</w:t>
      </w:r>
      <w:r w:rsidRPr="00B25544">
        <w:rPr>
          <w:rStyle w:val="Emphasis"/>
        </w:rPr>
        <w:t xml:space="preserve"> testing </w:t>
      </w:r>
      <w:r w:rsidRPr="00B25544">
        <w:rPr>
          <w:rStyle w:val="Emphasis"/>
          <w:highlight w:val="green"/>
        </w:rPr>
        <w:t>a nuclear bomb</w:t>
      </w:r>
      <w:r w:rsidRPr="00B25544">
        <w:rPr>
          <w:rStyle w:val="StyleUnderline"/>
        </w:rPr>
        <w:t xml:space="preserve"> and</w:t>
      </w:r>
      <w:r w:rsidRPr="00B25544">
        <w:rPr>
          <w:sz w:val="16"/>
        </w:rPr>
        <w:t xml:space="preserve"> would </w:t>
      </w:r>
      <w:r w:rsidRPr="00B25544">
        <w:rPr>
          <w:rStyle w:val="StyleUnderline"/>
        </w:rPr>
        <w:t>“allow us to talk to the Americans as equals.”</w:t>
      </w:r>
      <w:r w:rsidRPr="00B25544">
        <w:rPr>
          <w:u w:val="single"/>
        </w:rPr>
        <w:t xml:space="preserve"> </w:t>
      </w:r>
      <w:r w:rsidRPr="00B25544">
        <w:rPr>
          <w:sz w:val="16"/>
        </w:rPr>
        <w:t xml:space="preserve">Andrey </w:t>
      </w:r>
      <w:proofErr w:type="spellStart"/>
      <w:r w:rsidRPr="00B25544">
        <w:rPr>
          <w:rStyle w:val="StyleUnderline"/>
        </w:rPr>
        <w:t>Krutskikh</w:t>
      </w:r>
      <w:proofErr w:type="spellEnd"/>
      <w:r w:rsidRPr="00B25544">
        <w:rPr>
          <w:rStyle w:val="StyleUnderline"/>
        </w:rPr>
        <w:t xml:space="preserve">, a senior Kremlin adviser, made the startling comments </w:t>
      </w:r>
      <w:r w:rsidRPr="00B25544">
        <w:rPr>
          <w:sz w:val="16"/>
        </w:rPr>
        <w:t>at the Russian national information security forum, or “</w:t>
      </w:r>
      <w:proofErr w:type="spellStart"/>
      <w:r w:rsidRPr="00B25544">
        <w:rPr>
          <w:sz w:val="16"/>
        </w:rPr>
        <w:t>Infoforum</w:t>
      </w:r>
      <w:proofErr w:type="spellEnd"/>
      <w:r w:rsidRPr="00B25544">
        <w:rPr>
          <w:sz w:val="16"/>
        </w:rPr>
        <w:t xml:space="preserve"> 2016,” held Feb. 4 and 5. His remarks were transcribed by a Russian who attended the gathering and translated for me by an independent European cyber expert. </w:t>
      </w:r>
      <w:proofErr w:type="spellStart"/>
      <w:r w:rsidRPr="00B25544">
        <w:rPr>
          <w:sz w:val="16"/>
        </w:rPr>
        <w:t>Krutskikh’s</w:t>
      </w:r>
      <w:proofErr w:type="spellEnd"/>
      <w:r w:rsidRPr="00B25544">
        <w:rPr>
          <w:sz w:val="16"/>
        </w:rPr>
        <w:t xml:space="preserve"> comments are important because </w:t>
      </w:r>
      <w:r w:rsidRPr="00B25544">
        <w:rPr>
          <w:rStyle w:val="StyleUnderline"/>
        </w:rPr>
        <w:t xml:space="preserve">they </w:t>
      </w:r>
      <w:r w:rsidRPr="00B25544">
        <w:rPr>
          <w:sz w:val="16"/>
        </w:rPr>
        <w:t xml:space="preserve">may help </w:t>
      </w:r>
      <w:r w:rsidRPr="00B25544">
        <w:rPr>
          <w:rStyle w:val="StyleUnderline"/>
        </w:rPr>
        <w:t xml:space="preserve">explain the </w:t>
      </w:r>
      <w:r w:rsidRPr="00B25544">
        <w:rPr>
          <w:rStyle w:val="Emphasis"/>
        </w:rPr>
        <w:t>radical strategic doctrine</w:t>
      </w:r>
      <w:r w:rsidRPr="00B25544">
        <w:rPr>
          <w:rStyle w:val="StyleUnderline"/>
        </w:rPr>
        <w:t xml:space="preserve"> that underlies Russia’s</w:t>
      </w:r>
      <w:r w:rsidRPr="00B25544">
        <w:rPr>
          <w:sz w:val="16"/>
        </w:rPr>
        <w:t xml:space="preserve"> hacking and attempted </w:t>
      </w:r>
      <w:r w:rsidRPr="00B25544">
        <w:rPr>
          <w:rStyle w:val="StyleUnderline"/>
        </w:rPr>
        <w:t xml:space="preserve">manipulation of the </w:t>
      </w:r>
      <w:r w:rsidRPr="00B25544">
        <w:rPr>
          <w:sz w:val="16"/>
        </w:rPr>
        <w:t xml:space="preserve">2016 presidential </w:t>
      </w:r>
      <w:r w:rsidRPr="00B25544">
        <w:rPr>
          <w:rStyle w:val="StyleUnderline"/>
        </w:rPr>
        <w:t>campaign</w:t>
      </w:r>
      <w:r w:rsidRPr="00B25544">
        <w:rPr>
          <w:sz w:val="16"/>
        </w:rPr>
        <w:t xml:space="preserve"> in America, as well as Russian political subversion in Europe. His title is “special representative of the president for international cooperation in the field of information security.” A senior Obama administration official described </w:t>
      </w:r>
      <w:proofErr w:type="spellStart"/>
      <w:r w:rsidRPr="00B25544">
        <w:rPr>
          <w:sz w:val="16"/>
        </w:rPr>
        <w:t>Krutskikh</w:t>
      </w:r>
      <w:proofErr w:type="spellEnd"/>
      <w:r w:rsidRPr="00B25544">
        <w:rPr>
          <w:sz w:val="16"/>
        </w:rPr>
        <w:t xml:space="preserve"> as a “senior-level adviser” to President Vladimir Putin and “a long-standing player in cyber issues” at the foreign ministry. The official said he couldn’t confirm the details of </w:t>
      </w:r>
      <w:proofErr w:type="spellStart"/>
      <w:r w:rsidRPr="00B25544">
        <w:rPr>
          <w:sz w:val="16"/>
        </w:rPr>
        <w:t>Krutskikh’s</w:t>
      </w:r>
      <w:proofErr w:type="spellEnd"/>
      <w:r w:rsidRPr="00B25544">
        <w:rPr>
          <w:sz w:val="16"/>
        </w:rPr>
        <w:t xml:space="preserve"> remarks, but that “they sound like something Andrey would say.” According to notes of </w:t>
      </w:r>
      <w:proofErr w:type="spellStart"/>
      <w:r w:rsidRPr="00B25544">
        <w:rPr>
          <w:sz w:val="16"/>
        </w:rPr>
        <w:t>Krutskikh’s</w:t>
      </w:r>
      <w:proofErr w:type="spellEnd"/>
      <w:r w:rsidRPr="00B25544">
        <w:rPr>
          <w:sz w:val="16"/>
        </w:rPr>
        <w:t xml:space="preserve"> speech, he told his Russian audience: “</w:t>
      </w:r>
      <w:r w:rsidRPr="00B25544">
        <w:rPr>
          <w:rStyle w:val="StyleUnderline"/>
        </w:rPr>
        <w:t>You think we are living in 2016. No,</w:t>
      </w:r>
      <w:r w:rsidRPr="00B25544">
        <w:rPr>
          <w:sz w:val="16"/>
        </w:rPr>
        <w:t xml:space="preserve"> </w:t>
      </w:r>
      <w:r w:rsidRPr="00B25544">
        <w:rPr>
          <w:rStyle w:val="Emphasis"/>
          <w:highlight w:val="green"/>
        </w:rPr>
        <w:t>we are living in 1948</w:t>
      </w:r>
      <w:r w:rsidRPr="00B25544">
        <w:rPr>
          <w:sz w:val="16"/>
        </w:rPr>
        <w:t xml:space="preserve">. And do you know why? Because in 1949, </w:t>
      </w:r>
      <w:r w:rsidRPr="00B25544">
        <w:rPr>
          <w:rStyle w:val="Emphasis"/>
        </w:rPr>
        <w:t>the Soviet Union had its first atomic bomb test.</w:t>
      </w:r>
      <w:r w:rsidRPr="00B25544">
        <w:rPr>
          <w:sz w:val="16"/>
        </w:rPr>
        <w:t xml:space="preserve"> And if until that moment, the Soviet Union was trying to reach agreement with [President Harry] Truman to ban nuclear weapons, and the Americans were not taking us seriously, in 1949 everything changed and they started talking to us on an equal footing.” </w:t>
      </w:r>
      <w:proofErr w:type="spellStart"/>
      <w:r w:rsidRPr="00B25544">
        <w:rPr>
          <w:sz w:val="16"/>
        </w:rPr>
        <w:t>Krutskikh</w:t>
      </w:r>
      <w:proofErr w:type="spellEnd"/>
      <w:r w:rsidRPr="00B25544">
        <w:rPr>
          <w:sz w:val="16"/>
        </w:rPr>
        <w:t xml:space="preserve"> continued, “I’m warning you: We are at the verge of having ‘something’ in the information arena, which will allow us to talk to the Americans as equals.” </w:t>
      </w:r>
      <w:r w:rsidRPr="00B25544">
        <w:rPr>
          <w:rStyle w:val="StyleUnderline"/>
          <w:highlight w:val="green"/>
        </w:rPr>
        <w:t>Putin’s</w:t>
      </w:r>
      <w:r w:rsidRPr="00B25544">
        <w:rPr>
          <w:rStyle w:val="StyleUnderline"/>
        </w:rPr>
        <w:t xml:space="preserve"> cyber </w:t>
      </w:r>
      <w:r w:rsidRPr="00B25544">
        <w:rPr>
          <w:rStyle w:val="StyleUnderline"/>
          <w:highlight w:val="green"/>
        </w:rPr>
        <w:t>adviser stressed</w:t>
      </w:r>
      <w:r w:rsidRPr="00B25544">
        <w:rPr>
          <w:sz w:val="16"/>
        </w:rPr>
        <w:t xml:space="preserve"> to the Moscow audience </w:t>
      </w:r>
      <w:r w:rsidRPr="00B25544">
        <w:rPr>
          <w:rStyle w:val="StyleUnderline"/>
        </w:rPr>
        <w:t xml:space="preserve">the </w:t>
      </w:r>
      <w:r w:rsidRPr="00B25544">
        <w:rPr>
          <w:rStyle w:val="Emphasis"/>
          <w:highlight w:val="green"/>
        </w:rPr>
        <w:t>importance</w:t>
      </w:r>
      <w:r w:rsidRPr="00B25544">
        <w:rPr>
          <w:rStyle w:val="StyleUnderline"/>
        </w:rPr>
        <w:t xml:space="preserve"> for Russia </w:t>
      </w:r>
      <w:r w:rsidRPr="00B25544">
        <w:rPr>
          <w:rStyle w:val="StyleUnderline"/>
          <w:highlight w:val="green"/>
        </w:rPr>
        <w:t>of having a</w:t>
      </w:r>
      <w:r w:rsidRPr="00B25544">
        <w:rPr>
          <w:rStyle w:val="StyleUnderline"/>
        </w:rPr>
        <w:t xml:space="preserve"> </w:t>
      </w:r>
      <w:r w:rsidRPr="00B25544">
        <w:rPr>
          <w:rStyle w:val="Emphasis"/>
        </w:rPr>
        <w:t xml:space="preserve">strong </w:t>
      </w:r>
      <w:r w:rsidRPr="00B25544">
        <w:rPr>
          <w:rStyle w:val="Emphasis"/>
          <w:highlight w:val="green"/>
        </w:rPr>
        <w:t>hand</w:t>
      </w:r>
      <w:r w:rsidRPr="00B25544">
        <w:rPr>
          <w:rStyle w:val="StyleUnderline"/>
          <w:highlight w:val="green"/>
        </w:rPr>
        <w:t xml:space="preserve"> in this new domain</w:t>
      </w:r>
      <w:r w:rsidRPr="00B25544">
        <w:rPr>
          <w:rStyle w:val="StyleUnderline"/>
        </w:rPr>
        <w:t>. If Russia is weak,</w:t>
      </w:r>
      <w:r w:rsidRPr="00B25544">
        <w:rPr>
          <w:sz w:val="16"/>
        </w:rPr>
        <w:t xml:space="preserve"> he explained, “</w:t>
      </w:r>
      <w:r w:rsidRPr="00B25544">
        <w:rPr>
          <w:rStyle w:val="StyleUnderline"/>
        </w:rPr>
        <w:t xml:space="preserve">it </w:t>
      </w:r>
      <w:r w:rsidRPr="00B25544">
        <w:rPr>
          <w:rStyle w:val="Emphasis"/>
        </w:rPr>
        <w:t>must</w:t>
      </w:r>
      <w:r w:rsidRPr="00B25544">
        <w:rPr>
          <w:sz w:val="16"/>
        </w:rPr>
        <w:t xml:space="preserve"> behave hypocritically and </w:t>
      </w:r>
      <w:r w:rsidRPr="00B25544">
        <w:rPr>
          <w:rStyle w:val="Emphasis"/>
        </w:rPr>
        <w:t>search for compromises</w:t>
      </w:r>
      <w:r w:rsidRPr="00B25544">
        <w:rPr>
          <w:rStyle w:val="StyleUnderline"/>
        </w:rPr>
        <w:t xml:space="preserve">. But once it becomes strong, </w:t>
      </w:r>
      <w:r w:rsidRPr="00B25544">
        <w:rPr>
          <w:rStyle w:val="StyleUnderline"/>
          <w:highlight w:val="green"/>
        </w:rPr>
        <w:t xml:space="preserve">it will </w:t>
      </w:r>
      <w:r w:rsidRPr="00B25544">
        <w:rPr>
          <w:rStyle w:val="Emphasis"/>
          <w:highlight w:val="green"/>
        </w:rPr>
        <w:t>dictate to</w:t>
      </w:r>
      <w:r w:rsidRPr="00B25544">
        <w:rPr>
          <w:sz w:val="16"/>
          <w:highlight w:val="green"/>
        </w:rPr>
        <w:t xml:space="preserve"> </w:t>
      </w:r>
      <w:r w:rsidRPr="00B25544">
        <w:rPr>
          <w:rStyle w:val="Emphasis"/>
          <w:highlight w:val="green"/>
        </w:rPr>
        <w:t>the</w:t>
      </w:r>
      <w:r w:rsidRPr="00B25544">
        <w:rPr>
          <w:sz w:val="16"/>
          <w:highlight w:val="green"/>
        </w:rPr>
        <w:t xml:space="preserve"> </w:t>
      </w:r>
      <w:r w:rsidRPr="00B25544">
        <w:rPr>
          <w:rStyle w:val="Emphasis"/>
          <w:highlight w:val="green"/>
        </w:rPr>
        <w:t>West</w:t>
      </w:r>
      <w:r w:rsidRPr="00B25544">
        <w:rPr>
          <w:rStyle w:val="Emphasis"/>
        </w:rPr>
        <w:t>ern partners</w:t>
      </w:r>
      <w:r w:rsidRPr="00B25544">
        <w:rPr>
          <w:sz w:val="16"/>
        </w:rPr>
        <w:t xml:space="preserve"> [the United States and its allies] </w:t>
      </w:r>
      <w:r w:rsidRPr="00B25544">
        <w:rPr>
          <w:rStyle w:val="StyleUnderline"/>
          <w:highlight w:val="green"/>
        </w:rPr>
        <w:t>from</w:t>
      </w:r>
      <w:r w:rsidRPr="00B25544">
        <w:rPr>
          <w:rStyle w:val="StyleUnderline"/>
        </w:rPr>
        <w:t xml:space="preserve"> the </w:t>
      </w:r>
      <w:r w:rsidRPr="00B25544">
        <w:rPr>
          <w:rStyle w:val="Emphasis"/>
          <w:highlight w:val="green"/>
        </w:rPr>
        <w:t>position of power</w:t>
      </w:r>
      <w:r w:rsidRPr="00B25544">
        <w:rPr>
          <w:rStyle w:val="Emphasis"/>
        </w:rPr>
        <w:t>.”</w:t>
      </w:r>
    </w:p>
    <w:p w:rsidR="00CE7E40" w:rsidRPr="00B25544" w:rsidRDefault="00CE7E40" w:rsidP="00CE7E40">
      <w:pPr>
        <w:pStyle w:val="Heading4"/>
      </w:pPr>
      <w:r w:rsidRPr="00B25544">
        <w:t>Miscalculation goes nuclear.</w:t>
      </w:r>
    </w:p>
    <w:p w:rsidR="00CE7E40" w:rsidRPr="00832A6F" w:rsidRDefault="00CE7E40" w:rsidP="00CE7E40">
      <w:pPr>
        <w:pStyle w:val="CiteSpacing"/>
      </w:pPr>
      <w:r w:rsidRPr="00B25544">
        <w:rPr>
          <w:rStyle w:val="Style13ptBold"/>
        </w:rPr>
        <w:t>Farmer ‘15</w:t>
      </w:r>
      <w:r w:rsidRPr="00832A6F">
        <w:t xml:space="preserve"> </w:t>
      </w:r>
      <w:r w:rsidRPr="00B25544">
        <w:rPr>
          <w:sz w:val="16"/>
          <w:szCs w:val="16"/>
        </w:rPr>
        <w:t xml:space="preserve">[Ben Farmer, Defense Correspondent at The Daily Telegraph, citing General Sir Adrian Bradshaw, Deputy Commander of NATO Forces in Europe, and former Director of British Special Forces, and Michael Fallon, Secretary of State for </w:t>
      </w:r>
      <w:proofErr w:type="spellStart"/>
      <w:r w:rsidRPr="00B25544">
        <w:rPr>
          <w:sz w:val="16"/>
          <w:szCs w:val="16"/>
        </w:rPr>
        <w:t>Defence</w:t>
      </w:r>
      <w:proofErr w:type="spellEnd"/>
      <w:r w:rsidRPr="00B25544">
        <w:rPr>
          <w:sz w:val="16"/>
          <w:szCs w:val="16"/>
        </w:rPr>
        <w:t xml:space="preserve">, member of the National Security Council, and Member of Parliament, United Kingdom and Great Britain and Northern Ireland, “NATO general: Russia tensions could escalate into all-out war,” Business Insider, 2-20-2015, </w:t>
      </w:r>
      <w:hyperlink r:id="rId37" w:history="1">
        <w:r w:rsidRPr="00B25544">
          <w:rPr>
            <w:rStyle w:val="Hyperlink"/>
            <w:sz w:val="16"/>
            <w:szCs w:val="16"/>
          </w:rPr>
          <w:t>http://www.businessinsider.com/nato-general-russia-tensions-could-escalate-to-war-2015-2</w:t>
        </w:r>
      </w:hyperlink>
      <w:r w:rsidRPr="00B25544">
        <w:rPr>
          <w:sz w:val="16"/>
          <w:szCs w:val="16"/>
        </w:rPr>
        <w:t>]</w:t>
      </w:r>
    </w:p>
    <w:p w:rsidR="00CE7E40" w:rsidRPr="00832A6F" w:rsidRDefault="00CE7E40" w:rsidP="00CE7E40">
      <w:pPr>
        <w:rPr>
          <w:sz w:val="14"/>
        </w:rPr>
      </w:pPr>
      <w:r w:rsidRPr="00B25544">
        <w:rPr>
          <w:rStyle w:val="StyleUnderline"/>
          <w:highlight w:val="green"/>
        </w:rPr>
        <w:t>Tensions with Russia could blow up into</w:t>
      </w:r>
      <w:r w:rsidRPr="00B25544">
        <w:rPr>
          <w:rStyle w:val="StyleUnderline"/>
        </w:rPr>
        <w:t xml:space="preserve"> </w:t>
      </w:r>
      <w:r w:rsidRPr="00B25544">
        <w:rPr>
          <w:rStyle w:val="Emphasis"/>
        </w:rPr>
        <w:t xml:space="preserve">all-out </w:t>
      </w:r>
      <w:r w:rsidRPr="00B25544">
        <w:rPr>
          <w:rStyle w:val="Emphasis"/>
          <w:highlight w:val="green"/>
        </w:rPr>
        <w:t>conflict</w:t>
      </w:r>
      <w:r w:rsidRPr="00B25544">
        <w:rPr>
          <w:rStyle w:val="StyleUnderline"/>
        </w:rPr>
        <w:t xml:space="preserve">, </w:t>
      </w:r>
      <w:r w:rsidRPr="00B25544">
        <w:rPr>
          <w:rStyle w:val="StyleUnderline"/>
          <w:highlight w:val="green"/>
        </w:rPr>
        <w:t>posing</w:t>
      </w:r>
      <w:r w:rsidRPr="00B25544">
        <w:rPr>
          <w:rStyle w:val="StyleUnderline"/>
        </w:rPr>
        <w:t xml:space="preserve"> “</w:t>
      </w:r>
      <w:r w:rsidRPr="00B25544">
        <w:rPr>
          <w:rStyle w:val="StyleUnderline"/>
          <w:highlight w:val="green"/>
        </w:rPr>
        <w:t xml:space="preserve">an </w:t>
      </w:r>
      <w:r w:rsidRPr="00B25544">
        <w:rPr>
          <w:rStyle w:val="Emphasis"/>
          <w:highlight w:val="green"/>
        </w:rPr>
        <w:t>existential threat</w:t>
      </w:r>
      <w:r w:rsidRPr="00B25544">
        <w:rPr>
          <w:sz w:val="14"/>
        </w:rPr>
        <w:t xml:space="preserve"> to our whole being”, </w:t>
      </w:r>
      <w:r w:rsidRPr="00B25544">
        <w:rPr>
          <w:rStyle w:val="StyleUnderline"/>
        </w:rPr>
        <w:t xml:space="preserve">Britain’s top general in </w:t>
      </w:r>
      <w:proofErr w:type="spellStart"/>
      <w:r w:rsidRPr="00B25544">
        <w:rPr>
          <w:rStyle w:val="StyleUnderline"/>
        </w:rPr>
        <w:t>Nato</w:t>
      </w:r>
      <w:proofErr w:type="spellEnd"/>
      <w:r w:rsidRPr="00B25544">
        <w:rPr>
          <w:rStyle w:val="StyleUnderline"/>
        </w:rPr>
        <w:t xml:space="preserve"> has warned</w:t>
      </w:r>
      <w:r w:rsidRPr="00B25544">
        <w:rPr>
          <w:sz w:val="14"/>
        </w:rPr>
        <w:t xml:space="preserve">. </w:t>
      </w:r>
      <w:r w:rsidRPr="00B25544">
        <w:rPr>
          <w:rStyle w:val="StyleUnderline"/>
        </w:rPr>
        <w:t xml:space="preserve">Gen Sir Adrian Bradshaw, deputy commander of </w:t>
      </w:r>
      <w:proofErr w:type="spellStart"/>
      <w:r w:rsidRPr="00B25544">
        <w:rPr>
          <w:rStyle w:val="StyleUnderline"/>
        </w:rPr>
        <w:t>Nato</w:t>
      </w:r>
      <w:proofErr w:type="spellEnd"/>
      <w:r w:rsidRPr="00B25544">
        <w:rPr>
          <w:rStyle w:val="StyleUnderline"/>
        </w:rPr>
        <w:t xml:space="preserve"> forces in Europe, said</w:t>
      </w:r>
      <w:r w:rsidRPr="00B25544">
        <w:rPr>
          <w:sz w:val="14"/>
        </w:rPr>
        <w:t xml:space="preserve"> there was a danger Vladimir </w:t>
      </w:r>
      <w:r w:rsidRPr="00B25544">
        <w:rPr>
          <w:rStyle w:val="StyleUnderline"/>
        </w:rPr>
        <w:t xml:space="preserve">Putin could try to use his armies to invade and seize </w:t>
      </w:r>
      <w:proofErr w:type="spellStart"/>
      <w:r w:rsidRPr="00B25544">
        <w:rPr>
          <w:rStyle w:val="Emphasis"/>
        </w:rPr>
        <w:t>Nato</w:t>
      </w:r>
      <w:proofErr w:type="spellEnd"/>
      <w:r w:rsidRPr="00B25544">
        <w:rPr>
          <w:rStyle w:val="StyleUnderline"/>
        </w:rPr>
        <w:t xml:space="preserve"> territory, </w:t>
      </w:r>
      <w:r w:rsidRPr="00B25544">
        <w:rPr>
          <w:rStyle w:val="Emphasis"/>
        </w:rPr>
        <w:t>after calculating the alliance would be too afraid</w:t>
      </w:r>
      <w:r w:rsidRPr="00B25544">
        <w:rPr>
          <w:rStyle w:val="StyleUnderline"/>
        </w:rPr>
        <w:t xml:space="preserve"> of escalating violence to respond</w:t>
      </w:r>
      <w:r w:rsidRPr="00B25544">
        <w:rPr>
          <w:sz w:val="14"/>
        </w:rPr>
        <w:t xml:space="preserve">. His comments follow a clash between London and Moscow </w:t>
      </w:r>
      <w:r w:rsidRPr="00B25544">
        <w:rPr>
          <w:rStyle w:val="StyleUnderline"/>
        </w:rPr>
        <w:t xml:space="preserve">after the </w:t>
      </w:r>
      <w:proofErr w:type="spellStart"/>
      <w:r w:rsidRPr="00B25544">
        <w:rPr>
          <w:rStyle w:val="StyleUnderline"/>
        </w:rPr>
        <w:t>Defence</w:t>
      </w:r>
      <w:proofErr w:type="spellEnd"/>
      <w:r w:rsidRPr="00B25544">
        <w:rPr>
          <w:rStyle w:val="StyleUnderline"/>
        </w:rPr>
        <w:t xml:space="preserve"> Secretary, Michael Fallon, said there was a "real and present danger</w:t>
      </w:r>
      <w:r w:rsidRPr="00B25544">
        <w:rPr>
          <w:sz w:val="14"/>
        </w:rPr>
        <w:t xml:space="preserve">" Mr </w:t>
      </w:r>
      <w:r w:rsidRPr="00B25544">
        <w:rPr>
          <w:rStyle w:val="StyleUnderline"/>
          <w:highlight w:val="green"/>
        </w:rPr>
        <w:t>Putin</w:t>
      </w:r>
      <w:r w:rsidRPr="00B25544">
        <w:rPr>
          <w:rStyle w:val="StyleUnderline"/>
        </w:rPr>
        <w:t xml:space="preserve"> could try to destabilize the Baltic states with a campaign of subversion and irregular warfare</w:t>
      </w:r>
      <w:r w:rsidRPr="00B25544">
        <w:rPr>
          <w:sz w:val="14"/>
        </w:rPr>
        <w:t xml:space="preserve">. The Kremlin called those comments “absolutely unacceptable". Sir Adrian told the Royal United Services’ Institute there was a danger such a campaign of undercover attacks </w:t>
      </w:r>
      <w:r w:rsidRPr="00B25544">
        <w:rPr>
          <w:rStyle w:val="StyleUnderline"/>
          <w:highlight w:val="green"/>
        </w:rPr>
        <w:t xml:space="preserve">could </w:t>
      </w:r>
      <w:r w:rsidRPr="00B25544">
        <w:rPr>
          <w:rStyle w:val="Emphasis"/>
          <w:highlight w:val="green"/>
        </w:rPr>
        <w:t xml:space="preserve">paralyze </w:t>
      </w:r>
      <w:proofErr w:type="spellStart"/>
      <w:r w:rsidRPr="00B25544">
        <w:rPr>
          <w:rStyle w:val="Emphasis"/>
          <w:highlight w:val="green"/>
        </w:rPr>
        <w:t>Nato</w:t>
      </w:r>
      <w:proofErr w:type="spellEnd"/>
      <w:r w:rsidRPr="00B25544">
        <w:rPr>
          <w:rStyle w:val="Emphasis"/>
          <w:highlight w:val="green"/>
        </w:rPr>
        <w:t xml:space="preserve"> </w:t>
      </w:r>
      <w:r w:rsidRPr="00B25544">
        <w:rPr>
          <w:rStyle w:val="Emphasis"/>
        </w:rPr>
        <w:t>decision making, as members disagreed</w:t>
      </w:r>
      <w:r w:rsidRPr="00B25544">
        <w:rPr>
          <w:sz w:val="14"/>
        </w:rPr>
        <w:t xml:space="preserve"> over how much Russia was responsible, and how to respond. </w:t>
      </w:r>
      <w:proofErr w:type="spellStart"/>
      <w:r w:rsidRPr="00B25544">
        <w:rPr>
          <w:rStyle w:val="StyleUnderline"/>
        </w:rPr>
        <w:t>Nato</w:t>
      </w:r>
      <w:proofErr w:type="spellEnd"/>
      <w:r w:rsidRPr="00B25544">
        <w:rPr>
          <w:rStyle w:val="StyleUnderline"/>
        </w:rPr>
        <w:t xml:space="preserve"> </w:t>
      </w:r>
      <w:r w:rsidRPr="00B25544">
        <w:rPr>
          <w:rStyle w:val="StyleUnderline"/>
          <w:highlight w:val="green"/>
        </w:rPr>
        <w:t xml:space="preserve">commanders fear </w:t>
      </w:r>
      <w:r w:rsidRPr="00B25544">
        <w:rPr>
          <w:rStyle w:val="StyleUnderline"/>
        </w:rPr>
        <w:t xml:space="preserve">a campaign of </w:t>
      </w:r>
      <w:proofErr w:type="spellStart"/>
      <w:r w:rsidRPr="00B25544">
        <w:rPr>
          <w:rStyle w:val="StyleUnderline"/>
        </w:rPr>
        <w:t>skilfully</w:t>
      </w:r>
      <w:proofErr w:type="spellEnd"/>
      <w:r w:rsidRPr="00B25544">
        <w:rPr>
          <w:rStyle w:val="StyleUnderline"/>
        </w:rPr>
        <w:t xml:space="preserve"> disguised, </w:t>
      </w:r>
      <w:r w:rsidRPr="00B25544">
        <w:rPr>
          <w:rStyle w:val="StyleUnderline"/>
          <w:highlight w:val="green"/>
        </w:rPr>
        <w:t>irregular</w:t>
      </w:r>
      <w:r w:rsidRPr="00B25544">
        <w:rPr>
          <w:rStyle w:val="StyleUnderline"/>
        </w:rPr>
        <w:t xml:space="preserve"> military </w:t>
      </w:r>
      <w:r w:rsidRPr="00B25544">
        <w:rPr>
          <w:rStyle w:val="StyleUnderline"/>
          <w:highlight w:val="green"/>
        </w:rPr>
        <w:t>action by Russia</w:t>
      </w:r>
      <w:r w:rsidRPr="00B25544">
        <w:rPr>
          <w:sz w:val="14"/>
        </w:rPr>
        <w:t xml:space="preserve">, which is </w:t>
      </w:r>
      <w:r w:rsidRPr="00B25544">
        <w:rPr>
          <w:rStyle w:val="StyleUnderline"/>
        </w:rPr>
        <w:t xml:space="preserve">carefully designed not to trigger the alliance's mutual </w:t>
      </w:r>
      <w:proofErr w:type="spellStart"/>
      <w:r w:rsidRPr="00B25544">
        <w:rPr>
          <w:rStyle w:val="StyleUnderline"/>
        </w:rPr>
        <w:t>defence</w:t>
      </w:r>
      <w:proofErr w:type="spellEnd"/>
      <w:r w:rsidRPr="00B25544">
        <w:rPr>
          <w:rStyle w:val="StyleUnderline"/>
        </w:rPr>
        <w:t xml:space="preserve"> pact</w:t>
      </w:r>
      <w:r w:rsidRPr="00B25544">
        <w:rPr>
          <w:sz w:val="14"/>
        </w:rPr>
        <w:t xml:space="preserve">. He said the </w:t>
      </w:r>
      <w:r w:rsidRPr="00B25544">
        <w:rPr>
          <w:rStyle w:val="StyleUnderline"/>
        </w:rPr>
        <w:t>"resulting ambiguity" would make "collective decisions relating to the appropriate responses more difficult"</w:t>
      </w:r>
      <w:r w:rsidRPr="00B25544">
        <w:rPr>
          <w:sz w:val="14"/>
        </w:rPr>
        <w:t xml:space="preserve">. But </w:t>
      </w:r>
      <w:r w:rsidRPr="00B25544">
        <w:rPr>
          <w:rStyle w:val="StyleUnderline"/>
        </w:rPr>
        <w:t>Sir Adrian, one of the most senior generals in the British Army and a former director of special forces</w:t>
      </w:r>
      <w:r w:rsidRPr="00B25544">
        <w:rPr>
          <w:sz w:val="14"/>
        </w:rPr>
        <w:t xml:space="preserve">, went further and </w:t>
      </w:r>
      <w:r w:rsidRPr="00B25544">
        <w:rPr>
          <w:rStyle w:val="StyleUnderline"/>
        </w:rPr>
        <w:t>said there was also danger that Russia could use conventional forces and Soviet-era brink</w:t>
      </w:r>
      <w:r w:rsidRPr="00B25544">
        <w:rPr>
          <w:rStyle w:val="StyleUnderline"/>
          <w:strike/>
        </w:rPr>
        <w:t>man</w:t>
      </w:r>
      <w:r w:rsidRPr="00B25544">
        <w:rPr>
          <w:rStyle w:val="StyleUnderline"/>
        </w:rPr>
        <w:t xml:space="preserve">ship to seize </w:t>
      </w:r>
      <w:proofErr w:type="spellStart"/>
      <w:r w:rsidRPr="00B25544">
        <w:rPr>
          <w:rStyle w:val="StyleUnderline"/>
        </w:rPr>
        <w:t>Nato</w:t>
      </w:r>
      <w:proofErr w:type="spellEnd"/>
      <w:r w:rsidRPr="00B25544">
        <w:rPr>
          <w:rStyle w:val="StyleUnderline"/>
        </w:rPr>
        <w:t xml:space="preserve"> territory</w:t>
      </w:r>
      <w:r w:rsidRPr="00B25544">
        <w:rPr>
          <w:sz w:val="14"/>
        </w:rPr>
        <w:t xml:space="preserve">. He said </w:t>
      </w:r>
      <w:r w:rsidRPr="00B25544">
        <w:rPr>
          <w:rStyle w:val="StyleUnderline"/>
        </w:rPr>
        <w:t xml:space="preserve">Russia had shown last year it could generate large conventional forces at short notice for snap exercises along its borders. </w:t>
      </w:r>
      <w:r w:rsidRPr="00B25544">
        <w:rPr>
          <w:rStyle w:val="StyleUnderline"/>
          <w:highlight w:val="green"/>
        </w:rPr>
        <w:t>There was a danger</w:t>
      </w:r>
      <w:r w:rsidRPr="00B25544">
        <w:rPr>
          <w:rStyle w:val="StyleUnderline"/>
        </w:rPr>
        <w:t xml:space="preserve"> these could be used “not only for intimidation and coercion but potentially to seize </w:t>
      </w:r>
      <w:proofErr w:type="spellStart"/>
      <w:r w:rsidRPr="00B25544">
        <w:rPr>
          <w:rStyle w:val="StyleUnderline"/>
        </w:rPr>
        <w:t>Nato</w:t>
      </w:r>
      <w:proofErr w:type="spellEnd"/>
      <w:r w:rsidRPr="00B25544">
        <w:rPr>
          <w:rStyle w:val="StyleUnderline"/>
        </w:rPr>
        <w:t xml:space="preserve"> territory, after which </w:t>
      </w:r>
      <w:r w:rsidRPr="00B25544">
        <w:rPr>
          <w:rStyle w:val="StyleUnderline"/>
          <w:highlight w:val="green"/>
        </w:rPr>
        <w:t xml:space="preserve">the threat of </w:t>
      </w:r>
      <w:r w:rsidRPr="00B25544">
        <w:rPr>
          <w:rStyle w:val="Emphasis"/>
          <w:highlight w:val="green"/>
        </w:rPr>
        <w:t>escalation</w:t>
      </w:r>
      <w:r w:rsidRPr="00B25544">
        <w:rPr>
          <w:rStyle w:val="StyleUnderline"/>
          <w:highlight w:val="green"/>
        </w:rPr>
        <w:t xml:space="preserve"> might be used to prevent</w:t>
      </w:r>
      <w:r w:rsidRPr="00B25544">
        <w:rPr>
          <w:rStyle w:val="StyleUnderline"/>
        </w:rPr>
        <w:t xml:space="preserve"> re-establishment of </w:t>
      </w:r>
      <w:r w:rsidRPr="00B25544">
        <w:rPr>
          <w:rStyle w:val="StyleUnderline"/>
          <w:highlight w:val="green"/>
        </w:rPr>
        <w:t>territorial integrity</w:t>
      </w:r>
      <w:r w:rsidRPr="00B25544">
        <w:rPr>
          <w:rStyle w:val="StyleUnderline"/>
        </w:rPr>
        <w:t>. This use of so called escalation dominance was</w:t>
      </w:r>
      <w:r w:rsidRPr="00B25544">
        <w:rPr>
          <w:sz w:val="14"/>
        </w:rPr>
        <w:t xml:space="preserve"> of course </w:t>
      </w:r>
      <w:r w:rsidRPr="00B25544">
        <w:rPr>
          <w:rStyle w:val="StyleUnderline"/>
        </w:rPr>
        <w:t>a classic Soviet technique</w:t>
      </w:r>
      <w:r w:rsidRPr="00B25544">
        <w:rPr>
          <w:sz w:val="14"/>
        </w:rPr>
        <w:t xml:space="preserve">.” He went on to say that </w:t>
      </w:r>
      <w:r w:rsidRPr="00B25544">
        <w:rPr>
          <w:rStyle w:val="StyleUnderline"/>
        </w:rPr>
        <w:t xml:space="preserve">“the </w:t>
      </w:r>
      <w:r w:rsidRPr="00B25544">
        <w:rPr>
          <w:rStyle w:val="StyleUnderline"/>
          <w:highlight w:val="green"/>
        </w:rPr>
        <w:t>threat</w:t>
      </w:r>
      <w:r w:rsidRPr="00B25544">
        <w:rPr>
          <w:rStyle w:val="StyleUnderline"/>
        </w:rPr>
        <w:t xml:space="preserve"> from Russia, together </w:t>
      </w:r>
      <w:r w:rsidRPr="00B25544">
        <w:rPr>
          <w:rStyle w:val="StyleUnderline"/>
          <w:highlight w:val="green"/>
        </w:rPr>
        <w:t>with</w:t>
      </w:r>
      <w:r w:rsidRPr="00B25544">
        <w:rPr>
          <w:rStyle w:val="StyleUnderline"/>
        </w:rPr>
        <w:t xml:space="preserve"> the </w:t>
      </w:r>
      <w:r w:rsidRPr="00B25544">
        <w:rPr>
          <w:rStyle w:val="StyleUnderline"/>
          <w:highlight w:val="green"/>
        </w:rPr>
        <w:t>risk</w:t>
      </w:r>
      <w:r w:rsidRPr="00B25544">
        <w:rPr>
          <w:rStyle w:val="StyleUnderline"/>
        </w:rPr>
        <w:t xml:space="preserve"> it </w:t>
      </w:r>
      <w:r w:rsidRPr="00B25544">
        <w:rPr>
          <w:rStyle w:val="StyleUnderline"/>
          <w:highlight w:val="green"/>
        </w:rPr>
        <w:t>brings</w:t>
      </w:r>
      <w:r w:rsidRPr="00B25544">
        <w:rPr>
          <w:rStyle w:val="StyleUnderline"/>
        </w:rPr>
        <w:t xml:space="preserve"> of a </w:t>
      </w:r>
      <w:r w:rsidRPr="00B25544">
        <w:rPr>
          <w:rStyle w:val="Emphasis"/>
          <w:highlight w:val="green"/>
        </w:rPr>
        <w:t>miscalculation</w:t>
      </w:r>
      <w:r w:rsidRPr="00B25544">
        <w:rPr>
          <w:rStyle w:val="StyleUnderline"/>
          <w:highlight w:val="green"/>
        </w:rPr>
        <w:t xml:space="preserve"> resulting in</w:t>
      </w:r>
      <w:r w:rsidRPr="00B25544">
        <w:rPr>
          <w:rStyle w:val="StyleUnderline"/>
        </w:rPr>
        <w:t xml:space="preserve"> a </w:t>
      </w:r>
      <w:r w:rsidRPr="00B25544">
        <w:rPr>
          <w:rStyle w:val="Emphasis"/>
        </w:rPr>
        <w:t xml:space="preserve">strategic </w:t>
      </w:r>
      <w:r w:rsidRPr="00B25544">
        <w:rPr>
          <w:rStyle w:val="Emphasis"/>
          <w:highlight w:val="green"/>
        </w:rPr>
        <w:t>conflict</w:t>
      </w:r>
      <w:r w:rsidRPr="00B25544">
        <w:rPr>
          <w:rStyle w:val="StyleUnderline"/>
        </w:rPr>
        <w:t xml:space="preserve">, however unlikely we see it as being right now, represents an </w:t>
      </w:r>
      <w:r w:rsidRPr="00B25544">
        <w:rPr>
          <w:rStyle w:val="Emphasis"/>
        </w:rPr>
        <w:t>existential threat</w:t>
      </w:r>
      <w:r w:rsidRPr="00B25544">
        <w:rPr>
          <w:sz w:val="14"/>
        </w:rPr>
        <w:t xml:space="preserve"> to our whole being.” </w:t>
      </w:r>
      <w:proofErr w:type="spellStart"/>
      <w:r w:rsidRPr="00B25544">
        <w:rPr>
          <w:rStyle w:val="StyleUnderline"/>
        </w:rPr>
        <w:t>Nato</w:t>
      </w:r>
      <w:proofErr w:type="spellEnd"/>
      <w:r w:rsidRPr="00B25544">
        <w:rPr>
          <w:rStyle w:val="StyleUnderline"/>
        </w:rPr>
        <w:t xml:space="preserve"> has agreed to set up a rapid reaction force</w:t>
      </w:r>
      <w:r w:rsidRPr="00B25544">
        <w:rPr>
          <w:sz w:val="14"/>
        </w:rPr>
        <w:t xml:space="preserve"> of around 5,000 troops ready to move at 48 </w:t>
      </w:r>
      <w:proofErr w:type="spellStart"/>
      <w:r w:rsidRPr="00B25544">
        <w:rPr>
          <w:sz w:val="14"/>
        </w:rPr>
        <w:t>hours notice</w:t>
      </w:r>
      <w:proofErr w:type="spellEnd"/>
      <w:r w:rsidRPr="00B25544">
        <w:rPr>
          <w:sz w:val="14"/>
        </w:rPr>
        <w:t xml:space="preserve">, </w:t>
      </w:r>
      <w:r w:rsidRPr="00B25544">
        <w:rPr>
          <w:rStyle w:val="StyleUnderline"/>
        </w:rPr>
        <w:t>in case of Russian aggression in Eastern Europe</w:t>
      </w:r>
      <w:r w:rsidRPr="00B25544">
        <w:rPr>
          <w:sz w:val="14"/>
        </w:rPr>
        <w:t xml:space="preserve">. Supplies, equipment and ammunition will be stockpiled in bases in the region. </w:t>
      </w:r>
      <w:r w:rsidRPr="00B25544">
        <w:rPr>
          <w:rStyle w:val="StyleUnderline"/>
        </w:rPr>
        <w:t>Alliance leaders hope the force will deter any incursion</w:t>
      </w:r>
      <w:r w:rsidRPr="00B25544">
        <w:rPr>
          <w:sz w:val="14"/>
        </w:rPr>
        <w:t xml:space="preserve">. David Cameron warned Vladimir Putin there will be more sanctions and "more consequences" for Russia if the ceasefire in Ukraine does not hold. The Prime Minister vowed that the West would be "staunch" in its response to Russia and was prepared to maintain pressure on Moscow "for the long term". He rejected the findings of a scathing parliamentary committee report that the UK found itself "sleep-walking" into the crisis over Ukraine. The EU Committee of the House of Lords found there had been a "catastrophic misreading" of mood by European diplomats in the run-up to the crisis. Earlier this week, </w:t>
      </w:r>
      <w:r w:rsidRPr="00B25544">
        <w:rPr>
          <w:rStyle w:val="StyleUnderline"/>
        </w:rPr>
        <w:t xml:space="preserve">Mr </w:t>
      </w:r>
      <w:r w:rsidRPr="00B25544">
        <w:rPr>
          <w:rStyle w:val="StyleUnderline"/>
          <w:highlight w:val="green"/>
        </w:rPr>
        <w:t>Fallon said the</w:t>
      </w:r>
      <w:r w:rsidRPr="00B25544">
        <w:rPr>
          <w:rStyle w:val="StyleUnderline"/>
        </w:rPr>
        <w:t xml:space="preserve"> Russian </w:t>
      </w:r>
      <w:r w:rsidRPr="00B25544">
        <w:rPr>
          <w:rStyle w:val="StyleUnderline"/>
          <w:highlight w:val="green"/>
        </w:rPr>
        <w:t>president might</w:t>
      </w:r>
      <w:r w:rsidRPr="00B25544">
        <w:rPr>
          <w:rStyle w:val="StyleUnderline"/>
        </w:rPr>
        <w:t xml:space="preserve"> try to </w:t>
      </w:r>
      <w:r w:rsidRPr="00B25544">
        <w:rPr>
          <w:rStyle w:val="Emphasis"/>
          <w:highlight w:val="green"/>
        </w:rPr>
        <w:t>test</w:t>
      </w:r>
      <w:r w:rsidRPr="00B25544">
        <w:rPr>
          <w:rStyle w:val="Emphasis"/>
        </w:rPr>
        <w:t xml:space="preserve"> </w:t>
      </w:r>
      <w:proofErr w:type="spellStart"/>
      <w:r w:rsidRPr="00B25544">
        <w:rPr>
          <w:rStyle w:val="Emphasis"/>
        </w:rPr>
        <w:t>Nato’s</w:t>
      </w:r>
      <w:proofErr w:type="spellEnd"/>
      <w:r w:rsidRPr="00B25544">
        <w:rPr>
          <w:rStyle w:val="Emphasis"/>
        </w:rPr>
        <w:t xml:space="preserve"> </w:t>
      </w:r>
      <w:r w:rsidRPr="00B25544">
        <w:rPr>
          <w:rStyle w:val="Emphasis"/>
          <w:highlight w:val="green"/>
        </w:rPr>
        <w:t>resolve</w:t>
      </w:r>
      <w:r w:rsidRPr="00B25544">
        <w:rPr>
          <w:rStyle w:val="StyleUnderline"/>
        </w:rPr>
        <w:t xml:space="preserve"> </w:t>
      </w:r>
      <w:r w:rsidRPr="00B25544">
        <w:rPr>
          <w:rStyle w:val="StyleUnderline"/>
          <w:highlight w:val="green"/>
        </w:rPr>
        <w:t>with</w:t>
      </w:r>
      <w:r w:rsidRPr="00B25544">
        <w:rPr>
          <w:rStyle w:val="StyleUnderline"/>
        </w:rPr>
        <w:t xml:space="preserve"> the same </w:t>
      </w:r>
      <w:r w:rsidRPr="00B25544">
        <w:rPr>
          <w:rStyle w:val="StyleUnderline"/>
          <w:highlight w:val="green"/>
        </w:rPr>
        <w:t xml:space="preserve">Kremlin-backed </w:t>
      </w:r>
      <w:r w:rsidRPr="00B25544">
        <w:rPr>
          <w:rStyle w:val="Emphasis"/>
          <w:highlight w:val="green"/>
        </w:rPr>
        <w:t>subversion</w:t>
      </w:r>
      <w:r w:rsidRPr="00B25544">
        <w:rPr>
          <w:rStyle w:val="Emphasis"/>
        </w:rPr>
        <w:t xml:space="preserve"> used in</w:t>
      </w:r>
      <w:r w:rsidRPr="00B25544">
        <w:rPr>
          <w:rStyle w:val="StyleUnderline"/>
        </w:rPr>
        <w:t xml:space="preserve"> Crimea and eastern </w:t>
      </w:r>
      <w:r w:rsidRPr="00B25544">
        <w:rPr>
          <w:rStyle w:val="Emphasis"/>
        </w:rPr>
        <w:t>Ukraine</w:t>
      </w:r>
      <w:r w:rsidRPr="00B25544">
        <w:rPr>
          <w:sz w:val="14"/>
        </w:rPr>
        <w:t xml:space="preserve">. </w:t>
      </w:r>
      <w:r w:rsidRPr="00B25544">
        <w:rPr>
          <w:rStyle w:val="StyleUnderline"/>
        </w:rPr>
        <w:t xml:space="preserve">A murky campaign of infiltration, propaganda, undercover forces and </w:t>
      </w:r>
      <w:proofErr w:type="spellStart"/>
      <w:r w:rsidRPr="00B25544">
        <w:rPr>
          <w:rStyle w:val="StyleUnderline"/>
        </w:rPr>
        <w:t>cyber attack</w:t>
      </w:r>
      <w:proofErr w:type="spellEnd"/>
      <w:r w:rsidRPr="00B25544">
        <w:rPr>
          <w:rStyle w:val="StyleUnderline"/>
        </w:rPr>
        <w:t xml:space="preserve"> such as that used in the early stages of the Ukraine conflict could be used to inflame ethnic tensions in Estonia, Lithuania or Latvia</w:t>
      </w:r>
      <w:r w:rsidRPr="00B25544">
        <w:rPr>
          <w:sz w:val="14"/>
        </w:rPr>
        <w:t xml:space="preserve">, he said. </w:t>
      </w:r>
      <w:r w:rsidRPr="00B25544">
        <w:rPr>
          <w:rStyle w:val="StyleUnderline"/>
        </w:rPr>
        <w:t xml:space="preserve">The military alliance </w:t>
      </w:r>
      <w:r w:rsidRPr="00B25544">
        <w:rPr>
          <w:rStyle w:val="Emphasis"/>
        </w:rPr>
        <w:t>must be prepared</w:t>
      </w:r>
      <w:r w:rsidRPr="00B25544">
        <w:rPr>
          <w:rStyle w:val="StyleUnderline"/>
        </w:rPr>
        <w:t xml:space="preserve"> to repel Russian aggression “whatever form it takes”</w:t>
      </w:r>
      <w:r w:rsidRPr="00B25544">
        <w:rPr>
          <w:sz w:val="14"/>
        </w:rPr>
        <w:t xml:space="preserve">, Mr Fallon said, as he warned that tensions between the two were “warming up”. His comments were dismissed in Moscow. Russia's Foreign Ministry spokesman said the country does not pose a threat to Baltic countries and accused Mr Fallon of going beyond “diplomatic ethics” . Alexander </w:t>
      </w:r>
      <w:proofErr w:type="spellStart"/>
      <w:r w:rsidRPr="00B25544">
        <w:rPr>
          <w:sz w:val="14"/>
        </w:rPr>
        <w:t>Lukashevich</w:t>
      </w:r>
      <w:proofErr w:type="spellEnd"/>
      <w:r w:rsidRPr="00B25544">
        <w:rPr>
          <w:sz w:val="14"/>
        </w:rPr>
        <w:t xml:space="preserve"> said: "His absolutely unacceptable characteristics of the Russian Federation remind me of last year's speech of US president Barack Obama before the UN general assembly, in which he mentioned Russia among the three most serious challenges his country was facing.” "I believe we will find a way to react to Mr Secretary's statements."</w:t>
      </w:r>
    </w:p>
    <w:p w:rsidR="00CE7E40" w:rsidRPr="00832A6F" w:rsidRDefault="00CE7E40" w:rsidP="00CE7E40">
      <w:pPr>
        <w:rPr>
          <w:rStyle w:val="StyleUnderline"/>
          <w:b/>
          <w:iCs/>
        </w:rPr>
      </w:pPr>
    </w:p>
    <w:p w:rsidR="00CE7E40" w:rsidRDefault="00CE7E40" w:rsidP="00CE7E40">
      <w:pPr>
        <w:pStyle w:val="Heading3"/>
      </w:pPr>
      <w:r>
        <w:t xml:space="preserve">----Ext. Russian </w:t>
      </w:r>
      <w:proofErr w:type="spellStart"/>
      <w:r>
        <w:t>Miscalc</w:t>
      </w:r>
      <w:proofErr w:type="spellEnd"/>
    </w:p>
    <w:p w:rsidR="00CE7E40" w:rsidRPr="00832A6F" w:rsidRDefault="00CE7E40" w:rsidP="00CE7E40">
      <w:pPr>
        <w:pStyle w:val="Heading4"/>
        <w:rPr>
          <w:rFonts w:cs="Calibri"/>
        </w:rPr>
      </w:pPr>
      <w:r w:rsidRPr="00B25544">
        <w:rPr>
          <w:rFonts w:cs="Calibri"/>
          <w:u w:val="single"/>
        </w:rPr>
        <w:t>No deterrence</w:t>
      </w:r>
      <w:r>
        <w:rPr>
          <w:rFonts w:cs="Calibri"/>
        </w:rPr>
        <w:t xml:space="preserve"> – Russia doesn’t think the US will respond.</w:t>
      </w:r>
    </w:p>
    <w:p w:rsidR="00CE7E40" w:rsidRPr="00832A6F" w:rsidRDefault="00CE7E40" w:rsidP="00CE7E40">
      <w:r>
        <w:rPr>
          <w:rStyle w:val="Style13ptBold"/>
        </w:rPr>
        <w:t>Gerry et al ‘</w:t>
      </w:r>
      <w:r w:rsidRPr="00832A6F">
        <w:rPr>
          <w:rStyle w:val="Style13ptBold"/>
        </w:rPr>
        <w:t>17</w:t>
      </w:r>
      <w:r w:rsidRPr="00B25544">
        <w:rPr>
          <w:sz w:val="16"/>
          <w:szCs w:val="16"/>
        </w:rPr>
        <w:t xml:space="preserve"> [Major William R. </w:t>
      </w:r>
      <w:proofErr w:type="spellStart"/>
      <w:r w:rsidRPr="00B25544">
        <w:rPr>
          <w:sz w:val="16"/>
          <w:szCs w:val="16"/>
        </w:rPr>
        <w:t>Gery</w:t>
      </w:r>
      <w:proofErr w:type="spellEnd"/>
      <w:r w:rsidRPr="00B25544">
        <w:rPr>
          <w:sz w:val="16"/>
          <w:szCs w:val="16"/>
        </w:rPr>
        <w:t xml:space="preserve">, USAF, is Program Manager for the U.S. Air Force Weapon System Evaluation Program at Air Combat Command. Major </w:t>
      </w:r>
      <w:proofErr w:type="spellStart"/>
      <w:r w:rsidRPr="00B25544">
        <w:rPr>
          <w:sz w:val="16"/>
          <w:szCs w:val="16"/>
        </w:rPr>
        <w:t>SeYoung</w:t>
      </w:r>
      <w:proofErr w:type="spellEnd"/>
      <w:r w:rsidRPr="00B25544">
        <w:rPr>
          <w:sz w:val="16"/>
          <w:szCs w:val="16"/>
        </w:rPr>
        <w:t xml:space="preserve"> Lee, Republic of Korea (ROK) Army, is a Student in the Military History Institution of ROK Army Headquarters. Lieutenant Colonel Jacob </w:t>
      </w:r>
      <w:proofErr w:type="spellStart"/>
      <w:r w:rsidRPr="00B25544">
        <w:rPr>
          <w:sz w:val="16"/>
          <w:szCs w:val="16"/>
        </w:rPr>
        <w:t>Ninas</w:t>
      </w:r>
      <w:proofErr w:type="spellEnd"/>
      <w:r w:rsidRPr="00B25544">
        <w:rPr>
          <w:sz w:val="16"/>
          <w:szCs w:val="16"/>
        </w:rPr>
        <w:t>, USA, is a Branch Chief in the 704th Military Intelligence Brigade, Information Warfare in an Information Age, https://andyblackassociates.co.uk/wp-content/uploads/2015/06/Information-Warfare.pdf]</w:t>
      </w:r>
    </w:p>
    <w:p w:rsidR="00CE7E40" w:rsidRPr="00832A6F" w:rsidRDefault="00CE7E40" w:rsidP="00CE7E40">
      <w:pPr>
        <w:rPr>
          <w:sz w:val="16"/>
        </w:rPr>
      </w:pPr>
      <w:r w:rsidRPr="00B25544">
        <w:rPr>
          <w:sz w:val="16"/>
        </w:rPr>
        <w:t>Historically</w:t>
      </w:r>
      <w:r w:rsidRPr="00B25544">
        <w:rPr>
          <w:sz w:val="16"/>
          <w:highlight w:val="green"/>
        </w:rPr>
        <w:t xml:space="preserve">, </w:t>
      </w:r>
      <w:r w:rsidRPr="00B25544">
        <w:rPr>
          <w:rStyle w:val="StyleUnderline"/>
          <w:highlight w:val="green"/>
        </w:rPr>
        <w:t>info</w:t>
      </w:r>
      <w:r w:rsidRPr="00B25544">
        <w:rPr>
          <w:sz w:val="16"/>
        </w:rPr>
        <w:t xml:space="preserve">rmation </w:t>
      </w:r>
      <w:r w:rsidRPr="00B25544">
        <w:rPr>
          <w:rStyle w:val="StyleUnderline"/>
          <w:highlight w:val="green"/>
        </w:rPr>
        <w:t>warfare was</w:t>
      </w:r>
      <w:r w:rsidRPr="00B25544">
        <w:rPr>
          <w:rStyle w:val="StyleUnderline"/>
        </w:rPr>
        <w:t xml:space="preserve"> identified as </w:t>
      </w:r>
      <w:r w:rsidRPr="00B25544">
        <w:rPr>
          <w:rStyle w:val="Emphasis"/>
          <w:highlight w:val="green"/>
        </w:rPr>
        <w:t>critical to national security</w:t>
      </w:r>
      <w:r w:rsidRPr="00B25544">
        <w:rPr>
          <w:sz w:val="16"/>
          <w:highlight w:val="green"/>
        </w:rPr>
        <w:t>,</w:t>
      </w:r>
      <w:r w:rsidRPr="00B25544">
        <w:rPr>
          <w:sz w:val="16"/>
        </w:rPr>
        <w:t xml:space="preserve"> and USIA was required to erode support for the Soviet Union during the Cold War.10 Today, we usually consider IW as the means, or sometimes a way, to achieve an objective. But currently </w:t>
      </w:r>
      <w:r w:rsidRPr="00B25544">
        <w:rPr>
          <w:rStyle w:val="StyleUnderline"/>
        </w:rPr>
        <w:t>we rarely think of IW as an end, even though we live in an information age</w:t>
      </w:r>
      <w:r w:rsidRPr="00B25544">
        <w:rPr>
          <w:sz w:val="16"/>
        </w:rPr>
        <w:t xml:space="preserve"> where we are all affected by the information environment every day. Brian </w:t>
      </w:r>
      <w:proofErr w:type="spellStart"/>
      <w:r w:rsidRPr="00B25544">
        <w:rPr>
          <w:sz w:val="16"/>
        </w:rPr>
        <w:t>Nichiporuk</w:t>
      </w:r>
      <w:proofErr w:type="spellEnd"/>
      <w:r w:rsidRPr="00B25544">
        <w:rPr>
          <w:sz w:val="16"/>
        </w:rPr>
        <w:t xml:space="preserve">, the author of “U.S. Military Opportunities,” discusses IW concepts and postulates: The </w:t>
      </w:r>
      <w:r w:rsidRPr="00B25544">
        <w:rPr>
          <w:rStyle w:val="StyleUnderline"/>
          <w:highlight w:val="green"/>
        </w:rPr>
        <w:t>goals</w:t>
      </w:r>
      <w:r w:rsidRPr="00B25544">
        <w:rPr>
          <w:rStyle w:val="StyleUnderline"/>
        </w:rPr>
        <w:t xml:space="preserve"> of an offensive information-warfare campaign </w:t>
      </w:r>
      <w:r w:rsidRPr="00B25544">
        <w:rPr>
          <w:rStyle w:val="StyleUnderline"/>
          <w:highlight w:val="green"/>
        </w:rPr>
        <w:t>are to</w:t>
      </w:r>
      <w:r w:rsidRPr="00B25544">
        <w:rPr>
          <w:rStyle w:val="StyleUnderline"/>
        </w:rPr>
        <w:t xml:space="preserve"> deny, corrupt, </w:t>
      </w:r>
      <w:r w:rsidRPr="00B25544">
        <w:rPr>
          <w:rStyle w:val="StyleUnderline"/>
          <w:highlight w:val="green"/>
        </w:rPr>
        <w:t>degrade</w:t>
      </w:r>
      <w:r w:rsidRPr="00B25544">
        <w:rPr>
          <w:rStyle w:val="StyleUnderline"/>
        </w:rPr>
        <w:t xml:space="preserve">, or destroy the </w:t>
      </w:r>
      <w:r w:rsidRPr="00B25544">
        <w:rPr>
          <w:rStyle w:val="StyleUnderline"/>
          <w:highlight w:val="green"/>
        </w:rPr>
        <w:t>enemy</w:t>
      </w:r>
      <w:r w:rsidRPr="00B25544">
        <w:rPr>
          <w:rStyle w:val="StyleUnderline"/>
        </w:rPr>
        <w:t xml:space="preserve">’s sources of </w:t>
      </w:r>
      <w:r w:rsidRPr="00B25544">
        <w:rPr>
          <w:rStyle w:val="StyleUnderline"/>
          <w:highlight w:val="green"/>
        </w:rPr>
        <w:t>information</w:t>
      </w:r>
      <w:r w:rsidRPr="00B25544">
        <w:rPr>
          <w:rStyle w:val="StyleUnderline"/>
        </w:rPr>
        <w:t xml:space="preserve"> on the battlefield. Doing so successfully</w:t>
      </w:r>
      <w:r w:rsidRPr="00B25544">
        <w:rPr>
          <w:sz w:val="16"/>
        </w:rPr>
        <w:t xml:space="preserve">, while maintaining the operational security of your own information sources, </w:t>
      </w:r>
      <w:r w:rsidRPr="00B25544">
        <w:rPr>
          <w:rStyle w:val="StyleUnderline"/>
        </w:rPr>
        <w:t xml:space="preserve">is </w:t>
      </w:r>
      <w:r w:rsidRPr="00B25544">
        <w:rPr>
          <w:sz w:val="16"/>
        </w:rPr>
        <w:t xml:space="preserve">the </w:t>
      </w:r>
      <w:r w:rsidRPr="00B25544">
        <w:rPr>
          <w:rStyle w:val="StyleUnderline"/>
        </w:rPr>
        <w:t>key to achieving “information superiority”</w:t>
      </w:r>
      <w:r w:rsidRPr="00B25544">
        <w:rPr>
          <w:sz w:val="16"/>
        </w:rPr>
        <w:t xml:space="preserve">—that is, </w:t>
      </w:r>
      <w:r w:rsidRPr="00B25544">
        <w:rPr>
          <w:rStyle w:val="StyleUnderline"/>
        </w:rPr>
        <w:t>the ability to see the battlefield while your opponent cannot.</w:t>
      </w:r>
      <w:r w:rsidRPr="00B25544">
        <w:rPr>
          <w:sz w:val="16"/>
        </w:rPr>
        <w:t xml:space="preserve">11 </w:t>
      </w:r>
      <w:r w:rsidRPr="00B25544">
        <w:rPr>
          <w:rStyle w:val="StyleUnderline"/>
          <w:highlight w:val="green"/>
        </w:rPr>
        <w:t>In</w:t>
      </w:r>
      <w:r w:rsidRPr="00B25544">
        <w:rPr>
          <w:rStyle w:val="StyleUnderline"/>
        </w:rPr>
        <w:t xml:space="preserve"> </w:t>
      </w:r>
      <w:r w:rsidRPr="00B25544">
        <w:rPr>
          <w:rStyle w:val="StyleUnderline"/>
          <w:highlight w:val="green"/>
        </w:rPr>
        <w:t>current</w:t>
      </w:r>
      <w:r w:rsidRPr="00B25544">
        <w:rPr>
          <w:rStyle w:val="StyleUnderline"/>
        </w:rPr>
        <w:t xml:space="preserve"> and future </w:t>
      </w:r>
      <w:r w:rsidRPr="00B25544">
        <w:rPr>
          <w:rStyle w:val="StyleUnderline"/>
          <w:highlight w:val="green"/>
        </w:rPr>
        <w:t>warfare</w:t>
      </w:r>
      <w:r w:rsidRPr="00B25544">
        <w:rPr>
          <w:rStyle w:val="StyleUnderline"/>
        </w:rPr>
        <w:t xml:space="preserve">, information </w:t>
      </w:r>
      <w:r w:rsidRPr="00B25544">
        <w:rPr>
          <w:rStyle w:val="StyleUnderline"/>
          <w:highlight w:val="green"/>
        </w:rPr>
        <w:t>superiority could be the</w:t>
      </w:r>
      <w:r w:rsidRPr="00B25544">
        <w:rPr>
          <w:rStyle w:val="StyleUnderline"/>
        </w:rPr>
        <w:t xml:space="preserve"> </w:t>
      </w:r>
      <w:r w:rsidRPr="00B25544">
        <w:rPr>
          <w:rStyle w:val="Emphasis"/>
        </w:rPr>
        <w:t xml:space="preserve">single </w:t>
      </w:r>
      <w:r w:rsidRPr="00B25544">
        <w:rPr>
          <w:rStyle w:val="Emphasis"/>
          <w:highlight w:val="green"/>
        </w:rPr>
        <w:t>most decisive factor</w:t>
      </w:r>
      <w:r w:rsidRPr="00B25544">
        <w:rPr>
          <w:rStyle w:val="StyleUnderline"/>
        </w:rPr>
        <w:t xml:space="preserve">. </w:t>
      </w:r>
      <w:r w:rsidRPr="00B25544">
        <w:rPr>
          <w:sz w:val="16"/>
        </w:rPr>
        <w:t xml:space="preserve">For instance, we could think about the China-Taiwan scenario. </w:t>
      </w:r>
      <w:r w:rsidRPr="00B25544">
        <w:rPr>
          <w:rStyle w:val="StyleUnderline"/>
        </w:rPr>
        <w:t xml:space="preserve">China is employing a </w:t>
      </w:r>
      <w:r w:rsidRPr="00B25544">
        <w:rPr>
          <w:rStyle w:val="Emphasis"/>
        </w:rPr>
        <w:t>robust IW strategy targeting</w:t>
      </w:r>
      <w:r w:rsidRPr="00B25544">
        <w:rPr>
          <w:sz w:val="16"/>
        </w:rPr>
        <w:t xml:space="preserve"> the </w:t>
      </w:r>
      <w:r w:rsidRPr="00B25544">
        <w:rPr>
          <w:rStyle w:val="Emphasis"/>
        </w:rPr>
        <w:t>Taiwan</w:t>
      </w:r>
      <w:r w:rsidRPr="00B25544">
        <w:rPr>
          <w:sz w:val="16"/>
        </w:rPr>
        <w:t xml:space="preserve">ese government in order </w:t>
      </w:r>
      <w:r w:rsidRPr="00B25544">
        <w:rPr>
          <w:rStyle w:val="StyleUnderline"/>
        </w:rPr>
        <w:t xml:space="preserve">to </w:t>
      </w:r>
      <w:r w:rsidRPr="00B25544">
        <w:rPr>
          <w:rStyle w:val="Emphasis"/>
        </w:rPr>
        <w:t>bring Taiwan under Chinese control</w:t>
      </w:r>
      <w:r w:rsidRPr="00B25544">
        <w:rPr>
          <w:rStyle w:val="StyleUnderline"/>
        </w:rPr>
        <w:t xml:space="preserve">, without engaging in kinetic war. </w:t>
      </w:r>
      <w:r w:rsidRPr="00B25544">
        <w:rPr>
          <w:sz w:val="16"/>
        </w:rPr>
        <w:t xml:space="preserve">They are simultaneously using information operations to delay U.S. involvement to the point where any outside interdiction occurs too late to affect the outcome.12 This concept is fully realized by a dedicated focus on IW strategy, organization, and capabilities. This could be analyzed best by Sun Tzu’s strategy: “To subdue the enemy without fighting is the acme of skill.”13 In another example, the Russian operations in Crimea provide a modern case study where the outcome of operations was directly attributed to IW principles and capability. Information Warfare: The Russian Invasion of Crimea </w:t>
      </w:r>
      <w:r w:rsidRPr="00B25544">
        <w:rPr>
          <w:rStyle w:val="StyleUnderline"/>
        </w:rPr>
        <w:t>The Russian incursion into</w:t>
      </w:r>
      <w:r w:rsidRPr="00B25544">
        <w:rPr>
          <w:sz w:val="16"/>
        </w:rPr>
        <w:t xml:space="preserve"> eastern </w:t>
      </w:r>
      <w:r w:rsidRPr="00B25544">
        <w:rPr>
          <w:rStyle w:val="Emphasis"/>
        </w:rPr>
        <w:t>Ukraine</w:t>
      </w:r>
      <w:r w:rsidRPr="00B25544">
        <w:rPr>
          <w:rStyle w:val="StyleUnderline"/>
        </w:rPr>
        <w:t xml:space="preserve">, and </w:t>
      </w:r>
      <w:r w:rsidRPr="00B25544">
        <w:rPr>
          <w:sz w:val="16"/>
        </w:rPr>
        <w:t xml:space="preserve">eventual </w:t>
      </w:r>
      <w:r w:rsidRPr="00B25544">
        <w:rPr>
          <w:rStyle w:val="StyleUnderline"/>
        </w:rPr>
        <w:t xml:space="preserve">annexation of Crimea </w:t>
      </w:r>
      <w:r w:rsidRPr="00B25544">
        <w:rPr>
          <w:sz w:val="16"/>
        </w:rPr>
        <w:t xml:space="preserve">in 2014, </w:t>
      </w:r>
      <w:r w:rsidRPr="00B25544">
        <w:rPr>
          <w:rStyle w:val="StyleUnderline"/>
        </w:rPr>
        <w:t xml:space="preserve">serves as the </w:t>
      </w:r>
      <w:r w:rsidRPr="00B25544">
        <w:rPr>
          <w:rStyle w:val="Emphasis"/>
        </w:rPr>
        <w:t>current model of a sustained IW campaign</w:t>
      </w:r>
      <w:r w:rsidRPr="00B25544">
        <w:rPr>
          <w:rStyle w:val="StyleUnderline"/>
        </w:rPr>
        <w:t xml:space="preserve"> </w:t>
      </w:r>
      <w:r w:rsidRPr="00B25544">
        <w:rPr>
          <w:sz w:val="16"/>
        </w:rPr>
        <w:t xml:space="preserve">and provides examples of successes and failures in these efforts. Russian IW, known as Reflexive Control, has its origins in Soviet doctrine and serves as a key component in their hybrid warfare operations.14 Reflexive Control “relies . . . on Russia’s ability to take advantage of preexisting dispositions among its enemies to choose its preferred courses of action.”15 During operations in Ukraine, Russia’s primary impediments included Western European powers and the United States. </w:t>
      </w:r>
      <w:r w:rsidRPr="00B25544">
        <w:rPr>
          <w:rStyle w:val="StyleUnderline"/>
          <w:highlight w:val="green"/>
        </w:rPr>
        <w:t>Russia took</w:t>
      </w:r>
      <w:r w:rsidRPr="00B25544">
        <w:rPr>
          <w:rStyle w:val="StyleUnderline"/>
        </w:rPr>
        <w:t xml:space="preserve"> multiple </w:t>
      </w:r>
      <w:r w:rsidRPr="00B25544">
        <w:rPr>
          <w:rStyle w:val="StyleUnderline"/>
          <w:highlight w:val="green"/>
        </w:rPr>
        <w:t xml:space="preserve">actions to </w:t>
      </w:r>
      <w:r w:rsidRPr="00B25544">
        <w:rPr>
          <w:rStyle w:val="Emphasis"/>
          <w:highlight w:val="green"/>
        </w:rPr>
        <w:t>seize</w:t>
      </w:r>
      <w:r w:rsidRPr="00B25544">
        <w:rPr>
          <w:rStyle w:val="StyleUnderline"/>
        </w:rPr>
        <w:t xml:space="preserve"> </w:t>
      </w:r>
      <w:r w:rsidRPr="00B25544">
        <w:rPr>
          <w:sz w:val="16"/>
        </w:rPr>
        <w:t xml:space="preserve">the </w:t>
      </w:r>
      <w:r w:rsidRPr="00B25544">
        <w:rPr>
          <w:rStyle w:val="Emphasis"/>
          <w:highlight w:val="green"/>
        </w:rPr>
        <w:t>advantage</w:t>
      </w:r>
      <w:r w:rsidRPr="00B25544">
        <w:rPr>
          <w:rStyle w:val="StyleUnderline"/>
        </w:rPr>
        <w:t xml:space="preserve"> of </w:t>
      </w:r>
      <w:r w:rsidRPr="00B25544">
        <w:rPr>
          <w:rStyle w:val="Emphasis"/>
        </w:rPr>
        <w:t>preexisting dispositions among</w:t>
      </w:r>
      <w:r w:rsidRPr="00B25544">
        <w:rPr>
          <w:rStyle w:val="StyleUnderline"/>
        </w:rPr>
        <w:t xml:space="preserve"> </w:t>
      </w:r>
      <w:r w:rsidRPr="00B25544">
        <w:rPr>
          <w:sz w:val="16"/>
        </w:rPr>
        <w:t xml:space="preserve">its </w:t>
      </w:r>
      <w:r w:rsidRPr="00B25544">
        <w:rPr>
          <w:rStyle w:val="Emphasis"/>
        </w:rPr>
        <w:t>enemies</w:t>
      </w:r>
      <w:r w:rsidRPr="00B25544">
        <w:rPr>
          <w:rStyle w:val="StyleUnderline"/>
        </w:rPr>
        <w:t xml:space="preserve"> </w:t>
      </w:r>
      <w:r w:rsidRPr="00B25544">
        <w:rPr>
          <w:sz w:val="16"/>
        </w:rPr>
        <w:t xml:space="preserve">in order </w:t>
      </w:r>
      <w:r w:rsidRPr="00B25544">
        <w:rPr>
          <w:rStyle w:val="StyleUnderline"/>
        </w:rPr>
        <w:t>to conduct successful operations in Ukraine and</w:t>
      </w:r>
      <w:r w:rsidRPr="00B25544">
        <w:rPr>
          <w:sz w:val="16"/>
        </w:rPr>
        <w:t xml:space="preserve">, at the same time, </w:t>
      </w:r>
      <w:r w:rsidRPr="00B25544">
        <w:rPr>
          <w:rStyle w:val="StyleUnderline"/>
        </w:rPr>
        <w:t xml:space="preserve">avoid </w:t>
      </w:r>
      <w:r w:rsidRPr="00B25544">
        <w:rPr>
          <w:sz w:val="16"/>
        </w:rPr>
        <w:t xml:space="preserve">a </w:t>
      </w:r>
      <w:r w:rsidRPr="00B25544">
        <w:rPr>
          <w:rStyle w:val="StyleUnderline"/>
        </w:rPr>
        <w:t xml:space="preserve">large-scale confrontation with the West. </w:t>
      </w:r>
      <w:r w:rsidRPr="00B25544">
        <w:rPr>
          <w:sz w:val="16"/>
        </w:rPr>
        <w:t xml:space="preserve">As part of Reflexive Control, Russia utilized a well-coordinated denial-and-deception plan, called </w:t>
      </w:r>
      <w:proofErr w:type="spellStart"/>
      <w:r w:rsidRPr="00B25544">
        <w:rPr>
          <w:sz w:val="16"/>
        </w:rPr>
        <w:t>maskirovka</w:t>
      </w:r>
      <w:proofErr w:type="spellEnd"/>
      <w:r w:rsidRPr="00B25544">
        <w:rPr>
          <w:sz w:val="16"/>
        </w:rPr>
        <w:t xml:space="preserve">, through the use of “little green men” to establish checkpoints and secure key terrain in Ukraine. These little green men operated with speed and efficiency, and wore no identifying patches or unit insignia. This lack of identification allowed Russia to deny any association with these forces, which were later acknowledged as Russian troops. </w:t>
      </w:r>
      <w:r w:rsidRPr="00B25544">
        <w:rPr>
          <w:rStyle w:val="StyleUnderline"/>
          <w:highlight w:val="green"/>
        </w:rPr>
        <w:t xml:space="preserve">By </w:t>
      </w:r>
      <w:r w:rsidRPr="00B25544">
        <w:rPr>
          <w:rStyle w:val="Emphasis"/>
          <w:highlight w:val="green"/>
        </w:rPr>
        <w:t>controlling information</w:t>
      </w:r>
      <w:r w:rsidRPr="00B25544">
        <w:rPr>
          <w:rStyle w:val="StyleUnderline"/>
        </w:rPr>
        <w:t xml:space="preserve"> and being able to deny its involvement </w:t>
      </w:r>
      <w:r w:rsidRPr="00B25544">
        <w:rPr>
          <w:sz w:val="16"/>
        </w:rPr>
        <w:t xml:space="preserve">in the occupation of Ukraine during the early stages of the conflict, </w:t>
      </w:r>
      <w:r w:rsidRPr="00B25544">
        <w:rPr>
          <w:rStyle w:val="StyleUnderline"/>
          <w:highlight w:val="green"/>
        </w:rPr>
        <w:t xml:space="preserve">Russia was </w:t>
      </w:r>
      <w:r w:rsidRPr="00B25544">
        <w:rPr>
          <w:rStyle w:val="Emphasis"/>
          <w:highlight w:val="green"/>
        </w:rPr>
        <w:t>viewed as</w:t>
      </w:r>
      <w:r w:rsidRPr="00B25544">
        <w:rPr>
          <w:rStyle w:val="Emphasis"/>
        </w:rPr>
        <w:t xml:space="preserve"> an </w:t>
      </w:r>
      <w:r w:rsidRPr="00B25544">
        <w:rPr>
          <w:rStyle w:val="Emphasis"/>
          <w:highlight w:val="green"/>
        </w:rPr>
        <w:t>interested</w:t>
      </w:r>
      <w:r w:rsidRPr="00B25544">
        <w:rPr>
          <w:rStyle w:val="Emphasis"/>
        </w:rPr>
        <w:t xml:space="preserve"> party</w:t>
      </w:r>
      <w:r w:rsidRPr="00B25544">
        <w:rPr>
          <w:sz w:val="16"/>
        </w:rPr>
        <w:t xml:space="preserve"> by the international community—</w:t>
      </w:r>
      <w:r w:rsidRPr="00B25544">
        <w:rPr>
          <w:rStyle w:val="Emphasis"/>
        </w:rPr>
        <w:t>as opposed to a belligerent.</w:t>
      </w:r>
      <w:r w:rsidRPr="00B25544">
        <w:rPr>
          <w:rStyle w:val="StyleUnderline"/>
        </w:rPr>
        <w:t xml:space="preserve"> </w:t>
      </w:r>
      <w:r w:rsidRPr="00B25544">
        <w:rPr>
          <w:sz w:val="16"/>
        </w:rPr>
        <w:t xml:space="preserve">This fed directly into Russia’s view that Western Europe and the United States did not desire a direct conflict and would not press the issue of Russian involvement, even if discovered. The </w:t>
      </w:r>
      <w:r w:rsidRPr="00B25544">
        <w:rPr>
          <w:rStyle w:val="StyleUnderline"/>
        </w:rPr>
        <w:t xml:space="preserve">ability to operate in relative secrecy </w:t>
      </w:r>
      <w:r w:rsidRPr="00B25544">
        <w:rPr>
          <w:sz w:val="16"/>
        </w:rPr>
        <w:t xml:space="preserve">also </w:t>
      </w:r>
      <w:r w:rsidRPr="00B25544">
        <w:rPr>
          <w:rStyle w:val="StyleUnderline"/>
        </w:rPr>
        <w:t xml:space="preserve">allowed Russia to </w:t>
      </w:r>
      <w:r w:rsidRPr="00B25544">
        <w:rPr>
          <w:sz w:val="16"/>
        </w:rPr>
        <w:t xml:space="preserve">successfully </w:t>
      </w:r>
      <w:r w:rsidRPr="00B25544">
        <w:rPr>
          <w:rStyle w:val="StyleUnderline"/>
        </w:rPr>
        <w:t>mask its</w:t>
      </w:r>
      <w:r w:rsidRPr="00B25544">
        <w:rPr>
          <w:sz w:val="16"/>
        </w:rPr>
        <w:t xml:space="preserve"> </w:t>
      </w:r>
      <w:r w:rsidRPr="00B25544">
        <w:rPr>
          <w:rStyle w:val="StyleUnderline"/>
        </w:rPr>
        <w:t xml:space="preserve">true desired end state. </w:t>
      </w:r>
      <w:r w:rsidRPr="00B25544">
        <w:rPr>
          <w:sz w:val="16"/>
        </w:rPr>
        <w:t xml:space="preserve">By doing so, it allowed for almost any action to potentially be considered a successful mission to enemies and outside observers, due to a lack of understanding of Russian intentions. </w:t>
      </w:r>
      <w:r w:rsidRPr="00B25544">
        <w:rPr>
          <w:rStyle w:val="StyleUnderline"/>
          <w:highlight w:val="green"/>
        </w:rPr>
        <w:t>This</w:t>
      </w:r>
      <w:r w:rsidRPr="00B25544">
        <w:rPr>
          <w:rStyle w:val="StyleUnderline"/>
        </w:rPr>
        <w:t xml:space="preserve"> </w:t>
      </w:r>
      <w:r w:rsidRPr="00B25544">
        <w:rPr>
          <w:sz w:val="16"/>
        </w:rPr>
        <w:t xml:space="preserve">also </w:t>
      </w:r>
      <w:r w:rsidRPr="00B25544">
        <w:rPr>
          <w:rStyle w:val="StyleUnderline"/>
          <w:highlight w:val="green"/>
        </w:rPr>
        <w:t>allowed</w:t>
      </w:r>
      <w:r w:rsidRPr="00B25544">
        <w:rPr>
          <w:rStyle w:val="StyleUnderline"/>
        </w:rPr>
        <w:t xml:space="preserve"> </w:t>
      </w:r>
      <w:r w:rsidRPr="00B25544">
        <w:rPr>
          <w:sz w:val="16"/>
        </w:rPr>
        <w:t xml:space="preserve">for </w:t>
      </w:r>
      <w:r w:rsidRPr="00B25544">
        <w:rPr>
          <w:rStyle w:val="Emphasis"/>
          <w:highlight w:val="green"/>
        </w:rPr>
        <w:t>unchallenged</w:t>
      </w:r>
      <w:r w:rsidRPr="00B25544">
        <w:rPr>
          <w:rStyle w:val="Emphasis"/>
        </w:rPr>
        <w:t xml:space="preserve"> Russian </w:t>
      </w:r>
      <w:r w:rsidRPr="00B25544">
        <w:rPr>
          <w:rStyle w:val="Emphasis"/>
          <w:highlight w:val="green"/>
        </w:rPr>
        <w:t>saber rattlin</w:t>
      </w:r>
      <w:r w:rsidRPr="00B25544">
        <w:rPr>
          <w:rStyle w:val="StyleUnderline"/>
          <w:highlight w:val="green"/>
        </w:rPr>
        <w:t>g</w:t>
      </w:r>
      <w:r w:rsidRPr="00B25544">
        <w:rPr>
          <w:rStyle w:val="StyleUnderline"/>
        </w:rPr>
        <w:t xml:space="preserve"> and </w:t>
      </w:r>
      <w:r w:rsidRPr="00B25544">
        <w:rPr>
          <w:rStyle w:val="Emphasis"/>
        </w:rPr>
        <w:t>threats</w:t>
      </w:r>
      <w:r w:rsidRPr="00B25544">
        <w:rPr>
          <w:rStyle w:val="StyleUnderline"/>
        </w:rPr>
        <w:t xml:space="preserve"> against </w:t>
      </w:r>
      <w:r w:rsidRPr="00B25544">
        <w:rPr>
          <w:sz w:val="16"/>
        </w:rPr>
        <w:t xml:space="preserve">the </w:t>
      </w:r>
      <w:r w:rsidRPr="00B25544">
        <w:rPr>
          <w:rStyle w:val="StyleUnderline"/>
        </w:rPr>
        <w:t>N</w:t>
      </w:r>
      <w:r w:rsidRPr="00B25544">
        <w:rPr>
          <w:sz w:val="16"/>
        </w:rPr>
        <w:t xml:space="preserve">orth </w:t>
      </w:r>
      <w:r w:rsidRPr="00B25544">
        <w:rPr>
          <w:rStyle w:val="StyleUnderline"/>
        </w:rPr>
        <w:t>A</w:t>
      </w:r>
      <w:r w:rsidRPr="00B25544">
        <w:rPr>
          <w:sz w:val="16"/>
        </w:rPr>
        <w:t xml:space="preserve">tlantic </w:t>
      </w:r>
      <w:r w:rsidRPr="00B25544">
        <w:rPr>
          <w:rStyle w:val="StyleUnderline"/>
        </w:rPr>
        <w:t>T</w:t>
      </w:r>
      <w:r w:rsidRPr="00B25544">
        <w:rPr>
          <w:sz w:val="16"/>
        </w:rPr>
        <w:t xml:space="preserve">reaty </w:t>
      </w:r>
      <w:r w:rsidRPr="00B25544">
        <w:rPr>
          <w:rStyle w:val="StyleUnderline"/>
        </w:rPr>
        <w:t>O</w:t>
      </w:r>
      <w:r w:rsidRPr="00B25544">
        <w:rPr>
          <w:sz w:val="16"/>
        </w:rPr>
        <w:t xml:space="preserve">rganization </w:t>
      </w:r>
      <w:r w:rsidRPr="00B25544">
        <w:rPr>
          <w:rStyle w:val="StyleUnderline"/>
        </w:rPr>
        <w:t>and the West as Russia attempted to paint Western Europe and the U</w:t>
      </w:r>
      <w:r w:rsidRPr="00B25544">
        <w:rPr>
          <w:sz w:val="16"/>
        </w:rPr>
        <w:t xml:space="preserve">nited </w:t>
      </w:r>
      <w:r w:rsidRPr="00B25544">
        <w:rPr>
          <w:rStyle w:val="StyleUnderline"/>
        </w:rPr>
        <w:t>S</w:t>
      </w:r>
      <w:r w:rsidRPr="00B25544">
        <w:rPr>
          <w:sz w:val="16"/>
        </w:rPr>
        <w:t xml:space="preserve">tates </w:t>
      </w:r>
      <w:r w:rsidRPr="00B25544">
        <w:rPr>
          <w:rStyle w:val="StyleUnderline"/>
        </w:rPr>
        <w:t>as weak,</w:t>
      </w:r>
      <w:r w:rsidRPr="00B25544">
        <w:rPr>
          <w:sz w:val="16"/>
        </w:rPr>
        <w:t xml:space="preserve"> especially in the eyes of developing nations. In addition to actions on the ground in Ukraine, </w:t>
      </w:r>
      <w:r w:rsidRPr="00B25544">
        <w:rPr>
          <w:rStyle w:val="StyleUnderline"/>
          <w:highlight w:val="green"/>
        </w:rPr>
        <w:t>Russia</w:t>
      </w:r>
      <w:r w:rsidRPr="00B25544">
        <w:rPr>
          <w:rStyle w:val="StyleUnderline"/>
        </w:rPr>
        <w:t xml:space="preserve"> integrated and </w:t>
      </w:r>
      <w:r w:rsidRPr="00B25544">
        <w:rPr>
          <w:rStyle w:val="StyleUnderline"/>
          <w:highlight w:val="green"/>
        </w:rPr>
        <w:t>utilized</w:t>
      </w:r>
      <w:r w:rsidRPr="00B25544">
        <w:rPr>
          <w:rStyle w:val="StyleUnderline"/>
        </w:rPr>
        <w:t xml:space="preserve"> </w:t>
      </w:r>
      <w:r w:rsidRPr="00B25544">
        <w:rPr>
          <w:sz w:val="16"/>
        </w:rPr>
        <w:t xml:space="preserve">television, print media, and social </w:t>
      </w:r>
      <w:r w:rsidRPr="00B25544">
        <w:rPr>
          <w:rStyle w:val="StyleUnderline"/>
          <w:highlight w:val="green"/>
        </w:rPr>
        <w:t>media to deflect</w:t>
      </w:r>
      <w:r w:rsidRPr="00B25544">
        <w:rPr>
          <w:rStyle w:val="StyleUnderline"/>
        </w:rPr>
        <w:t xml:space="preserve"> and hide its </w:t>
      </w:r>
      <w:r w:rsidRPr="00B25544">
        <w:rPr>
          <w:rStyle w:val="StyleUnderline"/>
          <w:highlight w:val="green"/>
        </w:rPr>
        <w:t>efforts</w:t>
      </w:r>
      <w:r w:rsidRPr="00B25544">
        <w:rPr>
          <w:rStyle w:val="StyleUnderline"/>
        </w:rPr>
        <w:t xml:space="preserve"> </w:t>
      </w:r>
      <w:r w:rsidRPr="00B25544">
        <w:rPr>
          <w:sz w:val="16"/>
        </w:rPr>
        <w:t xml:space="preserve">at occupation and annexation while reducing potential Western involvement.16 The </w:t>
      </w:r>
      <w:r w:rsidRPr="00B25544">
        <w:rPr>
          <w:rStyle w:val="StyleUnderline"/>
        </w:rPr>
        <w:t xml:space="preserve">successful use of IW allowed Russian forces </w:t>
      </w:r>
      <w:r w:rsidRPr="00B25544">
        <w:rPr>
          <w:sz w:val="16"/>
        </w:rPr>
        <w:t xml:space="preserve">to occupy eastern Ukraine and annex Crimea </w:t>
      </w:r>
      <w:r w:rsidRPr="00B25544">
        <w:rPr>
          <w:rStyle w:val="StyleUnderline"/>
        </w:rPr>
        <w:t>without a large-scale response</w:t>
      </w:r>
      <w:r w:rsidRPr="00B25544">
        <w:rPr>
          <w:sz w:val="16"/>
        </w:rPr>
        <w:t xml:space="preserve"> from the West.</w:t>
      </w:r>
    </w:p>
    <w:p w:rsidR="00CE7E40" w:rsidRPr="00832A6F" w:rsidRDefault="00CE7E40" w:rsidP="00CE7E40">
      <w:pPr>
        <w:pStyle w:val="Heading4"/>
        <w:rPr>
          <w:rFonts w:cs="Calibri"/>
        </w:rPr>
      </w:pPr>
      <w:r>
        <w:rPr>
          <w:rFonts w:cs="Calibri"/>
        </w:rPr>
        <w:t xml:space="preserve">That outweighs – it’s the </w:t>
      </w:r>
      <w:r w:rsidRPr="00E642CE">
        <w:rPr>
          <w:rFonts w:cs="Calibri"/>
          <w:u w:val="single"/>
        </w:rPr>
        <w:t>only</w:t>
      </w:r>
      <w:r>
        <w:rPr>
          <w:rFonts w:cs="Calibri"/>
        </w:rPr>
        <w:t xml:space="preserve"> existential threat.</w:t>
      </w:r>
    </w:p>
    <w:p w:rsidR="00CE7E40" w:rsidRPr="00832A6F" w:rsidRDefault="00CE7E40" w:rsidP="00CE7E40">
      <w:r>
        <w:rPr>
          <w:rStyle w:val="Style13ptBold"/>
        </w:rPr>
        <w:t>Barratt ‘</w:t>
      </w:r>
      <w:r w:rsidRPr="00832A6F">
        <w:rPr>
          <w:rStyle w:val="Style13ptBold"/>
        </w:rPr>
        <w:t>17</w:t>
      </w:r>
      <w:r w:rsidRPr="00832A6F">
        <w:t xml:space="preserve"> </w:t>
      </w:r>
      <w:r w:rsidRPr="00B25544">
        <w:rPr>
          <w:sz w:val="16"/>
          <w:szCs w:val="16"/>
        </w:rPr>
        <w:t>[et al, PhD in Pure Mathematics, Oxford, Lecturer in Mathematics at Oxford,  Research Associate at the Future of Humanity Institute, 2/3/2017, Existential Risk: Diplomacy and Governance, https://www.fhi.ox.ac.uk/wp-content/uploads/Existential-Risks-2017-01-23.pdf]</w:t>
      </w:r>
    </w:p>
    <w:p w:rsidR="00CE7E40" w:rsidRPr="00832A6F" w:rsidRDefault="00CE7E40" w:rsidP="00CE7E40">
      <w:pPr>
        <w:rPr>
          <w:sz w:val="16"/>
        </w:rPr>
      </w:pPr>
      <w:r w:rsidRPr="00B25544">
        <w:rPr>
          <w:sz w:val="16"/>
        </w:rPr>
        <w:t xml:space="preserve">The bombings of Hiroshima and Nagasaki demonstrated the unprecedented destructive power of nuclear weapons. However, </w:t>
      </w:r>
      <w:r w:rsidRPr="00B25544">
        <w:rPr>
          <w:rStyle w:val="StyleUnderline"/>
        </w:rPr>
        <w:t>even in an all-out nuclear war between the U</w:t>
      </w:r>
      <w:r w:rsidRPr="00B25544">
        <w:rPr>
          <w:sz w:val="16"/>
        </w:rPr>
        <w:t xml:space="preserve">nited </w:t>
      </w:r>
      <w:r w:rsidRPr="00B25544">
        <w:rPr>
          <w:rStyle w:val="StyleUnderline"/>
        </w:rPr>
        <w:t>S</w:t>
      </w:r>
      <w:r w:rsidRPr="00B25544">
        <w:rPr>
          <w:sz w:val="16"/>
        </w:rPr>
        <w:t xml:space="preserve">tates </w:t>
      </w:r>
      <w:r w:rsidRPr="00B25544">
        <w:rPr>
          <w:rStyle w:val="StyleUnderline"/>
        </w:rPr>
        <w:t>and Russia</w:t>
      </w:r>
      <w:r w:rsidRPr="00B25544">
        <w:rPr>
          <w:sz w:val="16"/>
        </w:rPr>
        <w:t xml:space="preserve">, despite horrific casualties, </w:t>
      </w:r>
      <w:r w:rsidRPr="00B25544">
        <w:rPr>
          <w:rStyle w:val="StyleUnderline"/>
          <w:highlight w:val="green"/>
        </w:rPr>
        <w:t>neither</w:t>
      </w:r>
      <w:r w:rsidRPr="00B25544">
        <w:rPr>
          <w:rStyle w:val="StyleUnderline"/>
        </w:rPr>
        <w:t xml:space="preserve"> country’s </w:t>
      </w:r>
      <w:r w:rsidRPr="00B25544">
        <w:rPr>
          <w:rStyle w:val="StyleUnderline"/>
          <w:highlight w:val="green"/>
        </w:rPr>
        <w:t>population is</w:t>
      </w:r>
      <w:r w:rsidRPr="00B25544">
        <w:rPr>
          <w:rStyle w:val="StyleUnderline"/>
        </w:rPr>
        <w:t xml:space="preserve"> likely to be completely </w:t>
      </w:r>
      <w:r w:rsidRPr="00B25544">
        <w:rPr>
          <w:rStyle w:val="StyleUnderline"/>
          <w:highlight w:val="green"/>
        </w:rPr>
        <w:t xml:space="preserve">destroyed </w:t>
      </w:r>
      <w:r w:rsidRPr="00B25544">
        <w:rPr>
          <w:rStyle w:val="Emphasis"/>
          <w:highlight w:val="green"/>
        </w:rPr>
        <w:t>by</w:t>
      </w:r>
      <w:r w:rsidRPr="00B25544">
        <w:rPr>
          <w:rStyle w:val="Emphasis"/>
        </w:rPr>
        <w:t xml:space="preserve"> the direct </w:t>
      </w:r>
      <w:r w:rsidRPr="00B25544">
        <w:rPr>
          <w:rStyle w:val="Emphasis"/>
          <w:highlight w:val="green"/>
        </w:rPr>
        <w:t>effects of the blast</w:t>
      </w:r>
      <w:r w:rsidRPr="00B25544">
        <w:rPr>
          <w:sz w:val="16"/>
        </w:rPr>
        <w:t xml:space="preserve">, fire, and radiation.8 </w:t>
      </w:r>
      <w:r w:rsidRPr="00B25544">
        <w:rPr>
          <w:rStyle w:val="StyleUnderline"/>
        </w:rPr>
        <w:t xml:space="preserve">The </w:t>
      </w:r>
      <w:r w:rsidRPr="00B25544">
        <w:rPr>
          <w:rStyle w:val="StyleUnderline"/>
          <w:highlight w:val="green"/>
        </w:rPr>
        <w:t>aftermath could be</w:t>
      </w:r>
      <w:r w:rsidRPr="00B25544">
        <w:rPr>
          <w:rStyle w:val="StyleUnderline"/>
        </w:rPr>
        <w:t xml:space="preserve"> </w:t>
      </w:r>
      <w:r w:rsidRPr="00B25544">
        <w:rPr>
          <w:rStyle w:val="Emphasis"/>
        </w:rPr>
        <w:t xml:space="preserve">much </w:t>
      </w:r>
      <w:r w:rsidRPr="00B25544">
        <w:rPr>
          <w:rStyle w:val="Emphasis"/>
          <w:highlight w:val="green"/>
        </w:rPr>
        <w:t>worse</w:t>
      </w:r>
      <w:r w:rsidRPr="00B25544">
        <w:rPr>
          <w:sz w:val="16"/>
        </w:rPr>
        <w:t xml:space="preserve">: the </w:t>
      </w:r>
      <w:r w:rsidRPr="00B25544">
        <w:rPr>
          <w:rStyle w:val="StyleUnderline"/>
        </w:rPr>
        <w:t>burning</w:t>
      </w:r>
      <w:r w:rsidRPr="00B25544">
        <w:rPr>
          <w:sz w:val="16"/>
        </w:rPr>
        <w:t xml:space="preserve"> of </w:t>
      </w:r>
      <w:r w:rsidRPr="00B25544">
        <w:rPr>
          <w:rStyle w:val="StyleUnderline"/>
        </w:rPr>
        <w:t>flammable materials could send massive amounts of smoke into the atmosphere</w:t>
      </w:r>
      <w:r w:rsidRPr="00B25544">
        <w:rPr>
          <w:sz w:val="16"/>
        </w:rPr>
        <w:t xml:space="preserve">, which would absorb sunlight and cause sustained global cooling, severe ozone loss, and agricultural disruption – </w:t>
      </w:r>
      <w:r w:rsidRPr="00B25544">
        <w:rPr>
          <w:rStyle w:val="Emphasis"/>
          <w:highlight w:val="green"/>
        </w:rPr>
        <w:t>a nuclear winter</w:t>
      </w:r>
      <w:r w:rsidRPr="00B25544">
        <w:rPr>
          <w:sz w:val="16"/>
        </w:rPr>
        <w:t xml:space="preserve">. According to one model 9 , </w:t>
      </w:r>
      <w:r w:rsidRPr="00B25544">
        <w:rPr>
          <w:rStyle w:val="StyleUnderline"/>
        </w:rPr>
        <w:t>an all-out exchange of 4,000 weapons</w:t>
      </w:r>
      <w:r w:rsidRPr="00B25544">
        <w:rPr>
          <w:sz w:val="16"/>
        </w:rPr>
        <w:t xml:space="preserve">10 </w:t>
      </w:r>
      <w:r w:rsidRPr="00B25544">
        <w:rPr>
          <w:rStyle w:val="StyleUnderline"/>
        </w:rPr>
        <w:t xml:space="preserve">could lead to a drop in global temperatures of around 8°C, making it </w:t>
      </w:r>
      <w:r w:rsidRPr="00B25544">
        <w:rPr>
          <w:rStyle w:val="Emphasis"/>
        </w:rPr>
        <w:t>impossible to grow food for</w:t>
      </w:r>
      <w:r w:rsidRPr="00B25544">
        <w:rPr>
          <w:sz w:val="16"/>
        </w:rPr>
        <w:t xml:space="preserve"> 4 to </w:t>
      </w:r>
      <w:r w:rsidRPr="00B25544">
        <w:rPr>
          <w:rStyle w:val="Emphasis"/>
        </w:rPr>
        <w:t>5 years</w:t>
      </w:r>
      <w:r w:rsidRPr="00B25544">
        <w:rPr>
          <w:rStyle w:val="StyleUnderline"/>
        </w:rPr>
        <w:t>. This could leave some survivors</w:t>
      </w:r>
      <w:r w:rsidRPr="00B25544">
        <w:rPr>
          <w:sz w:val="16"/>
        </w:rPr>
        <w:t xml:space="preserve"> in parts of Australia and New Zealand, </w:t>
      </w:r>
      <w:r w:rsidRPr="00B25544">
        <w:rPr>
          <w:rStyle w:val="StyleUnderline"/>
        </w:rPr>
        <w:t xml:space="preserve">but </w:t>
      </w:r>
      <w:r w:rsidRPr="00B25544">
        <w:rPr>
          <w:rStyle w:val="StyleUnderline"/>
          <w:highlight w:val="green"/>
        </w:rPr>
        <w:t>they</w:t>
      </w:r>
      <w:r w:rsidRPr="00B25544">
        <w:rPr>
          <w:rStyle w:val="StyleUnderline"/>
        </w:rPr>
        <w:t xml:space="preserve"> </w:t>
      </w:r>
      <w:r w:rsidRPr="00B25544">
        <w:rPr>
          <w:rStyle w:val="StyleUnderline"/>
          <w:highlight w:val="green"/>
        </w:rPr>
        <w:t>would be in a</w:t>
      </w:r>
      <w:r w:rsidRPr="00B25544">
        <w:rPr>
          <w:rStyle w:val="StyleUnderline"/>
        </w:rPr>
        <w:t xml:space="preserve"> very precarious </w:t>
      </w:r>
      <w:r w:rsidRPr="00B25544">
        <w:rPr>
          <w:rStyle w:val="StyleUnderline"/>
          <w:highlight w:val="green"/>
        </w:rPr>
        <w:t>situation and</w:t>
      </w:r>
      <w:r w:rsidRPr="00B25544">
        <w:rPr>
          <w:rStyle w:val="StyleUnderline"/>
        </w:rPr>
        <w:t xml:space="preserve"> the </w:t>
      </w:r>
      <w:r w:rsidRPr="00B25544">
        <w:rPr>
          <w:rStyle w:val="Emphasis"/>
          <w:highlight w:val="green"/>
        </w:rPr>
        <w:t>threat of extinction</w:t>
      </w:r>
      <w:r w:rsidRPr="00B25544">
        <w:rPr>
          <w:rStyle w:val="Emphasis"/>
        </w:rPr>
        <w:t xml:space="preserve"> from other sources </w:t>
      </w:r>
      <w:r w:rsidRPr="00B25544">
        <w:rPr>
          <w:rStyle w:val="Emphasis"/>
          <w:highlight w:val="green"/>
        </w:rPr>
        <w:t>would be great</w:t>
      </w:r>
      <w:r w:rsidRPr="00B25544">
        <w:rPr>
          <w:rStyle w:val="StyleUnderline"/>
        </w:rPr>
        <w:t xml:space="preserve">. An exchange on this scale is </w:t>
      </w:r>
      <w:r w:rsidRPr="00B25544">
        <w:rPr>
          <w:rStyle w:val="Emphasis"/>
        </w:rPr>
        <w:t>only possible between the US and Russia</w:t>
      </w:r>
      <w:r w:rsidRPr="00B25544">
        <w:rPr>
          <w:rStyle w:val="StyleUnderline"/>
        </w:rPr>
        <w:t xml:space="preserve"> who have more than 90% of the world’s nuclear weapons</w:t>
      </w:r>
      <w:r w:rsidRPr="00B25544">
        <w:rPr>
          <w:sz w:val="16"/>
        </w:rPr>
        <w:t xml:space="preserve">, with stockpiles of around 4,500 warheads each, although many are not operationally deployed.11 Some models suggest that even </w:t>
      </w:r>
      <w:r w:rsidRPr="00B25544">
        <w:rPr>
          <w:rStyle w:val="StyleUnderline"/>
        </w:rPr>
        <w:t>a small regional nuclear war involving 100 nuclear weapons would</w:t>
      </w:r>
      <w:r w:rsidRPr="00B25544">
        <w:rPr>
          <w:sz w:val="16"/>
        </w:rPr>
        <w:t xml:space="preserve"> produce a nuclear winter serious enough to </w:t>
      </w:r>
      <w:r w:rsidRPr="00B25544">
        <w:rPr>
          <w:rStyle w:val="StyleUnderline"/>
        </w:rPr>
        <w:t>put two billion</w:t>
      </w:r>
      <w:r w:rsidRPr="00B25544">
        <w:rPr>
          <w:sz w:val="16"/>
        </w:rPr>
        <w:t xml:space="preserve"> people </w:t>
      </w:r>
      <w:r w:rsidRPr="00B25544">
        <w:rPr>
          <w:rStyle w:val="StyleUnderline"/>
        </w:rPr>
        <w:t>at risk</w:t>
      </w:r>
      <w:r w:rsidRPr="00B25544">
        <w:rPr>
          <w:sz w:val="16"/>
        </w:rPr>
        <w:t xml:space="preserve"> of starvation,12 </w:t>
      </w:r>
      <w:r w:rsidRPr="00B25544">
        <w:rPr>
          <w:rStyle w:val="StyleUnderline"/>
        </w:rPr>
        <w:t>though this</w:t>
      </w:r>
      <w:r w:rsidRPr="00B25544">
        <w:rPr>
          <w:sz w:val="16"/>
        </w:rPr>
        <w:t xml:space="preserve"> estimate </w:t>
      </w:r>
      <w:r w:rsidRPr="00B25544">
        <w:rPr>
          <w:rStyle w:val="Emphasis"/>
        </w:rPr>
        <w:t>might be pessimistic</w:t>
      </w:r>
      <w:r w:rsidRPr="00B25544">
        <w:rPr>
          <w:sz w:val="16"/>
        </w:rPr>
        <w:t xml:space="preserve">.13 </w:t>
      </w:r>
      <w:r w:rsidRPr="00B25544">
        <w:rPr>
          <w:rStyle w:val="StyleUnderline"/>
        </w:rPr>
        <w:t xml:space="preserve">Wars on this scale are </w:t>
      </w:r>
      <w:r w:rsidRPr="00B25544">
        <w:rPr>
          <w:rStyle w:val="Emphasis"/>
        </w:rPr>
        <w:t>unlikely to lead to</w:t>
      </w:r>
      <w:r w:rsidRPr="00B25544">
        <w:rPr>
          <w:sz w:val="16"/>
        </w:rPr>
        <w:t xml:space="preserve"> outright </w:t>
      </w:r>
      <w:r w:rsidRPr="00B25544">
        <w:rPr>
          <w:rStyle w:val="Emphasis"/>
        </w:rPr>
        <w:t>human extinction</w:t>
      </w:r>
      <w:r w:rsidRPr="00B25544">
        <w:rPr>
          <w:sz w:val="16"/>
        </w:rPr>
        <w:t xml:space="preserve">, but this does suggest that conflicts which are around an order of magnitude larger may be likely to threaten </w:t>
      </w:r>
      <w:proofErr w:type="spellStart"/>
      <w:r w:rsidRPr="00B25544">
        <w:rPr>
          <w:sz w:val="16"/>
        </w:rPr>
        <w:t>civilisation</w:t>
      </w:r>
      <w:proofErr w:type="spellEnd"/>
      <w:r w:rsidRPr="00B25544">
        <w:rPr>
          <w:sz w:val="16"/>
        </w:rPr>
        <w:t xml:space="preserve">. It should be </w:t>
      </w:r>
      <w:proofErr w:type="spellStart"/>
      <w:r w:rsidRPr="00B25544">
        <w:rPr>
          <w:sz w:val="16"/>
        </w:rPr>
        <w:t>emphasised</w:t>
      </w:r>
      <w:proofErr w:type="spellEnd"/>
      <w:r w:rsidRPr="00B25544">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B25544">
        <w:rPr>
          <w:rStyle w:val="StyleUnderline"/>
        </w:rPr>
        <w:t>It is</w:t>
      </w:r>
      <w:r w:rsidRPr="00B25544">
        <w:rPr>
          <w:sz w:val="16"/>
        </w:rPr>
        <w:t xml:space="preserve"> very </w:t>
      </w:r>
      <w:r w:rsidRPr="00B25544">
        <w:rPr>
          <w:rStyle w:val="StyleUnderline"/>
        </w:rPr>
        <w:t xml:space="preserve">difficult to precisely estimate the </w:t>
      </w:r>
      <w:r w:rsidRPr="00E642CE">
        <w:rPr>
          <w:rStyle w:val="StyleUnderline"/>
          <w:highlight w:val="green"/>
        </w:rPr>
        <w:t>probability of</w:t>
      </w:r>
      <w:r w:rsidRPr="00B25544">
        <w:rPr>
          <w:rStyle w:val="StyleUnderline"/>
        </w:rPr>
        <w:t xml:space="preserve"> </w:t>
      </w:r>
      <w:r w:rsidRPr="00B25544">
        <w:rPr>
          <w:rStyle w:val="Emphasis"/>
        </w:rPr>
        <w:t xml:space="preserve">existential </w:t>
      </w:r>
      <w:r w:rsidRPr="00E642CE">
        <w:rPr>
          <w:rStyle w:val="Emphasis"/>
        </w:rPr>
        <w:t xml:space="preserve">risk from </w:t>
      </w:r>
      <w:r w:rsidRPr="00E642CE">
        <w:rPr>
          <w:rStyle w:val="Emphasis"/>
          <w:highlight w:val="green"/>
        </w:rPr>
        <w:t>nuclear war</w:t>
      </w:r>
      <w:r w:rsidRPr="00B25544">
        <w:rPr>
          <w:sz w:val="16"/>
        </w:rPr>
        <w:t xml:space="preserve"> over the next century, and existing attempts leave very large confidence intervals. According to many experts, </w:t>
      </w:r>
      <w:r w:rsidRPr="00B25544">
        <w:rPr>
          <w:rStyle w:val="StyleUnderline"/>
        </w:rPr>
        <w:t>the most likely nuclear war</w:t>
      </w:r>
      <w:r w:rsidRPr="00B25544">
        <w:rPr>
          <w:sz w:val="16"/>
        </w:rPr>
        <w:t xml:space="preserve"> at present </w:t>
      </w:r>
      <w:r w:rsidRPr="00B25544">
        <w:rPr>
          <w:rStyle w:val="StyleUnderline"/>
        </w:rPr>
        <w:t>is between India and Pakistan</w:t>
      </w:r>
      <w:r w:rsidRPr="00B25544">
        <w:rPr>
          <w:sz w:val="16"/>
        </w:rPr>
        <w:t xml:space="preserve">.14 </w:t>
      </w:r>
      <w:r w:rsidRPr="00B25544">
        <w:rPr>
          <w:rStyle w:val="StyleUnderline"/>
        </w:rPr>
        <w:t xml:space="preserve">However, given the relatively modest size of their arsenals, the risk of human extinction </w:t>
      </w:r>
      <w:r w:rsidRPr="00E642CE">
        <w:rPr>
          <w:rStyle w:val="StyleUnderline"/>
          <w:highlight w:val="green"/>
        </w:rPr>
        <w:t>is</w:t>
      </w:r>
      <w:r w:rsidRPr="00B25544">
        <w:rPr>
          <w:rStyle w:val="StyleUnderline"/>
        </w:rPr>
        <w:t xml:space="preserve"> </w:t>
      </w:r>
      <w:r w:rsidRPr="00B25544">
        <w:rPr>
          <w:rStyle w:val="Emphasis"/>
        </w:rPr>
        <w:t xml:space="preserve">plausibly </w:t>
      </w:r>
      <w:r w:rsidRPr="00E642CE">
        <w:rPr>
          <w:rStyle w:val="Emphasis"/>
          <w:highlight w:val="green"/>
        </w:rPr>
        <w:t>greater</w:t>
      </w:r>
      <w:r w:rsidRPr="00B25544">
        <w:rPr>
          <w:rStyle w:val="StyleUnderline"/>
        </w:rPr>
        <w:t xml:space="preserve"> from a conflict between the U</w:t>
      </w:r>
      <w:r w:rsidRPr="00B25544">
        <w:rPr>
          <w:sz w:val="16"/>
        </w:rPr>
        <w:t xml:space="preserve">nited </w:t>
      </w:r>
      <w:r w:rsidRPr="00B25544">
        <w:rPr>
          <w:rStyle w:val="StyleUnderline"/>
        </w:rPr>
        <w:t>S</w:t>
      </w:r>
      <w:r w:rsidRPr="00B25544">
        <w:rPr>
          <w:sz w:val="16"/>
        </w:rPr>
        <w:t xml:space="preserve">tates </w:t>
      </w:r>
      <w:r w:rsidRPr="00B25544">
        <w:rPr>
          <w:rStyle w:val="StyleUnderline"/>
        </w:rPr>
        <w:t>and Russia</w:t>
      </w:r>
      <w:r w:rsidRPr="00B25544">
        <w:rPr>
          <w:sz w:val="16"/>
        </w:rPr>
        <w:t>. Tensions between these countries have increased in recent years and it seems unreasonable to rule out the possibility of them rising further in the future.</w:t>
      </w:r>
      <w:r w:rsidRPr="00832A6F">
        <w:rPr>
          <w:sz w:val="16"/>
        </w:rPr>
        <w:t xml:space="preserve"> </w:t>
      </w:r>
    </w:p>
    <w:p w:rsidR="00CE7E40" w:rsidRPr="00CE7E40" w:rsidRDefault="00CE7E40" w:rsidP="00CE7E40"/>
    <w:p w:rsidR="0088140E" w:rsidRPr="0088140E" w:rsidRDefault="0088140E" w:rsidP="0088140E"/>
    <w:p w:rsidR="0068604F" w:rsidRDefault="0068604F" w:rsidP="0068604F">
      <w:pPr>
        <w:pStyle w:val="Heading3"/>
      </w:pPr>
    </w:p>
    <w:p w:rsidR="0068604F" w:rsidRDefault="0068604F" w:rsidP="0068604F">
      <w:pPr>
        <w:pStyle w:val="Heading1"/>
      </w:pPr>
      <w:r>
        <w:t>Negative Materials</w:t>
      </w:r>
    </w:p>
    <w:p w:rsidR="0068604F" w:rsidRPr="0068604F" w:rsidRDefault="0068604F" w:rsidP="0068604F">
      <w:pPr>
        <w:pStyle w:val="Heading2"/>
      </w:pPr>
      <w:r>
        <w:t>Case Debate</w:t>
      </w:r>
    </w:p>
    <w:p w:rsidR="0068604F" w:rsidRDefault="0068604F" w:rsidP="0068604F">
      <w:pPr>
        <w:pStyle w:val="Heading3"/>
      </w:pPr>
      <w:r>
        <w:t>No Deportation</w:t>
      </w:r>
    </w:p>
    <w:p w:rsidR="0068604F" w:rsidRDefault="0068604F" w:rsidP="0068604F">
      <w:pPr>
        <w:pStyle w:val="Heading4"/>
      </w:pPr>
      <w:r>
        <w:t xml:space="preserve">Military </w:t>
      </w:r>
      <w:proofErr w:type="spellStart"/>
      <w:r>
        <w:t>DREAMers</w:t>
      </w:r>
      <w:proofErr w:type="spellEnd"/>
      <w:r>
        <w:t xml:space="preserve"> </w:t>
      </w:r>
      <w:r w:rsidRPr="00DA7279">
        <w:rPr>
          <w:u w:val="single"/>
        </w:rPr>
        <w:t>won’t be deported</w:t>
      </w:r>
      <w:r>
        <w:t xml:space="preserve"> – official statements.</w:t>
      </w:r>
    </w:p>
    <w:p w:rsidR="0068604F" w:rsidRDefault="0068604F" w:rsidP="0068604F">
      <w:pPr>
        <w:rPr>
          <w:sz w:val="16"/>
          <w:szCs w:val="16"/>
        </w:rPr>
      </w:pPr>
      <w:r w:rsidRPr="00DA7279">
        <w:rPr>
          <w:rStyle w:val="Style13ptBold"/>
        </w:rPr>
        <w:t>Gonzalez ’18</w:t>
      </w:r>
      <w:r>
        <w:t xml:space="preserve"> </w:t>
      </w:r>
      <w:r w:rsidRPr="00DA7279">
        <w:rPr>
          <w:sz w:val="16"/>
          <w:szCs w:val="16"/>
        </w:rPr>
        <w:t>(Richard; NPR's National Desk Correspondent based in San Francisco. Along with covering the daily news of region, Gonzales' reporting has included medical marijuana, gay marriage, drive-by shootings, Jerry Brown, Willie Brown, the U.S. Ninth Circuit, the California State Supreme Court and any other legal, political, or social development occurring in Northern California relevant to the rest of the country.; NPR; 2/8/18; “</w:t>
      </w:r>
      <w:proofErr w:type="spellStart"/>
      <w:r w:rsidRPr="00DA7279">
        <w:rPr>
          <w:sz w:val="16"/>
          <w:szCs w:val="16"/>
        </w:rPr>
        <w:t>Mattis</w:t>
      </w:r>
      <w:proofErr w:type="spellEnd"/>
      <w:r w:rsidRPr="00DA7279">
        <w:rPr>
          <w:sz w:val="16"/>
          <w:szCs w:val="16"/>
        </w:rPr>
        <w:t>: '</w:t>
      </w:r>
      <w:proofErr w:type="spellStart"/>
      <w:r w:rsidRPr="00DA7279">
        <w:rPr>
          <w:sz w:val="16"/>
          <w:szCs w:val="16"/>
        </w:rPr>
        <w:t>DREAMers</w:t>
      </w:r>
      <w:proofErr w:type="spellEnd"/>
      <w:r w:rsidRPr="00DA7279">
        <w:rPr>
          <w:sz w:val="16"/>
          <w:szCs w:val="16"/>
        </w:rPr>
        <w:t xml:space="preserve">' In The Military Won't Be Deported”; </w:t>
      </w:r>
      <w:hyperlink r:id="rId38" w:history="1">
        <w:r w:rsidRPr="00DA7279">
          <w:rPr>
            <w:rStyle w:val="Hyperlink"/>
            <w:sz w:val="16"/>
            <w:szCs w:val="16"/>
          </w:rPr>
          <w:t>https://www.npr.org/sections/thetwo-way/2018/02/08/584424541/mattis-dreamers-in-the-miliary-won-t-be-deported</w:t>
        </w:r>
      </w:hyperlink>
      <w:r w:rsidRPr="00DA7279">
        <w:rPr>
          <w:sz w:val="16"/>
          <w:szCs w:val="16"/>
        </w:rPr>
        <w:t xml:space="preserve">; Accessed: 7/3/18; </w:t>
      </w:r>
      <w:proofErr w:type="spellStart"/>
      <w:r w:rsidRPr="00DA7279">
        <w:rPr>
          <w:sz w:val="16"/>
          <w:szCs w:val="16"/>
        </w:rPr>
        <w:t>yed</w:t>
      </w:r>
      <w:proofErr w:type="spellEnd"/>
      <w:r w:rsidRPr="00DA7279">
        <w:rPr>
          <w:sz w:val="16"/>
          <w:szCs w:val="16"/>
        </w:rPr>
        <w:t>)</w:t>
      </w:r>
    </w:p>
    <w:p w:rsidR="0068604F" w:rsidRDefault="0068604F" w:rsidP="0068604F">
      <w:pPr>
        <w:rPr>
          <w:sz w:val="16"/>
        </w:rPr>
      </w:pPr>
      <w:r w:rsidRPr="00DA7279">
        <w:rPr>
          <w:sz w:val="16"/>
        </w:rPr>
        <w:t xml:space="preserve">Defense Secretary James </w:t>
      </w:r>
      <w:proofErr w:type="spellStart"/>
      <w:r w:rsidRPr="00CE7E40">
        <w:rPr>
          <w:highlight w:val="green"/>
          <w:u w:val="single"/>
        </w:rPr>
        <w:t>Mattis</w:t>
      </w:r>
      <w:proofErr w:type="spellEnd"/>
      <w:r w:rsidRPr="00CE7E40">
        <w:rPr>
          <w:highlight w:val="green"/>
          <w:u w:val="single"/>
        </w:rPr>
        <w:t xml:space="preserve"> says</w:t>
      </w:r>
      <w:r w:rsidRPr="00DA7279">
        <w:rPr>
          <w:u w:val="single"/>
        </w:rPr>
        <w:t xml:space="preserve"> young </w:t>
      </w:r>
      <w:r w:rsidRPr="00CE7E40">
        <w:rPr>
          <w:highlight w:val="green"/>
          <w:u w:val="single"/>
        </w:rPr>
        <w:t>immigrants</w:t>
      </w:r>
      <w:r w:rsidRPr="00CE7E40">
        <w:rPr>
          <w:sz w:val="16"/>
          <w:highlight w:val="green"/>
        </w:rPr>
        <w:t xml:space="preserve"> </w:t>
      </w:r>
      <w:r w:rsidRPr="00CE7E40">
        <w:rPr>
          <w:highlight w:val="green"/>
          <w:u w:val="single"/>
        </w:rPr>
        <w:t>who</w:t>
      </w:r>
      <w:r w:rsidRPr="00DA7279">
        <w:rPr>
          <w:sz w:val="16"/>
        </w:rPr>
        <w:t xml:space="preserve"> came to the U.S. as children as children and </w:t>
      </w:r>
      <w:r w:rsidRPr="00CE7E40">
        <w:rPr>
          <w:highlight w:val="green"/>
          <w:u w:val="single"/>
        </w:rPr>
        <w:t>enlisted in the</w:t>
      </w:r>
      <w:r w:rsidRPr="00DA7279">
        <w:rPr>
          <w:u w:val="single"/>
        </w:rPr>
        <w:t xml:space="preserve"> armed </w:t>
      </w:r>
      <w:r w:rsidRPr="00CE7E40">
        <w:rPr>
          <w:highlight w:val="green"/>
          <w:u w:val="single"/>
        </w:rPr>
        <w:t xml:space="preserve">forces </w:t>
      </w:r>
      <w:r w:rsidRPr="00CE7E40">
        <w:rPr>
          <w:b/>
          <w:highlight w:val="green"/>
          <w:u w:val="single"/>
        </w:rPr>
        <w:t>will not be deported</w:t>
      </w:r>
      <w:r w:rsidRPr="00DA7279">
        <w:rPr>
          <w:u w:val="single"/>
        </w:rPr>
        <w:t xml:space="preserve"> </w:t>
      </w:r>
      <w:r w:rsidRPr="00CE7E40">
        <w:rPr>
          <w:highlight w:val="green"/>
          <w:u w:val="single"/>
        </w:rPr>
        <w:t>even if</w:t>
      </w:r>
      <w:r w:rsidRPr="00DA7279">
        <w:rPr>
          <w:sz w:val="16"/>
        </w:rPr>
        <w:t xml:space="preserve"> their </w:t>
      </w:r>
      <w:r w:rsidRPr="00DA7279">
        <w:rPr>
          <w:u w:val="single"/>
        </w:rPr>
        <w:t xml:space="preserve">legal </w:t>
      </w:r>
      <w:r w:rsidRPr="00CE7E40">
        <w:rPr>
          <w:highlight w:val="green"/>
          <w:u w:val="single"/>
        </w:rPr>
        <w:t>protections expire</w:t>
      </w:r>
      <w:r w:rsidRPr="00DA7279">
        <w:rPr>
          <w:sz w:val="16"/>
        </w:rPr>
        <w:t xml:space="preserve">. There are about 850 young immigrants who are currently serving in the military or waiting to be shipped to training. </w:t>
      </w:r>
      <w:r w:rsidRPr="00DA7279">
        <w:rPr>
          <w:u w:val="single"/>
        </w:rPr>
        <w:t>They joined the</w:t>
      </w:r>
      <w:r w:rsidRPr="00DA7279">
        <w:rPr>
          <w:sz w:val="16"/>
        </w:rPr>
        <w:t xml:space="preserve"> armed </w:t>
      </w:r>
      <w:r w:rsidRPr="00DA7279">
        <w:rPr>
          <w:u w:val="single"/>
        </w:rPr>
        <w:t xml:space="preserve">forces under a program called </w:t>
      </w:r>
      <w:r w:rsidRPr="00CE7E40">
        <w:rPr>
          <w:b/>
          <w:highlight w:val="green"/>
          <w:u w:val="single"/>
        </w:rPr>
        <w:t>M</w:t>
      </w:r>
      <w:r w:rsidRPr="00DA7279">
        <w:rPr>
          <w:b/>
          <w:u w:val="single"/>
        </w:rPr>
        <w:t xml:space="preserve">ilitary </w:t>
      </w:r>
      <w:r w:rsidRPr="00CE7E40">
        <w:rPr>
          <w:b/>
          <w:highlight w:val="green"/>
          <w:u w:val="single"/>
        </w:rPr>
        <w:t>A</w:t>
      </w:r>
      <w:r w:rsidRPr="00DA7279">
        <w:rPr>
          <w:b/>
          <w:u w:val="single"/>
        </w:rPr>
        <w:t xml:space="preserve">ccessions to the </w:t>
      </w:r>
      <w:r w:rsidRPr="00CE7E40">
        <w:rPr>
          <w:b/>
          <w:highlight w:val="green"/>
          <w:u w:val="single"/>
        </w:rPr>
        <w:t>V</w:t>
      </w:r>
      <w:r w:rsidRPr="00DA7279">
        <w:rPr>
          <w:b/>
          <w:u w:val="single"/>
        </w:rPr>
        <w:t xml:space="preserve">ital </w:t>
      </w:r>
      <w:r w:rsidRPr="00CE7E40">
        <w:rPr>
          <w:b/>
          <w:highlight w:val="green"/>
          <w:u w:val="single"/>
        </w:rPr>
        <w:t>N</w:t>
      </w:r>
      <w:r w:rsidRPr="00DA7279">
        <w:rPr>
          <w:b/>
          <w:u w:val="single"/>
        </w:rPr>
        <w:t xml:space="preserve">ational </w:t>
      </w:r>
      <w:r w:rsidRPr="00CE7E40">
        <w:rPr>
          <w:b/>
          <w:highlight w:val="green"/>
          <w:u w:val="single"/>
        </w:rPr>
        <w:t>I</w:t>
      </w:r>
      <w:r w:rsidRPr="00DA7279">
        <w:rPr>
          <w:b/>
          <w:u w:val="single"/>
        </w:rPr>
        <w:t>nterest</w:t>
      </w:r>
      <w:r w:rsidRPr="00DA7279">
        <w:rPr>
          <w:sz w:val="16"/>
        </w:rPr>
        <w:t xml:space="preserve">, or MAVNI. </w:t>
      </w:r>
      <w:r w:rsidRPr="00DA7279">
        <w:rPr>
          <w:u w:val="single"/>
        </w:rPr>
        <w:t>The program</w:t>
      </w:r>
      <w:r w:rsidRPr="00DA7279">
        <w:rPr>
          <w:sz w:val="16"/>
        </w:rPr>
        <w:t xml:space="preserve">, created in the late stages of the administration of George W. Bush, </w:t>
      </w:r>
      <w:r w:rsidRPr="00CE7E40">
        <w:rPr>
          <w:highlight w:val="green"/>
          <w:u w:val="single"/>
        </w:rPr>
        <w:t xml:space="preserve">was </w:t>
      </w:r>
      <w:r w:rsidRPr="00CE7E40">
        <w:rPr>
          <w:b/>
          <w:highlight w:val="green"/>
          <w:u w:val="single"/>
        </w:rPr>
        <w:t>designed to recruit noncitizens</w:t>
      </w:r>
      <w:r w:rsidRPr="00CE7E40">
        <w:rPr>
          <w:highlight w:val="green"/>
          <w:u w:val="single"/>
        </w:rPr>
        <w:t xml:space="preserve"> with</w:t>
      </w:r>
      <w:r w:rsidRPr="00DA7279">
        <w:rPr>
          <w:u w:val="single"/>
        </w:rPr>
        <w:t xml:space="preserve"> specialized </w:t>
      </w:r>
      <w:r w:rsidRPr="00CE7E40">
        <w:rPr>
          <w:highlight w:val="green"/>
          <w:u w:val="single"/>
        </w:rPr>
        <w:t>medical training or</w:t>
      </w:r>
      <w:r w:rsidRPr="00DA7279">
        <w:rPr>
          <w:u w:val="single"/>
        </w:rPr>
        <w:t xml:space="preserve"> critical </w:t>
      </w:r>
      <w:r w:rsidRPr="00CE7E40">
        <w:rPr>
          <w:highlight w:val="green"/>
          <w:u w:val="single"/>
        </w:rPr>
        <w:t>language skills</w:t>
      </w:r>
      <w:r w:rsidRPr="00DA7279">
        <w:rPr>
          <w:sz w:val="16"/>
        </w:rPr>
        <w:t xml:space="preserve">, such as Russian or Arabic. The deal they were offered was a fast track to citizenship in exchange for their military service. The MAVNI program was suspended in 2016 amid security concerns. Now the military careers of thousands of young immigrants are on hold as they are subject to intensive background checks. Some who joined the MAVNI program while under the Deferred Action for Childhood Arrivals, or DACA, fear that their protections could expire before they get a chance to serve. But Secretary </w:t>
      </w:r>
      <w:proofErr w:type="spellStart"/>
      <w:r w:rsidRPr="00DA7279">
        <w:rPr>
          <w:sz w:val="16"/>
        </w:rPr>
        <w:t>Mattis</w:t>
      </w:r>
      <w:proofErr w:type="spellEnd"/>
      <w:r w:rsidRPr="00DA7279">
        <w:rPr>
          <w:sz w:val="16"/>
        </w:rPr>
        <w:t xml:space="preserve"> told reporters that, consulting with the Secretary of Homeland Security </w:t>
      </w:r>
      <w:proofErr w:type="spellStart"/>
      <w:r w:rsidRPr="00DA7279">
        <w:rPr>
          <w:sz w:val="16"/>
        </w:rPr>
        <w:t>Kirstjen</w:t>
      </w:r>
      <w:proofErr w:type="spellEnd"/>
      <w:r w:rsidRPr="00DA7279">
        <w:rPr>
          <w:sz w:val="16"/>
        </w:rPr>
        <w:t xml:space="preserve"> Nielsen, he was assured they will not be deported. "</w:t>
      </w:r>
      <w:r w:rsidRPr="00DA7279">
        <w:rPr>
          <w:u w:val="single"/>
        </w:rPr>
        <w:t>They will not be subject to</w:t>
      </w:r>
      <w:r w:rsidRPr="00DA7279">
        <w:rPr>
          <w:sz w:val="16"/>
        </w:rPr>
        <w:t xml:space="preserve"> any kind of </w:t>
      </w:r>
      <w:r w:rsidRPr="00DA7279">
        <w:rPr>
          <w:u w:val="single"/>
        </w:rPr>
        <w:t>deportation</w:t>
      </w:r>
      <w:r w:rsidRPr="00DA7279">
        <w:rPr>
          <w:sz w:val="16"/>
        </w:rPr>
        <w:t xml:space="preserve">," </w:t>
      </w:r>
      <w:proofErr w:type="spellStart"/>
      <w:r w:rsidRPr="00DA7279">
        <w:rPr>
          <w:sz w:val="16"/>
        </w:rPr>
        <w:t>Mattis</w:t>
      </w:r>
      <w:proofErr w:type="spellEnd"/>
      <w:r w:rsidRPr="00DA7279">
        <w:rPr>
          <w:sz w:val="16"/>
        </w:rPr>
        <w:t xml:space="preserve"> told reporters as quoted by the Associated Press. "In terms of the DACA situation ... it's clarified they are not in any kind of jeopardy." </w:t>
      </w:r>
      <w:r w:rsidRPr="00DA7279">
        <w:rPr>
          <w:u w:val="single"/>
        </w:rPr>
        <w:t>That</w:t>
      </w:r>
      <w:r w:rsidRPr="00DA7279">
        <w:rPr>
          <w:sz w:val="16"/>
        </w:rPr>
        <w:t xml:space="preserve"> also </w:t>
      </w:r>
      <w:r w:rsidRPr="00DA7279">
        <w:rPr>
          <w:u w:val="single"/>
        </w:rPr>
        <w:t>applies to</w:t>
      </w:r>
      <w:r w:rsidRPr="00DA7279">
        <w:rPr>
          <w:sz w:val="16"/>
        </w:rPr>
        <w:t xml:space="preserve"> any </w:t>
      </w:r>
      <w:r w:rsidRPr="00DA7279">
        <w:rPr>
          <w:b/>
          <w:u w:val="single"/>
        </w:rPr>
        <w:t>honorably discharged veterans</w:t>
      </w:r>
      <w:r w:rsidRPr="00DA7279">
        <w:rPr>
          <w:sz w:val="16"/>
        </w:rPr>
        <w:t xml:space="preserve">, he said. However, </w:t>
      </w:r>
      <w:proofErr w:type="spellStart"/>
      <w:r w:rsidRPr="00DA7279">
        <w:rPr>
          <w:sz w:val="16"/>
        </w:rPr>
        <w:t>Mattis</w:t>
      </w:r>
      <w:proofErr w:type="spellEnd"/>
      <w:r w:rsidRPr="00DA7279">
        <w:rPr>
          <w:sz w:val="16"/>
        </w:rPr>
        <w:t xml:space="preserve"> said the protection doesn't include someone who commits a serious felony or who has been has ordered deported by a federal judge. "That would be a judicial action that obviously we obey in the court system. We don't have veto authority over a court," said </w:t>
      </w:r>
      <w:proofErr w:type="spellStart"/>
      <w:r w:rsidRPr="00DA7279">
        <w:rPr>
          <w:sz w:val="16"/>
        </w:rPr>
        <w:t>Mattis</w:t>
      </w:r>
      <w:proofErr w:type="spellEnd"/>
      <w:r w:rsidRPr="00DA7279">
        <w:rPr>
          <w:sz w:val="16"/>
        </w:rPr>
        <w:t xml:space="preserve"> as quoted by the Hill. </w:t>
      </w:r>
      <w:r w:rsidRPr="00CE7E40">
        <w:rPr>
          <w:highlight w:val="green"/>
          <w:u w:val="single"/>
        </w:rPr>
        <w:t>The</w:t>
      </w:r>
      <w:r w:rsidRPr="00DA7279">
        <w:rPr>
          <w:u w:val="single"/>
        </w:rPr>
        <w:t xml:space="preserve"> announcement </w:t>
      </w:r>
      <w:r w:rsidRPr="00CE7E40">
        <w:rPr>
          <w:highlight w:val="green"/>
          <w:u w:val="single"/>
        </w:rPr>
        <w:t>comes a</w:t>
      </w:r>
      <w:r w:rsidRPr="00DA7279">
        <w:rPr>
          <w:u w:val="single"/>
        </w:rPr>
        <w:t>s</w:t>
      </w:r>
      <w:r w:rsidRPr="00DA7279">
        <w:rPr>
          <w:sz w:val="16"/>
        </w:rPr>
        <w:t xml:space="preserve"> the </w:t>
      </w:r>
      <w:r w:rsidRPr="00CE7E40">
        <w:rPr>
          <w:highlight w:val="green"/>
          <w:u w:val="single"/>
        </w:rPr>
        <w:t>fate of DACA</w:t>
      </w:r>
      <w:r w:rsidRPr="00DA7279">
        <w:rPr>
          <w:u w:val="single"/>
        </w:rPr>
        <w:t xml:space="preserve"> recipients </w:t>
      </w:r>
      <w:r w:rsidRPr="00CE7E40">
        <w:rPr>
          <w:highlight w:val="green"/>
          <w:u w:val="single"/>
        </w:rPr>
        <w:t>is under</w:t>
      </w:r>
      <w:r w:rsidRPr="00DA7279">
        <w:rPr>
          <w:u w:val="single"/>
        </w:rPr>
        <w:t xml:space="preserve"> </w:t>
      </w:r>
      <w:r w:rsidRPr="00CE7E40">
        <w:rPr>
          <w:highlight w:val="green"/>
          <w:u w:val="single"/>
        </w:rPr>
        <w:t>discussion</w:t>
      </w:r>
      <w:r w:rsidRPr="00DA7279">
        <w:rPr>
          <w:sz w:val="16"/>
        </w:rPr>
        <w:t xml:space="preserve"> in Congress. President Trump rescinded the DACA program and said it would expire by March 5 unless Congress intervenes. But a federal court blocked Trump's decision and the U.S. Citizenship and Immigration Services said it would again accept DACA renewal requests. </w:t>
      </w:r>
      <w:proofErr w:type="spellStart"/>
      <w:r w:rsidRPr="00DA7279">
        <w:rPr>
          <w:u w:val="single"/>
        </w:rPr>
        <w:t>Mattis</w:t>
      </w:r>
      <w:proofErr w:type="spellEnd"/>
      <w:r w:rsidRPr="00DA7279">
        <w:rPr>
          <w:u w:val="single"/>
        </w:rPr>
        <w:t xml:space="preserve">' announcement was </w:t>
      </w:r>
      <w:r w:rsidRPr="00DA7279">
        <w:rPr>
          <w:b/>
          <w:u w:val="single"/>
        </w:rPr>
        <w:t>welcomed</w:t>
      </w:r>
      <w:r w:rsidRPr="00DA7279">
        <w:rPr>
          <w:u w:val="single"/>
        </w:rPr>
        <w:t xml:space="preserve"> by the founder of</w:t>
      </w:r>
      <w:r w:rsidRPr="00DA7279">
        <w:rPr>
          <w:sz w:val="16"/>
        </w:rPr>
        <w:t xml:space="preserve"> the </w:t>
      </w:r>
      <w:r w:rsidRPr="00DA7279">
        <w:rPr>
          <w:u w:val="single"/>
        </w:rPr>
        <w:t>MAVNI</w:t>
      </w:r>
      <w:r w:rsidRPr="00DA7279">
        <w:rPr>
          <w:sz w:val="16"/>
        </w:rPr>
        <w:t xml:space="preserve"> program, retired Army Lt. Col. Margaret Stock. "It's a positive development," said Stock in an interview with NPR. "It was the Trump administration that has been threatening to deport all of these folks and I think it's wonderful that they've decided not to deport them."</w:t>
      </w:r>
    </w:p>
    <w:p w:rsidR="00C04466" w:rsidRDefault="00C04466" w:rsidP="00C04466">
      <w:pPr>
        <w:pStyle w:val="Heading3"/>
      </w:pPr>
      <w:r>
        <w:t>Wont Enlist</w:t>
      </w:r>
    </w:p>
    <w:p w:rsidR="00C04466" w:rsidRDefault="00C04466" w:rsidP="00C04466">
      <w:pPr>
        <w:pStyle w:val="Heading4"/>
      </w:pPr>
      <w:r>
        <w:t xml:space="preserve">Immigrants </w:t>
      </w:r>
      <w:r w:rsidRPr="00AA497C">
        <w:rPr>
          <w:u w:val="single"/>
        </w:rPr>
        <w:t>won’t choose</w:t>
      </w:r>
      <w:r>
        <w:t xml:space="preserve"> the military option – booming economy, lack of recruitment, and fear of deportation.</w:t>
      </w:r>
    </w:p>
    <w:p w:rsidR="00C04466" w:rsidRPr="00AA497C" w:rsidRDefault="00C04466" w:rsidP="00C04466">
      <w:r w:rsidRPr="00AA497C">
        <w:rPr>
          <w:rStyle w:val="Style13ptBold"/>
        </w:rPr>
        <w:t>Woody ’18</w:t>
      </w:r>
      <w:r>
        <w:t xml:space="preserve"> </w:t>
      </w:r>
      <w:r w:rsidRPr="00AA497C">
        <w:rPr>
          <w:sz w:val="16"/>
          <w:szCs w:val="16"/>
        </w:rPr>
        <w:t xml:space="preserve">(Christopher; currently a Latin America and U.S. foreign policy observer based in New York City. He is currently focused on security, politics, business, and energy in Venezuela.; Business Insider; 3/14/18; “The US military is facing a 'real war for talent' — but some valuable recruits could be scared away”; </w:t>
      </w:r>
      <w:hyperlink r:id="rId39" w:history="1">
        <w:r w:rsidRPr="00AA497C">
          <w:rPr>
            <w:rStyle w:val="Hyperlink"/>
            <w:sz w:val="16"/>
            <w:szCs w:val="16"/>
          </w:rPr>
          <w:t>http://www.businessinsider.com/us-military-war-for-talent-struggle-to-attract-immigrants-2018-3</w:t>
        </w:r>
      </w:hyperlink>
      <w:r w:rsidRPr="00AA497C">
        <w:rPr>
          <w:sz w:val="16"/>
          <w:szCs w:val="16"/>
        </w:rPr>
        <w:t>; Accessed: 7/10/18; RY)</w:t>
      </w:r>
    </w:p>
    <w:p w:rsidR="00C04466" w:rsidRPr="00AA497C" w:rsidRDefault="00C04466" w:rsidP="00C04466">
      <w:pPr>
        <w:rPr>
          <w:sz w:val="16"/>
        </w:rPr>
      </w:pPr>
      <w:r w:rsidRPr="00AA497C">
        <w:rPr>
          <w:u w:val="single"/>
        </w:rPr>
        <w:t xml:space="preserve">The </w:t>
      </w:r>
      <w:r w:rsidRPr="00CE7E40">
        <w:rPr>
          <w:highlight w:val="green"/>
          <w:u w:val="single"/>
        </w:rPr>
        <w:t>Army</w:t>
      </w:r>
      <w:r w:rsidRPr="00AA497C">
        <w:rPr>
          <w:u w:val="single"/>
        </w:rPr>
        <w:t xml:space="preserve">, Navy, and Air Force </w:t>
      </w:r>
      <w:r w:rsidRPr="00CE7E40">
        <w:rPr>
          <w:highlight w:val="green"/>
          <w:u w:val="single"/>
        </w:rPr>
        <w:t>are</w:t>
      </w:r>
      <w:r w:rsidRPr="00AA497C">
        <w:rPr>
          <w:sz w:val="16"/>
        </w:rPr>
        <w:t xml:space="preserve"> all </w:t>
      </w:r>
      <w:r w:rsidRPr="00CE7E40">
        <w:rPr>
          <w:highlight w:val="green"/>
          <w:u w:val="single"/>
        </w:rPr>
        <w:t>facing</w:t>
      </w:r>
      <w:r w:rsidRPr="00AA497C">
        <w:rPr>
          <w:u w:val="single"/>
        </w:rPr>
        <w:t xml:space="preserve"> </w:t>
      </w:r>
      <w:r w:rsidRPr="00AA497C">
        <w:rPr>
          <w:sz w:val="16"/>
        </w:rPr>
        <w:t xml:space="preserve">increased </w:t>
      </w:r>
      <w:r w:rsidRPr="00CE7E40">
        <w:rPr>
          <w:highlight w:val="green"/>
          <w:u w:val="single"/>
        </w:rPr>
        <w:t xml:space="preserve">difficulties </w:t>
      </w:r>
      <w:r w:rsidRPr="00AA497C">
        <w:rPr>
          <w:u w:val="single"/>
        </w:rPr>
        <w:t xml:space="preserve">attracting </w:t>
      </w:r>
      <w:proofErr w:type="spellStart"/>
      <w:r w:rsidRPr="00AA497C">
        <w:rPr>
          <w:u w:val="single"/>
        </w:rPr>
        <w:t>servicemembers</w:t>
      </w:r>
      <w:proofErr w:type="spellEnd"/>
      <w:r w:rsidRPr="00AA497C">
        <w:rPr>
          <w:sz w:val="16"/>
        </w:rPr>
        <w:t xml:space="preserve">, but </w:t>
      </w:r>
      <w:r w:rsidRPr="00AA497C">
        <w:rPr>
          <w:u w:val="single"/>
        </w:rPr>
        <w:t xml:space="preserve">shifting </w:t>
      </w:r>
      <w:r w:rsidRPr="00AA497C">
        <w:rPr>
          <w:sz w:val="16"/>
        </w:rPr>
        <w:t xml:space="preserve">US </w:t>
      </w:r>
      <w:r w:rsidRPr="00CE7E40">
        <w:rPr>
          <w:highlight w:val="green"/>
          <w:u w:val="single"/>
        </w:rPr>
        <w:t>immigration</w:t>
      </w:r>
      <w:r w:rsidRPr="00AA497C">
        <w:rPr>
          <w:u w:val="single"/>
        </w:rPr>
        <w:t xml:space="preserve"> policies </w:t>
      </w:r>
      <w:r w:rsidRPr="00CE7E40">
        <w:rPr>
          <w:highlight w:val="green"/>
          <w:u w:val="single"/>
        </w:rPr>
        <w:t>may make</w:t>
      </w:r>
      <w:r w:rsidRPr="00AA497C">
        <w:rPr>
          <w:u w:val="single"/>
        </w:rPr>
        <w:t xml:space="preserve"> the </w:t>
      </w:r>
      <w:r w:rsidRPr="00CE7E40">
        <w:rPr>
          <w:highlight w:val="green"/>
          <w:u w:val="single"/>
        </w:rPr>
        <w:t>military</w:t>
      </w:r>
      <w:r w:rsidRPr="00AA497C">
        <w:rPr>
          <w:u w:val="single"/>
        </w:rPr>
        <w:t xml:space="preserve"> </w:t>
      </w:r>
      <w:r w:rsidRPr="00AA497C">
        <w:rPr>
          <w:b/>
          <w:u w:val="single"/>
        </w:rPr>
        <w:t xml:space="preserve">a </w:t>
      </w:r>
      <w:r w:rsidRPr="00CE7E40">
        <w:rPr>
          <w:b/>
          <w:highlight w:val="green"/>
          <w:u w:val="single"/>
        </w:rPr>
        <w:t>less appealing</w:t>
      </w:r>
      <w:r w:rsidRPr="00AA497C">
        <w:rPr>
          <w:b/>
          <w:u w:val="single"/>
        </w:rPr>
        <w:t xml:space="preserve"> option</w:t>
      </w:r>
      <w:r w:rsidRPr="00AA497C">
        <w:rPr>
          <w:u w:val="single"/>
        </w:rPr>
        <w:t xml:space="preserve"> </w:t>
      </w:r>
      <w:r w:rsidRPr="00AA497C">
        <w:rPr>
          <w:sz w:val="16"/>
        </w:rPr>
        <w:t xml:space="preserve">for some of the most sought-after recruits. "At the end of the day, people are what makes everything work, and we really have to focus on this. Going forward we're all going to have a real war for talent," Navy Secretary Richard V. Spencer said Monday at the Center for Strategic and International Studies, sitting alongside Army Secretary Mark </w:t>
      </w:r>
      <w:proofErr w:type="spellStart"/>
      <w:r w:rsidRPr="00AA497C">
        <w:rPr>
          <w:sz w:val="16"/>
        </w:rPr>
        <w:t>Esper</w:t>
      </w:r>
      <w:proofErr w:type="spellEnd"/>
      <w:r w:rsidRPr="00AA497C">
        <w:rPr>
          <w:sz w:val="16"/>
        </w:rPr>
        <w:t xml:space="preserve"> and Air Force Secretary Heather Wilson. "The </w:t>
      </w:r>
      <w:r w:rsidRPr="00AA497C">
        <w:rPr>
          <w:u w:val="single"/>
        </w:rPr>
        <w:t xml:space="preserve">three of us </w:t>
      </w:r>
      <w:r w:rsidRPr="00AA497C">
        <w:rPr>
          <w:sz w:val="16"/>
        </w:rPr>
        <w:t xml:space="preserve">up here </w:t>
      </w:r>
      <w:r w:rsidRPr="00AA497C">
        <w:rPr>
          <w:u w:val="single"/>
        </w:rPr>
        <w:t>fish from the same pool</w:t>
      </w:r>
      <w:r w:rsidRPr="00AA497C">
        <w:rPr>
          <w:sz w:val="16"/>
        </w:rPr>
        <w:t xml:space="preserve">, and </w:t>
      </w:r>
      <w:r w:rsidRPr="00AA497C">
        <w:rPr>
          <w:u w:val="single"/>
        </w:rPr>
        <w:t xml:space="preserve">we're all going to be looking for </w:t>
      </w:r>
      <w:r w:rsidRPr="00AA497C">
        <w:rPr>
          <w:sz w:val="16"/>
        </w:rPr>
        <w:t xml:space="preserve">more </w:t>
      </w:r>
      <w:r w:rsidRPr="00AA497C">
        <w:rPr>
          <w:u w:val="single"/>
        </w:rPr>
        <w:t xml:space="preserve">people to do more </w:t>
      </w:r>
      <w:r w:rsidRPr="00AA497C">
        <w:rPr>
          <w:sz w:val="16"/>
        </w:rPr>
        <w:t xml:space="preserve">things </w:t>
      </w:r>
      <w:r w:rsidRPr="00AA497C">
        <w:rPr>
          <w:u w:val="single"/>
        </w:rPr>
        <w:t xml:space="preserve">in a </w:t>
      </w:r>
      <w:r w:rsidRPr="00AA497C">
        <w:rPr>
          <w:sz w:val="16"/>
        </w:rPr>
        <w:t xml:space="preserve">more </w:t>
      </w:r>
      <w:r w:rsidRPr="00AA497C">
        <w:rPr>
          <w:u w:val="single"/>
        </w:rPr>
        <w:t>intelligent manner</w:t>
      </w:r>
      <w:r w:rsidRPr="00AA497C">
        <w:rPr>
          <w:sz w:val="16"/>
        </w:rPr>
        <w:t xml:space="preserve">," Spencer said. Senior military </w:t>
      </w:r>
      <w:r w:rsidRPr="00CE7E40">
        <w:rPr>
          <w:highlight w:val="green"/>
          <w:u w:val="single"/>
        </w:rPr>
        <w:t>officials</w:t>
      </w:r>
      <w:r w:rsidRPr="00AA497C">
        <w:rPr>
          <w:u w:val="single"/>
        </w:rPr>
        <w:t xml:space="preserve"> </w:t>
      </w:r>
      <w:r w:rsidRPr="00AA497C">
        <w:rPr>
          <w:sz w:val="16"/>
        </w:rPr>
        <w:t xml:space="preserve">have </w:t>
      </w:r>
      <w:r w:rsidRPr="00CE7E40">
        <w:rPr>
          <w:highlight w:val="green"/>
          <w:u w:val="single"/>
        </w:rPr>
        <w:t>emphasized</w:t>
      </w:r>
      <w:r w:rsidRPr="00AA497C">
        <w:rPr>
          <w:u w:val="single"/>
        </w:rPr>
        <w:t xml:space="preserve"> </w:t>
      </w:r>
      <w:r w:rsidRPr="00AA497C">
        <w:rPr>
          <w:sz w:val="16"/>
        </w:rPr>
        <w:t xml:space="preserve">increased </w:t>
      </w:r>
      <w:r w:rsidRPr="00CE7E40">
        <w:rPr>
          <w:highlight w:val="green"/>
          <w:u w:val="single"/>
        </w:rPr>
        <w:t>recruiting</w:t>
      </w:r>
      <w:r w:rsidRPr="00AA497C">
        <w:rPr>
          <w:u w:val="single"/>
        </w:rPr>
        <w:t xml:space="preserve"> and growing the </w:t>
      </w:r>
      <w:r w:rsidRPr="00AA497C">
        <w:rPr>
          <w:sz w:val="16"/>
        </w:rPr>
        <w:t xml:space="preserve">size of their </w:t>
      </w:r>
      <w:r w:rsidRPr="00AA497C">
        <w:rPr>
          <w:u w:val="single"/>
        </w:rPr>
        <w:t xml:space="preserve">forces </w:t>
      </w:r>
      <w:r w:rsidRPr="00CE7E40">
        <w:rPr>
          <w:highlight w:val="green"/>
          <w:u w:val="single"/>
        </w:rPr>
        <w:t>as</w:t>
      </w:r>
      <w:r w:rsidRPr="00AA497C">
        <w:rPr>
          <w:sz w:val="16"/>
        </w:rPr>
        <w:t xml:space="preserve"> key </w:t>
      </w:r>
      <w:r w:rsidRPr="00CE7E40">
        <w:rPr>
          <w:highlight w:val="green"/>
          <w:u w:val="single"/>
        </w:rPr>
        <w:t>components of</w:t>
      </w:r>
      <w:r w:rsidRPr="00AA497C">
        <w:rPr>
          <w:u w:val="single"/>
        </w:rPr>
        <w:t xml:space="preserve"> </w:t>
      </w:r>
      <w:r w:rsidRPr="00AA497C">
        <w:rPr>
          <w:b/>
          <w:u w:val="single"/>
        </w:rPr>
        <w:t xml:space="preserve">improving </w:t>
      </w:r>
      <w:r w:rsidRPr="00CE7E40">
        <w:rPr>
          <w:b/>
          <w:highlight w:val="green"/>
          <w:u w:val="single"/>
        </w:rPr>
        <w:t>readiness</w:t>
      </w:r>
      <w:r w:rsidRPr="00AA497C">
        <w:rPr>
          <w:u w:val="single"/>
        </w:rPr>
        <w:t xml:space="preserve">. </w:t>
      </w:r>
      <w:r w:rsidRPr="00AA497C">
        <w:rPr>
          <w:sz w:val="16"/>
        </w:rPr>
        <w:t xml:space="preserve">Wilson said in September that the Air Force was "too small for what's being asked of us." Army Chief of Staff Gen. Mark </w:t>
      </w:r>
      <w:proofErr w:type="spellStart"/>
      <w:r w:rsidRPr="00AA497C">
        <w:rPr>
          <w:sz w:val="16"/>
        </w:rPr>
        <w:t>Milley</w:t>
      </w:r>
      <w:proofErr w:type="spellEnd"/>
      <w:r w:rsidRPr="00AA497C">
        <w:rPr>
          <w:sz w:val="16"/>
        </w:rPr>
        <w:t xml:space="preserve"> said in October that he had believed for "quite some time" that the Army needed to add more soldiers. "We need to grow in order to meet the demands that the nation expects at the readiness levels it expects," </w:t>
      </w:r>
      <w:proofErr w:type="spellStart"/>
      <w:r w:rsidRPr="00AA497C">
        <w:rPr>
          <w:sz w:val="16"/>
        </w:rPr>
        <w:t>Milley</w:t>
      </w:r>
      <w:proofErr w:type="spellEnd"/>
      <w:r w:rsidRPr="00AA497C">
        <w:rPr>
          <w:sz w:val="16"/>
        </w:rPr>
        <w:t xml:space="preserve"> said. </w:t>
      </w:r>
      <w:r w:rsidRPr="00AA497C">
        <w:rPr>
          <w:u w:val="single"/>
        </w:rPr>
        <w:t xml:space="preserve">Recruiting has been a </w:t>
      </w:r>
      <w:r w:rsidRPr="00AA497C">
        <w:rPr>
          <w:b/>
          <w:u w:val="single"/>
        </w:rPr>
        <w:t>stumbling block</w:t>
      </w:r>
      <w:r w:rsidRPr="00AA497C">
        <w:rPr>
          <w:u w:val="single"/>
        </w:rPr>
        <w:t xml:space="preserve"> </w:t>
      </w:r>
      <w:r w:rsidRPr="00AA497C">
        <w:rPr>
          <w:sz w:val="16"/>
        </w:rPr>
        <w:t xml:space="preserve">for the armed services. Last year, </w:t>
      </w:r>
      <w:r w:rsidRPr="00AA497C">
        <w:rPr>
          <w:u w:val="single"/>
        </w:rPr>
        <w:t xml:space="preserve">the Army </w:t>
      </w:r>
      <w:r w:rsidRPr="00AA497C">
        <w:rPr>
          <w:sz w:val="16"/>
        </w:rPr>
        <w:t xml:space="preserve">— which </w:t>
      </w:r>
      <w:r w:rsidRPr="00AA497C">
        <w:rPr>
          <w:u w:val="single"/>
        </w:rPr>
        <w:t>is seeking 80,000 troops in 2018</w:t>
      </w:r>
      <w:r w:rsidRPr="00AA497C">
        <w:rPr>
          <w:sz w:val="16"/>
        </w:rPr>
        <w:t xml:space="preserve">, </w:t>
      </w:r>
      <w:r w:rsidRPr="00AA497C">
        <w:rPr>
          <w:u w:val="single"/>
        </w:rPr>
        <w:t xml:space="preserve">11,000 more than </w:t>
      </w:r>
      <w:r w:rsidRPr="00AA497C">
        <w:rPr>
          <w:sz w:val="16"/>
        </w:rPr>
        <w:t xml:space="preserve">were sought in </w:t>
      </w:r>
      <w:r w:rsidRPr="00AA497C">
        <w:rPr>
          <w:u w:val="single"/>
        </w:rPr>
        <w:t xml:space="preserve">2017 </w:t>
      </w:r>
      <w:r w:rsidRPr="00AA497C">
        <w:rPr>
          <w:sz w:val="16"/>
        </w:rPr>
        <w:t xml:space="preserve">— started accepting less-qualified troops, offering heftier bonuses, and granting more waivers for previously disqualifying things, like marijuana use and, in some cases, histories of mental illness. </w:t>
      </w:r>
      <w:r w:rsidRPr="00CE7E40">
        <w:rPr>
          <w:highlight w:val="green"/>
          <w:u w:val="single"/>
        </w:rPr>
        <w:t>The Army</w:t>
      </w:r>
      <w:r w:rsidRPr="00AA497C">
        <w:rPr>
          <w:u w:val="single"/>
        </w:rPr>
        <w:t xml:space="preserve"> was adamant </w:t>
      </w:r>
      <w:r w:rsidRPr="00AA497C">
        <w:rPr>
          <w:sz w:val="16"/>
        </w:rPr>
        <w:t xml:space="preserve">that </w:t>
      </w:r>
      <w:r w:rsidRPr="00AA497C">
        <w:rPr>
          <w:u w:val="single"/>
        </w:rPr>
        <w:t xml:space="preserve">it </w:t>
      </w:r>
      <w:r w:rsidRPr="00CE7E40">
        <w:rPr>
          <w:highlight w:val="green"/>
          <w:u w:val="single"/>
        </w:rPr>
        <w:t xml:space="preserve">was </w:t>
      </w:r>
      <w:r w:rsidRPr="00CE7E40">
        <w:rPr>
          <w:b/>
          <w:highlight w:val="green"/>
          <w:u w:val="single"/>
        </w:rPr>
        <w:t>not</w:t>
      </w:r>
      <w:r w:rsidRPr="00AA497C">
        <w:rPr>
          <w:b/>
          <w:u w:val="single"/>
        </w:rPr>
        <w:t xml:space="preserve"> </w:t>
      </w:r>
      <w:r w:rsidRPr="00CE7E40">
        <w:rPr>
          <w:b/>
          <w:highlight w:val="green"/>
          <w:u w:val="single"/>
        </w:rPr>
        <w:t>lowering</w:t>
      </w:r>
      <w:r w:rsidRPr="00AA497C">
        <w:rPr>
          <w:b/>
          <w:u w:val="single"/>
        </w:rPr>
        <w:t xml:space="preserve"> its </w:t>
      </w:r>
      <w:r w:rsidRPr="00CE7E40">
        <w:rPr>
          <w:b/>
          <w:highlight w:val="green"/>
          <w:u w:val="single"/>
        </w:rPr>
        <w:t>standards</w:t>
      </w:r>
      <w:r w:rsidRPr="00AA497C">
        <w:rPr>
          <w:u w:val="single"/>
        </w:rPr>
        <w:t xml:space="preserve"> </w:t>
      </w:r>
      <w:r w:rsidRPr="00AA497C">
        <w:rPr>
          <w:sz w:val="16"/>
        </w:rPr>
        <w:t xml:space="preserve">— rather </w:t>
      </w:r>
      <w:r w:rsidRPr="00AA497C">
        <w:rPr>
          <w:u w:val="single"/>
        </w:rPr>
        <w:t xml:space="preserve">it was changing </w:t>
      </w:r>
      <w:r w:rsidRPr="00AA497C">
        <w:rPr>
          <w:sz w:val="16"/>
        </w:rPr>
        <w:t xml:space="preserve">the level of </w:t>
      </w:r>
      <w:r w:rsidRPr="00AA497C">
        <w:rPr>
          <w:u w:val="single"/>
        </w:rPr>
        <w:t xml:space="preserve">authority at which decisions about waivers </w:t>
      </w:r>
      <w:r w:rsidRPr="00AA497C">
        <w:rPr>
          <w:sz w:val="16"/>
        </w:rPr>
        <w:t xml:space="preserve">for some standards </w:t>
      </w:r>
      <w:r w:rsidRPr="00AA497C">
        <w:rPr>
          <w:u w:val="single"/>
        </w:rPr>
        <w:t>were being made</w:t>
      </w:r>
      <w:r w:rsidRPr="00AA497C">
        <w:rPr>
          <w:sz w:val="16"/>
        </w:rPr>
        <w:t xml:space="preserve">. Recruiting </w:t>
      </w:r>
      <w:r w:rsidRPr="00CE7E40">
        <w:rPr>
          <w:highlight w:val="green"/>
          <w:u w:val="single"/>
        </w:rPr>
        <w:t xml:space="preserve">efforts </w:t>
      </w:r>
      <w:r w:rsidRPr="00AA497C">
        <w:rPr>
          <w:u w:val="single"/>
        </w:rPr>
        <w:t xml:space="preserve">have </w:t>
      </w:r>
      <w:r w:rsidRPr="00AA497C">
        <w:rPr>
          <w:sz w:val="16"/>
        </w:rPr>
        <w:t xml:space="preserve">also </w:t>
      </w:r>
      <w:r w:rsidRPr="00AA497C">
        <w:rPr>
          <w:u w:val="single"/>
        </w:rPr>
        <w:t xml:space="preserve">been </w:t>
      </w:r>
      <w:r w:rsidRPr="00CE7E40">
        <w:rPr>
          <w:b/>
          <w:highlight w:val="green"/>
          <w:u w:val="single"/>
        </w:rPr>
        <w:t>complicated by a robust</w:t>
      </w:r>
      <w:r w:rsidRPr="00AA497C">
        <w:rPr>
          <w:b/>
          <w:u w:val="single"/>
        </w:rPr>
        <w:t xml:space="preserve"> US </w:t>
      </w:r>
      <w:r w:rsidRPr="00CE7E40">
        <w:rPr>
          <w:b/>
          <w:highlight w:val="green"/>
          <w:u w:val="single"/>
        </w:rPr>
        <w:t>economy</w:t>
      </w:r>
      <w:r w:rsidRPr="00AA497C">
        <w:rPr>
          <w:sz w:val="16"/>
        </w:rPr>
        <w:t xml:space="preserve">. While the Pentagon has met its recruiting targets in recent years, </w:t>
      </w:r>
      <w:r w:rsidRPr="00CE7E40">
        <w:rPr>
          <w:highlight w:val="green"/>
          <w:u w:val="single"/>
        </w:rPr>
        <w:t>low unemployment</w:t>
      </w:r>
      <w:r w:rsidRPr="00AA497C">
        <w:rPr>
          <w:u w:val="single"/>
        </w:rPr>
        <w:t xml:space="preserve"> rates</w:t>
      </w:r>
      <w:r w:rsidRPr="00AA497C">
        <w:rPr>
          <w:sz w:val="16"/>
        </w:rPr>
        <w:t xml:space="preserve">, common during the past few years, </w:t>
      </w:r>
      <w:r w:rsidRPr="00CE7E40">
        <w:rPr>
          <w:highlight w:val="green"/>
          <w:u w:val="single"/>
        </w:rPr>
        <w:t>are seen as a hindrance</w:t>
      </w:r>
      <w:r w:rsidRPr="00AA497C">
        <w:rPr>
          <w:sz w:val="16"/>
        </w:rPr>
        <w:t>. "When the unemployment rate goes down — as it has been — military enlistment goes down as well," Beth Asch, a military-manpower researcher at Rand Corp, told Bloomberg. "</w:t>
      </w:r>
      <w:r w:rsidRPr="00AA497C">
        <w:rPr>
          <w:u w:val="single"/>
        </w:rPr>
        <w:t>There's a positive relationship.</w:t>
      </w:r>
      <w:r w:rsidRPr="00AA497C">
        <w:rPr>
          <w:sz w:val="16"/>
        </w:rPr>
        <w:t>"</w:t>
      </w:r>
    </w:p>
    <w:p w:rsidR="00C04466" w:rsidRDefault="00C04466" w:rsidP="00C04466">
      <w:pPr>
        <w:pStyle w:val="Heading4"/>
      </w:pPr>
      <w:r>
        <w:t xml:space="preserve">It’s </w:t>
      </w:r>
      <w:r w:rsidRPr="00875D60">
        <w:rPr>
          <w:u w:val="single"/>
        </w:rPr>
        <w:t>impossible</w:t>
      </w:r>
      <w:r>
        <w:t xml:space="preserve"> for new immigrants to enlist in the military. The army just instituted an </w:t>
      </w:r>
      <w:r w:rsidRPr="00875D60">
        <w:rPr>
          <w:u w:val="single"/>
        </w:rPr>
        <w:t>LPR ban</w:t>
      </w:r>
      <w:r>
        <w:t xml:space="preserve">, which the </w:t>
      </w:r>
      <w:proofErr w:type="spellStart"/>
      <w:r>
        <w:t>aff</w:t>
      </w:r>
      <w:proofErr w:type="spellEnd"/>
      <w:r>
        <w:t xml:space="preserve"> </w:t>
      </w:r>
      <w:r w:rsidRPr="00875D60">
        <w:rPr>
          <w:u w:val="single"/>
        </w:rPr>
        <w:t>doesn’t overturn</w:t>
      </w:r>
      <w:r>
        <w:t>.</w:t>
      </w:r>
    </w:p>
    <w:p w:rsidR="00C04466" w:rsidRPr="00AB2D7D" w:rsidRDefault="00C04466" w:rsidP="00C04466">
      <w:r w:rsidRPr="00AB2D7D">
        <w:rPr>
          <w:rStyle w:val="Style13ptBold"/>
        </w:rPr>
        <w:t>Lutz ’17</w:t>
      </w:r>
      <w:r>
        <w:t xml:space="preserve"> </w:t>
      </w:r>
      <w:r w:rsidRPr="00AB2D7D">
        <w:rPr>
          <w:sz w:val="16"/>
          <w:szCs w:val="16"/>
        </w:rPr>
        <w:t xml:space="preserve">(Eric; writer of fiction, journalism, and essays in Chicago. His work has appeared in </w:t>
      </w:r>
      <w:proofErr w:type="spellStart"/>
      <w:r w:rsidRPr="00AB2D7D">
        <w:rPr>
          <w:sz w:val="16"/>
          <w:szCs w:val="16"/>
        </w:rPr>
        <w:t>Newcity</w:t>
      </w:r>
      <w:proofErr w:type="spellEnd"/>
      <w:r w:rsidRPr="00AB2D7D">
        <w:rPr>
          <w:sz w:val="16"/>
          <w:szCs w:val="16"/>
        </w:rPr>
        <w:t xml:space="preserve">, the Chicago Reader, and Paste Magazine; Mic Network; 10/19/17; “Army Reserve green card ban “sends chilling message” to immigrants, veterans group says”; </w:t>
      </w:r>
      <w:hyperlink r:id="rId40" w:anchor=".Ztbxctv0n" w:history="1">
        <w:r w:rsidRPr="00AB2D7D">
          <w:rPr>
            <w:rStyle w:val="Hyperlink"/>
            <w:sz w:val="16"/>
            <w:szCs w:val="16"/>
          </w:rPr>
          <w:t>https://mic.com/articles/185400/army-reserve-green-card-ban-sends-chilling-message-to-immigrants-veterans-group-says#.Ztbxctv0n</w:t>
        </w:r>
      </w:hyperlink>
      <w:r w:rsidRPr="00AB2D7D">
        <w:rPr>
          <w:sz w:val="16"/>
          <w:szCs w:val="16"/>
        </w:rPr>
        <w:t>; Accessed: 7/10/18; RY)</w:t>
      </w:r>
    </w:p>
    <w:p w:rsidR="00C04466" w:rsidRDefault="00C04466" w:rsidP="00C04466">
      <w:pPr>
        <w:rPr>
          <w:sz w:val="16"/>
        </w:rPr>
      </w:pPr>
      <w:r w:rsidRPr="00AB2D7D">
        <w:rPr>
          <w:u w:val="single"/>
        </w:rPr>
        <w:t>The head of a group supporting</w:t>
      </w:r>
      <w:r w:rsidRPr="00AB2D7D">
        <w:rPr>
          <w:sz w:val="16"/>
        </w:rPr>
        <w:t xml:space="preserve"> immigrant </w:t>
      </w:r>
      <w:r w:rsidRPr="00AB2D7D">
        <w:rPr>
          <w:u w:val="single"/>
        </w:rPr>
        <w:t xml:space="preserve">veterans is condemning </w:t>
      </w:r>
      <w:r w:rsidRPr="00CE7E40">
        <w:rPr>
          <w:highlight w:val="green"/>
          <w:u w:val="single"/>
        </w:rPr>
        <w:t>the</w:t>
      </w:r>
      <w:r w:rsidRPr="00CE7E40">
        <w:rPr>
          <w:sz w:val="16"/>
          <w:highlight w:val="green"/>
        </w:rPr>
        <w:t xml:space="preserve"> </w:t>
      </w:r>
      <w:r w:rsidRPr="00CE7E40">
        <w:rPr>
          <w:highlight w:val="green"/>
          <w:u w:val="single"/>
        </w:rPr>
        <w:t>Army Reserve’s</w:t>
      </w:r>
      <w:r w:rsidRPr="00AB2D7D">
        <w:rPr>
          <w:sz w:val="16"/>
        </w:rPr>
        <w:t xml:space="preserve"> temporary </w:t>
      </w:r>
      <w:r w:rsidRPr="00CE7E40">
        <w:rPr>
          <w:highlight w:val="green"/>
          <w:u w:val="single"/>
        </w:rPr>
        <w:t>ban on green card</w:t>
      </w:r>
      <w:r w:rsidRPr="00AB2D7D">
        <w:rPr>
          <w:u w:val="single"/>
        </w:rPr>
        <w:t xml:space="preserve"> </w:t>
      </w:r>
      <w:r w:rsidRPr="00CE7E40">
        <w:rPr>
          <w:highlight w:val="green"/>
          <w:u w:val="single"/>
        </w:rPr>
        <w:t>holders</w:t>
      </w:r>
      <w:r w:rsidRPr="00AB2D7D">
        <w:rPr>
          <w:u w:val="single"/>
        </w:rPr>
        <w:t xml:space="preserve"> as </w:t>
      </w:r>
      <w:r w:rsidRPr="00AB2D7D">
        <w:rPr>
          <w:b/>
          <w:u w:val="single"/>
        </w:rPr>
        <w:t>a “chilling” signal</w:t>
      </w:r>
      <w:r w:rsidRPr="00AB2D7D">
        <w:rPr>
          <w:u w:val="single"/>
        </w:rPr>
        <w:t xml:space="preserve"> to</w:t>
      </w:r>
      <w:r w:rsidRPr="00AB2D7D">
        <w:rPr>
          <w:sz w:val="16"/>
        </w:rPr>
        <w:t xml:space="preserve"> permanent </w:t>
      </w:r>
      <w:r w:rsidRPr="00AB2D7D">
        <w:rPr>
          <w:u w:val="single"/>
        </w:rPr>
        <w:t>residents</w:t>
      </w:r>
      <w:r w:rsidRPr="00AB2D7D">
        <w:rPr>
          <w:sz w:val="16"/>
        </w:rPr>
        <w:t xml:space="preserve"> that </w:t>
      </w:r>
      <w:r w:rsidRPr="00AB2D7D">
        <w:rPr>
          <w:u w:val="single"/>
        </w:rPr>
        <w:t xml:space="preserve">they are </w:t>
      </w:r>
      <w:r w:rsidRPr="00AB2D7D">
        <w:rPr>
          <w:b/>
          <w:u w:val="single"/>
        </w:rPr>
        <w:t>not welcome</w:t>
      </w:r>
      <w:r w:rsidRPr="00AB2D7D">
        <w:rPr>
          <w:sz w:val="16"/>
        </w:rPr>
        <w:t xml:space="preserve"> in the U.S. military. “It sends a chilling message to an entire group of folks [who] have been some of our best soldiers that the United States of America doesn’t want you or is fearful of you,” Nathan Fletcher, chairman of the Honorably Discharged, Dishonorably Deported Coalition, said in a phone interview Thursday. “I think </w:t>
      </w:r>
      <w:r w:rsidRPr="00CE7E40">
        <w:rPr>
          <w:highlight w:val="green"/>
          <w:u w:val="single"/>
        </w:rPr>
        <w:t>i</w:t>
      </w:r>
      <w:r w:rsidRPr="00AB2D7D">
        <w:rPr>
          <w:u w:val="single"/>
        </w:rPr>
        <w:t>t’</w:t>
      </w:r>
      <w:r w:rsidRPr="00CE7E40">
        <w:rPr>
          <w:highlight w:val="green"/>
          <w:u w:val="single"/>
        </w:rPr>
        <w:t>s</w:t>
      </w:r>
      <w:r w:rsidRPr="00AB2D7D">
        <w:rPr>
          <w:u w:val="single"/>
        </w:rPr>
        <w:t xml:space="preserve"> </w:t>
      </w:r>
      <w:r w:rsidRPr="00CE7E40">
        <w:rPr>
          <w:highlight w:val="green"/>
          <w:u w:val="single"/>
        </w:rPr>
        <w:t>inconsistent</w:t>
      </w:r>
      <w:r w:rsidRPr="00AB2D7D">
        <w:rPr>
          <w:u w:val="single"/>
        </w:rPr>
        <w:t xml:space="preserve"> </w:t>
      </w:r>
      <w:r w:rsidRPr="00CE7E40">
        <w:rPr>
          <w:highlight w:val="green"/>
          <w:u w:val="single"/>
        </w:rPr>
        <w:t>with</w:t>
      </w:r>
      <w:r w:rsidRPr="00AB2D7D">
        <w:rPr>
          <w:sz w:val="16"/>
        </w:rPr>
        <w:t xml:space="preserve"> our </w:t>
      </w:r>
      <w:r w:rsidRPr="00CE7E40">
        <w:rPr>
          <w:b/>
          <w:highlight w:val="green"/>
          <w:u w:val="single"/>
        </w:rPr>
        <w:t>military values</w:t>
      </w:r>
      <w:r w:rsidRPr="00AB2D7D">
        <w:rPr>
          <w:sz w:val="16"/>
        </w:rPr>
        <w:t xml:space="preserve"> and inconsistent with what America stands for.” Mic reported Wednesday that </w:t>
      </w:r>
      <w:r w:rsidRPr="00CE7E40">
        <w:rPr>
          <w:highlight w:val="green"/>
          <w:u w:val="single"/>
        </w:rPr>
        <w:t>the</w:t>
      </w:r>
      <w:r w:rsidRPr="00AB2D7D">
        <w:rPr>
          <w:u w:val="single"/>
        </w:rPr>
        <w:t xml:space="preserve"> U.S. Army </w:t>
      </w:r>
      <w:r w:rsidRPr="00CE7E40">
        <w:rPr>
          <w:highlight w:val="green"/>
          <w:u w:val="single"/>
        </w:rPr>
        <w:t>Reserve will not</w:t>
      </w:r>
      <w:r w:rsidRPr="00AB2D7D">
        <w:rPr>
          <w:u w:val="single"/>
        </w:rPr>
        <w:t xml:space="preserve"> </w:t>
      </w:r>
      <w:r w:rsidRPr="00CE7E40">
        <w:rPr>
          <w:highlight w:val="green"/>
          <w:u w:val="single"/>
        </w:rPr>
        <w:t>allow</w:t>
      </w:r>
      <w:r w:rsidRPr="00AB2D7D">
        <w:rPr>
          <w:u w:val="single"/>
        </w:rPr>
        <w:t xml:space="preserve"> green card </w:t>
      </w:r>
      <w:r w:rsidRPr="00CE7E40">
        <w:rPr>
          <w:highlight w:val="green"/>
          <w:u w:val="single"/>
        </w:rPr>
        <w:t>holders to enlist</w:t>
      </w:r>
      <w:r w:rsidRPr="00AB2D7D">
        <w:rPr>
          <w:sz w:val="16"/>
        </w:rPr>
        <w:t xml:space="preserve"> “for the time being” </w:t>
      </w:r>
      <w:r w:rsidRPr="00AB2D7D">
        <w:rPr>
          <w:u w:val="single"/>
        </w:rPr>
        <w:t>because of</w:t>
      </w:r>
      <w:r w:rsidRPr="00AB2D7D">
        <w:rPr>
          <w:sz w:val="16"/>
        </w:rPr>
        <w:t xml:space="preserve"> new </w:t>
      </w:r>
      <w:r w:rsidRPr="00AB2D7D">
        <w:rPr>
          <w:b/>
          <w:u w:val="single"/>
        </w:rPr>
        <w:t>background screening</w:t>
      </w:r>
      <w:r w:rsidRPr="00AB2D7D">
        <w:rPr>
          <w:b/>
          <w:sz w:val="16"/>
        </w:rPr>
        <w:t xml:space="preserve"> </w:t>
      </w:r>
      <w:r w:rsidRPr="00AB2D7D">
        <w:rPr>
          <w:b/>
          <w:u w:val="single"/>
        </w:rPr>
        <w:t>measures</w:t>
      </w:r>
      <w:r w:rsidRPr="00AB2D7D">
        <w:rPr>
          <w:sz w:val="16"/>
        </w:rPr>
        <w:t xml:space="preserve"> announced Friday. Under the new policy, which is effective immediately, </w:t>
      </w:r>
      <w:r w:rsidRPr="00CE7E40">
        <w:rPr>
          <w:highlight w:val="green"/>
          <w:u w:val="single"/>
        </w:rPr>
        <w:t>permanent residents must</w:t>
      </w:r>
      <w:r w:rsidRPr="00CE7E40">
        <w:rPr>
          <w:sz w:val="16"/>
          <w:highlight w:val="green"/>
        </w:rPr>
        <w:t xml:space="preserve"> </w:t>
      </w:r>
      <w:r w:rsidRPr="00CE7E40">
        <w:rPr>
          <w:highlight w:val="green"/>
          <w:u w:val="single"/>
        </w:rPr>
        <w:t>complete a</w:t>
      </w:r>
      <w:r w:rsidRPr="00AB2D7D">
        <w:rPr>
          <w:sz w:val="16"/>
        </w:rPr>
        <w:t xml:space="preserve"> background </w:t>
      </w:r>
      <w:r w:rsidRPr="00CE7E40">
        <w:rPr>
          <w:highlight w:val="green"/>
          <w:u w:val="single"/>
        </w:rPr>
        <w:t>check</w:t>
      </w:r>
      <w:r w:rsidRPr="00AB2D7D">
        <w:rPr>
          <w:u w:val="single"/>
        </w:rPr>
        <w:t xml:space="preserve"> before entering</w:t>
      </w:r>
      <w:r w:rsidRPr="00AB2D7D">
        <w:rPr>
          <w:sz w:val="16"/>
        </w:rPr>
        <w:t xml:space="preserve"> basic </w:t>
      </w:r>
      <w:r w:rsidRPr="00AB2D7D">
        <w:rPr>
          <w:u w:val="single"/>
        </w:rPr>
        <w:t>training</w:t>
      </w:r>
      <w:r w:rsidRPr="00AB2D7D">
        <w:rPr>
          <w:sz w:val="16"/>
        </w:rPr>
        <w:t xml:space="preserve">. In the Army, </w:t>
      </w:r>
      <w:r w:rsidRPr="00AB2D7D">
        <w:rPr>
          <w:u w:val="single"/>
        </w:rPr>
        <w:t>that means enlistees will be placed in</w:t>
      </w:r>
      <w:r w:rsidRPr="00AB2D7D">
        <w:rPr>
          <w:sz w:val="16"/>
        </w:rPr>
        <w:t xml:space="preserve"> the </w:t>
      </w:r>
      <w:r w:rsidRPr="00AB2D7D">
        <w:rPr>
          <w:u w:val="single"/>
        </w:rPr>
        <w:t>Delayed Entry</w:t>
      </w:r>
      <w:r w:rsidRPr="00AB2D7D">
        <w:rPr>
          <w:sz w:val="16"/>
        </w:rPr>
        <w:t xml:space="preserve"> Pool and will not be shipped to basic training until their screening is finished. </w:t>
      </w:r>
      <w:r w:rsidRPr="00CE7E40">
        <w:rPr>
          <w:highlight w:val="green"/>
          <w:u w:val="single"/>
        </w:rPr>
        <w:t>But the</w:t>
      </w:r>
      <w:r w:rsidRPr="00AB2D7D">
        <w:rPr>
          <w:sz w:val="16"/>
        </w:rPr>
        <w:t xml:space="preserve"> Army </w:t>
      </w:r>
      <w:r w:rsidRPr="00CE7E40">
        <w:rPr>
          <w:highlight w:val="green"/>
          <w:u w:val="single"/>
        </w:rPr>
        <w:t xml:space="preserve">Reserve </w:t>
      </w:r>
      <w:r w:rsidRPr="00CE7E40">
        <w:rPr>
          <w:b/>
          <w:highlight w:val="green"/>
          <w:u w:val="single"/>
        </w:rPr>
        <w:t>does not have a Delayed Entry Pool</w:t>
      </w:r>
      <w:r w:rsidRPr="00AB2D7D">
        <w:rPr>
          <w:sz w:val="16"/>
        </w:rPr>
        <w:t xml:space="preserve">, and “an individual is considered an accession as soon as they sign the contract, even before they ship to training,” Kelli Bland, director of public affairs at the U.S. Army Recruiting Command, said in an interview with Mic. As such, </w:t>
      </w:r>
      <w:r w:rsidRPr="00AB2D7D">
        <w:rPr>
          <w:u w:val="single"/>
        </w:rPr>
        <w:t xml:space="preserve">Army Reserve enlistments </w:t>
      </w:r>
      <w:r w:rsidRPr="00AB2D7D">
        <w:rPr>
          <w:b/>
          <w:u w:val="single"/>
        </w:rPr>
        <w:t>have been on hold</w:t>
      </w:r>
      <w:r w:rsidRPr="00AB2D7D">
        <w:rPr>
          <w:sz w:val="16"/>
        </w:rPr>
        <w:t xml:space="preserve"> “for the time being,” but Army Recruiting Command is working to re-establish a Reserve Delayed Entry Pool, Bland said.</w:t>
      </w:r>
    </w:p>
    <w:p w:rsidR="00DF167D" w:rsidRDefault="00DF167D" w:rsidP="00DF167D">
      <w:pPr>
        <w:pStyle w:val="Heading3"/>
      </w:pPr>
    </w:p>
    <w:p w:rsidR="00DF167D" w:rsidRDefault="00DF167D" w:rsidP="00DF167D">
      <w:pPr>
        <w:pStyle w:val="Heading3"/>
      </w:pPr>
      <w:r>
        <w:t xml:space="preserve">AT: STEM Add On </w:t>
      </w:r>
    </w:p>
    <w:p w:rsidR="00DF167D" w:rsidRDefault="00DF167D" w:rsidP="00DF167D">
      <w:pPr>
        <w:pStyle w:val="Heading4"/>
      </w:pPr>
      <w:proofErr w:type="spellStart"/>
      <w:r>
        <w:t>Squo</w:t>
      </w:r>
      <w:proofErr w:type="spellEnd"/>
      <w:r>
        <w:t xml:space="preserve"> solves—there’s no U.S. STEM shortage</w:t>
      </w:r>
    </w:p>
    <w:p w:rsidR="00DF167D" w:rsidRPr="00BA7464" w:rsidRDefault="00DF167D" w:rsidP="00DF167D">
      <w:r>
        <w:t xml:space="preserve">Robert N. </w:t>
      </w:r>
      <w:proofErr w:type="spellStart"/>
      <w:r w:rsidRPr="00E608F4">
        <w:rPr>
          <w:rStyle w:val="Style13ptBold"/>
        </w:rPr>
        <w:t>Charette</w:t>
      </w:r>
      <w:proofErr w:type="spellEnd"/>
      <w:r>
        <w:t xml:space="preserve"> </w:t>
      </w:r>
      <w:r w:rsidRPr="00E608F4">
        <w:rPr>
          <w:rStyle w:val="Style13ptBold"/>
        </w:rPr>
        <w:t>13</w:t>
      </w:r>
      <w:r>
        <w:t>, an IEEE Spectrum contributing editor, "The STEM Crisis Is a Myth", IEEE Spectrum, spectrum.ieee.org/at-work/education/the-stem-crisis-is-a-myth</w:t>
      </w:r>
    </w:p>
    <w:p w:rsidR="00DF167D" w:rsidRDefault="00DF167D" w:rsidP="00DF167D">
      <w:pPr>
        <w:rPr>
          <w:rStyle w:val="StyleUnderline"/>
        </w:rPr>
      </w:pPr>
      <w:r w:rsidRPr="00BA7464">
        <w:rPr>
          <w:rStyle w:val="StyleUnderline"/>
        </w:rPr>
        <w:t xml:space="preserve">So </w:t>
      </w:r>
      <w:r w:rsidRPr="007658D8">
        <w:rPr>
          <w:rStyle w:val="Emphasis"/>
          <w:highlight w:val="green"/>
        </w:rPr>
        <w:t xml:space="preserve">is there a shortfall of STEM </w:t>
      </w:r>
      <w:r w:rsidRPr="007658D8">
        <w:rPr>
          <w:rStyle w:val="Emphasis"/>
        </w:rPr>
        <w:t>workers</w:t>
      </w:r>
      <w:r w:rsidRPr="00BA7464">
        <w:rPr>
          <w:rStyle w:val="StyleUnderline"/>
        </w:rPr>
        <w:t xml:space="preserve"> or isn’t there?</w:t>
      </w:r>
      <w:r>
        <w:rPr>
          <w:rStyle w:val="StyleUnderline"/>
        </w:rPr>
        <w:t xml:space="preserve"> </w:t>
      </w:r>
      <w:r w:rsidRPr="00BA7464">
        <w:rPr>
          <w:rStyle w:val="StyleUnderline"/>
        </w:rPr>
        <w:t>The Georgetown study estimates that nearly two-thirds of the STEM job openings in the United States, or about 180 000 jobs per year, will require bachelor’s degrees</w:t>
      </w:r>
      <w:r w:rsidRPr="00BA7464">
        <w:rPr>
          <w:sz w:val="16"/>
        </w:rPr>
        <w:t xml:space="preserve">. Now, if you apply the Commerce Department’s definition of STEM to the NSF’s annual count of science and engineering bachelor’s degrees, that means about </w:t>
      </w:r>
      <w:r w:rsidRPr="00BA7464">
        <w:rPr>
          <w:rStyle w:val="StyleUnderline"/>
        </w:rPr>
        <w:t xml:space="preserve">252 000 STEM graduates emerged in 2009. So </w:t>
      </w:r>
      <w:r w:rsidRPr="007658D8">
        <w:rPr>
          <w:rStyle w:val="StyleUnderline"/>
          <w:highlight w:val="green"/>
        </w:rPr>
        <w:t>even if all</w:t>
      </w:r>
      <w:r w:rsidRPr="00BA7464">
        <w:rPr>
          <w:rStyle w:val="StyleUnderline"/>
        </w:rPr>
        <w:t xml:space="preserve"> the </w:t>
      </w:r>
      <w:r w:rsidRPr="007658D8">
        <w:rPr>
          <w:rStyle w:val="StyleUnderline"/>
          <w:highlight w:val="green"/>
        </w:rPr>
        <w:t>STEM openings were entry-level</w:t>
      </w:r>
      <w:r w:rsidRPr="00BA7464">
        <w:rPr>
          <w:rStyle w:val="StyleUnderline"/>
        </w:rPr>
        <w:t xml:space="preserve"> positions </w:t>
      </w:r>
      <w:r w:rsidRPr="007658D8">
        <w:rPr>
          <w:rStyle w:val="StyleUnderline"/>
          <w:highlight w:val="green"/>
        </w:rPr>
        <w:t>and</w:t>
      </w:r>
      <w:r w:rsidRPr="00BA7464">
        <w:rPr>
          <w:rStyle w:val="StyleUnderline"/>
        </w:rPr>
        <w:t xml:space="preserve"> even if </w:t>
      </w:r>
      <w:r w:rsidRPr="007658D8">
        <w:rPr>
          <w:rStyle w:val="StyleUnderline"/>
          <w:highlight w:val="green"/>
        </w:rPr>
        <w:t>only new STEM bachelor’s holders could compete for them, that</w:t>
      </w:r>
      <w:r w:rsidRPr="00BA7464">
        <w:rPr>
          <w:rStyle w:val="StyleUnderline"/>
        </w:rPr>
        <w:t xml:space="preserve"> still </w:t>
      </w:r>
      <w:r w:rsidRPr="007658D8">
        <w:rPr>
          <w:rStyle w:val="StyleUnderline"/>
          <w:highlight w:val="green"/>
        </w:rPr>
        <w:t xml:space="preserve">leaves </w:t>
      </w:r>
      <w:r w:rsidRPr="007658D8">
        <w:rPr>
          <w:rStyle w:val="Emphasis"/>
          <w:highlight w:val="green"/>
        </w:rPr>
        <w:t>70 000 graduates unable to get a job</w:t>
      </w:r>
      <w:r w:rsidRPr="00BA7464">
        <w:rPr>
          <w:rStyle w:val="StyleUnderline"/>
        </w:rPr>
        <w:t xml:space="preserve"> in their chosen field.</w:t>
      </w:r>
      <w:r>
        <w:rPr>
          <w:rStyle w:val="StyleUnderline"/>
        </w:rPr>
        <w:t xml:space="preserve"> </w:t>
      </w:r>
      <w:r w:rsidRPr="00BA7464">
        <w:rPr>
          <w:rStyle w:val="StyleUnderline"/>
        </w:rPr>
        <w:t>Of course, the pool of U.S. STEM workers is much bigger than that: It includes new STEM master’s and Ph.D. graduates</w:t>
      </w:r>
      <w:r w:rsidRPr="00BA7464">
        <w:rPr>
          <w:sz w:val="16"/>
        </w:rPr>
        <w:t xml:space="preserve"> (in 2009, around 80 000 and 25 000, respectively), </w:t>
      </w:r>
      <w:r w:rsidRPr="00BA7464">
        <w:rPr>
          <w:rStyle w:val="StyleUnderline"/>
        </w:rPr>
        <w:t>STEM associate degree graduates</w:t>
      </w:r>
      <w:r w:rsidRPr="00BA7464">
        <w:rPr>
          <w:sz w:val="16"/>
        </w:rPr>
        <w:t xml:space="preserve"> (about 40 000), </w:t>
      </w:r>
      <w:r w:rsidRPr="00BA7464">
        <w:rPr>
          <w:rStyle w:val="StyleUnderline"/>
        </w:rPr>
        <w:t>H-1B visa holders</w:t>
      </w:r>
      <w:r w:rsidRPr="00BA7464">
        <w:rPr>
          <w:sz w:val="16"/>
        </w:rPr>
        <w:t xml:space="preserve"> (more than 50 000), </w:t>
      </w:r>
      <w:r w:rsidRPr="00BA7464">
        <w:rPr>
          <w:rStyle w:val="StyleUnderline"/>
        </w:rPr>
        <w:t>other immigrants and visa holders with STEM degrees, technical certificate holders, and non-STEM degree recipients looking to find STEM-related work. And then there’s the vast number of STEM degree holders who graduated in previous years or decades.</w:t>
      </w:r>
      <w:r>
        <w:rPr>
          <w:rStyle w:val="StyleUnderline"/>
        </w:rPr>
        <w:t xml:space="preserve"> </w:t>
      </w:r>
      <w:r w:rsidRPr="007658D8">
        <w:rPr>
          <w:rStyle w:val="StyleUnderline"/>
          <w:highlight w:val="green"/>
        </w:rPr>
        <w:t>Even in</w:t>
      </w:r>
      <w:r w:rsidRPr="00BA7464">
        <w:rPr>
          <w:rStyle w:val="StyleUnderline"/>
        </w:rPr>
        <w:t xml:space="preserve"> the </w:t>
      </w:r>
      <w:r w:rsidRPr="007658D8">
        <w:rPr>
          <w:rStyle w:val="StyleUnderline"/>
          <w:highlight w:val="green"/>
        </w:rPr>
        <w:t>computer and IT</w:t>
      </w:r>
      <w:r w:rsidRPr="00BA7464">
        <w:rPr>
          <w:rStyle w:val="StyleUnderline"/>
        </w:rPr>
        <w:t xml:space="preserve"> industry, the sector that employs the most STEM workers and is expected to grow the most over the next 5 to 10 years, </w:t>
      </w:r>
      <w:r w:rsidRPr="007658D8">
        <w:rPr>
          <w:rStyle w:val="StyleUnderline"/>
          <w:highlight w:val="green"/>
        </w:rPr>
        <w:t>not everyone who wants a job can find one</w:t>
      </w:r>
      <w:r w:rsidRPr="00BA7464">
        <w:rPr>
          <w:rStyle w:val="StyleUnderline"/>
        </w:rPr>
        <w:t>.</w:t>
      </w:r>
      <w:r w:rsidRPr="00BA7464">
        <w:rPr>
          <w:sz w:val="16"/>
        </w:rPr>
        <w:t xml:space="preserve"> A recent study by the Economic Policy Institute (EPI), a liberal-leaning think tank in Washington, D.C., found that </w:t>
      </w:r>
      <w:r w:rsidRPr="00BA7464">
        <w:rPr>
          <w:rStyle w:val="StyleUnderline"/>
        </w:rPr>
        <w:t>more than a third of recent computer science graduates aren’t working in their chosen major; of that group, almost a third say the reason is that there are no jobs available.</w:t>
      </w:r>
      <w:r>
        <w:rPr>
          <w:rStyle w:val="StyleUnderline"/>
        </w:rPr>
        <w:t xml:space="preserve"> </w:t>
      </w:r>
      <w:r w:rsidRPr="007658D8">
        <w:rPr>
          <w:rStyle w:val="StyleUnderline"/>
          <w:highlight w:val="green"/>
        </w:rPr>
        <w:t>Spot shortages</w:t>
      </w:r>
      <w:r w:rsidRPr="00BA7464">
        <w:rPr>
          <w:rStyle w:val="StyleUnderline"/>
        </w:rPr>
        <w:t xml:space="preserve"> for certain STEM specialists </w:t>
      </w:r>
      <w:r w:rsidRPr="007658D8">
        <w:rPr>
          <w:rStyle w:val="StyleUnderline"/>
          <w:highlight w:val="green"/>
        </w:rPr>
        <w:t>do crop up</w:t>
      </w:r>
      <w:r w:rsidRPr="00BA7464">
        <w:rPr>
          <w:rStyle w:val="StyleUnderline"/>
        </w:rPr>
        <w:t>.</w:t>
      </w:r>
      <w:r w:rsidRPr="00BA7464">
        <w:rPr>
          <w:sz w:val="16"/>
        </w:rPr>
        <w:t xml:space="preserve"> For instance, the recent explosion in data analytics has sparked demand for data scientists in health care and retail. But the H-1B visa and similar immigrant hiring programs are meant to address such shortages. </w:t>
      </w:r>
      <w:r w:rsidRPr="007658D8">
        <w:rPr>
          <w:rStyle w:val="StyleUnderline"/>
          <w:highlight w:val="green"/>
        </w:rPr>
        <w:t>The problem is that students</w:t>
      </w:r>
      <w:r w:rsidRPr="00BA7464">
        <w:rPr>
          <w:rStyle w:val="StyleUnderline"/>
        </w:rPr>
        <w:t xml:space="preserve"> who are contemplating what field to specialize in </w:t>
      </w:r>
      <w:r w:rsidRPr="007658D8">
        <w:rPr>
          <w:rStyle w:val="StyleUnderline"/>
          <w:highlight w:val="green"/>
        </w:rPr>
        <w:t>can’t assume such shortages will still exist by the time they emerge from the educational pipeline</w:t>
      </w:r>
      <w:r w:rsidRPr="00BA7464">
        <w:rPr>
          <w:rStyle w:val="StyleUnderline"/>
        </w:rPr>
        <w:t>.</w:t>
      </w:r>
      <w:r>
        <w:rPr>
          <w:rStyle w:val="StyleUnderline"/>
        </w:rPr>
        <w:t xml:space="preserve"> </w:t>
      </w:r>
      <w:r w:rsidRPr="00BA7464">
        <w:rPr>
          <w:rStyle w:val="StyleUnderline"/>
        </w:rPr>
        <w:t>What’s perhaps most perplexing about the claim of a STEM worker shortage is that many studies have directly contradicted it</w:t>
      </w:r>
      <w:r w:rsidRPr="00BA7464">
        <w:rPr>
          <w:sz w:val="16"/>
        </w:rPr>
        <w:t xml:space="preserve">, including </w:t>
      </w:r>
      <w:r w:rsidRPr="007658D8">
        <w:rPr>
          <w:rStyle w:val="StyleUnderline"/>
          <w:highlight w:val="green"/>
        </w:rPr>
        <w:t>reports from Duke</w:t>
      </w:r>
      <w:r w:rsidRPr="00BA7464">
        <w:rPr>
          <w:rStyle w:val="StyleUnderline"/>
        </w:rPr>
        <w:t xml:space="preserve"> University, the </w:t>
      </w:r>
      <w:r w:rsidRPr="007658D8">
        <w:rPr>
          <w:rStyle w:val="StyleUnderline"/>
          <w:highlight w:val="green"/>
        </w:rPr>
        <w:t>Rochester</w:t>
      </w:r>
      <w:r w:rsidRPr="00BA7464">
        <w:rPr>
          <w:rStyle w:val="StyleUnderline"/>
        </w:rPr>
        <w:t xml:space="preserve"> Institute of Technology, the Alfred P. </w:t>
      </w:r>
      <w:r w:rsidRPr="007658D8">
        <w:rPr>
          <w:rStyle w:val="StyleUnderline"/>
          <w:highlight w:val="green"/>
        </w:rPr>
        <w:t>Sloan</w:t>
      </w:r>
      <w:r w:rsidRPr="00BA7464">
        <w:rPr>
          <w:rStyle w:val="StyleUnderline"/>
        </w:rPr>
        <w:t xml:space="preserve"> Foundation, </w:t>
      </w:r>
      <w:r w:rsidRPr="007658D8">
        <w:rPr>
          <w:rStyle w:val="StyleUnderline"/>
          <w:highlight w:val="green"/>
        </w:rPr>
        <w:t>and</w:t>
      </w:r>
      <w:r w:rsidRPr="00BA7464">
        <w:rPr>
          <w:rStyle w:val="StyleUnderline"/>
        </w:rPr>
        <w:t xml:space="preserve"> the </w:t>
      </w:r>
      <w:r w:rsidRPr="007658D8">
        <w:rPr>
          <w:rStyle w:val="StyleUnderline"/>
          <w:highlight w:val="green"/>
        </w:rPr>
        <w:t>Rand</w:t>
      </w:r>
      <w:r w:rsidRPr="00BA7464">
        <w:rPr>
          <w:rStyle w:val="StyleUnderline"/>
        </w:rPr>
        <w:t xml:space="preserve"> Corp</w:t>
      </w:r>
      <w:r w:rsidRPr="00BA7464">
        <w:rPr>
          <w:sz w:val="16"/>
        </w:rPr>
        <w:t xml:space="preserve">. A 2004 Rand study, for example, </w:t>
      </w:r>
      <w:r w:rsidRPr="007658D8">
        <w:rPr>
          <w:rStyle w:val="StyleUnderline"/>
          <w:highlight w:val="green"/>
        </w:rPr>
        <w:t>stated</w:t>
      </w:r>
      <w:r w:rsidRPr="00BA7464">
        <w:rPr>
          <w:rStyle w:val="StyleUnderline"/>
        </w:rPr>
        <w:t xml:space="preserve"> that </w:t>
      </w:r>
      <w:r w:rsidRPr="007658D8">
        <w:rPr>
          <w:rStyle w:val="Emphasis"/>
          <w:highlight w:val="green"/>
        </w:rPr>
        <w:t>there was no evidence “that such shortages have existed</w:t>
      </w:r>
      <w:r w:rsidRPr="00BA7464">
        <w:rPr>
          <w:rStyle w:val="StyleUnderline"/>
        </w:rPr>
        <w:t xml:space="preserve"> at least since 1990, </w:t>
      </w:r>
      <w:r w:rsidRPr="007658D8">
        <w:rPr>
          <w:rStyle w:val="Emphasis"/>
          <w:highlight w:val="green"/>
        </w:rPr>
        <w:t>nor that they are on the horizon</w:t>
      </w:r>
      <w:r w:rsidRPr="00BA7464">
        <w:rPr>
          <w:rStyle w:val="StyleUnderline"/>
        </w:rPr>
        <w:t>.”</w:t>
      </w:r>
      <w:r>
        <w:rPr>
          <w:rStyle w:val="StyleUnderline"/>
        </w:rPr>
        <w:t xml:space="preserve"> </w:t>
      </w:r>
      <w:r w:rsidRPr="00BA7464">
        <w:rPr>
          <w:rStyle w:val="StyleUnderline"/>
        </w:rPr>
        <w:t xml:space="preserve">That report argued that </w:t>
      </w:r>
      <w:r w:rsidRPr="007658D8">
        <w:rPr>
          <w:rStyle w:val="StyleUnderline"/>
          <w:highlight w:val="green"/>
        </w:rPr>
        <w:t>the best indicator of a shortfall would be a</w:t>
      </w:r>
      <w:r w:rsidRPr="00BA7464">
        <w:rPr>
          <w:rStyle w:val="StyleUnderline"/>
        </w:rPr>
        <w:t xml:space="preserve"> widespread </w:t>
      </w:r>
      <w:r w:rsidRPr="007658D8">
        <w:rPr>
          <w:rStyle w:val="StyleUnderline"/>
          <w:highlight w:val="green"/>
        </w:rPr>
        <w:t>rise in salaries</w:t>
      </w:r>
      <w:r w:rsidRPr="00BA7464">
        <w:rPr>
          <w:rStyle w:val="StyleUnderline"/>
        </w:rPr>
        <w:t xml:space="preserve"> throughout the STEM community. </w:t>
      </w:r>
      <w:r w:rsidRPr="007658D8">
        <w:rPr>
          <w:rStyle w:val="StyleUnderline"/>
          <w:highlight w:val="green"/>
        </w:rPr>
        <w:t xml:space="preserve">But </w:t>
      </w:r>
      <w:r w:rsidRPr="007658D8">
        <w:rPr>
          <w:rStyle w:val="Emphasis"/>
          <w:highlight w:val="green"/>
        </w:rPr>
        <w:t>the price of labor has not risen</w:t>
      </w:r>
      <w:r w:rsidRPr="00BA7464">
        <w:rPr>
          <w:rStyle w:val="StyleUnderline"/>
        </w:rPr>
        <w:t>, as you would expect it to do if STEM workers were scarce</w:t>
      </w:r>
      <w:r w:rsidRPr="00BA7464">
        <w:rPr>
          <w:sz w:val="16"/>
        </w:rPr>
        <w:t xml:space="preserve">. In computing and IT, wages have generally been stagnant for the past decade, according to the EPI and other analyses. And over the past 30 years, according to the Georgetown report, engineers’ and engineering technicians’ wages have grown the least of all STEM wages and also more slowly than those in non-STEM fields; while STEM workers as a group have seen wages rise 33 percent and non-STEM workers’ wages rose by 23 percent, engineering salaries grew by just 18 percent. The situation is even more grim for those who get a Ph.D. in science, math, or engineering. The Georgetown study states it succinctly: “At the highest levels of educational attainment, STEM wages are not competitive.” Given all of the above, </w:t>
      </w:r>
      <w:r w:rsidRPr="00BA7464">
        <w:rPr>
          <w:rStyle w:val="StyleUnderline"/>
        </w:rPr>
        <w:t>it is difficult to make a case that there has been, is, or will soon be a STEM labor shortage. “</w:t>
      </w:r>
      <w:r w:rsidRPr="007658D8">
        <w:rPr>
          <w:rStyle w:val="StyleUnderline"/>
          <w:highlight w:val="green"/>
        </w:rPr>
        <w:t>If there was really a</w:t>
      </w:r>
      <w:r w:rsidRPr="00BA7464">
        <w:rPr>
          <w:rStyle w:val="StyleUnderline"/>
        </w:rPr>
        <w:t xml:space="preserve"> STEM labor market </w:t>
      </w:r>
      <w:r w:rsidRPr="007658D8">
        <w:rPr>
          <w:rStyle w:val="StyleUnderline"/>
          <w:highlight w:val="green"/>
        </w:rPr>
        <w:t>crisis</w:t>
      </w:r>
      <w:r w:rsidRPr="00BA7464">
        <w:rPr>
          <w:rStyle w:val="StyleUnderline"/>
        </w:rPr>
        <w:t>, you’d be seeing very different behaviors from companies,”</w:t>
      </w:r>
      <w:r w:rsidRPr="00BA7464">
        <w:rPr>
          <w:sz w:val="16"/>
        </w:rPr>
        <w:t xml:space="preserve"> notes Ron Hira, an associate professor of public policy at the Rochester Institute of Technology, in New York state. “</w:t>
      </w:r>
      <w:r w:rsidRPr="007658D8">
        <w:rPr>
          <w:rStyle w:val="StyleUnderline"/>
          <w:highlight w:val="green"/>
        </w:rPr>
        <w:t>You wouldn’t see companies cutting</w:t>
      </w:r>
      <w:r w:rsidRPr="00BA7464">
        <w:rPr>
          <w:rStyle w:val="StyleUnderline"/>
        </w:rPr>
        <w:t xml:space="preserve"> their </w:t>
      </w:r>
      <w:r w:rsidRPr="007658D8">
        <w:rPr>
          <w:rStyle w:val="StyleUnderline"/>
          <w:highlight w:val="green"/>
        </w:rPr>
        <w:t>retirement</w:t>
      </w:r>
      <w:r w:rsidRPr="00BA7464">
        <w:rPr>
          <w:rStyle w:val="StyleUnderline"/>
        </w:rPr>
        <w:t xml:space="preserve"> contributions, </w:t>
      </w:r>
      <w:r w:rsidRPr="007658D8">
        <w:rPr>
          <w:rStyle w:val="StyleUnderline"/>
          <w:highlight w:val="green"/>
        </w:rPr>
        <w:t>or hiring new workers and giving them worse benefits</w:t>
      </w:r>
      <w:r w:rsidRPr="00BA7464">
        <w:rPr>
          <w:rStyle w:val="StyleUnderline"/>
        </w:rPr>
        <w:t xml:space="preserve"> packages. Instead you would see signing bonuses, you’d see wage increases. You would see these companies really training their incumbent workers.” “None of those things are observable,”</w:t>
      </w:r>
      <w:r w:rsidRPr="00BA7464">
        <w:rPr>
          <w:sz w:val="16"/>
        </w:rPr>
        <w:t xml:space="preserve"> Hira says</w:t>
      </w:r>
      <w:r w:rsidRPr="00BA7464">
        <w:rPr>
          <w:rStyle w:val="StyleUnderline"/>
        </w:rPr>
        <w:t>. “In fact, they’re operating in the opposite way.”</w:t>
      </w:r>
      <w:r>
        <w:rPr>
          <w:rStyle w:val="StyleUnderline"/>
        </w:rPr>
        <w:t xml:space="preserve"> </w:t>
      </w:r>
    </w:p>
    <w:p w:rsidR="00DF167D" w:rsidRDefault="00DF167D" w:rsidP="00DF167D">
      <w:pPr>
        <w:pStyle w:val="Heading4"/>
      </w:pPr>
      <w:r>
        <w:t>STEM education solves leadership</w:t>
      </w:r>
    </w:p>
    <w:p w:rsidR="00DF167D" w:rsidRPr="000F6AC4" w:rsidRDefault="00DF167D" w:rsidP="00DF167D">
      <w:r>
        <w:t xml:space="preserve">Christine V. </w:t>
      </w:r>
      <w:r w:rsidRPr="000F6AC4">
        <w:rPr>
          <w:rStyle w:val="Style13ptBold"/>
        </w:rPr>
        <w:t>McDonald 16</w:t>
      </w:r>
      <w:r>
        <w:t xml:space="preserve">, Griffith University, EDN School of Education and Professional Studies, “STEM Education: A review of the contribution of the disciplines of science, technology, engineering and mathematics,” </w:t>
      </w:r>
      <w:r>
        <w:rPr>
          <w:i/>
        </w:rPr>
        <w:t>Science Education International</w:t>
      </w:r>
      <w:r>
        <w:t>, Volume 27, Issue 4, 2016, pp. 530-569</w:t>
      </w:r>
    </w:p>
    <w:p w:rsidR="00DF167D" w:rsidRPr="00196B44" w:rsidRDefault="00DF167D" w:rsidP="00DF167D">
      <w:pPr>
        <w:rPr>
          <w:sz w:val="16"/>
        </w:rPr>
      </w:pPr>
      <w:r w:rsidRPr="00196B44">
        <w:rPr>
          <w:sz w:val="16"/>
        </w:rPr>
        <w:t xml:space="preserve">STEM is an acronym commonly used to describe education or professional practice in the areas of science, technology, engineering, and mathematics. </w:t>
      </w:r>
      <w:r w:rsidRPr="00196B44">
        <w:rPr>
          <w:rStyle w:val="StyleUnderline"/>
        </w:rPr>
        <w:t>An authentic STEM education is expected to build students’ conceptual knowledge of the inter-related nature of science and mathematics</w:t>
      </w:r>
      <w:r w:rsidRPr="00196B44">
        <w:rPr>
          <w:sz w:val="16"/>
        </w:rPr>
        <w:t xml:space="preserve">, in order to allow students to develop their understanding of engineering and technology (Hernandez et al., 2014). In many schools, </w:t>
      </w:r>
      <w:r w:rsidRPr="007658D8">
        <w:rPr>
          <w:rStyle w:val="StyleUnderline"/>
          <w:highlight w:val="green"/>
        </w:rPr>
        <w:t>STEM education is</w:t>
      </w:r>
      <w:r w:rsidRPr="00196B44">
        <w:rPr>
          <w:rStyle w:val="StyleUnderline"/>
        </w:rPr>
        <w:t xml:space="preserve"> heavily </w:t>
      </w:r>
      <w:r w:rsidRPr="007658D8">
        <w:rPr>
          <w:rStyle w:val="StyleUnderline"/>
          <w:highlight w:val="green"/>
        </w:rPr>
        <w:t>focused on science</w:t>
      </w:r>
      <w:r w:rsidRPr="00196B44">
        <w:rPr>
          <w:rStyle w:val="StyleUnderline"/>
        </w:rPr>
        <w:t xml:space="preserve"> </w:t>
      </w:r>
      <w:r w:rsidRPr="007658D8">
        <w:rPr>
          <w:rStyle w:val="StyleUnderline"/>
          <w:highlight w:val="green"/>
        </w:rPr>
        <w:t>and math</w:t>
      </w:r>
      <w:r w:rsidRPr="00196B44">
        <w:rPr>
          <w:rStyle w:val="StyleUnderline"/>
        </w:rPr>
        <w:t xml:space="preserve">ematics, </w:t>
      </w:r>
      <w:r w:rsidRPr="007658D8">
        <w:rPr>
          <w:rStyle w:val="StyleUnderline"/>
          <w:highlight w:val="green"/>
        </w:rPr>
        <w:t>and</w:t>
      </w:r>
      <w:r w:rsidRPr="00196B44">
        <w:rPr>
          <w:rStyle w:val="StyleUnderline"/>
        </w:rPr>
        <w:t xml:space="preserve"> </w:t>
      </w:r>
      <w:r w:rsidRPr="00AA43D1">
        <w:rPr>
          <w:rStyle w:val="StyleUnderline"/>
        </w:rPr>
        <w:t>generally</w:t>
      </w:r>
      <w:r w:rsidRPr="00196B44">
        <w:rPr>
          <w:rStyle w:val="StyleUnderline"/>
        </w:rPr>
        <w:t xml:space="preserve"> </w:t>
      </w:r>
      <w:r w:rsidRPr="007658D8">
        <w:rPr>
          <w:rStyle w:val="Emphasis"/>
          <w:highlight w:val="green"/>
        </w:rPr>
        <w:t>ignores the critical role of engineering and tech</w:t>
      </w:r>
      <w:r w:rsidRPr="00196B44">
        <w:rPr>
          <w:rStyle w:val="Emphasis"/>
        </w:rPr>
        <w:t>nology</w:t>
      </w:r>
      <w:r w:rsidRPr="00196B44">
        <w:rPr>
          <w:sz w:val="16"/>
        </w:rPr>
        <w:t xml:space="preserve"> </w:t>
      </w:r>
      <w:r w:rsidRPr="007658D8">
        <w:rPr>
          <w:rStyle w:val="StyleUnderline"/>
          <w:highlight w:val="green"/>
        </w:rPr>
        <w:t>in preparing</w:t>
      </w:r>
      <w:r w:rsidRPr="00196B44">
        <w:rPr>
          <w:rStyle w:val="StyleUnderline"/>
        </w:rPr>
        <w:t xml:space="preserve"> students to participate </w:t>
      </w:r>
      <w:r w:rsidRPr="007658D8">
        <w:rPr>
          <w:rStyle w:val="StyleUnderline"/>
          <w:highlight w:val="green"/>
        </w:rPr>
        <w:t xml:space="preserve">in an </w:t>
      </w:r>
      <w:r w:rsidRPr="007658D8">
        <w:rPr>
          <w:rStyle w:val="Emphasis"/>
          <w:highlight w:val="green"/>
        </w:rPr>
        <w:t>increasingly digital world</w:t>
      </w:r>
      <w:r w:rsidRPr="00196B44">
        <w:rPr>
          <w:sz w:val="16"/>
        </w:rPr>
        <w:t xml:space="preserve"> (English, 2015). Importantly, it is </w:t>
      </w:r>
      <w:proofErr w:type="spellStart"/>
      <w:r w:rsidRPr="00196B44">
        <w:rPr>
          <w:sz w:val="16"/>
        </w:rPr>
        <w:t>recognised</w:t>
      </w:r>
      <w:proofErr w:type="spellEnd"/>
      <w:r w:rsidRPr="00196B44">
        <w:rPr>
          <w:sz w:val="16"/>
        </w:rPr>
        <w:t xml:space="preserve"> that </w:t>
      </w:r>
      <w:r w:rsidRPr="007658D8">
        <w:rPr>
          <w:rStyle w:val="Emphasis"/>
          <w:highlight w:val="green"/>
        </w:rPr>
        <w:t>interdisciplinary and transdisciplinary</w:t>
      </w:r>
      <w:r w:rsidRPr="00196B44">
        <w:rPr>
          <w:sz w:val="16"/>
        </w:rPr>
        <w:t xml:space="preserve"> </w:t>
      </w:r>
      <w:r w:rsidRPr="00196B44">
        <w:rPr>
          <w:rStyle w:val="StyleUnderline"/>
        </w:rPr>
        <w:t xml:space="preserve">approaches to </w:t>
      </w:r>
      <w:r w:rsidRPr="007658D8">
        <w:rPr>
          <w:rStyle w:val="StyleUnderline"/>
          <w:highlight w:val="green"/>
        </w:rPr>
        <w:t>STEM integration</w:t>
      </w:r>
      <w:r w:rsidRPr="00196B44">
        <w:rPr>
          <w:sz w:val="16"/>
        </w:rPr>
        <w:t xml:space="preserve"> (whereby the knowledge and skills learned in two or more STEM disciplines are applied to real-world problems and/or used to deepen understanding), </w:t>
      </w:r>
      <w:r w:rsidRPr="007658D8">
        <w:rPr>
          <w:rStyle w:val="StyleUnderline"/>
          <w:highlight w:val="green"/>
        </w:rPr>
        <w:t>represent</w:t>
      </w:r>
      <w:r w:rsidRPr="00196B44">
        <w:rPr>
          <w:rStyle w:val="StyleUnderline"/>
        </w:rPr>
        <w:t xml:space="preserve"> the </w:t>
      </w:r>
      <w:r w:rsidRPr="007658D8">
        <w:rPr>
          <w:rStyle w:val="Emphasis"/>
          <w:highlight w:val="green"/>
        </w:rPr>
        <w:t>ideal approaches</w:t>
      </w:r>
      <w:r w:rsidRPr="007658D8">
        <w:rPr>
          <w:rStyle w:val="StyleUnderline"/>
          <w:highlight w:val="green"/>
        </w:rPr>
        <w:t xml:space="preserve"> to implementing authentic STEM</w:t>
      </w:r>
      <w:r w:rsidRPr="00196B44">
        <w:rPr>
          <w:rStyle w:val="StyleUnderline"/>
        </w:rPr>
        <w:t xml:space="preserve"> in the classroom</w:t>
      </w:r>
      <w:r w:rsidRPr="00196B44">
        <w:rPr>
          <w:sz w:val="16"/>
        </w:rPr>
        <w:t xml:space="preserve"> (STEM Task Force Report, 2014). However, the large majority of STEM research in the field of education has been conducted from a disciplinary </w:t>
      </w:r>
      <w:r w:rsidRPr="00AA43D1">
        <w:rPr>
          <w:sz w:val="16"/>
        </w:rPr>
        <w:t>perspective</w:t>
      </w:r>
      <w:r w:rsidRPr="007658D8">
        <w:rPr>
          <w:sz w:val="16"/>
          <w:highlight w:val="green"/>
        </w:rPr>
        <w:t>.</w:t>
      </w:r>
      <w:r w:rsidRPr="00196B44">
        <w:rPr>
          <w:sz w:val="16"/>
        </w:rPr>
        <w:t xml:space="preserve"> As such, this paper seeks to examine and integrate findings from this body of research. An emerging body of research that examines STEM integration from an interdisciplinary and transdisciplinary approach is beginning to take shape in the field (Honey, Pearson, &amp; </w:t>
      </w:r>
      <w:proofErr w:type="spellStart"/>
      <w:r w:rsidRPr="00196B44">
        <w:rPr>
          <w:sz w:val="16"/>
        </w:rPr>
        <w:t>Schweingruber</w:t>
      </w:r>
      <w:proofErr w:type="spellEnd"/>
      <w:r w:rsidRPr="00196B44">
        <w:rPr>
          <w:sz w:val="16"/>
        </w:rPr>
        <w:t>, 2014), and this future research will provide greater insights into effective STEM pedagogical practices in school education.</w:t>
      </w:r>
    </w:p>
    <w:p w:rsidR="00DF167D" w:rsidRPr="00DF167D" w:rsidRDefault="00DF167D" w:rsidP="00DF167D"/>
    <w:p w:rsidR="00DF167D" w:rsidRDefault="00DF167D" w:rsidP="00DF167D">
      <w:pPr>
        <w:pStyle w:val="Heading4"/>
        <w:spacing w:line="240" w:lineRule="auto"/>
      </w:pPr>
      <w:r>
        <w:t xml:space="preserve">No </w:t>
      </w:r>
      <w:r w:rsidRPr="003B754C">
        <w:rPr>
          <w:u w:val="single"/>
        </w:rPr>
        <w:t>motive</w:t>
      </w:r>
      <w:r>
        <w:t xml:space="preserve"> or </w:t>
      </w:r>
      <w:r w:rsidRPr="003B754C">
        <w:rPr>
          <w:u w:val="single"/>
        </w:rPr>
        <w:t>means</w:t>
      </w:r>
      <w:r>
        <w:t xml:space="preserve"> for bioterrorism</w:t>
      </w:r>
    </w:p>
    <w:p w:rsidR="00DF167D" w:rsidRPr="003B754C" w:rsidRDefault="00DF167D" w:rsidP="00DF167D">
      <w:pPr>
        <w:spacing w:line="240" w:lineRule="auto"/>
        <w:rPr>
          <w:b/>
          <w:bCs/>
          <w:sz w:val="26"/>
        </w:rPr>
      </w:pPr>
      <w:r w:rsidRPr="003B754C">
        <w:rPr>
          <w:rStyle w:val="Style13ptBold"/>
          <w:b w:val="0"/>
          <w:sz w:val="22"/>
        </w:rPr>
        <w:t>Bruce</w:t>
      </w:r>
      <w:r>
        <w:rPr>
          <w:rStyle w:val="Style13ptBold"/>
        </w:rPr>
        <w:t xml:space="preserve"> </w:t>
      </w:r>
      <w:r w:rsidRPr="003B754C">
        <w:rPr>
          <w:rStyle w:val="Style13ptBold"/>
        </w:rPr>
        <w:t>Hoffman 14</w:t>
      </w:r>
      <w:r w:rsidRPr="003B754C">
        <w:rPr>
          <w:rStyle w:val="Style13ptBold"/>
          <w:b w:val="0"/>
          <w:sz w:val="22"/>
        </w:rPr>
        <w:t>,</w:t>
      </w:r>
      <w:r>
        <w:rPr>
          <w:rStyle w:val="Style13ptBold"/>
        </w:rPr>
        <w:t xml:space="preserve"> </w:t>
      </w:r>
      <w:r>
        <w:t xml:space="preserve">(“Low-Tech Terrorism”, April, </w:t>
      </w:r>
      <w:r w:rsidRPr="00193442">
        <w:t>nationalinterest.org/print/article/low-tech-terrorism-9935</w:t>
      </w:r>
      <w:r>
        <w:t xml:space="preserve">) </w:t>
      </w:r>
    </w:p>
    <w:p w:rsidR="00DF167D" w:rsidRPr="003B754C" w:rsidRDefault="00DF167D" w:rsidP="00DF167D">
      <w:pPr>
        <w:spacing w:line="240" w:lineRule="auto"/>
        <w:rPr>
          <w:b/>
          <w:bCs/>
          <w:sz w:val="26"/>
        </w:rPr>
      </w:pPr>
      <w:r w:rsidRPr="00271E12">
        <w:rPr>
          <w:sz w:val="14"/>
        </w:rPr>
        <w:t xml:space="preserve">Fortunately, </w:t>
      </w:r>
      <w:r w:rsidRPr="00CA6349">
        <w:rPr>
          <w:rStyle w:val="StyleUnderline"/>
        </w:rPr>
        <w:t>the report’s</w:t>
      </w:r>
      <w:r w:rsidRPr="00271E12">
        <w:rPr>
          <w:sz w:val="14"/>
        </w:rPr>
        <w:t xml:space="preserve"> most </w:t>
      </w:r>
      <w:r w:rsidRPr="00CA6349">
        <w:rPr>
          <w:rStyle w:val="StyleUnderline"/>
        </w:rPr>
        <w:t>breathless prediction concerning</w:t>
      </w:r>
      <w:r w:rsidRPr="00271E12">
        <w:rPr>
          <w:sz w:val="14"/>
        </w:rPr>
        <w:t xml:space="preserve"> the likelihood of terrorist use of weapons of mass destruction (</w:t>
      </w:r>
      <w:r w:rsidRPr="00CA6349">
        <w:rPr>
          <w:rStyle w:val="StyleUnderline"/>
        </w:rPr>
        <w:t>WMD</w:t>
      </w:r>
      <w:r w:rsidRPr="00271E12">
        <w:rPr>
          <w:sz w:val="14"/>
        </w:rPr>
        <w:t xml:space="preserve">) </w:t>
      </w:r>
      <w:r w:rsidRPr="00CA6349">
        <w:rPr>
          <w:rStyle w:val="StyleUnderline"/>
        </w:rPr>
        <w:t>has not come to pass</w:t>
      </w:r>
      <w:r w:rsidRPr="00271E12">
        <w:rPr>
          <w:sz w:val="14"/>
        </w:rPr>
        <w:t xml:space="preserve">. But this is not for want of terrorists trying to obtain such capabilities.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 But </w:t>
      </w:r>
      <w:r w:rsidRPr="00CA6349">
        <w:rPr>
          <w:rStyle w:val="StyleUnderline"/>
        </w:rPr>
        <w:t>just how effective have terrorist efforts to acquire and use weapons of mass destruction actually been?</w:t>
      </w:r>
      <w:r w:rsidRPr="00271E12">
        <w:rPr>
          <w:sz w:val="14"/>
        </w:rPr>
        <w:t xml:space="preserve"> The </w:t>
      </w:r>
      <w:r w:rsidRPr="00CA6349">
        <w:rPr>
          <w:rStyle w:val="StyleUnderline"/>
        </w:rPr>
        <w:t>September 11,</w:t>
      </w:r>
      <w:r w:rsidRPr="00271E12">
        <w:rPr>
          <w:sz w:val="14"/>
        </w:rPr>
        <w:t xml:space="preserve"> 2001, </w:t>
      </w:r>
      <w:r w:rsidRPr="00CA6349">
        <w:rPr>
          <w:rStyle w:val="StyleUnderline"/>
        </w:rPr>
        <w:t>attacks were</w:t>
      </w:r>
      <w:r w:rsidRPr="00271E12">
        <w:rPr>
          <w:sz w:val="14"/>
        </w:rPr>
        <w:t xml:space="preserve"> widely </w:t>
      </w:r>
      <w:r w:rsidRPr="00CA6349">
        <w:rPr>
          <w:rStyle w:val="StyleUnderline"/>
        </w:rPr>
        <w:t>noted for their reliance on</w:t>
      </w:r>
      <w:r w:rsidRPr="00271E12">
        <w:rPr>
          <w:sz w:val="14"/>
        </w:rPr>
        <w:t xml:space="preserve"> relatively </w:t>
      </w:r>
      <w:r w:rsidRPr="00CA6349">
        <w:rPr>
          <w:rStyle w:val="StyleUnderline"/>
        </w:rPr>
        <w:t>low-tech weaponry</w:t>
      </w:r>
      <w:r w:rsidRPr="00271E12">
        <w:rPr>
          <w:sz w:val="14"/>
        </w:rPr>
        <w:t xml:space="preserve">—the conversion, in effect, of airplanes into missiles by </w:t>
      </w:r>
      <w:r w:rsidRPr="00CA6349">
        <w:rPr>
          <w:rStyle w:val="StyleUnderline"/>
        </w:rPr>
        <w:t>using raw physical muscle and box cutters to hijack them</w:t>
      </w:r>
      <w:r w:rsidRPr="00271E12">
        <w:rPr>
          <w:sz w:val="14"/>
        </w:rPr>
        <w:t xml:space="preserve">. Since then, </w:t>
      </w:r>
      <w:r w:rsidRPr="00BC0873">
        <w:rPr>
          <w:rStyle w:val="StyleUnderline"/>
        </w:rPr>
        <w:t>efforts to gain access to WMD have been unceasing.</w:t>
      </w:r>
      <w:r w:rsidRPr="00BC0873">
        <w:rPr>
          <w:sz w:val="14"/>
        </w:rPr>
        <w:t xml:space="preserve"> </w:t>
      </w:r>
      <w:r w:rsidRPr="00BC0873">
        <w:rPr>
          <w:rStyle w:val="StyleUnderline"/>
        </w:rPr>
        <w:t>But</w:t>
      </w:r>
      <w:r w:rsidRPr="00CA6349">
        <w:rPr>
          <w:rStyle w:val="StyleUnderline"/>
        </w:rPr>
        <w:t xml:space="preserve"> examining </w:t>
      </w:r>
      <w:r w:rsidRPr="00BC0873">
        <w:rPr>
          <w:rStyle w:val="StyleUnderline"/>
        </w:rPr>
        <w:t xml:space="preserve">those </w:t>
      </w:r>
      <w:r w:rsidRPr="007658D8">
        <w:rPr>
          <w:rStyle w:val="StyleUnderline"/>
          <w:highlight w:val="green"/>
        </w:rPr>
        <w:t>efforts</w:t>
      </w:r>
      <w:r w:rsidRPr="00CA6349">
        <w:rPr>
          <w:rStyle w:val="StyleUnderline"/>
        </w:rPr>
        <w:t xml:space="preserve"> results in some surprising conclusions</w:t>
      </w:r>
      <w:r w:rsidRPr="00271E12">
        <w:rPr>
          <w:sz w:val="14"/>
        </w:rPr>
        <w:t xml:space="preserve">. While there is no cause for complacency, </w:t>
      </w:r>
      <w:r w:rsidRPr="00CA6349">
        <w:rPr>
          <w:rStyle w:val="StyleUnderline"/>
        </w:rPr>
        <w:t>they</w:t>
      </w:r>
      <w:r w:rsidRPr="00271E12">
        <w:rPr>
          <w:sz w:val="14"/>
        </w:rPr>
        <w:t xml:space="preserve"> do </w:t>
      </w:r>
      <w:r w:rsidRPr="007658D8">
        <w:rPr>
          <w:rStyle w:val="StyleUnderline"/>
          <w:highlight w:val="green"/>
        </w:rPr>
        <w:t>suggest</w:t>
      </w:r>
      <w:r w:rsidRPr="00CA6349">
        <w:rPr>
          <w:rStyle w:val="StyleUnderline"/>
        </w:rPr>
        <w:t xml:space="preserve"> that </w:t>
      </w:r>
      <w:r w:rsidRPr="007658D8">
        <w:rPr>
          <w:rStyle w:val="StyleUnderline"/>
          <w:highlight w:val="green"/>
        </w:rPr>
        <w:t>terrorists face</w:t>
      </w:r>
      <w:r w:rsidRPr="00271E12">
        <w:rPr>
          <w:sz w:val="14"/>
        </w:rPr>
        <w:t xml:space="preserve"> some </w:t>
      </w:r>
      <w:r w:rsidRPr="007658D8">
        <w:rPr>
          <w:rStyle w:val="Emphasis"/>
          <w:highlight w:val="green"/>
        </w:rPr>
        <w:t>inherent constraints that will be difficult</w:t>
      </w:r>
      <w:r w:rsidRPr="00CA6349">
        <w:rPr>
          <w:rStyle w:val="Emphasis"/>
        </w:rPr>
        <w:t xml:space="preserve"> for them </w:t>
      </w:r>
      <w:r w:rsidRPr="007658D8">
        <w:rPr>
          <w:rStyle w:val="Emphasis"/>
          <w:highlight w:val="green"/>
        </w:rPr>
        <w:t>to overcome</w:t>
      </w:r>
      <w:r w:rsidRPr="00CA6349">
        <w:rPr>
          <w:rStyle w:val="StyleUnderline"/>
        </w:rPr>
        <w:t>. It is easier to proclaim the threat of mass terror than to perpetrate it.</w:t>
      </w:r>
      <w:r w:rsidRPr="00271E12">
        <w:rPr>
          <w:sz w:val="14"/>
        </w:rPr>
        <w:t xml:space="preserve"> THE TERRORIST ATTACKS </w:t>
      </w:r>
      <w:proofErr w:type="spellStart"/>
      <w:r w:rsidRPr="00271E12">
        <w:rPr>
          <w:sz w:val="14"/>
        </w:rPr>
        <w:t>attacks</w:t>
      </w:r>
      <w:proofErr w:type="spellEnd"/>
      <w:r w:rsidRPr="00271E12">
        <w:rPr>
          <w:sz w:val="14"/>
        </w:rPr>
        <w:t xml:space="preserve"> on </w:t>
      </w:r>
      <w:r w:rsidRPr="00CA6349">
        <w:rPr>
          <w:rStyle w:val="StyleUnderline"/>
        </w:rPr>
        <w:t>September 11</w:t>
      </w:r>
      <w:r w:rsidRPr="00271E12">
        <w:rPr>
          <w:sz w:val="14"/>
        </w:rPr>
        <w:t xml:space="preserve"> completely </w:t>
      </w:r>
      <w:r w:rsidRPr="00CA6349">
        <w:rPr>
          <w:rStyle w:val="StyleUnderline"/>
        </w:rPr>
        <w:t>recast</w:t>
      </w:r>
      <w:r w:rsidRPr="00271E12">
        <w:rPr>
          <w:sz w:val="14"/>
        </w:rPr>
        <w:t xml:space="preserve"> global </w:t>
      </w:r>
      <w:r w:rsidRPr="00CA6349">
        <w:rPr>
          <w:rStyle w:val="StyleUnderline"/>
        </w:rPr>
        <w:t>perceptions of</w:t>
      </w:r>
      <w:r w:rsidRPr="00271E12">
        <w:rPr>
          <w:sz w:val="14"/>
        </w:rPr>
        <w:t xml:space="preserve"> threat and </w:t>
      </w:r>
      <w:r w:rsidRPr="00CA6349">
        <w:rPr>
          <w:rStyle w:val="StyleUnderline"/>
        </w:rPr>
        <w:t>vulnerability</w:t>
      </w:r>
      <w:r w:rsidRPr="00271E12">
        <w:rPr>
          <w:sz w:val="14"/>
        </w:rPr>
        <w:t xml:space="preserve">. Long-standing assumptions that terrorists were more interested in publicity than in killing were dramatically swept aside in the rising crescendo of death and destruction. The butcher’s bill that morning was without parallel in the annals of modern terrorism. Throughout the entirety of the twentieth century no more than fourteen terrorist incidents had killed more than a hundred people, and until September 11 no terrorist operation had ever killed more than five hundred people in a single attack. Viewed from another perspective, more than twice as many Americans perished within those excruciating 102 minutes than had been killed by terrorists since 1968—the year widely accepted as marking the advent of modern, international terrorism. So massive and consequential a terrorist onslaught naturally gave rise to fears that a profound threshold in terrorist constraint and lethality had been crossed. Renewed fears and concerns were in turn generated that terrorists would now embrace an array of deadly nonconventional weapons in order to inflict even greater levels of death and destruction than had occurred that day. </w:t>
      </w:r>
      <w:r w:rsidRPr="00CA6349">
        <w:rPr>
          <w:rStyle w:val="StyleUnderline"/>
        </w:rPr>
        <w:t>Attention focused specifically on terrorist use of WMD,</w:t>
      </w:r>
      <w:r w:rsidRPr="00271E12">
        <w:rPr>
          <w:sz w:val="14"/>
        </w:rPr>
        <w:t xml:space="preserve"> and </w:t>
      </w:r>
      <w:r w:rsidRPr="00BC0873">
        <w:rPr>
          <w:rStyle w:val="StyleUnderline"/>
        </w:rPr>
        <w:t>the</w:t>
      </w:r>
      <w:r w:rsidRPr="00271E12">
        <w:rPr>
          <w:sz w:val="14"/>
        </w:rPr>
        <w:t xml:space="preserve"> so-called </w:t>
      </w:r>
      <w:r w:rsidRPr="00BC0873">
        <w:rPr>
          <w:rStyle w:val="StyleUnderline"/>
        </w:rPr>
        <w:t>Cheney Doctrine</w:t>
      </w:r>
      <w:r w:rsidRPr="00BC0873">
        <w:rPr>
          <w:sz w:val="14"/>
        </w:rPr>
        <w:t xml:space="preserve"> </w:t>
      </w:r>
      <w:r w:rsidRPr="00BC0873">
        <w:rPr>
          <w:rStyle w:val="StyleUnderline"/>
        </w:rPr>
        <w:t>emerged</w:t>
      </w:r>
      <w:r w:rsidRPr="00271E12">
        <w:rPr>
          <w:sz w:val="14"/>
        </w:rPr>
        <w:t xml:space="preserve"> to shape America’s national-security strategy. The doctrine derived from former vice president Dick Cheney’s reported statement that “if there’s a one percent chance that Pakistani scientists are helping Al Qaeda build or develop a nuclear weapon, we have to treat it as a certainty in terms of our response.” </w:t>
      </w:r>
      <w:r w:rsidRPr="00CA6349">
        <w:rPr>
          <w:rStyle w:val="StyleUnderline"/>
        </w:rPr>
        <w:t>What the “one percent doctrine” meant in practice</w:t>
      </w:r>
      <w:r w:rsidRPr="00271E12">
        <w:rPr>
          <w:sz w:val="14"/>
        </w:rPr>
        <w:t xml:space="preserve">, according to one observer, </w:t>
      </w:r>
      <w:r w:rsidRPr="00CA6349">
        <w:rPr>
          <w:rStyle w:val="StyleUnderline"/>
        </w:rPr>
        <w:t>was that “</w:t>
      </w:r>
      <w:r w:rsidRPr="00BC0873">
        <w:rPr>
          <w:rStyle w:val="StyleUnderline"/>
        </w:rPr>
        <w:t>even if there’s just a one percent chance</w:t>
      </w:r>
      <w:r w:rsidRPr="00CA6349">
        <w:rPr>
          <w:rStyle w:val="StyleUnderline"/>
        </w:rPr>
        <w:t xml:space="preserve"> of the unimaginable</w:t>
      </w:r>
      <w:r w:rsidRPr="00271E12">
        <w:rPr>
          <w:sz w:val="14"/>
        </w:rPr>
        <w:t xml:space="preserve"> coming due, </w:t>
      </w:r>
      <w:r w:rsidRPr="00BC0873">
        <w:rPr>
          <w:rStyle w:val="StyleUnderline"/>
        </w:rPr>
        <w:t>act as if it’s a certainty</w:t>
      </w:r>
      <w:r w:rsidRPr="0075670E">
        <w:rPr>
          <w:sz w:val="2"/>
          <w:szCs w:val="2"/>
        </w:rPr>
        <w:t xml:space="preserve">.” Countering the threat of nonconventional-weapons proliferation—whether by rogue states arrayed in an “axis of evil” or by terrorists who might acquire such weapons from those same states or otherwise develop them on their own—thus became one of the central pillars of the Bush administration’s time in office. In the case of </w:t>
      </w:r>
      <w:r w:rsidRPr="0075670E">
        <w:rPr>
          <w:rStyle w:val="StyleUnderline"/>
          <w:sz w:val="2"/>
          <w:szCs w:val="2"/>
        </w:rPr>
        <w:t>Al Qaeda</w:t>
      </w:r>
      <w:r w:rsidRPr="0075670E">
        <w:rPr>
          <w:sz w:val="2"/>
          <w:szCs w:val="2"/>
        </w:rPr>
        <w:t xml:space="preserve">, at least, these fears were more than amply justified. That group’s </w:t>
      </w:r>
      <w:r w:rsidRPr="0075670E">
        <w:rPr>
          <w:rStyle w:val="StyleUnderline"/>
          <w:sz w:val="2"/>
          <w:szCs w:val="2"/>
        </w:rPr>
        <w:t>interest in acquiring a nuclear weapon</w:t>
      </w:r>
      <w:r w:rsidRPr="0075670E">
        <w:rPr>
          <w:sz w:val="2"/>
          <w:szCs w:val="2"/>
        </w:rPr>
        <w:t xml:space="preserve"> reportedly </w:t>
      </w:r>
      <w:r w:rsidRPr="0075670E">
        <w:rPr>
          <w:rStyle w:val="StyleUnderline"/>
          <w:sz w:val="2"/>
          <w:szCs w:val="2"/>
        </w:rPr>
        <w:t>commenced as long ago as 1992</w:t>
      </w:r>
      <w:r w:rsidRPr="0075670E">
        <w:rPr>
          <w:sz w:val="2"/>
          <w:szCs w:val="2"/>
        </w:rPr>
        <w:t xml:space="preserve">—a mere four years after its creation. An attempt by an Al Qaeda agent to purchase uranium from South Africa was made either late the following year or early in 1994 without success. Osama bin Laden’s efforts to obtain nuclear material nonetheless continued, as evidenced by the arrest in Germany in 1998 of a trusted senior aide named </w:t>
      </w:r>
      <w:proofErr w:type="spellStart"/>
      <w:r w:rsidRPr="0075670E">
        <w:rPr>
          <w:sz w:val="2"/>
          <w:szCs w:val="2"/>
        </w:rPr>
        <w:t>Mamdouh</w:t>
      </w:r>
      <w:proofErr w:type="spellEnd"/>
      <w:r w:rsidRPr="0075670E">
        <w:rPr>
          <w:sz w:val="2"/>
          <w:szCs w:val="2"/>
        </w:rPr>
        <w:t xml:space="preserve"> Mahmud Salim, who was attempting to purchase enriched uranium. And that same year, the Al Qaeda leader issued a proclamation in the name of the “International Islamic Front for Fighting the Jews and Crusaders.” Titled “The Nuclear Bomb of Islam,” the proclamation declared that “it is the duty of Muslims to prepare as much force as possible to terrorize the enemies of God.” When asked several months later by a Pakistani journalist whether Al Qaeda was “in a position to develop chemical weapons and try to purchase nuclear material for weapons,” bin Laden replied: “I would say that acquiring weapons for the defense of Muslims is a religious duty.” Bin Laden’s continued interest in nuclear weaponry was also on display at the time of the September 11 attacks. Two Pakistani nuclear scientists named Sultan </w:t>
      </w:r>
      <w:proofErr w:type="spellStart"/>
      <w:r w:rsidRPr="0075670E">
        <w:rPr>
          <w:sz w:val="2"/>
          <w:szCs w:val="2"/>
        </w:rPr>
        <w:t>Bashiruddin</w:t>
      </w:r>
      <w:proofErr w:type="spellEnd"/>
      <w:r w:rsidRPr="0075670E">
        <w:rPr>
          <w:sz w:val="2"/>
          <w:szCs w:val="2"/>
        </w:rPr>
        <w:t xml:space="preserve"> Mahmood and Abdul </w:t>
      </w:r>
      <w:proofErr w:type="spellStart"/>
      <w:r w:rsidRPr="0075670E">
        <w:rPr>
          <w:sz w:val="2"/>
          <w:szCs w:val="2"/>
        </w:rPr>
        <w:t>Majeed</w:t>
      </w:r>
      <w:proofErr w:type="spellEnd"/>
      <w:r w:rsidRPr="0075670E">
        <w:rPr>
          <w:sz w:val="2"/>
          <w:szCs w:val="2"/>
        </w:rPr>
        <w:t xml:space="preserve"> spent three days that August at a secret Al Qaeda facility outside Kabul. Although their discussions with bin Laden, his deputy Ayman al-Zawahiri and other senior Al Qaeda officials also focused on the development and employment of chemical and biological weapons, Mahmood—the former director for nuclear power at Pakistan’s Atomic Energy Commission—claimed that bin Laden’s foremost interest was in developing a nuclear weapon. </w:t>
      </w:r>
      <w:r w:rsidRPr="0075670E">
        <w:rPr>
          <w:rStyle w:val="StyleUnderline"/>
          <w:sz w:val="2"/>
          <w:szCs w:val="2"/>
        </w:rPr>
        <w:t>The movement’s</w:t>
      </w:r>
      <w:r w:rsidRPr="0075670E">
        <w:rPr>
          <w:sz w:val="2"/>
          <w:szCs w:val="2"/>
        </w:rPr>
        <w:t xml:space="preserve"> efforts in the </w:t>
      </w:r>
      <w:r w:rsidRPr="0075670E">
        <w:rPr>
          <w:rStyle w:val="StyleUnderline"/>
          <w:sz w:val="2"/>
          <w:szCs w:val="2"/>
        </w:rPr>
        <w:t>biological-warfare realm</w:t>
      </w:r>
      <w:r w:rsidRPr="0075670E">
        <w:rPr>
          <w:sz w:val="2"/>
          <w:szCs w:val="2"/>
        </w:rPr>
        <w:t xml:space="preserve">, however, </w:t>
      </w:r>
      <w:r w:rsidRPr="0075670E">
        <w:rPr>
          <w:rStyle w:val="StyleUnderline"/>
          <w:sz w:val="2"/>
          <w:szCs w:val="2"/>
        </w:rPr>
        <w:t>were far more advanced</w:t>
      </w:r>
      <w:r w:rsidRPr="0075670E">
        <w:rPr>
          <w:sz w:val="2"/>
          <w:szCs w:val="2"/>
        </w:rPr>
        <w:t xml:space="preserve"> and appear to have </w:t>
      </w:r>
      <w:r w:rsidRPr="0075670E">
        <w:rPr>
          <w:rStyle w:val="StyleUnderline"/>
          <w:sz w:val="2"/>
          <w:szCs w:val="2"/>
        </w:rPr>
        <w:t>begun in earnest</w:t>
      </w:r>
      <w:r w:rsidRPr="0075670E">
        <w:rPr>
          <w:sz w:val="2"/>
          <w:szCs w:val="2"/>
        </w:rPr>
        <w:t xml:space="preserve"> with a memo written by al-Zawahiri </w:t>
      </w:r>
      <w:r w:rsidRPr="0075670E">
        <w:rPr>
          <w:rStyle w:val="StyleUnderline"/>
          <w:sz w:val="2"/>
          <w:szCs w:val="2"/>
        </w:rPr>
        <w:t>on</w:t>
      </w:r>
      <w:r w:rsidRPr="0075670E">
        <w:rPr>
          <w:sz w:val="2"/>
          <w:szCs w:val="2"/>
        </w:rPr>
        <w:t xml:space="preserve"> April 15, </w:t>
      </w:r>
      <w:r w:rsidRPr="0075670E">
        <w:rPr>
          <w:rStyle w:val="StyleUnderline"/>
          <w:sz w:val="2"/>
          <w:szCs w:val="2"/>
        </w:rPr>
        <w:t>1999</w:t>
      </w:r>
      <w:r w:rsidRPr="0075670E">
        <w:rPr>
          <w:sz w:val="2"/>
          <w:szCs w:val="2"/>
        </w:rPr>
        <w:t xml:space="preserve">, to Muhammad </w:t>
      </w:r>
      <w:proofErr w:type="spellStart"/>
      <w:r w:rsidRPr="0075670E">
        <w:rPr>
          <w:sz w:val="2"/>
          <w:szCs w:val="2"/>
        </w:rPr>
        <w:t>Atef</w:t>
      </w:r>
      <w:proofErr w:type="spellEnd"/>
      <w:r w:rsidRPr="0075670E">
        <w:rPr>
          <w:sz w:val="2"/>
          <w:szCs w:val="2"/>
        </w:rPr>
        <w:t xml:space="preserve">, then deputy commander of Al Qaeda’s military committee. Citing articles published in Science, the Journal of Immunology and the New England Journal of Medicine, as well as information gleaned from authoritative books such as Tomorrow’s Weapons, Peace or Pestilence and Chemical Warfare, al-Zawahiri outlined in detail his thoughts on the priority to be given to developing a biological-weapons capability. One of the specialists recruited for this purpose was a U.S.-trained Malaysian microbiologist named </w:t>
      </w:r>
      <w:proofErr w:type="spellStart"/>
      <w:r w:rsidRPr="0075670E">
        <w:rPr>
          <w:sz w:val="2"/>
          <w:szCs w:val="2"/>
        </w:rPr>
        <w:t>Yazid</w:t>
      </w:r>
      <w:proofErr w:type="spellEnd"/>
      <w:r w:rsidRPr="0075670E">
        <w:rPr>
          <w:sz w:val="2"/>
          <w:szCs w:val="2"/>
        </w:rPr>
        <w:t xml:space="preserve"> </w:t>
      </w:r>
      <w:proofErr w:type="spellStart"/>
      <w:r w:rsidRPr="0075670E">
        <w:rPr>
          <w:sz w:val="2"/>
          <w:szCs w:val="2"/>
        </w:rPr>
        <w:t>Sufaat</w:t>
      </w:r>
      <w:proofErr w:type="spellEnd"/>
      <w:r w:rsidRPr="0075670E">
        <w:rPr>
          <w:sz w:val="2"/>
          <w:szCs w:val="2"/>
        </w:rPr>
        <w:t xml:space="preserve">. A former captain in the Malaysian army, </w:t>
      </w:r>
      <w:proofErr w:type="spellStart"/>
      <w:r w:rsidRPr="0075670E">
        <w:rPr>
          <w:sz w:val="2"/>
          <w:szCs w:val="2"/>
        </w:rPr>
        <w:t>Sufaat</w:t>
      </w:r>
      <w:proofErr w:type="spellEnd"/>
      <w:r w:rsidRPr="0075670E">
        <w:rPr>
          <w:sz w:val="2"/>
          <w:szCs w:val="2"/>
        </w:rPr>
        <w:t xml:space="preserve"> graduated from the California State University in 1987 with a degree in biological sciences. He later joined Al </w:t>
      </w:r>
      <w:proofErr w:type="spellStart"/>
      <w:r w:rsidRPr="0075670E">
        <w:rPr>
          <w:sz w:val="2"/>
          <w:szCs w:val="2"/>
        </w:rPr>
        <w:t>Gamaa</w:t>
      </w:r>
      <w:proofErr w:type="spellEnd"/>
      <w:r w:rsidRPr="0075670E">
        <w:rPr>
          <w:sz w:val="2"/>
          <w:szCs w:val="2"/>
        </w:rPr>
        <w:t xml:space="preserve"> al-</w:t>
      </w:r>
      <w:proofErr w:type="spellStart"/>
      <w:r w:rsidRPr="0075670E">
        <w:rPr>
          <w:sz w:val="2"/>
          <w:szCs w:val="2"/>
        </w:rPr>
        <w:t>Islamiyya</w:t>
      </w:r>
      <w:proofErr w:type="spellEnd"/>
      <w:r w:rsidRPr="0075670E">
        <w:rPr>
          <w:sz w:val="2"/>
          <w:szCs w:val="2"/>
        </w:rPr>
        <w:t xml:space="preserve"> (the “Islamic Group”), an Al Qaeda affiliate operating in Southeast Asia, and worked closely with its military operations chief, </w:t>
      </w:r>
      <w:proofErr w:type="spellStart"/>
      <w:r w:rsidRPr="0075670E">
        <w:rPr>
          <w:sz w:val="2"/>
          <w:szCs w:val="2"/>
        </w:rPr>
        <w:t>Riduan</w:t>
      </w:r>
      <w:proofErr w:type="spellEnd"/>
      <w:r w:rsidRPr="0075670E">
        <w:rPr>
          <w:sz w:val="2"/>
          <w:szCs w:val="2"/>
        </w:rPr>
        <w:t xml:space="preserve"> </w:t>
      </w:r>
      <w:proofErr w:type="spellStart"/>
      <w:r w:rsidRPr="0075670E">
        <w:rPr>
          <w:sz w:val="2"/>
          <w:szCs w:val="2"/>
        </w:rPr>
        <w:t>Isamuddin</w:t>
      </w:r>
      <w:proofErr w:type="spellEnd"/>
      <w:r w:rsidRPr="0075670E">
        <w:rPr>
          <w:sz w:val="2"/>
          <w:szCs w:val="2"/>
        </w:rPr>
        <w:t xml:space="preserve">, better known as </w:t>
      </w:r>
      <w:proofErr w:type="spellStart"/>
      <w:r w:rsidRPr="0075670E">
        <w:rPr>
          <w:sz w:val="2"/>
          <w:szCs w:val="2"/>
        </w:rPr>
        <w:t>Hambali</w:t>
      </w:r>
      <w:proofErr w:type="spellEnd"/>
      <w:r w:rsidRPr="0075670E">
        <w:rPr>
          <w:sz w:val="2"/>
          <w:szCs w:val="2"/>
        </w:rPr>
        <w:t xml:space="preserve">, and with </w:t>
      </w:r>
      <w:proofErr w:type="spellStart"/>
      <w:r w:rsidRPr="0075670E">
        <w:rPr>
          <w:sz w:val="2"/>
          <w:szCs w:val="2"/>
        </w:rPr>
        <w:t>Hambali’s</w:t>
      </w:r>
      <w:proofErr w:type="spellEnd"/>
      <w:r w:rsidRPr="0075670E">
        <w:rPr>
          <w:sz w:val="2"/>
          <w:szCs w:val="2"/>
        </w:rPr>
        <w:t xml:space="preserve"> own Al Qaeda handler, Khalid Sheikh Mohammed—the infamous KSM, architect of the September 11 attacks. In January 2000, </w:t>
      </w:r>
      <w:proofErr w:type="spellStart"/>
      <w:r w:rsidRPr="0075670E">
        <w:rPr>
          <w:sz w:val="2"/>
          <w:szCs w:val="2"/>
        </w:rPr>
        <w:t>Sufaat</w:t>
      </w:r>
      <w:proofErr w:type="spellEnd"/>
      <w:r w:rsidRPr="0075670E">
        <w:rPr>
          <w:sz w:val="2"/>
          <w:szCs w:val="2"/>
        </w:rPr>
        <w:t xml:space="preserve"> played host to two of the 9/11 hijackers, Khalid al-</w:t>
      </w:r>
      <w:proofErr w:type="spellStart"/>
      <w:r w:rsidRPr="0075670E">
        <w:rPr>
          <w:sz w:val="2"/>
          <w:szCs w:val="2"/>
        </w:rPr>
        <w:t>Midhar</w:t>
      </w:r>
      <w:proofErr w:type="spellEnd"/>
      <w:r w:rsidRPr="0075670E">
        <w:rPr>
          <w:sz w:val="2"/>
          <w:szCs w:val="2"/>
        </w:rPr>
        <w:t xml:space="preserve"> and </w:t>
      </w:r>
      <w:proofErr w:type="spellStart"/>
      <w:r w:rsidRPr="0075670E">
        <w:rPr>
          <w:sz w:val="2"/>
          <w:szCs w:val="2"/>
        </w:rPr>
        <w:t>Nawaf</w:t>
      </w:r>
      <w:proofErr w:type="spellEnd"/>
      <w:r w:rsidRPr="0075670E">
        <w:rPr>
          <w:sz w:val="2"/>
          <w:szCs w:val="2"/>
        </w:rPr>
        <w:t xml:space="preserve"> </w:t>
      </w:r>
      <w:proofErr w:type="spellStart"/>
      <w:r w:rsidRPr="0075670E">
        <w:rPr>
          <w:sz w:val="2"/>
          <w:szCs w:val="2"/>
        </w:rPr>
        <w:t>Alhazmi</w:t>
      </w:r>
      <w:proofErr w:type="spellEnd"/>
      <w:r w:rsidRPr="0075670E">
        <w:rPr>
          <w:sz w:val="2"/>
          <w:szCs w:val="2"/>
        </w:rPr>
        <w:t xml:space="preserve">, who stayed in his Kuala Lumpur condominium. Later that year, </w:t>
      </w:r>
      <w:proofErr w:type="spellStart"/>
      <w:r w:rsidRPr="0075670E">
        <w:rPr>
          <w:sz w:val="2"/>
          <w:szCs w:val="2"/>
        </w:rPr>
        <w:t>Zacarias</w:t>
      </w:r>
      <w:proofErr w:type="spellEnd"/>
      <w:r w:rsidRPr="0075670E">
        <w:rPr>
          <w:sz w:val="2"/>
          <w:szCs w:val="2"/>
        </w:rPr>
        <w:t xml:space="preserve"> Moussaoui, the alleged “twentieth hijacker,” who was sentenced in 2006 to life imprisonment by a federal district court in Alexandria, Virginia, also stayed with </w:t>
      </w:r>
      <w:proofErr w:type="spellStart"/>
      <w:r w:rsidRPr="0075670E">
        <w:rPr>
          <w:sz w:val="2"/>
          <w:szCs w:val="2"/>
        </w:rPr>
        <w:t>Sufaat</w:t>
      </w:r>
      <w:proofErr w:type="spellEnd"/>
      <w:r w:rsidRPr="0075670E">
        <w:rPr>
          <w:sz w:val="2"/>
          <w:szCs w:val="2"/>
        </w:rPr>
        <w:t xml:space="preserve">. Under KSM’s direction, </w:t>
      </w:r>
      <w:proofErr w:type="spellStart"/>
      <w:r w:rsidRPr="0075670E">
        <w:rPr>
          <w:sz w:val="2"/>
          <w:szCs w:val="2"/>
        </w:rPr>
        <w:t>Hambali</w:t>
      </w:r>
      <w:proofErr w:type="spellEnd"/>
      <w:r w:rsidRPr="0075670E">
        <w:rPr>
          <w:sz w:val="2"/>
          <w:szCs w:val="2"/>
        </w:rPr>
        <w:t xml:space="preserve"> and </w:t>
      </w:r>
      <w:proofErr w:type="spellStart"/>
      <w:r w:rsidRPr="0075670E">
        <w:rPr>
          <w:sz w:val="2"/>
          <w:szCs w:val="2"/>
        </w:rPr>
        <w:t>Sufaat</w:t>
      </w:r>
      <w:proofErr w:type="spellEnd"/>
      <w:r w:rsidRPr="0075670E">
        <w:rPr>
          <w:sz w:val="2"/>
          <w:szCs w:val="2"/>
        </w:rPr>
        <w:t xml:space="preserve"> set up shop at an Al Qaeda camp in Kandahar, Afghanistan, where their efforts focused on the </w:t>
      </w:r>
      <w:proofErr w:type="spellStart"/>
      <w:r w:rsidRPr="0075670E">
        <w:rPr>
          <w:sz w:val="2"/>
          <w:szCs w:val="2"/>
        </w:rPr>
        <w:t>weaponization</w:t>
      </w:r>
      <w:proofErr w:type="spellEnd"/>
      <w:r w:rsidRPr="0075670E">
        <w:rPr>
          <w:sz w:val="2"/>
          <w:szCs w:val="2"/>
        </w:rPr>
        <w:t xml:space="preserve"> of anthrax. Although the two made some progress, </w:t>
      </w:r>
      <w:proofErr w:type="spellStart"/>
      <w:r w:rsidRPr="0075670E">
        <w:rPr>
          <w:sz w:val="2"/>
          <w:szCs w:val="2"/>
        </w:rPr>
        <w:t>biowarfare</w:t>
      </w:r>
      <w:proofErr w:type="spellEnd"/>
      <w:r w:rsidRPr="0075670E">
        <w:rPr>
          <w:sz w:val="2"/>
          <w:szCs w:val="2"/>
        </w:rPr>
        <w:t xml:space="preserve"> experts believe that on the eve of September 11 Al Qaeda was still at least two to three years away from producing a sufficient quantity of anthrax to use as a weapon. Meanwhile, </w:t>
      </w:r>
      <w:r w:rsidRPr="0075670E">
        <w:rPr>
          <w:rStyle w:val="StyleUnderline"/>
          <w:sz w:val="2"/>
          <w:szCs w:val="2"/>
        </w:rPr>
        <w:t>a separate team of Al Qaeda operatives was engaged in</w:t>
      </w:r>
      <w:r w:rsidRPr="0075670E">
        <w:rPr>
          <w:sz w:val="2"/>
          <w:szCs w:val="2"/>
        </w:rPr>
        <w:t xml:space="preserve"> a parallel research-and-development project to produce ricin and </w:t>
      </w:r>
      <w:r w:rsidRPr="0075670E">
        <w:rPr>
          <w:rStyle w:val="StyleUnderline"/>
          <w:sz w:val="2"/>
          <w:szCs w:val="2"/>
        </w:rPr>
        <w:t>chemical-warfare</w:t>
      </w:r>
      <w:r w:rsidRPr="0075670E">
        <w:rPr>
          <w:sz w:val="2"/>
          <w:szCs w:val="2"/>
        </w:rPr>
        <w:t xml:space="preserve"> agents at the movement’s </w:t>
      </w:r>
      <w:proofErr w:type="spellStart"/>
      <w:r w:rsidRPr="0075670E">
        <w:rPr>
          <w:sz w:val="2"/>
          <w:szCs w:val="2"/>
        </w:rPr>
        <w:t>Derunta</w:t>
      </w:r>
      <w:proofErr w:type="spellEnd"/>
      <w:r w:rsidRPr="0075670E">
        <w:rPr>
          <w:sz w:val="2"/>
          <w:szCs w:val="2"/>
        </w:rPr>
        <w:t xml:space="preserve"> camp, near the eastern Afghan city of Jalalabad. As one senior U.S. intelligence officer who prefers to remain anonymous explained, “Al Qaeda’s WMD efforts weren’t part of a single program but rather multiple compartmentalized projects involving multiple scientists in multiple locations.” The </w:t>
      </w:r>
      <w:proofErr w:type="spellStart"/>
      <w:r w:rsidRPr="0075670E">
        <w:rPr>
          <w:sz w:val="2"/>
          <w:szCs w:val="2"/>
        </w:rPr>
        <w:t>Derunta</w:t>
      </w:r>
      <w:proofErr w:type="spellEnd"/>
      <w:r w:rsidRPr="0075670E">
        <w:rPr>
          <w:sz w:val="2"/>
          <w:szCs w:val="2"/>
        </w:rPr>
        <w:t xml:space="preserve"> facility reportedly included laboratories and a school that trained handpicked terrorists in the use of chemical and biological weapons. Among this select group was Kamal </w:t>
      </w:r>
      <w:proofErr w:type="spellStart"/>
      <w:r w:rsidRPr="0075670E">
        <w:rPr>
          <w:sz w:val="2"/>
          <w:szCs w:val="2"/>
        </w:rPr>
        <w:t>Bourgass</w:t>
      </w:r>
      <w:proofErr w:type="spellEnd"/>
      <w:r w:rsidRPr="0075670E">
        <w:rPr>
          <w:sz w:val="2"/>
          <w:szCs w:val="2"/>
        </w:rPr>
        <w:t xml:space="preserve">, an Algerian Al Qaeda operative who was convicted in British courts in 2004 and 2005 for the murder of a British police officer and of “conspiracy to commit a public nuisance by the use of poisons or explosives.” The school’s director was an Egyptian named </w:t>
      </w:r>
      <w:proofErr w:type="spellStart"/>
      <w:r w:rsidRPr="0075670E">
        <w:rPr>
          <w:sz w:val="2"/>
          <w:szCs w:val="2"/>
        </w:rPr>
        <w:t>Midhat</w:t>
      </w:r>
      <w:proofErr w:type="spellEnd"/>
      <w:r w:rsidRPr="0075670E">
        <w:rPr>
          <w:sz w:val="2"/>
          <w:szCs w:val="2"/>
        </w:rPr>
        <w:t xml:space="preserve"> </w:t>
      </w:r>
      <w:proofErr w:type="spellStart"/>
      <w:r w:rsidRPr="0075670E">
        <w:rPr>
          <w:sz w:val="2"/>
          <w:szCs w:val="2"/>
        </w:rPr>
        <w:t>Mursi</w:t>
      </w:r>
      <w:proofErr w:type="spellEnd"/>
      <w:r w:rsidRPr="0075670E">
        <w:rPr>
          <w:sz w:val="2"/>
          <w:szCs w:val="2"/>
        </w:rPr>
        <w:t xml:space="preserve">—better known by his Al Qaeda nom de guerre, Abu Kebab—and among its instructors were a Pakistani microbiologist and </w:t>
      </w:r>
      <w:proofErr w:type="spellStart"/>
      <w:r w:rsidRPr="0075670E">
        <w:rPr>
          <w:sz w:val="2"/>
          <w:szCs w:val="2"/>
        </w:rPr>
        <w:t>Sufaat</w:t>
      </w:r>
      <w:proofErr w:type="spellEnd"/>
      <w:r w:rsidRPr="0075670E">
        <w:rPr>
          <w:sz w:val="2"/>
          <w:szCs w:val="2"/>
        </w:rPr>
        <w:t xml:space="preserve">. When U.S. military forces overran the camp in 2001, evidence of the progress achieved in developing chemical weapons as diverse as hydrogen cyanide, chlorine and phosgene was discovered. </w:t>
      </w:r>
      <w:proofErr w:type="spellStart"/>
      <w:r w:rsidRPr="0075670E">
        <w:rPr>
          <w:sz w:val="2"/>
          <w:szCs w:val="2"/>
        </w:rPr>
        <w:t>Mursi</w:t>
      </w:r>
      <w:proofErr w:type="spellEnd"/>
      <w:r w:rsidRPr="0075670E">
        <w:rPr>
          <w:sz w:val="2"/>
          <w:szCs w:val="2"/>
        </w:rPr>
        <w:t xml:space="preserve"> himself was killed in 2008 by a missile fired from a U.S. Predator drone. </w:t>
      </w:r>
      <w:proofErr w:type="spellStart"/>
      <w:r w:rsidRPr="0075670E">
        <w:rPr>
          <w:sz w:val="2"/>
          <w:szCs w:val="2"/>
        </w:rPr>
        <w:t>Mursi’s</w:t>
      </w:r>
      <w:proofErr w:type="spellEnd"/>
      <w:r w:rsidRPr="0075670E">
        <w:rPr>
          <w:sz w:val="2"/>
          <w:szCs w:val="2"/>
        </w:rPr>
        <w:t xml:space="preserve"> death dealt another significant blow to Al Qaeda’s efforts to develop nonconventional weapons—but it did not end them. In fact, as the aforementioned senior U.S. intelligence officer recently commented, “Al Qaeda’s ongoing procurement efforts have been well-established for </w:t>
      </w:r>
      <w:proofErr w:type="spellStart"/>
      <w:r w:rsidRPr="0075670E">
        <w:rPr>
          <w:sz w:val="2"/>
          <w:szCs w:val="2"/>
        </w:rPr>
        <w:t>awhile</w:t>
      </w:r>
      <w:proofErr w:type="spellEnd"/>
      <w:r w:rsidRPr="0075670E">
        <w:rPr>
          <w:sz w:val="2"/>
          <w:szCs w:val="2"/>
        </w:rPr>
        <w:t xml:space="preserve"> now . . . They haven’t been highlighted in the U.S. media, but that isn’t the same as it not happening.” In 2010, for instance, credible intelligence surfaced that Al Qaeda in the Arabian Peninsula—widely considered the movement’s most dangerous and capable affiliate—was deeply involved in the development of ricin, a bioweapon made from castor beans that the FBI has termed the third most toxic substance known, behind only plutonium and botulism. Then, in May 2013, Turkish authorities seized two kilograms of sarin nerve gas—the same weapon used in the 1995 attack on the Tokyo subway system—and arrested twelve men linked to Al Qaeda’s Syrian affiliate, Al </w:t>
      </w:r>
      <w:proofErr w:type="spellStart"/>
      <w:r w:rsidRPr="0075670E">
        <w:rPr>
          <w:sz w:val="2"/>
          <w:szCs w:val="2"/>
        </w:rPr>
        <w:t>Nusra</w:t>
      </w:r>
      <w:proofErr w:type="spellEnd"/>
      <w:r w:rsidRPr="0075670E">
        <w:rPr>
          <w:sz w:val="2"/>
          <w:szCs w:val="2"/>
        </w:rPr>
        <w:t xml:space="preserve"> Front. Days later, another set of sarin-related arrests was made in Iraq of Al Qaeda operatives based in that country who were separately overseeing the production of sarin and mustard blistering agents at two or more locations. Finally, Israel admitted in November 2013 that for the past three years it had been holding a senior Al Qaeda operative whose expertise was in biological warfare. “The revelations over his alleged biological weapons links,” one account noted of the operative’s detention, “come amid concerns that Al Qaeda affiliates in Syria are attempting to procure bioweapons—and may already have done so.” Indeed, Syria’s ongoing civil war and the prominent position of two key Al Qaeda affiliates—Al </w:t>
      </w:r>
      <w:proofErr w:type="spellStart"/>
      <w:r w:rsidRPr="0075670E">
        <w:rPr>
          <w:sz w:val="2"/>
          <w:szCs w:val="2"/>
        </w:rPr>
        <w:t>Nusra</w:t>
      </w:r>
      <w:proofErr w:type="spellEnd"/>
      <w:r w:rsidRPr="0075670E">
        <w:rPr>
          <w:sz w:val="2"/>
          <w:szCs w:val="2"/>
        </w:rPr>
        <w:t xml:space="preserve"> Front and the Islamic State of Iraq and the Levant—along with other sympathetic jihadi entities in that epic struggle, coupled with the potential access afforded to Bashar al-Assad’s chemical-weapons stockpiles, suggest that we have likely not heard the last of Al Qaeda’s ambitions to obtain nerve agents, poison gas and other harmful toxins for use as mass-casualty weapons. NONETHELESS</w:t>
      </w:r>
      <w:r w:rsidRPr="00271E12">
        <w:rPr>
          <w:sz w:val="14"/>
        </w:rPr>
        <w:t xml:space="preserve">, </w:t>
      </w:r>
      <w:r w:rsidRPr="007658D8">
        <w:rPr>
          <w:rStyle w:val="StyleUnderline"/>
          <w:highlight w:val="green"/>
        </w:rPr>
        <w:t>A fundamental paradox appears to exist</w:t>
      </w:r>
      <w:r w:rsidRPr="00CA6349">
        <w:rPr>
          <w:rStyle w:val="StyleUnderline"/>
        </w:rPr>
        <w:t xml:space="preserve"> so far as terrorist capabilities </w:t>
      </w:r>
      <w:r w:rsidRPr="007658D8">
        <w:rPr>
          <w:rStyle w:val="StyleUnderline"/>
          <w:highlight w:val="green"/>
        </w:rPr>
        <w:t>involving chemical, biological and nuclear weapons</w:t>
      </w:r>
      <w:r w:rsidRPr="00CA6349">
        <w:rPr>
          <w:rStyle w:val="StyleUnderline"/>
        </w:rPr>
        <w:t xml:space="preserve"> are concerned</w:t>
      </w:r>
      <w:r w:rsidRPr="00271E12">
        <w:rPr>
          <w:sz w:val="14"/>
        </w:rPr>
        <w:t xml:space="preserve">. </w:t>
      </w:r>
      <w:r w:rsidRPr="00CA6349">
        <w:rPr>
          <w:rStyle w:val="StyleUnderline"/>
        </w:rPr>
        <w:t>As mesmerizingly attractive</w:t>
      </w:r>
      <w:r w:rsidRPr="00271E12">
        <w:rPr>
          <w:sz w:val="14"/>
        </w:rPr>
        <w:t xml:space="preserve"> as these nonconventional weapons remain to Al Qaeda and other terrorist organizations, </w:t>
      </w:r>
      <w:r w:rsidRPr="00CA6349">
        <w:rPr>
          <w:rStyle w:val="StyleUnderline"/>
        </w:rPr>
        <w:t>they have also</w:t>
      </w:r>
      <w:r w:rsidRPr="00271E12">
        <w:rPr>
          <w:sz w:val="14"/>
        </w:rPr>
        <w:t xml:space="preserve"> mostly </w:t>
      </w:r>
      <w:r w:rsidRPr="00CA6349">
        <w:rPr>
          <w:rStyle w:val="StyleUnderline"/>
        </w:rPr>
        <w:t>proven frustratingly disappointing to whoever has tried to use them.</w:t>
      </w:r>
      <w:r w:rsidRPr="00271E12">
        <w:rPr>
          <w:sz w:val="14"/>
        </w:rPr>
        <w:t xml:space="preserve"> </w:t>
      </w:r>
      <w:r w:rsidRPr="00CA6349">
        <w:rPr>
          <w:rStyle w:val="StyleUnderline"/>
        </w:rPr>
        <w:t xml:space="preserve">Despite the extensive use of </w:t>
      </w:r>
      <w:r w:rsidRPr="00772295">
        <w:rPr>
          <w:rStyle w:val="StyleUnderline"/>
        </w:rPr>
        <w:t>poison gas during World War I,</w:t>
      </w:r>
      <w:r w:rsidRPr="00271E12">
        <w:rPr>
          <w:sz w:val="14"/>
        </w:rPr>
        <w:t xml:space="preserve"> for instance, </w:t>
      </w:r>
      <w:r w:rsidRPr="00CA6349">
        <w:rPr>
          <w:rStyle w:val="StyleUnderline"/>
        </w:rPr>
        <w:t xml:space="preserve">this weapon </w:t>
      </w:r>
      <w:r w:rsidRPr="00772295">
        <w:rPr>
          <w:rStyle w:val="StyleUnderline"/>
        </w:rPr>
        <w:t>accounted for</w:t>
      </w:r>
      <w:r w:rsidRPr="00CA6349">
        <w:rPr>
          <w:rStyle w:val="StyleUnderline"/>
        </w:rPr>
        <w:t xml:space="preserve"> only </w:t>
      </w:r>
      <w:r w:rsidRPr="00772295">
        <w:rPr>
          <w:rStyle w:val="StyleUnderline"/>
        </w:rPr>
        <w:t>5 percent of</w:t>
      </w:r>
      <w:r w:rsidRPr="00CA6349">
        <w:rPr>
          <w:rStyle w:val="StyleUnderline"/>
        </w:rPr>
        <w:t xml:space="preserve"> all </w:t>
      </w:r>
      <w:r w:rsidRPr="00772295">
        <w:rPr>
          <w:rStyle w:val="StyleUnderline"/>
        </w:rPr>
        <w:t>casualties</w:t>
      </w:r>
      <w:r w:rsidRPr="00CA6349">
        <w:rPr>
          <w:rStyle w:val="StyleUnderline"/>
        </w:rPr>
        <w:t xml:space="preserve"> in that conflict</w:t>
      </w:r>
      <w:r w:rsidRPr="00271E12">
        <w:rPr>
          <w:sz w:val="14"/>
        </w:rPr>
        <w:t xml:space="preserve">. Reportedly, </w:t>
      </w:r>
      <w:r w:rsidRPr="00772295">
        <w:rPr>
          <w:rStyle w:val="StyleUnderline"/>
        </w:rPr>
        <w:t>it required</w:t>
      </w:r>
      <w:r w:rsidRPr="00271E12">
        <w:rPr>
          <w:sz w:val="14"/>
        </w:rPr>
        <w:t xml:space="preserve"> some </w:t>
      </w:r>
      <w:r w:rsidRPr="00772295">
        <w:rPr>
          <w:rStyle w:val="StyleUnderline"/>
        </w:rPr>
        <w:t>sixty</w:t>
      </w:r>
      <w:r w:rsidRPr="00CA6349">
        <w:rPr>
          <w:rStyle w:val="StyleUnderline"/>
        </w:rPr>
        <w:t xml:space="preserve"> </w:t>
      </w:r>
      <w:r w:rsidRPr="00772295">
        <w:rPr>
          <w:rStyle w:val="StyleUnderline"/>
        </w:rPr>
        <w:t>pounds of mustard gas to produce</w:t>
      </w:r>
      <w:r w:rsidRPr="00271E12">
        <w:rPr>
          <w:sz w:val="14"/>
        </w:rPr>
        <w:t xml:space="preserve"> even </w:t>
      </w:r>
      <w:r w:rsidRPr="00772295">
        <w:rPr>
          <w:rStyle w:val="StyleUnderline"/>
        </w:rPr>
        <w:t>a single casualty</w:t>
      </w:r>
      <w:r w:rsidRPr="00271E12">
        <w:rPr>
          <w:sz w:val="14"/>
        </w:rPr>
        <w:t xml:space="preserve">. Even in more recent times, </w:t>
      </w:r>
      <w:r w:rsidRPr="00CA6349">
        <w:rPr>
          <w:rStyle w:val="StyleUnderline"/>
        </w:rPr>
        <w:t>chemical weapons claimed the lives of less than 1 percent</w:t>
      </w:r>
      <w:r w:rsidRPr="00271E12">
        <w:rPr>
          <w:sz w:val="14"/>
        </w:rPr>
        <w:t xml:space="preserve"> (five thousand) </w:t>
      </w:r>
      <w:r w:rsidRPr="00CA6349">
        <w:rPr>
          <w:rStyle w:val="StyleUnderline"/>
        </w:rPr>
        <w:t>of the six hundred thousand Iranians who died in the Iran-Iraq war</w:t>
      </w:r>
      <w:r w:rsidRPr="00271E12">
        <w:rPr>
          <w:sz w:val="14"/>
        </w:rPr>
        <w:t xml:space="preserve">. The Japanese cult </w:t>
      </w:r>
      <w:proofErr w:type="spellStart"/>
      <w:r w:rsidRPr="00772295">
        <w:rPr>
          <w:rStyle w:val="StyleUnderline"/>
        </w:rPr>
        <w:t>Aum</w:t>
      </w:r>
      <w:proofErr w:type="spellEnd"/>
      <w:r w:rsidRPr="00772295">
        <w:rPr>
          <w:rStyle w:val="StyleUnderline"/>
        </w:rPr>
        <w:t xml:space="preserve"> </w:t>
      </w:r>
      <w:proofErr w:type="spellStart"/>
      <w:r w:rsidRPr="00772295">
        <w:rPr>
          <w:rStyle w:val="StyleUnderline"/>
        </w:rPr>
        <w:t>Shinrikyo</w:t>
      </w:r>
      <w:proofErr w:type="spellEnd"/>
      <w:r w:rsidRPr="00772295">
        <w:rPr>
          <w:rStyle w:val="StyleUnderline"/>
        </w:rPr>
        <w:t xml:space="preserve"> succeeded in killing</w:t>
      </w:r>
      <w:r w:rsidRPr="00CA6349">
        <w:rPr>
          <w:rStyle w:val="StyleUnderline"/>
        </w:rPr>
        <w:t xml:space="preserve"> no more than </w:t>
      </w:r>
      <w:r w:rsidRPr="00772295">
        <w:rPr>
          <w:rStyle w:val="StyleUnderline"/>
        </w:rPr>
        <w:t>thirteen</w:t>
      </w:r>
      <w:r w:rsidRPr="00CA6349">
        <w:rPr>
          <w:rStyle w:val="StyleUnderline"/>
        </w:rPr>
        <w:t xml:space="preserve"> people in its attack</w:t>
      </w:r>
      <w:r w:rsidRPr="00271E12">
        <w:rPr>
          <w:sz w:val="14"/>
        </w:rPr>
        <w:t xml:space="preserve"> on the Tokyo underground in 1995. And, five years earlier, </w:t>
      </w:r>
      <w:r w:rsidRPr="00CA6349">
        <w:rPr>
          <w:rStyle w:val="StyleUnderline"/>
        </w:rPr>
        <w:t>no fatalities resulted from a Tamil Tigers assault on a Sri Lankan armed forces base</w:t>
      </w:r>
      <w:r w:rsidRPr="00271E12">
        <w:rPr>
          <w:sz w:val="14"/>
        </w:rPr>
        <w:t xml:space="preserve"> in East Kiran </w:t>
      </w:r>
      <w:r w:rsidRPr="00CA6349">
        <w:rPr>
          <w:rStyle w:val="StyleUnderline"/>
        </w:rPr>
        <w:t>that employed chlorine gas</w:t>
      </w:r>
      <w:r w:rsidRPr="00271E12">
        <w:rPr>
          <w:sz w:val="14"/>
        </w:rPr>
        <w:t xml:space="preserve">. In fact, the wind changed and blew the gas back into the Tigers’ lines, thus aborting the attack. </w:t>
      </w:r>
      <w:r w:rsidRPr="00CA6349">
        <w:rPr>
          <w:rStyle w:val="StyleUnderline"/>
        </w:rPr>
        <w:t>Biological weapons have proven</w:t>
      </w:r>
      <w:r w:rsidRPr="00271E12">
        <w:rPr>
          <w:sz w:val="14"/>
        </w:rPr>
        <w:t xml:space="preserve"> similarly </w:t>
      </w:r>
      <w:r w:rsidRPr="00CA6349">
        <w:rPr>
          <w:rStyle w:val="StyleUnderline"/>
        </w:rPr>
        <w:t>difficult to deploy effectively</w:t>
      </w:r>
      <w:r w:rsidRPr="00271E12">
        <w:rPr>
          <w:sz w:val="14"/>
        </w:rPr>
        <w:t xml:space="preserve">. Before and during World War II, the Imperial Japanese Army carried out nearly a dozen attacks using a variety of germ agents—including cholera, dysentery, bubonic plague, anthrax and paratyphoid, disseminated through both air and water—against Chinese forces. Not once did these weapons decisively affect the outcome of a battle. And, in the 1942 assault on Chekiang, ten thousand Japanese soldiers themselves became ill, and nearly two thousand died, from exposure to these agents. “The Japanese program’s principal defect, a problem to all efforts so far,” the American terrorism expert David </w:t>
      </w:r>
      <w:proofErr w:type="spellStart"/>
      <w:r w:rsidRPr="00271E12">
        <w:rPr>
          <w:sz w:val="14"/>
        </w:rPr>
        <w:t>Rapoport</w:t>
      </w:r>
      <w:proofErr w:type="spellEnd"/>
      <w:r w:rsidRPr="00271E12">
        <w:rPr>
          <w:sz w:val="14"/>
        </w:rPr>
        <w:t xml:space="preserve"> concluded, was “an ineffective delivery system.” The </w:t>
      </w:r>
      <w:r w:rsidRPr="00CA6349">
        <w:rPr>
          <w:rStyle w:val="StyleUnderline"/>
        </w:rPr>
        <w:t>challenges inherent in</w:t>
      </w:r>
      <w:r w:rsidRPr="00271E12">
        <w:rPr>
          <w:sz w:val="14"/>
        </w:rPr>
        <w:t xml:space="preserve"> using </w:t>
      </w:r>
      <w:r w:rsidRPr="00CA6349">
        <w:rPr>
          <w:rStyle w:val="StyleUnderline"/>
        </w:rPr>
        <w:t>germs</w:t>
      </w:r>
      <w:r w:rsidRPr="00271E12">
        <w:rPr>
          <w:sz w:val="14"/>
        </w:rPr>
        <w:t xml:space="preserve"> as weapons </w:t>
      </w:r>
      <w:r w:rsidRPr="00CA6349">
        <w:rPr>
          <w:rStyle w:val="StyleUnderline"/>
        </w:rPr>
        <w:t>are borne out</w:t>
      </w:r>
      <w:r w:rsidRPr="00271E12">
        <w:rPr>
          <w:sz w:val="14"/>
        </w:rPr>
        <w:t xml:space="preserve"> by the research conducted for more than a decade by Seth </w:t>
      </w:r>
      <w:proofErr w:type="spellStart"/>
      <w:r w:rsidRPr="00271E12">
        <w:rPr>
          <w:sz w:val="14"/>
        </w:rPr>
        <w:t>Carus</w:t>
      </w:r>
      <w:proofErr w:type="spellEnd"/>
      <w:r w:rsidRPr="00271E12">
        <w:rPr>
          <w:sz w:val="14"/>
        </w:rPr>
        <w:t xml:space="preserve">, a researcher at the National Defense University. </w:t>
      </w:r>
      <w:proofErr w:type="spellStart"/>
      <w:r w:rsidRPr="00271E12">
        <w:rPr>
          <w:sz w:val="14"/>
        </w:rPr>
        <w:t>Carus</w:t>
      </w:r>
      <w:proofErr w:type="spellEnd"/>
      <w:r w:rsidRPr="00271E12">
        <w:rPr>
          <w:sz w:val="14"/>
        </w:rPr>
        <w:t xml:space="preserve"> has assembled perhaps </w:t>
      </w:r>
      <w:r w:rsidRPr="007658D8">
        <w:rPr>
          <w:rStyle w:val="StyleUnderline"/>
          <w:highlight w:val="green"/>
        </w:rPr>
        <w:t>the most comprehensive database of the use of biological agents</w:t>
      </w:r>
      <w:r w:rsidRPr="00271E12">
        <w:rPr>
          <w:sz w:val="14"/>
        </w:rPr>
        <w:t xml:space="preserve"> by a wide variety of adversaries, including terrorists, government operatives, ordinary criminals and the mentally unstable. His exhaustive research </w:t>
      </w:r>
      <w:r w:rsidRPr="007658D8">
        <w:rPr>
          <w:rStyle w:val="StyleUnderline"/>
          <w:highlight w:val="green"/>
        </w:rPr>
        <w:t>reveals</w:t>
      </w:r>
      <w:r w:rsidRPr="00CA6349">
        <w:rPr>
          <w:rStyle w:val="StyleUnderline"/>
        </w:rPr>
        <w:t xml:space="preserve"> that </w:t>
      </w:r>
      <w:r w:rsidRPr="007658D8">
        <w:rPr>
          <w:rStyle w:val="StyleUnderline"/>
          <w:highlight w:val="green"/>
        </w:rPr>
        <w:t>no more than</w:t>
      </w:r>
      <w:r w:rsidRPr="00CA6349">
        <w:rPr>
          <w:rStyle w:val="StyleUnderline"/>
        </w:rPr>
        <w:t xml:space="preserve"> a total of </w:t>
      </w:r>
      <w:r w:rsidRPr="007658D8">
        <w:rPr>
          <w:rStyle w:val="StyleUnderline"/>
          <w:highlight w:val="green"/>
        </w:rPr>
        <w:t>ten people were killed</w:t>
      </w:r>
      <w:r w:rsidRPr="00CA6349">
        <w:rPr>
          <w:rStyle w:val="StyleUnderline"/>
        </w:rPr>
        <w:t xml:space="preserve"> and less than a thousand were made ill </w:t>
      </w:r>
      <w:r w:rsidRPr="007658D8">
        <w:rPr>
          <w:rStyle w:val="StyleUnderline"/>
          <w:highlight w:val="green"/>
        </w:rPr>
        <w:t>as a result of</w:t>
      </w:r>
      <w:r w:rsidRPr="00271E12">
        <w:rPr>
          <w:sz w:val="14"/>
        </w:rPr>
        <w:t xml:space="preserve"> about </w:t>
      </w:r>
      <w:r w:rsidRPr="007658D8">
        <w:rPr>
          <w:rStyle w:val="StyleUnderline"/>
          <w:highlight w:val="green"/>
        </w:rPr>
        <w:t>two hundred incidents</w:t>
      </w:r>
      <w:r w:rsidRPr="00CA6349">
        <w:rPr>
          <w:rStyle w:val="StyleUnderline"/>
        </w:rPr>
        <w:t xml:space="preserve"> of bioterrorism</w:t>
      </w:r>
      <w:r w:rsidRPr="00271E12">
        <w:rPr>
          <w:sz w:val="14"/>
        </w:rPr>
        <w:t xml:space="preserve"> or </w:t>
      </w:r>
      <w:proofErr w:type="spellStart"/>
      <w:r w:rsidRPr="00271E12">
        <w:rPr>
          <w:sz w:val="14"/>
        </w:rPr>
        <w:t>biocrime</w:t>
      </w:r>
      <w:proofErr w:type="spellEnd"/>
      <w:r w:rsidRPr="00271E12">
        <w:rPr>
          <w:sz w:val="14"/>
        </w:rPr>
        <w:t xml:space="preserve">. </w:t>
      </w:r>
      <w:r w:rsidRPr="00CA6349">
        <w:rPr>
          <w:rStyle w:val="StyleUnderline"/>
        </w:rPr>
        <w:t>Most of which</w:t>
      </w:r>
      <w:r w:rsidRPr="00271E12">
        <w:rPr>
          <w:sz w:val="14"/>
        </w:rPr>
        <w:t xml:space="preserve">, moreover, </w:t>
      </w:r>
      <w:r w:rsidRPr="00CA6349">
        <w:rPr>
          <w:rStyle w:val="StyleUnderline"/>
        </w:rPr>
        <w:t>entailed</w:t>
      </w:r>
      <w:r w:rsidRPr="00271E12">
        <w:rPr>
          <w:sz w:val="14"/>
        </w:rPr>
        <w:t xml:space="preserve"> the </w:t>
      </w:r>
      <w:r w:rsidRPr="00CA6349">
        <w:rPr>
          <w:rStyle w:val="StyleUnderline"/>
        </w:rPr>
        <w:t>individual poisoning</w:t>
      </w:r>
      <w:r w:rsidRPr="00271E12">
        <w:rPr>
          <w:sz w:val="14"/>
        </w:rPr>
        <w:t xml:space="preserve"> of specific people </w:t>
      </w:r>
      <w:r w:rsidRPr="00CA6349">
        <w:rPr>
          <w:rStyle w:val="StyleUnderline"/>
        </w:rPr>
        <w:t>rather than widespread, indiscriminate attacks.</w:t>
      </w:r>
      <w:r>
        <w:rPr>
          <w:rStyle w:val="StyleUnderline"/>
        </w:rPr>
        <w:t xml:space="preserve"> </w:t>
      </w:r>
      <w:r w:rsidRPr="00271E12">
        <w:rPr>
          <w:sz w:val="14"/>
        </w:rPr>
        <w:t xml:space="preserve">The </w:t>
      </w:r>
      <w:r w:rsidRPr="001E50AA">
        <w:rPr>
          <w:rStyle w:val="StyleUnderline"/>
        </w:rPr>
        <w:t>formidable challenges of obtaining</w:t>
      </w:r>
      <w:r w:rsidRPr="00271E12">
        <w:rPr>
          <w:sz w:val="14"/>
        </w:rPr>
        <w:t xml:space="preserve"> the </w:t>
      </w:r>
      <w:r w:rsidRPr="007658D8">
        <w:rPr>
          <w:rStyle w:val="StyleUnderline"/>
          <w:highlight w:val="green"/>
        </w:rPr>
        <w:t>material</w:t>
      </w:r>
      <w:r w:rsidRPr="001E50AA">
        <w:rPr>
          <w:rStyle w:val="StyleUnderline"/>
        </w:rPr>
        <w:t xml:space="preserve"> needed to construct a nuclear bomb</w:t>
      </w:r>
      <w:r w:rsidRPr="00271E12">
        <w:rPr>
          <w:sz w:val="14"/>
        </w:rPr>
        <w:t xml:space="preserve">, along with the </w:t>
      </w:r>
      <w:r w:rsidRPr="007658D8">
        <w:rPr>
          <w:rStyle w:val="StyleUnderline"/>
          <w:highlight w:val="green"/>
        </w:rPr>
        <w:t>fabrication and dissemination difficulties</w:t>
      </w:r>
      <w:r w:rsidRPr="001E50AA">
        <w:rPr>
          <w:rStyle w:val="StyleUnderline"/>
        </w:rPr>
        <w:t xml:space="preserve"> involving</w:t>
      </w:r>
      <w:r w:rsidRPr="00271E12">
        <w:rPr>
          <w:sz w:val="14"/>
        </w:rPr>
        <w:t xml:space="preserve"> the use of noxious gases and </w:t>
      </w:r>
      <w:r w:rsidRPr="001E50AA">
        <w:rPr>
          <w:rStyle w:val="StyleUnderline"/>
        </w:rPr>
        <w:t>biological agents</w:t>
      </w:r>
      <w:r w:rsidRPr="00271E12">
        <w:rPr>
          <w:sz w:val="14"/>
        </w:rPr>
        <w:t xml:space="preserve">, perhaps </w:t>
      </w:r>
      <w:r w:rsidRPr="007658D8">
        <w:rPr>
          <w:rStyle w:val="StyleUnderline"/>
          <w:highlight w:val="green"/>
        </w:rPr>
        <w:t>account for</w:t>
      </w:r>
      <w:r w:rsidRPr="001E50AA">
        <w:rPr>
          <w:rStyle w:val="StyleUnderline"/>
        </w:rPr>
        <w:t xml:space="preserve"> the </w:t>
      </w:r>
      <w:r w:rsidRPr="007658D8">
        <w:rPr>
          <w:rStyle w:val="StyleUnderline"/>
          <w:highlight w:val="green"/>
        </w:rPr>
        <w:t>operational conservatism</w:t>
      </w:r>
      <w:r w:rsidRPr="001E50AA">
        <w:rPr>
          <w:rStyle w:val="StyleUnderline"/>
        </w:rPr>
        <w:t xml:space="preserve"> long observed in terrorist tactics and weaponry</w:t>
      </w:r>
      <w:r w:rsidRPr="00271E12">
        <w:rPr>
          <w:sz w:val="14"/>
        </w:rPr>
        <w:t xml:space="preserve">. </w:t>
      </w:r>
      <w:r w:rsidRPr="001E50AA">
        <w:rPr>
          <w:rStyle w:val="StyleUnderline"/>
        </w:rPr>
        <w:t>As politically</w:t>
      </w:r>
      <w:r w:rsidRPr="00CA6349">
        <w:rPr>
          <w:rStyle w:val="StyleUnderline"/>
        </w:rPr>
        <w:t xml:space="preserve"> radical</w:t>
      </w:r>
      <w:r w:rsidRPr="00271E12">
        <w:rPr>
          <w:sz w:val="14"/>
        </w:rPr>
        <w:t xml:space="preserve"> or religiously fanatical </w:t>
      </w:r>
      <w:r w:rsidRPr="00CA6349">
        <w:rPr>
          <w:rStyle w:val="StyleUnderline"/>
        </w:rPr>
        <w:t xml:space="preserve">as </w:t>
      </w:r>
      <w:r w:rsidRPr="007658D8">
        <w:rPr>
          <w:rStyle w:val="StyleUnderline"/>
          <w:highlight w:val="green"/>
        </w:rPr>
        <w:t>terrorists</w:t>
      </w:r>
      <w:r w:rsidRPr="00CA6349">
        <w:rPr>
          <w:rStyle w:val="StyleUnderline"/>
        </w:rPr>
        <w:t xml:space="preserve"> may be</w:t>
      </w:r>
      <w:r w:rsidRPr="00271E12">
        <w:rPr>
          <w:sz w:val="14"/>
        </w:rPr>
        <w:t xml:space="preserve">, </w:t>
      </w:r>
      <w:r w:rsidRPr="00CA6349">
        <w:rPr>
          <w:rStyle w:val="StyleUnderline"/>
        </w:rPr>
        <w:t>they</w:t>
      </w:r>
      <w:r w:rsidRPr="00271E12">
        <w:rPr>
          <w:sz w:val="14"/>
        </w:rPr>
        <w:t xml:space="preserve"> nonetheless to date have </w:t>
      </w:r>
      <w:r w:rsidRPr="007658D8">
        <w:rPr>
          <w:rStyle w:val="StyleUnderline"/>
          <w:highlight w:val="green"/>
        </w:rPr>
        <w:t>overwhelmingly</w:t>
      </w:r>
      <w:r w:rsidRPr="00271E12">
        <w:rPr>
          <w:sz w:val="14"/>
        </w:rPr>
        <w:t xml:space="preserve"> seemed to </w:t>
      </w:r>
      <w:r w:rsidRPr="007658D8">
        <w:rPr>
          <w:rStyle w:val="StyleUnderline"/>
          <w:highlight w:val="green"/>
        </w:rPr>
        <w:t>prefer</w:t>
      </w:r>
      <w:r w:rsidRPr="00271E12">
        <w:rPr>
          <w:sz w:val="14"/>
        </w:rPr>
        <w:t xml:space="preserve"> the </w:t>
      </w:r>
      <w:r w:rsidRPr="007658D8">
        <w:rPr>
          <w:rStyle w:val="StyleUnderline"/>
          <w:highlight w:val="green"/>
        </w:rPr>
        <w:t>tactical assurance of</w:t>
      </w:r>
      <w:r w:rsidRPr="00271E12">
        <w:rPr>
          <w:sz w:val="14"/>
        </w:rPr>
        <w:t xml:space="preserve"> the comparatively modest effects achieved by the </w:t>
      </w:r>
      <w:r w:rsidRPr="007658D8">
        <w:rPr>
          <w:rStyle w:val="StyleUnderline"/>
          <w:highlight w:val="green"/>
        </w:rPr>
        <w:t>conventional weapons</w:t>
      </w:r>
      <w:r w:rsidRPr="00CA6349">
        <w:rPr>
          <w:rStyle w:val="StyleUnderline"/>
        </w:rPr>
        <w:t xml:space="preserve"> with which they are familiar</w:t>
      </w:r>
      <w:r w:rsidRPr="00271E12">
        <w:rPr>
          <w:sz w:val="14"/>
        </w:rPr>
        <w:t xml:space="preserve">, </w:t>
      </w:r>
      <w:r w:rsidRPr="007658D8">
        <w:rPr>
          <w:rStyle w:val="StyleUnderline"/>
          <w:highlight w:val="green"/>
        </w:rPr>
        <w:t>as opposed to the risk of failure</w:t>
      </w:r>
      <w:r w:rsidRPr="00CA6349">
        <w:rPr>
          <w:rStyle w:val="StyleUnderline"/>
        </w:rPr>
        <w:t xml:space="preserve"> inherent in the use of</w:t>
      </w:r>
      <w:r w:rsidRPr="00271E12">
        <w:rPr>
          <w:sz w:val="14"/>
        </w:rPr>
        <w:t xml:space="preserve"> more </w:t>
      </w:r>
      <w:r w:rsidRPr="00CA6349">
        <w:rPr>
          <w:rStyle w:val="StyleUnderline"/>
        </w:rPr>
        <w:t>exotic</w:t>
      </w:r>
      <w:r w:rsidRPr="00271E12">
        <w:rPr>
          <w:sz w:val="14"/>
        </w:rPr>
        <w:t xml:space="preserve"> means of death and </w:t>
      </w:r>
      <w:r w:rsidRPr="00CA6349">
        <w:rPr>
          <w:rStyle w:val="StyleUnderline"/>
        </w:rPr>
        <w:t>destruction</w:t>
      </w:r>
      <w:r w:rsidRPr="00271E12">
        <w:rPr>
          <w:sz w:val="14"/>
        </w:rPr>
        <w:t xml:space="preserve">. Terrorists, as Brian Jenkins famously observed in 1985, thus continue to “appear to be more imitative than innovative.” Accordingly, what innovation does occur tends to take place in the realm of the clever adaptation or modification of existing tactics—such as turning hijacked passenger airliners into cruise missiles—or in the means and methods used to fabricate and detonate explosive devices, rather than in the use of some new or dramatically novel weapon. THE </w:t>
      </w:r>
      <w:r w:rsidRPr="001E50AA">
        <w:rPr>
          <w:rStyle w:val="StyleUnderline"/>
        </w:rPr>
        <w:t>TERRORISTS have</w:t>
      </w:r>
      <w:r w:rsidRPr="00271E12">
        <w:rPr>
          <w:sz w:val="14"/>
        </w:rPr>
        <w:t xml:space="preserve"> thus </w:t>
      </w:r>
      <w:r w:rsidRPr="001E50AA">
        <w:rPr>
          <w:rStyle w:val="StyleUnderline"/>
        </w:rPr>
        <w:t>functioned</w:t>
      </w:r>
      <w:r w:rsidRPr="00271E12">
        <w:rPr>
          <w:sz w:val="14"/>
        </w:rPr>
        <w:t xml:space="preserve"> mostly </w:t>
      </w:r>
      <w:r w:rsidRPr="001E50AA">
        <w:rPr>
          <w:rStyle w:val="Emphasis"/>
        </w:rPr>
        <w:t>in a technological vacuum</w:t>
      </w:r>
      <w:r w:rsidRPr="00271E12">
        <w:rPr>
          <w:sz w:val="14"/>
        </w:rPr>
        <w:t xml:space="preserve">: either </w:t>
      </w:r>
      <w:r w:rsidRPr="00CA6349">
        <w:rPr>
          <w:rStyle w:val="Emphasis"/>
        </w:rPr>
        <w:t>aloof or averse</w:t>
      </w:r>
      <w:r w:rsidRPr="00271E12">
        <w:rPr>
          <w:sz w:val="14"/>
        </w:rPr>
        <w:t xml:space="preserve"> </w:t>
      </w:r>
      <w:r w:rsidRPr="00CA6349">
        <w:rPr>
          <w:rStyle w:val="StyleUnderline"/>
        </w:rPr>
        <w:t>to the profound changes that have</w:t>
      </w:r>
      <w:r w:rsidRPr="00271E12">
        <w:rPr>
          <w:sz w:val="14"/>
        </w:rPr>
        <w:t xml:space="preserve"> fundamentally </w:t>
      </w:r>
      <w:r w:rsidRPr="00CA6349">
        <w:rPr>
          <w:rStyle w:val="StyleUnderline"/>
        </w:rPr>
        <w:t>altered</w:t>
      </w:r>
      <w:r w:rsidRPr="00271E12">
        <w:rPr>
          <w:sz w:val="14"/>
        </w:rPr>
        <w:t xml:space="preserve"> the nature of </w:t>
      </w:r>
      <w:r w:rsidRPr="00CA6349">
        <w:rPr>
          <w:rStyle w:val="StyleUnderline"/>
        </w:rPr>
        <w:t>modern warfare</w:t>
      </w:r>
      <w:r w:rsidRPr="00271E12">
        <w:rPr>
          <w:sz w:val="14"/>
        </w:rPr>
        <w:t xml:space="preserve">. Whereas technological progress has produced successively more complex, lethally effective and destructively accurate weapons systems that are deployed from a variety of air, land, sea—and space—platforms, terrorists continue to rely, as they have for more than a century, on the same two basic “weapons systems”: the gun and the bomb. Admittedly, the guns used by terrorists today have larger ammunition capacities and more rapid rates of fire than the simple revolver the Russian revolutionary Vera </w:t>
      </w:r>
      <w:proofErr w:type="spellStart"/>
      <w:r w:rsidRPr="00271E12">
        <w:rPr>
          <w:sz w:val="14"/>
        </w:rPr>
        <w:t>Zasulich</w:t>
      </w:r>
      <w:proofErr w:type="spellEnd"/>
      <w:r w:rsidRPr="00271E12">
        <w:rPr>
          <w:sz w:val="14"/>
        </w:rPr>
        <w:t xml:space="preserve"> used in 1878 to assassinate the governor-general of St. Petersburg. Similarly, bombs today require smaller amounts of explosives that are exponentially more powerful and more easily concealed than the sticks of TNT with which the </w:t>
      </w:r>
      <w:proofErr w:type="spellStart"/>
      <w:r w:rsidRPr="00271E12">
        <w:rPr>
          <w:sz w:val="14"/>
        </w:rPr>
        <w:t>Fenian</w:t>
      </w:r>
      <w:proofErr w:type="spellEnd"/>
      <w:r w:rsidRPr="00271E12">
        <w:rPr>
          <w:sz w:val="14"/>
        </w:rPr>
        <w:t xml:space="preserve"> dynamiters terrorized London more than a century ago. But the fact remains that the vast majority of terrorist incidents continue to utilize the same two attack modes. </w:t>
      </w:r>
    </w:p>
    <w:p w:rsidR="00DF167D" w:rsidRPr="000B5D05" w:rsidRDefault="00DF167D" w:rsidP="00DF167D">
      <w:pPr>
        <w:pStyle w:val="Heading4"/>
      </w:pPr>
      <w:r w:rsidRPr="000B5D05">
        <w:t xml:space="preserve">Infectious diseases don’t cause extinction </w:t>
      </w:r>
    </w:p>
    <w:p w:rsidR="00DF167D" w:rsidRPr="000B5D05" w:rsidRDefault="00DF167D" w:rsidP="00DF167D">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rsidR="00DF167D" w:rsidRPr="000B5D05" w:rsidRDefault="00DF167D" w:rsidP="00DF167D">
      <w:pPr>
        <w:rPr>
          <w:sz w:val="16"/>
        </w:rPr>
      </w:pPr>
      <w:r w:rsidRPr="000B5D05">
        <w:rPr>
          <w:sz w:val="16"/>
        </w:rPr>
        <w:t>For most of human history, natural pandemics have posed the greatest risk of mass global fatalities.37 However, there are some reasons to believe that</w:t>
      </w:r>
      <w:r w:rsidRPr="000B5D05">
        <w:rPr>
          <w:rStyle w:val="IntenseEmphasis"/>
        </w:rPr>
        <w:t xml:space="preserve"> </w:t>
      </w:r>
      <w:r w:rsidRPr="007658D8">
        <w:rPr>
          <w:rStyle w:val="IntenseEmphasis"/>
          <w:highlight w:val="green"/>
        </w:rPr>
        <w:t>natural pandemics are</w:t>
      </w:r>
      <w:r w:rsidRPr="000B5D05">
        <w:rPr>
          <w:rStyle w:val="IntenseEmphasis"/>
        </w:rPr>
        <w:t xml:space="preserve"> </w:t>
      </w:r>
      <w:r w:rsidRPr="000B5D05">
        <w:rPr>
          <w:rStyle w:val="Emphasis"/>
        </w:rPr>
        <w:t xml:space="preserve">very </w:t>
      </w:r>
      <w:r w:rsidRPr="007658D8">
        <w:rPr>
          <w:rStyle w:val="Emphasis"/>
          <w:highlight w:val="green"/>
        </w:rPr>
        <w:t xml:space="preserve">unlikely to cause </w:t>
      </w:r>
      <w:r w:rsidRPr="000B5D05">
        <w:rPr>
          <w:rStyle w:val="Emphasis"/>
        </w:rPr>
        <w:t xml:space="preserve">human </w:t>
      </w:r>
      <w:r w:rsidRPr="007658D8">
        <w:rPr>
          <w:rStyle w:val="Emphasis"/>
          <w:highlight w:val="green"/>
        </w:rPr>
        <w:t>extinction</w:t>
      </w:r>
      <w:r w:rsidRPr="007658D8">
        <w:rPr>
          <w:rStyle w:val="IntenseEmphasis"/>
          <w:highlight w:val="green"/>
        </w:rPr>
        <w:t>.</w:t>
      </w:r>
      <w:r w:rsidRPr="000B5D05">
        <w:rPr>
          <w:sz w:val="16"/>
        </w:rPr>
        <w:t xml:space="preserve"> Analysis of the International Union for Conservation of Nature (IUCN) red list database has shown that</w:t>
      </w:r>
      <w:r w:rsidRPr="000B5D05">
        <w:rPr>
          <w:rStyle w:val="IntenseEmphasis"/>
        </w:rPr>
        <w:t xml:space="preserve"> </w:t>
      </w:r>
      <w:r w:rsidRPr="00BE479D">
        <w:rPr>
          <w:rStyle w:val="IntenseEmphasis"/>
        </w:rPr>
        <w:t>of</w:t>
      </w:r>
      <w:r w:rsidRPr="000B5D05">
        <w:rPr>
          <w:rStyle w:val="IntenseEmphasis"/>
        </w:rPr>
        <w:t xml:space="preserve"> the </w:t>
      </w:r>
      <w:r w:rsidRPr="00BE479D">
        <w:rPr>
          <w:rStyle w:val="IntenseEmphasis"/>
        </w:rPr>
        <w:t>833</w:t>
      </w:r>
      <w:r w:rsidRPr="000B5D05">
        <w:rPr>
          <w:rStyle w:val="IntenseEmphasis"/>
        </w:rPr>
        <w:t xml:space="preserve"> recorded </w:t>
      </w:r>
      <w:r w:rsidRPr="00BE479D">
        <w:rPr>
          <w:rStyle w:val="IntenseEmphasis"/>
        </w:rPr>
        <w:t>plant and animal</w:t>
      </w:r>
      <w:r w:rsidRPr="000B5D05">
        <w:rPr>
          <w:rStyle w:val="IntenseEmphasis"/>
        </w:rPr>
        <w:t xml:space="preserve"> species </w:t>
      </w:r>
      <w:r w:rsidRPr="00BE479D">
        <w:rPr>
          <w:rStyle w:val="IntenseEmphasis"/>
        </w:rPr>
        <w:t>extinctions</w:t>
      </w:r>
      <w:r w:rsidRPr="000B5D05">
        <w:rPr>
          <w:rStyle w:val="IntenseEmphasis"/>
        </w:rPr>
        <w:t xml:space="preserve"> known to have occurred </w:t>
      </w:r>
      <w:r w:rsidRPr="00BE479D">
        <w:rPr>
          <w:rStyle w:val="IntenseEmphasis"/>
        </w:rPr>
        <w:t xml:space="preserve">since 1500, </w:t>
      </w:r>
      <w:r w:rsidRPr="00BE479D">
        <w:rPr>
          <w:rStyle w:val="Emphasis"/>
        </w:rPr>
        <w:t>less than 4%</w:t>
      </w:r>
      <w:r w:rsidRPr="000B5D05">
        <w:rPr>
          <w:rStyle w:val="IntenseEmphasis"/>
        </w:rPr>
        <w:t xml:space="preserve"> (31 species</w:t>
      </w:r>
      <w:r w:rsidRPr="00BE479D">
        <w:rPr>
          <w:rStyle w:val="IntenseEmphasis"/>
        </w:rPr>
        <w:t>) were ascribed to infectious disease</w:t>
      </w:r>
      <w:r w:rsidRPr="00BE479D">
        <w:rPr>
          <w:sz w:val="16"/>
        </w:rPr>
        <w:t>.</w:t>
      </w:r>
      <w:r w:rsidRPr="000B5D05">
        <w:rPr>
          <w:sz w:val="16"/>
        </w:rPr>
        <w:t xml:space="preserve">38 </w:t>
      </w:r>
      <w:r w:rsidRPr="00BE479D">
        <w:rPr>
          <w:rStyle w:val="IntenseEmphasis"/>
        </w:rPr>
        <w:t>None</w:t>
      </w:r>
      <w:r w:rsidRPr="000B5D05">
        <w:rPr>
          <w:rStyle w:val="IntenseEmphasis"/>
        </w:rPr>
        <w:t xml:space="preserve"> of the mammals and amphibians on this list </w:t>
      </w:r>
      <w:r w:rsidRPr="00BE479D">
        <w:rPr>
          <w:rStyle w:val="IntenseEmphasis"/>
        </w:rPr>
        <w:t>were globally dispersed</w:t>
      </w:r>
      <w:r w:rsidRPr="007658D8">
        <w:rPr>
          <w:rStyle w:val="IntenseEmphasis"/>
          <w:highlight w:val="green"/>
        </w:rPr>
        <w:t>,</w:t>
      </w:r>
      <w:r w:rsidRPr="000B5D05">
        <w:rPr>
          <w:rStyle w:val="IntenseEmphasis"/>
        </w:rPr>
        <w:t xml:space="preserve"> and </w:t>
      </w:r>
      <w:r w:rsidRPr="00BE479D">
        <w:rPr>
          <w:rStyle w:val="IntenseEmphasis"/>
        </w:rPr>
        <w:t>other factors</w:t>
      </w:r>
      <w:r w:rsidRPr="000B5D05">
        <w:rPr>
          <w:rStyle w:val="IntenseEmphasis"/>
        </w:rPr>
        <w:t xml:space="preserve"> aside from infectious disease </w:t>
      </w:r>
      <w:r w:rsidRPr="00BE479D">
        <w:rPr>
          <w:rStyle w:val="IntenseEmphasis"/>
        </w:rPr>
        <w:t>also contributed</w:t>
      </w:r>
      <w:r w:rsidRPr="000B5D05">
        <w:rPr>
          <w:rStyle w:val="IntenseEmphasis"/>
        </w:rPr>
        <w:t xml:space="preserve"> to their extinction.</w:t>
      </w:r>
      <w:r w:rsidRPr="000B5D05">
        <w:rPr>
          <w:sz w:val="16"/>
        </w:rPr>
        <w:t xml:space="preserve"> </w:t>
      </w:r>
      <w:r w:rsidRPr="000B5D05">
        <w:rPr>
          <w:rStyle w:val="IntenseEmphasis"/>
        </w:rPr>
        <w:t xml:space="preserve">It </w:t>
      </w:r>
      <w:r w:rsidRPr="000B5D05">
        <w:rPr>
          <w:sz w:val="16"/>
        </w:rPr>
        <w:t xml:space="preserve">therefore </w:t>
      </w:r>
      <w:r w:rsidRPr="000B5D05">
        <w:rPr>
          <w:rStyle w:val="IntenseEmphasis"/>
        </w:rPr>
        <w:t xml:space="preserve">seems that </w:t>
      </w:r>
      <w:r w:rsidRPr="007658D8">
        <w:rPr>
          <w:rStyle w:val="IntenseEmphasis"/>
          <w:highlight w:val="green"/>
        </w:rPr>
        <w:t>our</w:t>
      </w:r>
      <w:r w:rsidRPr="000B5D05">
        <w:rPr>
          <w:rStyle w:val="IntenseEmphasis"/>
        </w:rPr>
        <w:t xml:space="preserve"> own </w:t>
      </w:r>
      <w:r w:rsidRPr="007658D8">
        <w:rPr>
          <w:rStyle w:val="IntenseEmphasis"/>
          <w:highlight w:val="green"/>
        </w:rPr>
        <w:t>species</w:t>
      </w:r>
      <w:r w:rsidRPr="000B5D05">
        <w:rPr>
          <w:rStyle w:val="IntenseEmphasis"/>
        </w:rPr>
        <w:t xml:space="preserve">, which </w:t>
      </w:r>
      <w:r w:rsidRPr="007658D8">
        <w:rPr>
          <w:rStyle w:val="IntenseEmphasis"/>
          <w:highlight w:val="green"/>
        </w:rPr>
        <w:t xml:space="preserve">is </w:t>
      </w:r>
      <w:r w:rsidRPr="007658D8">
        <w:rPr>
          <w:rStyle w:val="Emphasis"/>
          <w:highlight w:val="green"/>
        </w:rPr>
        <w:t>very numerous</w:t>
      </w:r>
      <w:r w:rsidRPr="007658D8">
        <w:rPr>
          <w:rStyle w:val="IntenseEmphasis"/>
          <w:highlight w:val="green"/>
        </w:rPr>
        <w:t xml:space="preserve">, </w:t>
      </w:r>
      <w:r w:rsidRPr="007658D8">
        <w:rPr>
          <w:rStyle w:val="Emphasis"/>
          <w:highlight w:val="green"/>
        </w:rPr>
        <w:t>globally dispersed</w:t>
      </w:r>
      <w:r w:rsidRPr="007658D8">
        <w:rPr>
          <w:rStyle w:val="IntenseEmphasis"/>
          <w:highlight w:val="green"/>
        </w:rPr>
        <w:t xml:space="preserve">, and capable of a </w:t>
      </w:r>
      <w:r w:rsidRPr="007658D8">
        <w:rPr>
          <w:rStyle w:val="Emphasis"/>
          <w:highlight w:val="green"/>
        </w:rPr>
        <w:t>rational response</w:t>
      </w:r>
      <w:r w:rsidRPr="000B5D05">
        <w:rPr>
          <w:rStyle w:val="Emphasis"/>
        </w:rPr>
        <w:t xml:space="preserve"> to problems</w:t>
      </w:r>
      <w:r w:rsidRPr="000B5D05">
        <w:rPr>
          <w:rStyle w:val="IntenseEmphasis"/>
        </w:rPr>
        <w:t xml:space="preserve">, is </w:t>
      </w:r>
      <w:r w:rsidRPr="007658D8">
        <w:rPr>
          <w:rStyle w:val="IntenseEmphasis"/>
          <w:highlight w:val="green"/>
        </w:rPr>
        <w:t>very unlikely to be killed</w:t>
      </w:r>
      <w:r w:rsidRPr="000B5D05">
        <w:rPr>
          <w:rStyle w:val="IntenseEmphasis"/>
        </w:rPr>
        <w:t xml:space="preserve"> off </w:t>
      </w:r>
      <w:r w:rsidRPr="007658D8">
        <w:rPr>
          <w:rStyle w:val="IntenseEmphasis"/>
          <w:highlight w:val="green"/>
        </w:rPr>
        <w:t>by a</w:t>
      </w:r>
      <w:r w:rsidRPr="000B5D05">
        <w:rPr>
          <w:rStyle w:val="IntenseEmphasis"/>
        </w:rPr>
        <w:t xml:space="preserve"> natural </w:t>
      </w:r>
      <w:r w:rsidRPr="007658D8">
        <w:rPr>
          <w:rStyle w:val="IntenseEmphasis"/>
          <w:highlight w:val="green"/>
        </w:rPr>
        <w:t>pandemic.</w:t>
      </w:r>
    </w:p>
    <w:p w:rsidR="00DF167D" w:rsidRDefault="00DF167D" w:rsidP="00DF167D">
      <w:pPr>
        <w:rPr>
          <w:sz w:val="16"/>
        </w:rPr>
      </w:pPr>
      <w:r w:rsidRPr="000B5D05">
        <w:rPr>
          <w:sz w:val="16"/>
        </w:rPr>
        <w:t xml:space="preserve">One underlying explanation for this is </w:t>
      </w:r>
      <w:r w:rsidRPr="000B5D05">
        <w:rPr>
          <w:rStyle w:val="IntenseEmphasis"/>
        </w:rPr>
        <w:t xml:space="preserve">that </w:t>
      </w:r>
      <w:r w:rsidRPr="007658D8">
        <w:rPr>
          <w:rStyle w:val="IntenseEmphasis"/>
          <w:highlight w:val="green"/>
        </w:rPr>
        <w:t>highly lethal pathogens can kill</w:t>
      </w:r>
      <w:r w:rsidRPr="000B5D05">
        <w:rPr>
          <w:rStyle w:val="IntenseEmphasis"/>
        </w:rPr>
        <w:t xml:space="preserve"> their </w:t>
      </w:r>
      <w:r w:rsidRPr="007658D8">
        <w:rPr>
          <w:rStyle w:val="IntenseEmphasis"/>
          <w:highlight w:val="green"/>
        </w:rPr>
        <w:t>hosts before they</w:t>
      </w:r>
      <w:r w:rsidRPr="000B5D05">
        <w:rPr>
          <w:rStyle w:val="IntenseEmphasis"/>
        </w:rPr>
        <w:t xml:space="preserve"> have a chance to </w:t>
      </w:r>
      <w:r w:rsidRPr="007658D8">
        <w:rPr>
          <w:rStyle w:val="IntenseEmphasis"/>
          <w:highlight w:val="green"/>
        </w:rPr>
        <w:t>spread</w:t>
      </w:r>
      <w:r w:rsidRPr="000B5D05">
        <w:rPr>
          <w:sz w:val="16"/>
        </w:rPr>
        <w:t xml:space="preserve">, so </w:t>
      </w:r>
      <w:r w:rsidRPr="007658D8">
        <w:rPr>
          <w:rStyle w:val="IntenseEmphasis"/>
          <w:highlight w:val="green"/>
        </w:rPr>
        <w:t xml:space="preserve">there is a </w:t>
      </w:r>
      <w:r w:rsidRPr="007658D8">
        <w:rPr>
          <w:rStyle w:val="Emphasis"/>
          <w:highlight w:val="green"/>
        </w:rPr>
        <w:t>selective pressure for pathogens not to be</w:t>
      </w:r>
      <w:r w:rsidRPr="000B5D05">
        <w:rPr>
          <w:rStyle w:val="Emphasis"/>
        </w:rPr>
        <w:t xml:space="preserve"> highly </w:t>
      </w:r>
      <w:r w:rsidRPr="007658D8">
        <w:rPr>
          <w:rStyle w:val="Emphasis"/>
          <w:highlight w:val="green"/>
        </w:rPr>
        <w:t>lethal</w:t>
      </w:r>
      <w:r w:rsidRPr="000B5D05">
        <w:rPr>
          <w:sz w:val="16"/>
        </w:rPr>
        <w:t>. Therefore, pathogens are likely to co-evolve with their hosts rather than kill all possible hosts.39</w:t>
      </w:r>
    </w:p>
    <w:p w:rsidR="00DF167D" w:rsidRPr="00DF167D" w:rsidRDefault="00DF167D" w:rsidP="00DF167D"/>
    <w:p w:rsidR="00DF167D" w:rsidRDefault="00DF167D" w:rsidP="00DF167D">
      <w:pPr>
        <w:pStyle w:val="Heading3"/>
      </w:pPr>
      <w:r>
        <w:t xml:space="preserve">----China Turn </w:t>
      </w:r>
    </w:p>
    <w:p w:rsidR="00DF167D" w:rsidRDefault="00DF167D" w:rsidP="00DF167D">
      <w:pPr>
        <w:pStyle w:val="Heading4"/>
      </w:pPr>
      <w:r>
        <w:t xml:space="preserve">Revival of STEM boosts US competitiveness and leadership </w:t>
      </w:r>
      <w:r w:rsidRPr="007658D8">
        <w:rPr>
          <w:u w:val="single"/>
        </w:rPr>
        <w:t>at the expense of China</w:t>
      </w:r>
    </w:p>
    <w:p w:rsidR="00DF167D" w:rsidRPr="008B1D04" w:rsidRDefault="00DF167D" w:rsidP="00DF167D">
      <w:pPr>
        <w:rPr>
          <w:sz w:val="14"/>
        </w:rPr>
      </w:pPr>
      <w:r w:rsidRPr="008B1D04">
        <w:rPr>
          <w:sz w:val="14"/>
        </w:rPr>
        <w:t xml:space="preserve">Donna </w:t>
      </w:r>
      <w:r w:rsidRPr="0040304E">
        <w:rPr>
          <w:rStyle w:val="Style13ptBold"/>
        </w:rPr>
        <w:t>Cooper 12</w:t>
      </w:r>
      <w:r w:rsidRPr="008B1D04">
        <w:rPr>
          <w:sz w:val="14"/>
        </w:rPr>
        <w:t>, a Senior Fellow with the Economic Policy team at the Center for American Progress, "The Competition that Really Matters", Center for American Progress, https://secure.collegeincolorado.org/images/CiC/pdfs/Press_Room/competitiveness.pdf</w:t>
      </w:r>
    </w:p>
    <w:p w:rsidR="00DF167D" w:rsidRPr="007658D8" w:rsidRDefault="00DF167D" w:rsidP="00DF167D">
      <w:pPr>
        <w:rPr>
          <w:sz w:val="16"/>
        </w:rPr>
      </w:pPr>
      <w:r w:rsidRPr="007658D8">
        <w:rPr>
          <w:rStyle w:val="Emphasis"/>
          <w:highlight w:val="green"/>
        </w:rPr>
        <w:t>The U.S. economy is weakening relative to our global competitors</w:t>
      </w:r>
      <w:r w:rsidRPr="007658D8">
        <w:rPr>
          <w:sz w:val="16"/>
        </w:rPr>
        <w:t xml:space="preserve">. Recent economic growth is 40 percent below any other growth period since World War II as other economies around the globe draw in more investment, both foreign and domestic. In contrast, despite still being the world’s leading recipient of direct foreign investment, business investment overall in the United States between 2001 and 2007 was the slowest in U.S. history. Meanwhile, competition is on the rise. From 1980 to 2011 China increased its share of world economic output from 2 percent to 14 percent. And India more than doubled its output during that period, from 2.5 percent of global production to 5.7 percent. The U.S. share of the world economy fell to 19 percent from 25 percent. </w:t>
      </w:r>
      <w:r w:rsidRPr="007658D8">
        <w:rPr>
          <w:rStyle w:val="StyleUnderline"/>
          <w:highlight w:val="green"/>
        </w:rPr>
        <w:t>While increasing global competition is inevitable, lackluster U.S. performance need not be</w:t>
      </w:r>
      <w:r w:rsidRPr="007658D8">
        <w:rPr>
          <w:sz w:val="16"/>
        </w:rPr>
        <w:t xml:space="preserve">. Indeed, rising growth and incomes in other countries present potential new opportunities and markets for American workers and companies. But </w:t>
      </w:r>
      <w:r w:rsidRPr="007658D8">
        <w:rPr>
          <w:rStyle w:val="Emphasis"/>
          <w:highlight w:val="green"/>
        </w:rPr>
        <w:t>if the U</w:t>
      </w:r>
      <w:r w:rsidRPr="007658D8">
        <w:rPr>
          <w:rStyle w:val="StyleUnderline"/>
        </w:rPr>
        <w:t xml:space="preserve">nited </w:t>
      </w:r>
      <w:r w:rsidRPr="007658D8">
        <w:rPr>
          <w:rStyle w:val="Emphasis"/>
          <w:highlight w:val="green"/>
        </w:rPr>
        <w:t>S</w:t>
      </w:r>
      <w:r w:rsidRPr="007658D8">
        <w:rPr>
          <w:rStyle w:val="StyleUnderline"/>
        </w:rPr>
        <w:t xml:space="preserve">tates </w:t>
      </w:r>
      <w:r w:rsidRPr="007658D8">
        <w:rPr>
          <w:rStyle w:val="Emphasis"/>
          <w:highlight w:val="green"/>
        </w:rPr>
        <w:t>means to</w:t>
      </w:r>
      <w:r w:rsidRPr="007658D8">
        <w:rPr>
          <w:rStyle w:val="StyleUnderline"/>
          <w:highlight w:val="green"/>
        </w:rPr>
        <w:t xml:space="preserve"> </w:t>
      </w:r>
      <w:r w:rsidRPr="007658D8">
        <w:rPr>
          <w:rStyle w:val="StyleUnderline"/>
        </w:rPr>
        <w:t>continue to</w:t>
      </w:r>
      <w:r w:rsidRPr="007658D8">
        <w:rPr>
          <w:rStyle w:val="StyleUnderline"/>
          <w:highlight w:val="green"/>
        </w:rPr>
        <w:t xml:space="preserve"> </w:t>
      </w:r>
      <w:r w:rsidRPr="007658D8">
        <w:rPr>
          <w:rStyle w:val="Emphasis"/>
          <w:highlight w:val="green"/>
        </w:rPr>
        <w:t>lead the world</w:t>
      </w:r>
      <w:r w:rsidRPr="007658D8">
        <w:rPr>
          <w:rStyle w:val="StyleUnderline"/>
        </w:rPr>
        <w:t xml:space="preserve"> and to share our prosperity with it, U.S. </w:t>
      </w:r>
      <w:r w:rsidRPr="007658D8">
        <w:rPr>
          <w:rStyle w:val="StyleUnderline"/>
          <w:highlight w:val="green"/>
        </w:rPr>
        <w:t>policymakers must</w:t>
      </w:r>
      <w:r w:rsidRPr="007658D8">
        <w:rPr>
          <w:rStyle w:val="StyleUnderline"/>
        </w:rPr>
        <w:t xml:space="preserve"> deploy an American strategy that is responsive to modern economic challenges—a strategy that makes it possible for every American family to </w:t>
      </w:r>
      <w:r w:rsidRPr="007658D8">
        <w:rPr>
          <w:rStyle w:val="StyleUnderline"/>
          <w:highlight w:val="green"/>
        </w:rPr>
        <w:t>ensure that children</w:t>
      </w:r>
      <w:r w:rsidRPr="007658D8">
        <w:rPr>
          <w:sz w:val="16"/>
        </w:rPr>
        <w:t xml:space="preserve"> entering adulthood </w:t>
      </w:r>
      <w:r w:rsidRPr="007658D8">
        <w:rPr>
          <w:rStyle w:val="StyleUnderline"/>
        </w:rPr>
        <w:t xml:space="preserve">are prepared to </w:t>
      </w:r>
      <w:r w:rsidRPr="007658D8">
        <w:rPr>
          <w:rStyle w:val="StyleUnderline"/>
          <w:highlight w:val="green"/>
        </w:rPr>
        <w:t>find a successful place in the</w:t>
      </w:r>
      <w:r w:rsidRPr="007658D8">
        <w:rPr>
          <w:rStyle w:val="StyleUnderline"/>
        </w:rPr>
        <w:t xml:space="preserve"> global </w:t>
      </w:r>
      <w:r w:rsidRPr="007658D8">
        <w:rPr>
          <w:rStyle w:val="StyleUnderline"/>
          <w:highlight w:val="green"/>
        </w:rPr>
        <w:t>economy</w:t>
      </w:r>
      <w:r w:rsidRPr="007658D8">
        <w:rPr>
          <w:rStyle w:val="StyleUnderline"/>
        </w:rPr>
        <w:t xml:space="preserve">. What should the strategy be? </w:t>
      </w:r>
      <w:r w:rsidRPr="007658D8">
        <w:rPr>
          <w:rStyle w:val="Emphasis"/>
          <w:highlight w:val="green"/>
        </w:rPr>
        <w:t>Economists</w:t>
      </w:r>
      <w:r w:rsidRPr="007658D8">
        <w:rPr>
          <w:rStyle w:val="StyleUnderline"/>
        </w:rPr>
        <w:t xml:space="preserve"> </w:t>
      </w:r>
      <w:r w:rsidRPr="007658D8">
        <w:rPr>
          <w:sz w:val="16"/>
        </w:rPr>
        <w:t>of all stripes</w:t>
      </w:r>
      <w:r w:rsidRPr="007658D8">
        <w:rPr>
          <w:rStyle w:val="StyleUnderline"/>
        </w:rPr>
        <w:t xml:space="preserve"> </w:t>
      </w:r>
      <w:r w:rsidRPr="007658D8">
        <w:rPr>
          <w:rStyle w:val="Emphasis"/>
          <w:highlight w:val="green"/>
        </w:rPr>
        <w:t>point to a robust pipeline of skilled workers as the essential ingredient</w:t>
      </w:r>
      <w:r w:rsidRPr="007658D8">
        <w:rPr>
          <w:rStyle w:val="StyleUnderline"/>
        </w:rPr>
        <w:t xml:space="preserve"> of a strong and growing economy. </w:t>
      </w:r>
      <w:r w:rsidRPr="007658D8">
        <w:rPr>
          <w:sz w:val="16"/>
        </w:rPr>
        <w:t>Indeed, the two countries most rapidly gaining on the United States in terms of economic competitiveness—</w:t>
      </w:r>
      <w:r w:rsidRPr="007658D8">
        <w:rPr>
          <w:rStyle w:val="StyleUnderline"/>
        </w:rPr>
        <w:t>China</w:t>
      </w:r>
      <w:r w:rsidRPr="007658D8">
        <w:rPr>
          <w:sz w:val="16"/>
        </w:rPr>
        <w:t xml:space="preserve"> and India—</w:t>
      </w:r>
      <w:r w:rsidRPr="007658D8">
        <w:rPr>
          <w:rStyle w:val="StyleUnderline"/>
        </w:rPr>
        <w:t>have ambitious national strategies of investing and promoting improved educational outcomes</w:t>
      </w:r>
      <w:r w:rsidRPr="007658D8">
        <w:rPr>
          <w:sz w:val="16"/>
        </w:rPr>
        <w:t xml:space="preserve"> for children to strengthen their positions as contenders in the global economy. The good news is that the successful history of the American middle class since World War II offers crucial insights for how to grow the world’s best-skilled, most innovative, and most dynamic workforce. Those insights, combined with best practices being employed in other developed economies, offer the parameters for a winning American economic strategy. That’s what this report attempts to do. It takes stock of our own nation’s human capital challenges, explores the competitive strategies underway in India and China, then uses a comprehensive review of the economic literature to create a broad set of principles for U.S. lawmakers and policy experts to tackle the greatest economic challenge in a generation: How to ensure that all American children have the opportunity to become high-skilled workers prepared to compete in a global economy. This is obviously a sweeping and complex topic, which we document in detail in the main pages of this report. But here is a brief summary of the report’s findings and recommendations. </w:t>
      </w:r>
      <w:r w:rsidRPr="007658D8">
        <w:rPr>
          <w:rStyle w:val="StyleUnderline"/>
        </w:rPr>
        <w:t xml:space="preserve">The U.S. competitiveness problem and the case for investing in children </w:t>
      </w:r>
      <w:r w:rsidRPr="007658D8">
        <w:rPr>
          <w:rStyle w:val="StyleUnderline"/>
          <w:highlight w:val="green"/>
        </w:rPr>
        <w:t>Competition from</w:t>
      </w:r>
      <w:r w:rsidRPr="007658D8">
        <w:rPr>
          <w:rStyle w:val="StyleUnderline"/>
        </w:rPr>
        <w:t xml:space="preserve"> rapidly growing countries such as </w:t>
      </w:r>
      <w:r w:rsidRPr="007658D8">
        <w:rPr>
          <w:rStyle w:val="StyleUnderline"/>
          <w:highlight w:val="green"/>
        </w:rPr>
        <w:t>China</w:t>
      </w:r>
      <w:r w:rsidRPr="007658D8">
        <w:rPr>
          <w:sz w:val="16"/>
        </w:rPr>
        <w:t xml:space="preserve"> and India </w:t>
      </w:r>
      <w:r w:rsidRPr="007658D8">
        <w:rPr>
          <w:rStyle w:val="StyleUnderline"/>
          <w:highlight w:val="green"/>
        </w:rPr>
        <w:t>are changing business norms and the links between</w:t>
      </w:r>
      <w:r w:rsidRPr="007658D8">
        <w:rPr>
          <w:rStyle w:val="StyleUnderline"/>
        </w:rPr>
        <w:t xml:space="preserve"> national </w:t>
      </w:r>
      <w:r w:rsidRPr="007658D8">
        <w:rPr>
          <w:rStyle w:val="StyleUnderline"/>
          <w:highlight w:val="green"/>
        </w:rPr>
        <w:t>economies</w:t>
      </w:r>
      <w:r w:rsidRPr="007658D8">
        <w:rPr>
          <w:sz w:val="16"/>
        </w:rPr>
        <w:t xml:space="preserve">. We are quite familiar with what economists call “global labor arbitrage,” the substitution of high-wage workers in advanced economy countries with low-wage workers in developing economies. That’s led to a global re-ordering of production, jobs, and growth. More recently, </w:t>
      </w:r>
      <w:r w:rsidRPr="007658D8">
        <w:rPr>
          <w:rStyle w:val="StyleUnderline"/>
          <w:highlight w:val="green"/>
        </w:rPr>
        <w:t>tech</w:t>
      </w:r>
      <w:r w:rsidRPr="007658D8">
        <w:rPr>
          <w:rStyle w:val="StyleUnderline"/>
        </w:rPr>
        <w:t xml:space="preserve">nological </w:t>
      </w:r>
      <w:r w:rsidRPr="007658D8">
        <w:rPr>
          <w:rStyle w:val="StyleUnderline"/>
          <w:highlight w:val="green"/>
        </w:rPr>
        <w:t>advances</w:t>
      </w:r>
      <w:r w:rsidRPr="007658D8">
        <w:rPr>
          <w:rStyle w:val="StyleUnderline"/>
        </w:rPr>
        <w:t xml:space="preserve"> in telecommunications and transportation, as well as skills development in the developing world, </w:t>
      </w:r>
      <w:r w:rsidRPr="007658D8">
        <w:rPr>
          <w:rStyle w:val="StyleUnderline"/>
          <w:highlight w:val="green"/>
        </w:rPr>
        <w:t>are dragging more U.S. industries</w:t>
      </w:r>
      <w:r w:rsidRPr="007658D8">
        <w:rPr>
          <w:rStyle w:val="StyleUnderline"/>
        </w:rPr>
        <w:t>—including computer programming, high-tech manufacturing, and service sectors—</w:t>
      </w:r>
      <w:r w:rsidRPr="007658D8">
        <w:rPr>
          <w:rStyle w:val="StyleUnderline"/>
          <w:highlight w:val="green"/>
        </w:rPr>
        <w:t>into international competition. This development is feeding a mounting demand for high-skilled labor</w:t>
      </w:r>
      <w:r w:rsidRPr="007658D8">
        <w:rPr>
          <w:rStyle w:val="StyleUnderline"/>
        </w:rPr>
        <w:t xml:space="preserve"> around the world. </w:t>
      </w:r>
      <w:r w:rsidRPr="007658D8">
        <w:rPr>
          <w:rStyle w:val="Emphasis"/>
          <w:highlight w:val="green"/>
        </w:rPr>
        <w:t>To position the U</w:t>
      </w:r>
      <w:r w:rsidRPr="007658D8">
        <w:rPr>
          <w:rStyle w:val="Emphasis"/>
        </w:rPr>
        <w:t xml:space="preserve">nited </w:t>
      </w:r>
      <w:r w:rsidRPr="007658D8">
        <w:rPr>
          <w:rStyle w:val="Emphasis"/>
          <w:highlight w:val="green"/>
        </w:rPr>
        <w:t>S</w:t>
      </w:r>
      <w:r w:rsidRPr="007658D8">
        <w:rPr>
          <w:rStyle w:val="Emphasis"/>
        </w:rPr>
        <w:t xml:space="preserve">tates </w:t>
      </w:r>
      <w:r w:rsidRPr="007658D8">
        <w:rPr>
          <w:rStyle w:val="Emphasis"/>
          <w:highlight w:val="green"/>
        </w:rPr>
        <w:t>for the future, substantial investments are needed in</w:t>
      </w:r>
      <w:r w:rsidRPr="007658D8">
        <w:rPr>
          <w:sz w:val="16"/>
        </w:rPr>
        <w:t xml:space="preserve"> research, infrastructure, and </w:t>
      </w:r>
      <w:r w:rsidRPr="007658D8">
        <w:rPr>
          <w:rStyle w:val="Emphasis"/>
          <w:highlight w:val="green"/>
        </w:rPr>
        <w:t>education</w:t>
      </w:r>
      <w:r w:rsidRPr="007658D8">
        <w:rPr>
          <w:rStyle w:val="StyleUnderline"/>
        </w:rPr>
        <w:t>. The most important of these areas to address is education</w:t>
      </w:r>
      <w:r w:rsidRPr="007658D8">
        <w:rPr>
          <w:sz w:val="16"/>
        </w:rPr>
        <w:t xml:space="preserve">. Why? Because as this report shows, </w:t>
      </w:r>
      <w:r w:rsidRPr="007658D8">
        <w:rPr>
          <w:rStyle w:val="Emphasis"/>
          <w:highlight w:val="green"/>
        </w:rPr>
        <w:t>the overwhelming</w:t>
      </w:r>
      <w:r w:rsidRPr="007658D8">
        <w:rPr>
          <w:rStyle w:val="Emphasis"/>
        </w:rPr>
        <w:t xml:space="preserve"> economic </w:t>
      </w:r>
      <w:r w:rsidRPr="007658D8">
        <w:rPr>
          <w:rStyle w:val="Emphasis"/>
          <w:highlight w:val="green"/>
        </w:rPr>
        <w:t>evidence points to education</w:t>
      </w:r>
      <w:r w:rsidRPr="007658D8">
        <w:rPr>
          <w:sz w:val="16"/>
        </w:rPr>
        <w:t>—and human capital investments, generally—</w:t>
      </w:r>
      <w:r w:rsidRPr="007658D8">
        <w:rPr>
          <w:rStyle w:val="Emphasis"/>
          <w:highlight w:val="green"/>
        </w:rPr>
        <w:t>as the key drivers of economic competitiveness</w:t>
      </w:r>
      <w:r w:rsidRPr="007658D8">
        <w:rPr>
          <w:sz w:val="16"/>
        </w:rPr>
        <w:t xml:space="preserve"> in the long term. Harvard University economist Gregory </w:t>
      </w:r>
      <w:proofErr w:type="spellStart"/>
      <w:r w:rsidRPr="007658D8">
        <w:rPr>
          <w:sz w:val="16"/>
        </w:rPr>
        <w:t>Mankiw</w:t>
      </w:r>
      <w:proofErr w:type="spellEnd"/>
      <w:r w:rsidRPr="007658D8">
        <w:rPr>
          <w:sz w:val="16"/>
        </w:rPr>
        <w:t xml:space="preserve">, for example, has shown that in advanced countries such as the United States, human capital investment had three times the positive effect on economic growth as did physical investment. And educational investment is particularly important in early childhood development and learning, according to growth economists. The return on investment from interventions such as prenatal care and early childhood programs is higher than for virtually any class of financial assets over time, according to Nobel Prize winning economist James Heckman. The academic literature also shows that failing to provide broad opportunities for nurturing, learning, and productive development harms economic growth and national competitiveness. Having established the primacy in human capital investments as the key to U.S. long term economic competitiveness, it’s important for policymakers and the public to understand how American children are faring today, and where they need to catch up. </w:t>
      </w:r>
    </w:p>
    <w:p w:rsidR="00DF167D" w:rsidRPr="0040304E" w:rsidRDefault="00DF167D" w:rsidP="00DF167D">
      <w:pPr>
        <w:rPr>
          <w:rStyle w:val="StyleUnderline"/>
        </w:rPr>
      </w:pPr>
    </w:p>
    <w:p w:rsidR="00DF167D" w:rsidRPr="000057F8" w:rsidRDefault="00DF167D" w:rsidP="00DF167D">
      <w:pPr>
        <w:pStyle w:val="Heading4"/>
      </w:pPr>
      <w:r w:rsidRPr="000057F8">
        <w:t xml:space="preserve">Chinese </w:t>
      </w:r>
      <w:r>
        <w:t>economic competitiveness is</w:t>
      </w:r>
      <w:r w:rsidRPr="000057F8">
        <w:t xml:space="preserve"> key to </w:t>
      </w:r>
      <w:r w:rsidRPr="007658D8">
        <w:rPr>
          <w:u w:val="single"/>
        </w:rPr>
        <w:t>international security</w:t>
      </w:r>
      <w:r w:rsidRPr="000057F8">
        <w:t xml:space="preserve"> – </w:t>
      </w:r>
      <w:r>
        <w:t>the impact is war and terrorism</w:t>
      </w:r>
    </w:p>
    <w:p w:rsidR="00DF167D" w:rsidRPr="007658D8" w:rsidRDefault="00DF167D" w:rsidP="00DF167D">
      <w:pPr>
        <w:rPr>
          <w:rFonts w:eastAsiaTheme="majorEastAsia" w:cstheme="majorBidi"/>
          <w:b/>
          <w:iCs/>
          <w:sz w:val="26"/>
        </w:rPr>
      </w:pPr>
      <w:proofErr w:type="spellStart"/>
      <w:r w:rsidRPr="007658D8">
        <w:rPr>
          <w:rStyle w:val="Style13ptBold"/>
          <w:b w:val="0"/>
          <w:sz w:val="22"/>
        </w:rPr>
        <w:t>Weiwei</w:t>
      </w:r>
      <w:proofErr w:type="spellEnd"/>
      <w:r>
        <w:rPr>
          <w:rStyle w:val="Style13ptBold"/>
          <w:b w:val="0"/>
          <w:sz w:val="22"/>
        </w:rPr>
        <w:t xml:space="preserve"> </w:t>
      </w:r>
      <w:r w:rsidRPr="00E555D4">
        <w:rPr>
          <w:rStyle w:val="Style13ptBold"/>
        </w:rPr>
        <w:t>Zhang</w:t>
      </w:r>
      <w:r>
        <w:t xml:space="preserve"> </w:t>
      </w:r>
      <w:r>
        <w:rPr>
          <w:rStyle w:val="Heading4Char"/>
        </w:rPr>
        <w:t>12 “</w:t>
      </w:r>
      <w:r>
        <w:t>The rise of China's political soft power”, http://www.china.org.cn/opinion/2012-09/04/content_26421330.htm</w:t>
      </w:r>
    </w:p>
    <w:p w:rsidR="00DF167D" w:rsidRDefault="00DF167D" w:rsidP="00DF167D">
      <w:pPr>
        <w:rPr>
          <w:sz w:val="16"/>
        </w:rPr>
      </w:pPr>
      <w:r w:rsidRPr="00B817C3">
        <w:rPr>
          <w:rStyle w:val="StyleUnderline"/>
        </w:rPr>
        <w:t xml:space="preserve">As China plays an increasingly significant role in the world, its soft power must be attractive both domestically as well as internationally. </w:t>
      </w:r>
      <w:r w:rsidRPr="007658D8">
        <w:rPr>
          <w:rStyle w:val="StyleUnderline"/>
          <w:highlight w:val="green"/>
        </w:rPr>
        <w:t xml:space="preserve">The world faces many difficulties, including </w:t>
      </w:r>
      <w:r w:rsidRPr="007658D8">
        <w:rPr>
          <w:rStyle w:val="Emphasis"/>
          <w:highlight w:val="green"/>
        </w:rPr>
        <w:t>widespread poverty</w:t>
      </w:r>
      <w:r w:rsidRPr="007658D8">
        <w:rPr>
          <w:rStyle w:val="StyleUnderline"/>
          <w:highlight w:val="green"/>
        </w:rPr>
        <w:t xml:space="preserve">, </w:t>
      </w:r>
      <w:r w:rsidRPr="007658D8">
        <w:rPr>
          <w:rStyle w:val="Emphasis"/>
          <w:highlight w:val="green"/>
        </w:rPr>
        <w:t>international conflict</w:t>
      </w:r>
      <w:r w:rsidRPr="007658D8">
        <w:rPr>
          <w:rStyle w:val="StyleUnderline"/>
          <w:highlight w:val="green"/>
        </w:rPr>
        <w:t xml:space="preserve">, </w:t>
      </w:r>
      <w:r w:rsidRPr="007658D8">
        <w:rPr>
          <w:rStyle w:val="Emphasis"/>
          <w:highlight w:val="green"/>
        </w:rPr>
        <w:t>the clash of civilizations</w:t>
      </w:r>
      <w:r w:rsidRPr="007658D8">
        <w:rPr>
          <w:rStyle w:val="StyleUnderline"/>
          <w:highlight w:val="green"/>
        </w:rPr>
        <w:t xml:space="preserve"> and </w:t>
      </w:r>
      <w:r w:rsidRPr="007658D8">
        <w:rPr>
          <w:rStyle w:val="Emphasis"/>
          <w:highlight w:val="green"/>
        </w:rPr>
        <w:t>environmental protection</w:t>
      </w:r>
      <w:r w:rsidRPr="00B817C3">
        <w:rPr>
          <w:rStyle w:val="StyleUnderline"/>
        </w:rPr>
        <w:t xml:space="preserve">. </w:t>
      </w:r>
      <w:r w:rsidRPr="007658D8">
        <w:rPr>
          <w:rStyle w:val="StyleUnderline"/>
        </w:rPr>
        <w:t>Thus far, the Western model has not been able to decisively address these issues; the China model therefore brings hope that we can make progress in conquering these dilemmas</w:t>
      </w:r>
      <w:r w:rsidRPr="007658D8">
        <w:rPr>
          <w:sz w:val="16"/>
        </w:rPr>
        <w:t>. Poverty</w:t>
      </w:r>
      <w:r w:rsidRPr="00CD3BE8">
        <w:rPr>
          <w:sz w:val="16"/>
        </w:rPr>
        <w:t xml:space="preserve"> and development </w:t>
      </w:r>
      <w:r w:rsidRPr="007658D8">
        <w:rPr>
          <w:rStyle w:val="StyleUnderline"/>
          <w:highlight w:val="green"/>
        </w:rPr>
        <w:t>The Western-dominated global economic order has worsened poverty in developing countries</w:t>
      </w:r>
      <w:r w:rsidRPr="00CD3BE8">
        <w:rPr>
          <w:sz w:val="16"/>
        </w:rPr>
        <w:t>.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w:t>
      </w:r>
      <w:r w:rsidRPr="000B6BF0">
        <w:rPr>
          <w:sz w:val="16"/>
        </w:rPr>
        <w:t xml:space="preserve">. </w:t>
      </w:r>
      <w:r w:rsidRPr="000B6BF0">
        <w:rPr>
          <w:rStyle w:val="StyleUnderline"/>
        </w:rPr>
        <w:t>In contrast, China forged a new path of development for its citizens in spite of this unfair international order which enabled it to virtually eliminate extreme poverty at home. This extensive experience</w:t>
      </w:r>
      <w:r w:rsidRPr="000B6BF0">
        <w:rPr>
          <w:sz w:val="16"/>
        </w:rPr>
        <w:t xml:space="preserve"> </w:t>
      </w:r>
      <w:r w:rsidRPr="000B6BF0">
        <w:rPr>
          <w:rStyle w:val="StyleUnderline"/>
        </w:rPr>
        <w:t>would i</w:t>
      </w:r>
      <w:r w:rsidRPr="000B6BF0">
        <w:rPr>
          <w:sz w:val="16"/>
        </w:rPr>
        <w:t xml:space="preserve">ndeed </w:t>
      </w:r>
      <w:r w:rsidRPr="000B6BF0">
        <w:rPr>
          <w:rStyle w:val="StyleUnderline"/>
        </w:rPr>
        <w:t>be helpful in the fight against global poverty</w:t>
      </w:r>
      <w:r w:rsidRPr="000B6BF0">
        <w:rPr>
          <w:sz w:val="16"/>
        </w:rPr>
        <w:t xml:space="preserve">. War and peace </w:t>
      </w:r>
      <w:r w:rsidRPr="000B6BF0">
        <w:rPr>
          <w:rStyle w:val="StyleUnderline"/>
        </w:rPr>
        <w:t xml:space="preserve">In the past few years, the American model of "exporting democracy'" has </w:t>
      </w:r>
      <w:r w:rsidRPr="007658D8">
        <w:rPr>
          <w:rStyle w:val="StyleUnderline"/>
          <w:highlight w:val="green"/>
        </w:rPr>
        <w:t>produced</w:t>
      </w:r>
      <w:r w:rsidRPr="007658D8">
        <w:rPr>
          <w:rStyle w:val="Emphasis"/>
          <w:highlight w:val="green"/>
        </w:rPr>
        <w:t xml:space="preserve"> a more turbulent world, </w:t>
      </w:r>
      <w:r w:rsidRPr="007658D8">
        <w:rPr>
          <w:rStyle w:val="StyleUnderline"/>
          <w:highlight w:val="green"/>
        </w:rPr>
        <w:t xml:space="preserve">as the increased risk of </w:t>
      </w:r>
      <w:r w:rsidRPr="007658D8">
        <w:rPr>
          <w:rStyle w:val="Emphasis"/>
          <w:highlight w:val="green"/>
        </w:rPr>
        <w:t>terrorism threatens global security</w:t>
      </w:r>
      <w:r w:rsidRPr="00CD3BE8">
        <w:rPr>
          <w:sz w:val="16"/>
        </w:rPr>
        <w:t xml:space="preserve">. </w:t>
      </w:r>
      <w:r w:rsidRPr="00B817C3">
        <w:rPr>
          <w:rStyle w:val="StyleUnderline"/>
        </w:rPr>
        <w:t xml:space="preserve">In contrast, </w:t>
      </w:r>
      <w:r w:rsidRPr="007658D8">
        <w:rPr>
          <w:rStyle w:val="StyleUnderline"/>
          <w:highlight w:val="green"/>
        </w:rPr>
        <w:t>China insists that</w:t>
      </w:r>
      <w:r w:rsidRPr="00B817C3">
        <w:rPr>
          <w:rStyle w:val="StyleUnderline"/>
        </w:rPr>
        <w:t xml:space="preserve"> "harmony is most precious". </w:t>
      </w:r>
      <w:r w:rsidRPr="007658D8">
        <w:rPr>
          <w:rStyle w:val="StyleUnderline"/>
          <w:highlight w:val="green"/>
        </w:rPr>
        <w:t>It is more practical</w:t>
      </w:r>
      <w:r w:rsidRPr="00B817C3">
        <w:rPr>
          <w:rStyle w:val="StyleUnderline"/>
        </w:rPr>
        <w:t xml:space="preserve">, </w:t>
      </w:r>
      <w:r w:rsidRPr="000B6BF0">
        <w:rPr>
          <w:rStyle w:val="StyleUnderline"/>
        </w:rPr>
        <w:t xml:space="preserve">the Chinese system argues, </w:t>
      </w:r>
      <w:r w:rsidRPr="007658D8">
        <w:rPr>
          <w:rStyle w:val="StyleUnderline"/>
          <w:highlight w:val="green"/>
        </w:rPr>
        <w:t>to strengthen international cooperation while addressing both the symptoms and root causes of terrorism</w:t>
      </w:r>
      <w:r w:rsidRPr="00CD3BE8">
        <w:rPr>
          <w:sz w:val="16"/>
        </w:rPr>
        <w:t xml:space="preserve">. The clash of civilizations </w:t>
      </w:r>
      <w:r w:rsidRPr="007658D8">
        <w:rPr>
          <w:rStyle w:val="StyleUnderline"/>
          <w:highlight w:val="green"/>
        </w:rPr>
        <w:t>Conflict between Western countries and the Islamic world is intensifying</w:t>
      </w:r>
      <w:r w:rsidRPr="00CD3BE8">
        <w:rPr>
          <w:sz w:val="16"/>
        </w:rPr>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w:t>
      </w:r>
      <w:r w:rsidRPr="007658D8">
        <w:rPr>
          <w:rStyle w:val="StyleUnderline"/>
          <w:highlight w:val="green"/>
        </w:rPr>
        <w:t xml:space="preserve">China strives </w:t>
      </w:r>
      <w:r w:rsidRPr="000B6BF0">
        <w:rPr>
          <w:rStyle w:val="StyleUnderline"/>
        </w:rPr>
        <w:t>for</w:t>
      </w:r>
      <w:r w:rsidRPr="00B817C3">
        <w:rPr>
          <w:rStyle w:val="StyleUnderline"/>
        </w:rPr>
        <w:t xml:space="preserve"> "being harmonious yet remaining different", which means </w:t>
      </w:r>
      <w:r w:rsidRPr="007658D8">
        <w:rPr>
          <w:rStyle w:val="StyleUnderline"/>
          <w:highlight w:val="green"/>
        </w:rPr>
        <w:t>to respect other nations, and learn from each other</w:t>
      </w:r>
      <w:r w:rsidRPr="00CD3BE8">
        <w:rPr>
          <w:sz w:val="16"/>
        </w:rPr>
        <w:t xml:space="preserve">. </w:t>
      </w:r>
      <w:r w:rsidRPr="000B6BF0">
        <w:rPr>
          <w:rStyle w:val="StyleUnderline"/>
        </w:rPr>
        <w:t>This philosophy is,</w:t>
      </w:r>
      <w:r w:rsidRPr="000B6BF0">
        <w:rPr>
          <w:sz w:val="16"/>
        </w:rPr>
        <w:t xml:space="preserve"> in fact, </w:t>
      </w:r>
      <w:r w:rsidRPr="000B6BF0">
        <w:rPr>
          <w:rStyle w:val="StyleUnderline"/>
        </w:rPr>
        <w:t>wiser than</w:t>
      </w:r>
      <w:r w:rsidRPr="000B6BF0">
        <w:rPr>
          <w:sz w:val="16"/>
        </w:rPr>
        <w:t xml:space="preserve"> </w:t>
      </w:r>
      <w:r w:rsidRPr="000B6BF0">
        <w:rPr>
          <w:rStyle w:val="StyleUnderline"/>
        </w:rPr>
        <w:t xml:space="preserve">that of Huntington, and it's also </w:t>
      </w:r>
      <w:r w:rsidRPr="007658D8">
        <w:rPr>
          <w:rStyle w:val="StyleUnderline"/>
          <w:highlight w:val="green"/>
        </w:rPr>
        <w:t>the reason why few religious conflicts have broken out in China</w:t>
      </w:r>
      <w:r w:rsidRPr="000B6BF0">
        <w:rPr>
          <w:rStyle w:val="StyleUnderline"/>
        </w:rPr>
        <w:t>. China's stance in regards to reconciling</w:t>
      </w:r>
      <w:r w:rsidRPr="00B817C3">
        <w:rPr>
          <w:rStyle w:val="StyleUnderline"/>
        </w:rPr>
        <w:t xml:space="preserve"> cultural conflicts, therefore, is more preferable than its "self-centered" Western counterargument</w:t>
      </w:r>
      <w:r w:rsidRPr="00CD3BE8">
        <w:rPr>
          <w:sz w:val="16"/>
        </w:rPr>
        <w:t xml:space="preserve">. Environmental protection </w:t>
      </w:r>
      <w:r w:rsidRPr="000B6BF0">
        <w:rPr>
          <w:rStyle w:val="StyleUnderline"/>
        </w:rPr>
        <w:t xml:space="preserve">Poorer countries and their people are the most obvious victims of global warming, yet they are the least responsible for the </w:t>
      </w:r>
      <w:r w:rsidRPr="000B6BF0">
        <w:rPr>
          <w:rStyle w:val="Emphasis"/>
        </w:rPr>
        <w:t>emission of greenhouse gases</w:t>
      </w:r>
      <w:r w:rsidRPr="000B6BF0">
        <w:rPr>
          <w:rStyle w:val="StyleUnderline"/>
        </w:rPr>
        <w:t xml:space="preserve">.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0B6BF0">
        <w:rPr>
          <w:sz w:val="16"/>
        </w:rPr>
        <w:t xml:space="preserve">Perfecting the China model </w:t>
      </w:r>
      <w:r w:rsidRPr="000B6BF0">
        <w:rPr>
          <w:rStyle w:val="StyleUnderline"/>
        </w:rPr>
        <w:t>The China model is still</w:t>
      </w:r>
      <w:r w:rsidRPr="00B817C3">
        <w:rPr>
          <w:rStyle w:val="StyleUnderline"/>
        </w:rPr>
        <w:t xml:space="preserve"> being perfected, but its unique influence in dealing with the above four issues grows as China becomes stronger</w:t>
      </w:r>
      <w:r w:rsidRPr="00CD3BE8">
        <w:rPr>
          <w:sz w:val="16"/>
        </w:rPr>
        <w:t xml:space="preserve">.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w:t>
      </w:r>
      <w:r w:rsidRPr="000B6BF0">
        <w:rPr>
          <w:rStyle w:val="StyleUnderline"/>
        </w:rPr>
        <w:t>the</w:t>
      </w:r>
      <w:r w:rsidRPr="00B817C3">
        <w:rPr>
          <w:rStyle w:val="StyleUnderline"/>
        </w:rPr>
        <w:t xml:space="preserve"> rise of China's political soft power</w:t>
      </w:r>
      <w:r w:rsidRPr="00CD3BE8">
        <w:rPr>
          <w:sz w:val="16"/>
        </w:rPr>
        <w:t xml:space="preserve">, which </w:t>
      </w:r>
      <w:r w:rsidRPr="00B817C3">
        <w:rPr>
          <w:rStyle w:val="StyleUnderline"/>
        </w:rPr>
        <w:t>has significantly helped China deal with challenges, assist developing countries in reducing poverty, and manage global issues</w:t>
      </w:r>
      <w:r w:rsidRPr="00CD3BE8">
        <w:rPr>
          <w:sz w:val="16"/>
        </w:rPr>
        <w:t>. As the China model improves, it will continue to surprise the world.</w:t>
      </w:r>
    </w:p>
    <w:p w:rsidR="00DF167D" w:rsidRDefault="00DF167D" w:rsidP="00DF167D">
      <w:pPr>
        <w:rPr>
          <w:sz w:val="16"/>
        </w:rPr>
      </w:pPr>
    </w:p>
    <w:p w:rsidR="00DF167D" w:rsidRPr="00896939" w:rsidRDefault="00DF167D" w:rsidP="00DF167D">
      <w:pPr>
        <w:pStyle w:val="Heading4"/>
      </w:pPr>
      <w:r>
        <w:t xml:space="preserve">Terrorism causes extinction </w:t>
      </w:r>
    </w:p>
    <w:p w:rsidR="00DF167D" w:rsidRPr="007658D8" w:rsidRDefault="00DF167D" w:rsidP="00DF167D">
      <w:pPr>
        <w:rPr>
          <w:b/>
          <w:bCs/>
          <w:sz w:val="26"/>
        </w:rPr>
      </w:pPr>
      <w:r>
        <w:t xml:space="preserve">Matthew </w:t>
      </w:r>
      <w:proofErr w:type="spellStart"/>
      <w:r w:rsidRPr="00D2202C">
        <w:rPr>
          <w:rStyle w:val="Style13ptBold"/>
        </w:rPr>
        <w:t>Kroenig</w:t>
      </w:r>
      <w:proofErr w:type="spellEnd"/>
      <w:r>
        <w:t xml:space="preserve"> </w:t>
      </w:r>
      <w:r w:rsidRPr="00D2202C">
        <w:rPr>
          <w:rStyle w:val="Style13ptBold"/>
        </w:rPr>
        <w:t>14</w:t>
      </w:r>
      <w:r>
        <w:rPr>
          <w:rStyle w:val="Style13ptBold"/>
        </w:rPr>
        <w:t xml:space="preserve">, </w:t>
      </w:r>
      <w:r>
        <w:t xml:space="preserve">R. Davis Gibbons and Matthew </w:t>
      </w:r>
      <w:proofErr w:type="spellStart"/>
      <w:r>
        <w:t>Kroenig</w:t>
      </w:r>
      <w:proofErr w:type="spellEnd"/>
      <w:r>
        <w:t xml:space="preserve">, a Nonresident Senior Fellow at the Brent Scowcroft Center on International Security at The Atlantic Council.  “The Next Nuclear War,” </w:t>
      </w:r>
      <w:hyperlink r:id="rId41" w:history="1">
        <w:r w:rsidRPr="00654D23">
          <w:rPr>
            <w:rStyle w:val="Hyperlink"/>
          </w:rPr>
          <w:t>http://www.matthewkroenig.com/Kroenig_The%20Next%20Nuclear%20War.pdf</w:t>
        </w:r>
      </w:hyperlink>
      <w:r>
        <w:t xml:space="preserve"> </w:t>
      </w:r>
    </w:p>
    <w:p w:rsidR="00DF167D" w:rsidRDefault="00DF167D" w:rsidP="00DF167D">
      <w:pPr>
        <w:rPr>
          <w:rStyle w:val="Emphasis"/>
        </w:rPr>
      </w:pPr>
      <w:r w:rsidRPr="00D2202C">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B078C3">
        <w:rPr>
          <w:rStyle w:val="StyleUnderline"/>
        </w:rPr>
        <w:t>evidence indicates</w:t>
      </w:r>
      <w:r w:rsidRPr="00D2202C">
        <w:rPr>
          <w:sz w:val="16"/>
        </w:rPr>
        <w:t xml:space="preserve"> that </w:t>
      </w:r>
      <w:r w:rsidRPr="007658D8">
        <w:rPr>
          <w:rStyle w:val="StyleUnderline"/>
          <w:highlight w:val="green"/>
        </w:rPr>
        <w:t xml:space="preserve">terrorist organizations </w:t>
      </w:r>
      <w:r w:rsidRPr="00B078C3">
        <w:rPr>
          <w:rStyle w:val="StyleUnderline"/>
        </w:rPr>
        <w:t>have</w:t>
      </w:r>
      <w:r w:rsidRPr="00D2202C">
        <w:rPr>
          <w:rStyle w:val="StyleUnderline"/>
        </w:rPr>
        <w:t xml:space="preserve"> both </w:t>
      </w:r>
      <w:r w:rsidRPr="007658D8">
        <w:rPr>
          <w:rStyle w:val="Emphasis"/>
          <w:highlight w:val="green"/>
        </w:rPr>
        <w:t xml:space="preserve">expressed </w:t>
      </w:r>
      <w:r w:rsidRPr="00B078C3">
        <w:rPr>
          <w:rStyle w:val="Emphasis"/>
        </w:rPr>
        <w:t xml:space="preserve">a </w:t>
      </w:r>
      <w:r w:rsidRPr="007658D8">
        <w:rPr>
          <w:rStyle w:val="Emphasis"/>
          <w:highlight w:val="green"/>
        </w:rPr>
        <w:t>desire for nuc</w:t>
      </w:r>
      <w:r w:rsidRPr="00D2202C">
        <w:rPr>
          <w:rStyle w:val="Emphasis"/>
        </w:rPr>
        <w:t>lear weapon</w:t>
      </w:r>
      <w:r w:rsidRPr="007658D8">
        <w:rPr>
          <w:rStyle w:val="Emphasis"/>
          <w:highlight w:val="green"/>
        </w:rPr>
        <w:t>s</w:t>
      </w:r>
      <w:r w:rsidRPr="00D2202C">
        <w:rPr>
          <w:sz w:val="16"/>
        </w:rPr>
        <w:t xml:space="preserve"> </w:t>
      </w:r>
      <w:r w:rsidRPr="007658D8">
        <w:rPr>
          <w:rStyle w:val="StyleUnderline"/>
          <w:highlight w:val="green"/>
        </w:rPr>
        <w:t>and</w:t>
      </w:r>
      <w:r w:rsidRPr="00D2202C">
        <w:rPr>
          <w:sz w:val="16"/>
        </w:rPr>
        <w:t xml:space="preserve"> made </w:t>
      </w:r>
      <w:r w:rsidRPr="007658D8">
        <w:rPr>
          <w:rStyle w:val="Emphasis"/>
          <w:highlight w:val="green"/>
        </w:rPr>
        <w:t>attempts to buy or seize nuclear material</w:t>
      </w:r>
      <w:r w:rsidRPr="00D2202C">
        <w:rPr>
          <w:rStyle w:val="Emphasis"/>
        </w:rPr>
        <w:t>.</w:t>
      </w:r>
      <w:r w:rsidRPr="00D2202C">
        <w:rPr>
          <w:sz w:val="16"/>
        </w:rPr>
        <w:t xml:space="preserve"> Declassified </w:t>
      </w:r>
      <w:r w:rsidRPr="00D2202C">
        <w:rPr>
          <w:rStyle w:val="StyleUnderline"/>
        </w:rPr>
        <w:t>documents</w:t>
      </w:r>
      <w:r w:rsidRPr="00D2202C">
        <w:rPr>
          <w:sz w:val="16"/>
        </w:rPr>
        <w:t xml:space="preserve"> from the United States </w:t>
      </w:r>
      <w:r w:rsidRPr="00D2202C">
        <w:rPr>
          <w:rStyle w:val="StyleUnderline"/>
        </w:rPr>
        <w:t xml:space="preserve">suggest Osama </w:t>
      </w:r>
      <w:r w:rsidRPr="007658D8">
        <w:rPr>
          <w:rStyle w:val="StyleUnderline"/>
          <w:highlight w:val="green"/>
        </w:rPr>
        <w:t>bin Laden directed his associates to purchase uranium</w:t>
      </w:r>
      <w:r w:rsidRPr="00D2202C">
        <w:rPr>
          <w:sz w:val="16"/>
        </w:rPr>
        <w:t xml:space="preserve">.90 In addition, </w:t>
      </w:r>
      <w:r w:rsidRPr="007658D8">
        <w:rPr>
          <w:rStyle w:val="StyleUnderline"/>
          <w:highlight w:val="green"/>
        </w:rPr>
        <w:t>Chechnya</w:t>
      </w:r>
      <w:r w:rsidRPr="00B078C3">
        <w:rPr>
          <w:rStyle w:val="StyleUnderline"/>
        </w:rPr>
        <w:t>-based separatist groups</w:t>
      </w:r>
      <w:r w:rsidRPr="00D2202C">
        <w:rPr>
          <w:rStyle w:val="StyleUnderline"/>
        </w:rPr>
        <w:t>,</w:t>
      </w:r>
      <w:r w:rsidRPr="00D2202C">
        <w:rPr>
          <w:sz w:val="16"/>
        </w:rPr>
        <w:t xml:space="preserve"> </w:t>
      </w:r>
      <w:r w:rsidRPr="007658D8">
        <w:rPr>
          <w:rStyle w:val="Emphasis"/>
          <w:highlight w:val="green"/>
        </w:rPr>
        <w:t>L</w:t>
      </w:r>
      <w:r w:rsidRPr="00D2202C">
        <w:rPr>
          <w:sz w:val="16"/>
        </w:rPr>
        <w:t>ashkar-</w:t>
      </w:r>
      <w:r w:rsidRPr="007658D8">
        <w:rPr>
          <w:rStyle w:val="Emphasis"/>
          <w:highlight w:val="green"/>
        </w:rPr>
        <w:t>e</w:t>
      </w:r>
      <w:r w:rsidRPr="007658D8">
        <w:rPr>
          <w:sz w:val="16"/>
          <w:highlight w:val="green"/>
        </w:rPr>
        <w:t>-</w:t>
      </w:r>
      <w:proofErr w:type="spellStart"/>
      <w:r w:rsidRPr="007658D8">
        <w:rPr>
          <w:rStyle w:val="Emphasis"/>
          <w:highlight w:val="green"/>
        </w:rPr>
        <w:t>T</w:t>
      </w:r>
      <w:r w:rsidRPr="00D2202C">
        <w:rPr>
          <w:sz w:val="16"/>
        </w:rPr>
        <w:t>aiba</w:t>
      </w:r>
      <w:proofErr w:type="spellEnd"/>
      <w:r w:rsidRPr="00D2202C">
        <w:rPr>
          <w:sz w:val="16"/>
        </w:rPr>
        <w:t xml:space="preserve"> in South Asia, and </w:t>
      </w:r>
      <w:proofErr w:type="spellStart"/>
      <w:r w:rsidRPr="00D2202C">
        <w:rPr>
          <w:sz w:val="16"/>
        </w:rPr>
        <w:t>Aum</w:t>
      </w:r>
      <w:proofErr w:type="spellEnd"/>
      <w:r w:rsidRPr="00D2202C">
        <w:rPr>
          <w:sz w:val="16"/>
        </w:rPr>
        <w:t xml:space="preserve"> </w:t>
      </w:r>
      <w:proofErr w:type="spellStart"/>
      <w:r w:rsidRPr="00D2202C">
        <w:rPr>
          <w:sz w:val="16"/>
        </w:rPr>
        <w:t>Shinrikyo</w:t>
      </w:r>
      <w:proofErr w:type="spellEnd"/>
      <w:r w:rsidRPr="00D2202C">
        <w:rPr>
          <w:sz w:val="16"/>
        </w:rPr>
        <w:t xml:space="preserve"> in Japan </w:t>
      </w:r>
      <w:r w:rsidRPr="007658D8">
        <w:rPr>
          <w:rStyle w:val="StyleUnderline"/>
          <w:highlight w:val="green"/>
        </w:rPr>
        <w:t>have</w:t>
      </w:r>
      <w:r w:rsidRPr="00D2202C">
        <w:rPr>
          <w:rStyle w:val="StyleUnderline"/>
        </w:rPr>
        <w:t xml:space="preserve"> also </w:t>
      </w:r>
      <w:r w:rsidRPr="007658D8">
        <w:rPr>
          <w:rStyle w:val="StyleUnderline"/>
          <w:highlight w:val="green"/>
        </w:rPr>
        <w:t xml:space="preserve">expressed </w:t>
      </w:r>
      <w:r w:rsidRPr="00B078C3">
        <w:rPr>
          <w:rStyle w:val="StyleUnderline"/>
        </w:rPr>
        <w:t xml:space="preserve">the </w:t>
      </w:r>
      <w:r w:rsidRPr="007658D8">
        <w:rPr>
          <w:rStyle w:val="StyleUnderline"/>
          <w:highlight w:val="green"/>
        </w:rPr>
        <w:t>desire</w:t>
      </w:r>
      <w:r w:rsidRPr="007E14C9">
        <w:rPr>
          <w:rStyle w:val="StyleUnderline"/>
        </w:rPr>
        <w:t xml:space="preserve"> for nuclear weapons</w:t>
      </w:r>
      <w:r w:rsidRPr="007E14C9">
        <w:rPr>
          <w:sz w:val="16"/>
        </w:rPr>
        <w:t xml:space="preserve"> in the past.91 Most analysts consider it unlikely that a state would knowingly provide a terrorist group with a bomb, </w:t>
      </w:r>
      <w:r w:rsidRPr="007E14C9">
        <w:rPr>
          <w:rStyle w:val="StyleUnderline"/>
        </w:rPr>
        <w:t xml:space="preserve">but it is conceivable that </w:t>
      </w:r>
      <w:r w:rsidRPr="007658D8">
        <w:rPr>
          <w:rStyle w:val="StyleUnderline"/>
          <w:highlight w:val="green"/>
        </w:rPr>
        <w:t>a group could steal one</w:t>
      </w:r>
      <w:r w:rsidRPr="007658D8">
        <w:rPr>
          <w:sz w:val="16"/>
          <w:highlight w:val="green"/>
        </w:rPr>
        <w:t>.</w:t>
      </w:r>
      <w:r w:rsidRPr="00D2202C">
        <w:rPr>
          <w:sz w:val="16"/>
        </w:rPr>
        <w:t xml:space="preserve"> </w:t>
      </w:r>
      <w:r w:rsidRPr="00D2202C">
        <w:rPr>
          <w:rStyle w:val="StyleUnderline"/>
        </w:rPr>
        <w:t xml:space="preserve">This fear is especially acute </w:t>
      </w:r>
      <w:r w:rsidRPr="007658D8">
        <w:rPr>
          <w:rStyle w:val="StyleUnderline"/>
          <w:highlight w:val="green"/>
        </w:rPr>
        <w:t xml:space="preserve">in </w:t>
      </w:r>
      <w:r w:rsidRPr="00D2202C">
        <w:rPr>
          <w:rStyle w:val="StyleUnderline"/>
        </w:rPr>
        <w:t>the case of</w:t>
      </w:r>
      <w:r w:rsidRPr="00D2202C">
        <w:rPr>
          <w:sz w:val="16"/>
        </w:rPr>
        <w:t xml:space="preserve"> </w:t>
      </w:r>
      <w:r w:rsidRPr="007658D8">
        <w:rPr>
          <w:rStyle w:val="StyleUnderline"/>
          <w:highlight w:val="green"/>
        </w:rPr>
        <w:t>Pakistan</w:t>
      </w:r>
      <w:r w:rsidRPr="00D2202C">
        <w:rPr>
          <w:sz w:val="16"/>
        </w:rPr>
        <w:t xml:space="preserve">, </w:t>
      </w:r>
      <w:r w:rsidRPr="00D2202C">
        <w:rPr>
          <w:rStyle w:val="StyleUnderline"/>
        </w:rPr>
        <w:t>where an unstable government with a growing nuclear arsenal exists</w:t>
      </w:r>
      <w:r w:rsidRPr="00D2202C">
        <w:rPr>
          <w:sz w:val="16"/>
        </w:rPr>
        <w:t xml:space="preserve"> in an area with many terrorist organizations. The government of Pakistan has taken steps in recent years to allay these fears, yet reason for concern remains.92 A second means by which </w:t>
      </w:r>
      <w:r w:rsidRPr="007658D8">
        <w:rPr>
          <w:rStyle w:val="StyleUnderline"/>
          <w:highlight w:val="green"/>
        </w:rPr>
        <w:t>a</w:t>
      </w:r>
      <w:r w:rsidRPr="00D2202C">
        <w:rPr>
          <w:sz w:val="16"/>
        </w:rPr>
        <w:t xml:space="preserve"> </w:t>
      </w:r>
      <w:r w:rsidRPr="00B078C3">
        <w:rPr>
          <w:rStyle w:val="StyleUnderline"/>
        </w:rPr>
        <w:t xml:space="preserve">terrorist </w:t>
      </w:r>
      <w:r w:rsidRPr="007658D8">
        <w:rPr>
          <w:rStyle w:val="StyleUnderline"/>
          <w:highlight w:val="green"/>
        </w:rPr>
        <w:t xml:space="preserve">group could attain </w:t>
      </w:r>
      <w:r w:rsidRPr="00B078C3">
        <w:rPr>
          <w:rStyle w:val="StyleUnderline"/>
        </w:rPr>
        <w:t>a</w:t>
      </w:r>
      <w:r w:rsidRPr="00D2202C">
        <w:rPr>
          <w:rStyle w:val="StyleUnderline"/>
        </w:rPr>
        <w:t xml:space="preserve"> nuclear </w:t>
      </w:r>
      <w:r w:rsidRPr="007658D8">
        <w:rPr>
          <w:rStyle w:val="StyleUnderline"/>
          <w:highlight w:val="green"/>
        </w:rPr>
        <w:t>capability</w:t>
      </w:r>
      <w:r w:rsidRPr="00D2202C">
        <w:rPr>
          <w:rStyle w:val="StyleUnderline"/>
        </w:rPr>
        <w:t xml:space="preserve"> </w:t>
      </w:r>
      <w:r w:rsidRPr="00D2202C">
        <w:rPr>
          <w:sz w:val="16"/>
        </w:rPr>
        <w:t xml:space="preserve">is </w:t>
      </w:r>
      <w:r w:rsidRPr="007658D8">
        <w:rPr>
          <w:rStyle w:val="StyleUnderline"/>
          <w:highlight w:val="green"/>
        </w:rPr>
        <w:t>by obtaining fissile material</w:t>
      </w:r>
      <w:r w:rsidRPr="00D2202C">
        <w:rPr>
          <w:rStyle w:val="StyleUnderline"/>
        </w:rPr>
        <w:t xml:space="preserve"> and constructing its own crude nuclear bomb</w:t>
      </w:r>
      <w:r w:rsidRPr="00D2202C">
        <w:rPr>
          <w:sz w:val="16"/>
        </w:rPr>
        <w:t xml:space="preserve">. The main challenge for terrorist organizations seeking this capability is finding sufficient fissile material. </w:t>
      </w:r>
      <w:r w:rsidRPr="00D2202C">
        <w:rPr>
          <w:rStyle w:val="StyleUnderline"/>
        </w:rPr>
        <w:t>Approximately 8 kilograms of plutonium or 25 kilograms of highly enriched uranium (HEU) is necessary for a</w:t>
      </w:r>
      <w:r w:rsidRPr="00D2202C">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B078C3">
        <w:rPr>
          <w:rStyle w:val="StyleUnderline"/>
        </w:rPr>
        <w:t xml:space="preserve">the global </w:t>
      </w:r>
      <w:r w:rsidRPr="007658D8">
        <w:rPr>
          <w:rStyle w:val="StyleUnderline"/>
          <w:highlight w:val="green"/>
        </w:rPr>
        <w:t>stocks of HEU and plutonium are decreasing</w:t>
      </w:r>
      <w:r w:rsidRPr="007658D8">
        <w:rPr>
          <w:sz w:val="16"/>
          <w:highlight w:val="green"/>
        </w:rPr>
        <w:t xml:space="preserve">, </w:t>
      </w:r>
      <w:r w:rsidRPr="007658D8">
        <w:rPr>
          <w:rStyle w:val="StyleUnderline"/>
          <w:highlight w:val="green"/>
        </w:rPr>
        <w:t>but the</w:t>
      </w:r>
      <w:r w:rsidRPr="00D2202C">
        <w:rPr>
          <w:rStyle w:val="StyleUnderline"/>
        </w:rPr>
        <w:t xml:space="preserve"> sheer </w:t>
      </w:r>
      <w:r w:rsidRPr="007658D8">
        <w:rPr>
          <w:rStyle w:val="StyleUnderline"/>
          <w:highlight w:val="green"/>
        </w:rPr>
        <w:t xml:space="preserve">volume of </w:t>
      </w:r>
      <w:r w:rsidRPr="00B078C3">
        <w:rPr>
          <w:rStyle w:val="StyleUnderline"/>
        </w:rPr>
        <w:t xml:space="preserve">global fissile </w:t>
      </w:r>
      <w:r w:rsidRPr="007658D8">
        <w:rPr>
          <w:rStyle w:val="StyleUnderline"/>
          <w:highlight w:val="green"/>
        </w:rPr>
        <w:t>material makes</w:t>
      </w:r>
      <w:r w:rsidRPr="00D2202C">
        <w:rPr>
          <w:rStyle w:val="StyleUnderline"/>
        </w:rPr>
        <w:t xml:space="preserve"> </w:t>
      </w:r>
      <w:r w:rsidRPr="007658D8">
        <w:rPr>
          <w:rStyle w:val="StyleUnderline"/>
          <w:highlight w:val="green"/>
        </w:rPr>
        <w:t xml:space="preserve">this an </w:t>
      </w:r>
      <w:r w:rsidRPr="007658D8">
        <w:rPr>
          <w:rStyle w:val="Emphasis"/>
          <w:highlight w:val="green"/>
        </w:rPr>
        <w:t>on-going challenge</w:t>
      </w:r>
      <w:r w:rsidRPr="00D2202C">
        <w:rPr>
          <w:sz w:val="16"/>
        </w:rPr>
        <w:t xml:space="preserve"> </w:t>
      </w:r>
      <w:r w:rsidRPr="00B078C3">
        <w:rPr>
          <w:rStyle w:val="StyleUnderline"/>
        </w:rPr>
        <w:t>and the U.S. budget for these activities has</w:t>
      </w:r>
      <w:r w:rsidRPr="00B078C3">
        <w:rPr>
          <w:sz w:val="16"/>
        </w:rPr>
        <w:t xml:space="preserve"> recently </w:t>
      </w:r>
      <w:r w:rsidRPr="00B078C3">
        <w:rPr>
          <w:rStyle w:val="Emphasis"/>
        </w:rPr>
        <w:t>been cut.</w:t>
      </w:r>
      <w:r w:rsidRPr="00B078C3">
        <w:rPr>
          <w:sz w:val="16"/>
        </w:rPr>
        <w:t xml:space="preserve"> </w:t>
      </w:r>
      <w:r w:rsidRPr="00B078C3">
        <w:rPr>
          <w:rStyle w:val="StyleUnderline"/>
        </w:rPr>
        <w:t>Unlike nuclear-armed states, it</w:t>
      </w:r>
      <w:r w:rsidRPr="00B078C3">
        <w:rPr>
          <w:sz w:val="16"/>
        </w:rPr>
        <w:t xml:space="preserve"> </w:t>
      </w:r>
      <w:r w:rsidRPr="00B078C3">
        <w:rPr>
          <w:rStyle w:val="StyleUnderline"/>
        </w:rPr>
        <w:t xml:space="preserve">would be relatively difficult to </w:t>
      </w:r>
      <w:r w:rsidRPr="00B078C3">
        <w:rPr>
          <w:rStyle w:val="Emphasis"/>
        </w:rPr>
        <w:t>deter terrorists</w:t>
      </w:r>
      <w:r w:rsidRPr="00B078C3">
        <w:rPr>
          <w:sz w:val="16"/>
        </w:rPr>
        <w:t xml:space="preserve"> from taking action.93 In other words, </w:t>
      </w:r>
      <w:r w:rsidRPr="00B078C3">
        <w:rPr>
          <w:rStyle w:val="StyleUnderline"/>
        </w:rPr>
        <w:t xml:space="preserve">if efforts to keep nuclear weapons out of terrorist hands </w:t>
      </w:r>
      <w:r w:rsidRPr="00B078C3">
        <w:rPr>
          <w:rStyle w:val="Emphasis"/>
        </w:rPr>
        <w:t>ever fail,</w:t>
      </w:r>
      <w:r w:rsidRPr="00D2202C">
        <w:rPr>
          <w:rStyle w:val="Emphasis"/>
        </w:rPr>
        <w:t xml:space="preserve"> </w:t>
      </w:r>
      <w:r w:rsidRPr="007658D8">
        <w:rPr>
          <w:rStyle w:val="Emphasis"/>
          <w:highlight w:val="green"/>
        </w:rPr>
        <w:t>we may witness a nuclear 9/11.</w:t>
      </w:r>
      <w:r w:rsidRPr="00D2202C">
        <w:rPr>
          <w:rStyle w:val="Emphasis"/>
        </w:rPr>
        <w:t xml:space="preserve"> </w:t>
      </w:r>
    </w:p>
    <w:p w:rsidR="00DF167D" w:rsidRDefault="00DF167D" w:rsidP="00DF167D">
      <w:pPr>
        <w:pStyle w:val="Heading3"/>
        <w:rPr>
          <w:rStyle w:val="Emphasis"/>
        </w:rPr>
      </w:pPr>
    </w:p>
    <w:p w:rsidR="00DF167D" w:rsidRPr="00D60C74" w:rsidRDefault="00DF167D" w:rsidP="00DF167D">
      <w:pPr>
        <w:pStyle w:val="Heading3"/>
      </w:pPr>
      <w:r>
        <w:t>AT</w:t>
      </w:r>
      <w:r>
        <w:t xml:space="preserve">: </w:t>
      </w:r>
      <w:r>
        <w:t>Rule of Law</w:t>
      </w:r>
      <w:r>
        <w:t xml:space="preserve"> Add-On</w:t>
      </w:r>
    </w:p>
    <w:p w:rsidR="00DF167D" w:rsidRDefault="00DF167D" w:rsidP="00DF167D">
      <w:pPr>
        <w:pStyle w:val="Heading4"/>
      </w:pPr>
      <w:r>
        <w:t xml:space="preserve">The </w:t>
      </w:r>
      <w:proofErr w:type="spellStart"/>
      <w:r>
        <w:t>aff</w:t>
      </w:r>
      <w:proofErr w:type="spellEnd"/>
      <w:r>
        <w:t xml:space="preserve"> </w:t>
      </w:r>
      <w:r w:rsidRPr="00D60C74">
        <w:rPr>
          <w:u w:val="single"/>
        </w:rPr>
        <w:t>doesn’t solve</w:t>
      </w:r>
      <w:r>
        <w:t xml:space="preserve"> rule of law – it maintains that rule-breaking is </w:t>
      </w:r>
      <w:r w:rsidRPr="00D60C74">
        <w:rPr>
          <w:u w:val="single"/>
        </w:rPr>
        <w:t>okay</w:t>
      </w:r>
      <w:r>
        <w:t>.</w:t>
      </w:r>
    </w:p>
    <w:p w:rsidR="00DF167D" w:rsidRDefault="00DF167D" w:rsidP="00DF167D">
      <w:pPr>
        <w:rPr>
          <w:sz w:val="16"/>
          <w:szCs w:val="16"/>
        </w:rPr>
      </w:pPr>
      <w:r w:rsidRPr="00D60C74">
        <w:rPr>
          <w:rStyle w:val="Style13ptBold"/>
        </w:rPr>
        <w:t>Smith ’11</w:t>
      </w:r>
      <w:r w:rsidRPr="00D60C74">
        <w:rPr>
          <w:sz w:val="16"/>
          <w:szCs w:val="16"/>
        </w:rPr>
        <w:t xml:space="preserve"> (Lamar; American politician in the Republican Party who has served in the United States House of Representatives for Texas's 21st congressional district since 1987.; The Hill; 5/20/11; “DREAM Act rewards illegal immigrants for law-breaking”; </w:t>
      </w:r>
      <w:hyperlink r:id="rId42" w:history="1">
        <w:r w:rsidRPr="00D60C74">
          <w:rPr>
            <w:rStyle w:val="Hyperlink"/>
            <w:sz w:val="16"/>
            <w:szCs w:val="16"/>
          </w:rPr>
          <w:t>http://thehill.com/blogs/congress-blog/politics/162393-dream-act-rewards-illegal-immigrants-for-law-breaking</w:t>
        </w:r>
      </w:hyperlink>
      <w:r w:rsidRPr="00D60C74">
        <w:rPr>
          <w:sz w:val="16"/>
          <w:szCs w:val="16"/>
        </w:rPr>
        <w:t>; Accessed: 7/18/18; RY)</w:t>
      </w:r>
      <w:r>
        <w:rPr>
          <w:sz w:val="16"/>
          <w:szCs w:val="16"/>
        </w:rPr>
        <w:t xml:space="preserve"> *I do not personally endorse the views of this argument</w:t>
      </w:r>
    </w:p>
    <w:p w:rsidR="00DF167D" w:rsidRPr="00896825" w:rsidRDefault="00DF167D" w:rsidP="00DF167D">
      <w:pPr>
        <w:rPr>
          <w:u w:val="single"/>
        </w:rPr>
      </w:pPr>
      <w:r w:rsidRPr="00896825">
        <w:rPr>
          <w:highlight w:val="green"/>
          <w:u w:val="single"/>
        </w:rPr>
        <w:t>America</w:t>
      </w:r>
      <w:r w:rsidRPr="00896825">
        <w:rPr>
          <w:u w:val="single"/>
        </w:rPr>
        <w:t xml:space="preserve"> is a nation that</w:t>
      </w:r>
      <w:r w:rsidRPr="00896825">
        <w:rPr>
          <w:sz w:val="16"/>
        </w:rPr>
        <w:t xml:space="preserve"> values and </w:t>
      </w:r>
      <w:r w:rsidRPr="00896825">
        <w:rPr>
          <w:b/>
          <w:highlight w:val="green"/>
          <w:u w:val="single"/>
        </w:rPr>
        <w:t>promotes freedom</w:t>
      </w:r>
      <w:r w:rsidRPr="00896825">
        <w:rPr>
          <w:sz w:val="16"/>
          <w:highlight w:val="green"/>
        </w:rPr>
        <w:t xml:space="preserve"> </w:t>
      </w:r>
      <w:r w:rsidRPr="00896825">
        <w:rPr>
          <w:highlight w:val="green"/>
          <w:u w:val="single"/>
        </w:rPr>
        <w:t>and</w:t>
      </w:r>
      <w:r w:rsidRPr="00896825">
        <w:rPr>
          <w:sz w:val="16"/>
        </w:rPr>
        <w:t xml:space="preserve"> the inherent </w:t>
      </w:r>
      <w:r w:rsidRPr="00896825">
        <w:rPr>
          <w:u w:val="single"/>
        </w:rPr>
        <w:t>rights of all people</w:t>
      </w:r>
      <w:r w:rsidRPr="00896825">
        <w:rPr>
          <w:sz w:val="16"/>
        </w:rPr>
        <w:t xml:space="preserve">. However, </w:t>
      </w:r>
      <w:r w:rsidRPr="00896825">
        <w:rPr>
          <w:u w:val="single"/>
        </w:rPr>
        <w:t xml:space="preserve">America also is a nation that has </w:t>
      </w:r>
      <w:r w:rsidRPr="00896825">
        <w:rPr>
          <w:highlight w:val="green"/>
          <w:u w:val="single"/>
        </w:rPr>
        <w:t>established laws</w:t>
      </w:r>
      <w:r w:rsidRPr="00896825">
        <w:rPr>
          <w:sz w:val="16"/>
        </w:rPr>
        <w:t xml:space="preserve"> and rules </w:t>
      </w:r>
      <w:r w:rsidRPr="00896825">
        <w:rPr>
          <w:highlight w:val="green"/>
          <w:u w:val="single"/>
        </w:rPr>
        <w:t>to promote</w:t>
      </w:r>
      <w:r w:rsidRPr="00896825">
        <w:rPr>
          <w:u w:val="single"/>
        </w:rPr>
        <w:t xml:space="preserve"> the </w:t>
      </w:r>
      <w:r w:rsidRPr="00896825">
        <w:rPr>
          <w:highlight w:val="green"/>
          <w:u w:val="single"/>
        </w:rPr>
        <w:t>common good</w:t>
      </w:r>
      <w:r w:rsidRPr="00896825">
        <w:rPr>
          <w:u w:val="single"/>
        </w:rPr>
        <w:t xml:space="preserve"> of</w:t>
      </w:r>
      <w:r w:rsidRPr="00896825">
        <w:rPr>
          <w:sz w:val="16"/>
        </w:rPr>
        <w:t xml:space="preserve"> our </w:t>
      </w:r>
      <w:r w:rsidRPr="00896825">
        <w:rPr>
          <w:u w:val="single"/>
        </w:rPr>
        <w:t>society</w:t>
      </w:r>
      <w:r w:rsidRPr="00896825">
        <w:rPr>
          <w:sz w:val="16"/>
        </w:rPr>
        <w:t xml:space="preserve">. In other words, we are a nation that distinguishes right from wrong. Part of the role of government is to promote policies that reward those who follow the law, rather than reward lawbreakers. </w:t>
      </w:r>
      <w:r w:rsidRPr="00896825">
        <w:rPr>
          <w:u w:val="single"/>
        </w:rPr>
        <w:t>Republicans believe</w:t>
      </w:r>
      <w:r w:rsidRPr="00896825">
        <w:rPr>
          <w:sz w:val="16"/>
        </w:rPr>
        <w:t xml:space="preserve"> that </w:t>
      </w:r>
      <w:r w:rsidRPr="00896825">
        <w:rPr>
          <w:u w:val="single"/>
        </w:rPr>
        <w:t>immigrants who want to come to the United States</w:t>
      </w:r>
      <w:r w:rsidRPr="00896825">
        <w:rPr>
          <w:sz w:val="16"/>
        </w:rPr>
        <w:t xml:space="preserve"> </w:t>
      </w:r>
      <w:r w:rsidRPr="00896825">
        <w:rPr>
          <w:u w:val="single"/>
        </w:rPr>
        <w:t>and</w:t>
      </w:r>
      <w:r w:rsidRPr="00896825">
        <w:rPr>
          <w:sz w:val="16"/>
        </w:rPr>
        <w:t xml:space="preserve"> </w:t>
      </w:r>
      <w:r w:rsidRPr="00896825">
        <w:rPr>
          <w:u w:val="single"/>
        </w:rPr>
        <w:t xml:space="preserve">pursue the American dream </w:t>
      </w:r>
      <w:r w:rsidRPr="00896825">
        <w:rPr>
          <w:b/>
          <w:u w:val="single"/>
        </w:rPr>
        <w:t>should do so legally</w:t>
      </w:r>
      <w:r w:rsidRPr="00896825">
        <w:rPr>
          <w:sz w:val="16"/>
        </w:rPr>
        <w:t xml:space="preserve">. That’s why America admits more than one million legal immigrants each year, far more than any other country in the world. But there is a right way and a wrong way to come into the country. I am sympathetic to the young illegal immigrant children who were brought to the United States by their parents. Because their parents chose to disregard our immigration laws, they are in a difficult position. But </w:t>
      </w:r>
      <w:r w:rsidRPr="00896825">
        <w:rPr>
          <w:u w:val="single"/>
        </w:rPr>
        <w:t xml:space="preserve">the </w:t>
      </w:r>
      <w:r w:rsidRPr="00896825">
        <w:rPr>
          <w:highlight w:val="green"/>
          <w:u w:val="single"/>
        </w:rPr>
        <w:t>DREAM</w:t>
      </w:r>
      <w:r w:rsidRPr="00896825">
        <w:rPr>
          <w:u w:val="single"/>
        </w:rPr>
        <w:t xml:space="preserve"> Act </w:t>
      </w:r>
      <w:r w:rsidRPr="00896825">
        <w:rPr>
          <w:highlight w:val="green"/>
          <w:u w:val="single"/>
        </w:rPr>
        <w:t>rewards</w:t>
      </w:r>
      <w:r w:rsidRPr="00896825">
        <w:rPr>
          <w:u w:val="single"/>
        </w:rPr>
        <w:t xml:space="preserve"> the</w:t>
      </w:r>
      <w:r w:rsidRPr="00896825">
        <w:rPr>
          <w:sz w:val="16"/>
        </w:rPr>
        <w:t xml:space="preserve"> very </w:t>
      </w:r>
      <w:r w:rsidRPr="00896825">
        <w:rPr>
          <w:u w:val="single"/>
        </w:rPr>
        <w:t>illegal</w:t>
      </w:r>
      <w:r w:rsidRPr="00896825">
        <w:rPr>
          <w:sz w:val="16"/>
        </w:rPr>
        <w:t xml:space="preserve"> </w:t>
      </w:r>
      <w:r w:rsidRPr="00896825">
        <w:rPr>
          <w:u w:val="single"/>
        </w:rPr>
        <w:t xml:space="preserve">immigrant </w:t>
      </w:r>
      <w:r w:rsidRPr="00896825">
        <w:rPr>
          <w:highlight w:val="green"/>
          <w:u w:val="single"/>
        </w:rPr>
        <w:t>parents who</w:t>
      </w:r>
      <w:r w:rsidRPr="00896825">
        <w:rPr>
          <w:sz w:val="16"/>
        </w:rPr>
        <w:t xml:space="preserve"> knowingly </w:t>
      </w:r>
      <w:r w:rsidRPr="00896825">
        <w:rPr>
          <w:highlight w:val="green"/>
          <w:u w:val="single"/>
        </w:rPr>
        <w:t>violated</w:t>
      </w:r>
      <w:r w:rsidRPr="00896825">
        <w:rPr>
          <w:u w:val="single"/>
        </w:rPr>
        <w:t xml:space="preserve"> our </w:t>
      </w:r>
      <w:r w:rsidRPr="00896825">
        <w:rPr>
          <w:highlight w:val="green"/>
          <w:u w:val="single"/>
        </w:rPr>
        <w:t>laws</w:t>
      </w:r>
      <w:r w:rsidRPr="00896825">
        <w:rPr>
          <w:u w:val="single"/>
        </w:rPr>
        <w:t xml:space="preserve"> and opens the door to </w:t>
      </w:r>
      <w:r w:rsidRPr="00896825">
        <w:rPr>
          <w:b/>
          <w:u w:val="single"/>
        </w:rPr>
        <w:t>massive fraud.</w:t>
      </w:r>
      <w:r w:rsidRPr="00896825">
        <w:rPr>
          <w:b/>
          <w:sz w:val="16"/>
        </w:rPr>
        <w:t xml:space="preserve"> </w:t>
      </w:r>
      <w:r w:rsidRPr="00896825">
        <w:rPr>
          <w:sz w:val="16"/>
        </w:rPr>
        <w:t>Under past and present DREAM Act proposals</w:t>
      </w:r>
      <w:r w:rsidRPr="00896825">
        <w:rPr>
          <w:u w:val="single"/>
        </w:rPr>
        <w:t>, illegal immigrants under the age of 30 are able to receive amnesty</w:t>
      </w:r>
      <w:r w:rsidRPr="00896825">
        <w:rPr>
          <w:sz w:val="16"/>
        </w:rPr>
        <w:t xml:space="preserve">. Many </w:t>
      </w:r>
      <w:r w:rsidRPr="00896825">
        <w:rPr>
          <w:u w:val="single"/>
        </w:rPr>
        <w:t xml:space="preserve">illegal </w:t>
      </w:r>
      <w:r w:rsidRPr="00896825">
        <w:rPr>
          <w:highlight w:val="green"/>
          <w:u w:val="single"/>
        </w:rPr>
        <w:t xml:space="preserve">immigrants will </w:t>
      </w:r>
      <w:r w:rsidRPr="00896825">
        <w:rPr>
          <w:b/>
          <w:highlight w:val="green"/>
          <w:u w:val="single"/>
        </w:rPr>
        <w:t xml:space="preserve">fraudulently claim </w:t>
      </w:r>
      <w:r w:rsidRPr="00896825">
        <w:rPr>
          <w:highlight w:val="green"/>
          <w:u w:val="single"/>
        </w:rPr>
        <w:t>they came</w:t>
      </w:r>
      <w:r w:rsidRPr="00896825">
        <w:rPr>
          <w:u w:val="single"/>
        </w:rPr>
        <w:t xml:space="preserve"> here </w:t>
      </w:r>
      <w:r w:rsidRPr="00896825">
        <w:rPr>
          <w:highlight w:val="green"/>
          <w:u w:val="single"/>
        </w:rPr>
        <w:t>as children</w:t>
      </w:r>
      <w:r w:rsidRPr="00896825">
        <w:rPr>
          <w:sz w:val="16"/>
        </w:rPr>
        <w:t xml:space="preserve"> or are under 30. And the federal government has no way to check whether their claims are true or not. The DREAM Act will only encourage more illegal immigration. One only needs to look at history to see how amnesty has played out in the past. The 1986 amnesty legislation legalized about three million illegal immigrants. But rather than put an end to illegal immigration, </w:t>
      </w:r>
      <w:r w:rsidRPr="00896825">
        <w:rPr>
          <w:u w:val="single"/>
        </w:rPr>
        <w:t xml:space="preserve">the amnesty only encouraged </w:t>
      </w:r>
      <w:proofErr w:type="spellStart"/>
      <w:r w:rsidRPr="00896825">
        <w:rPr>
          <w:u w:val="single"/>
        </w:rPr>
        <w:t>more.</w:t>
      </w:r>
      <w:r w:rsidRPr="00896825">
        <w:rPr>
          <w:sz w:val="16"/>
        </w:rPr>
        <w:t>There</w:t>
      </w:r>
      <w:proofErr w:type="spellEnd"/>
      <w:r w:rsidRPr="00896825">
        <w:rPr>
          <w:sz w:val="16"/>
        </w:rPr>
        <w:t xml:space="preserve"> are at least 11 million illegal immigrants in the U.S. Mr. Sosa claims that opposing amnesty will alienate Hispanic voters. But the facts tell a different story. During the November 2010 midterm elections, the Republican Party had historic levels of Hispanic support. In fact, exit polls showed that 38% of Hispanic voters cast ballots for House Republican candidates. This is more than in 2008 or 2006. Many Hispanic voters support efforts to enforce our immigration laws. Republican Latino candidates in Florida, New Mexico and Nevada – all of which have large Hispanic populations – won statewide races while calling for enhanced border security and enforcement of immigration laws. And all five newly elected Hispanic Members of Congress are Republicans. This is a good trend for the GOP. </w:t>
      </w:r>
      <w:r w:rsidRPr="00896825">
        <w:rPr>
          <w:highlight w:val="green"/>
          <w:u w:val="single"/>
        </w:rPr>
        <w:t>The</w:t>
      </w:r>
      <w:r w:rsidRPr="00896825">
        <w:rPr>
          <w:u w:val="single"/>
        </w:rPr>
        <w:t xml:space="preserve"> pro-enforcement </w:t>
      </w:r>
      <w:r w:rsidRPr="00896825">
        <w:rPr>
          <w:highlight w:val="green"/>
          <w:u w:val="single"/>
        </w:rPr>
        <w:t>movement</w:t>
      </w:r>
      <w:r w:rsidRPr="00896825">
        <w:rPr>
          <w:u w:val="single"/>
        </w:rPr>
        <w:t xml:space="preserve"> is not Republican, it is American. And it </w:t>
      </w:r>
      <w:r w:rsidRPr="00896825">
        <w:rPr>
          <w:highlight w:val="green"/>
          <w:u w:val="single"/>
        </w:rPr>
        <w:t>is</w:t>
      </w:r>
      <w:r w:rsidRPr="00896825">
        <w:rPr>
          <w:u w:val="single"/>
        </w:rPr>
        <w:t xml:space="preserve"> not anti-Hispanic, it is </w:t>
      </w:r>
      <w:r w:rsidRPr="00896825">
        <w:rPr>
          <w:highlight w:val="green"/>
          <w:u w:val="single"/>
        </w:rPr>
        <w:t>pro-rule-of-law</w:t>
      </w:r>
      <w:r w:rsidRPr="00896825">
        <w:rPr>
          <w:u w:val="single"/>
        </w:rPr>
        <w:t>.</w:t>
      </w:r>
      <w:r w:rsidRPr="00896825">
        <w:rPr>
          <w:sz w:val="16"/>
        </w:rPr>
        <w:t xml:space="preserve"> To attract more Hispanic voters in the future, Republicans should continue to emphasize our shared desire for economic growth, better schools, and strong national security. Mr. Sosa, you are entitled to your own views. But </w:t>
      </w:r>
      <w:r w:rsidRPr="00896825">
        <w:rPr>
          <w:u w:val="single"/>
        </w:rPr>
        <w:t xml:space="preserve">the </w:t>
      </w:r>
      <w:r w:rsidRPr="00896825">
        <w:rPr>
          <w:b/>
          <w:u w:val="single"/>
        </w:rPr>
        <w:t>rule of law</w:t>
      </w:r>
      <w:r w:rsidRPr="00896825">
        <w:rPr>
          <w:u w:val="single"/>
        </w:rPr>
        <w:t xml:space="preserve"> is as American as apple pie – not amnesty.</w:t>
      </w:r>
    </w:p>
    <w:p w:rsidR="00DF167D" w:rsidRDefault="00DF167D" w:rsidP="00DF167D">
      <w:pPr>
        <w:pStyle w:val="Heading4"/>
      </w:pPr>
      <w:r>
        <w:t xml:space="preserve">No impact to economic decline – resiliency and empirics – best data  </w:t>
      </w:r>
    </w:p>
    <w:p w:rsidR="00DF167D" w:rsidRDefault="00DF167D" w:rsidP="00DF167D">
      <w:pPr>
        <w:rPr>
          <w:sz w:val="16"/>
          <w:szCs w:val="16"/>
        </w:rPr>
      </w:pPr>
      <w:proofErr w:type="spellStart"/>
      <w:r>
        <w:rPr>
          <w:rStyle w:val="Style13ptBold"/>
        </w:rPr>
        <w:t>Drezner</w:t>
      </w:r>
      <w:proofErr w:type="spellEnd"/>
      <w:r>
        <w:rPr>
          <w:rStyle w:val="Style13ptBold"/>
        </w:rPr>
        <w:t xml:space="preserve"> ’14 </w:t>
      </w:r>
      <w:r w:rsidRPr="00AC77D5">
        <w:rPr>
          <w:sz w:val="16"/>
          <w:szCs w:val="16"/>
        </w:rPr>
        <w:t xml:space="preserve">(Daniel; January 2014; M.A. in Economics and </w:t>
      </w:r>
      <w:r>
        <w:rPr>
          <w:sz w:val="16"/>
          <w:szCs w:val="16"/>
        </w:rPr>
        <w:t xml:space="preserve">Ph.D. </w:t>
      </w:r>
      <w:r w:rsidRPr="00AC77D5">
        <w:rPr>
          <w:sz w:val="16"/>
          <w:szCs w:val="16"/>
        </w:rPr>
        <w:t xml:space="preserve">in Political Science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Cambridge University Press, “The System Worked: Global Economic Governance during the Great Recession,” </w:t>
      </w:r>
      <w:hyperlink r:id="rId43" w:history="1">
        <w:r w:rsidRPr="00304B51">
          <w:rPr>
            <w:rStyle w:val="Hyperlink"/>
            <w:sz w:val="16"/>
            <w:szCs w:val="16"/>
          </w:rPr>
          <w:t>https://developmentthesis.files.wordpress.com/2014/04/66-1-drezner.pdf)</w:t>
        </w:r>
      </w:hyperlink>
    </w:p>
    <w:p w:rsidR="00DF167D" w:rsidRPr="00E91DA6" w:rsidRDefault="00DF167D" w:rsidP="00DF167D">
      <w:pPr>
        <w:rPr>
          <w:sz w:val="16"/>
        </w:rPr>
      </w:pPr>
      <w:r w:rsidRPr="008D40FE">
        <w:rPr>
          <w:sz w:val="16"/>
        </w:rPr>
        <w:t xml:space="preserve">Other </w:t>
      </w:r>
      <w:r w:rsidRPr="008A35AB">
        <w:rPr>
          <w:highlight w:val="green"/>
          <w:u w:val="single"/>
        </w:rPr>
        <w:t>cross-border flows</w:t>
      </w:r>
      <w:r w:rsidRPr="008D40FE">
        <w:rPr>
          <w:sz w:val="16"/>
        </w:rPr>
        <w:t xml:space="preserve"> have also </w:t>
      </w:r>
      <w:r w:rsidRPr="008A35AB">
        <w:rPr>
          <w:highlight w:val="green"/>
          <w:u w:val="single"/>
        </w:rPr>
        <w:t>rebounded</w:t>
      </w:r>
      <w:r w:rsidRPr="00822FD8">
        <w:rPr>
          <w:u w:val="single"/>
        </w:rPr>
        <w:t xml:space="preserve"> from Great Recession lows. Total</w:t>
      </w:r>
      <w:r w:rsidRPr="008D40FE">
        <w:rPr>
          <w:sz w:val="16"/>
        </w:rPr>
        <w:t xml:space="preserve"> cross-border capital </w:t>
      </w:r>
      <w:r w:rsidRPr="00822FD8">
        <w:rPr>
          <w:u w:val="single"/>
        </w:rPr>
        <w:t>flows are still below 2007 highs</w:t>
      </w:r>
      <w:r w:rsidRPr="008D40FE">
        <w:rPr>
          <w:sz w:val="16"/>
        </w:rPr>
        <w:t xml:space="preserve">, but even financial analysts acknowledge that those </w:t>
      </w:r>
      <w:proofErr w:type="spellStart"/>
      <w:r w:rsidRPr="008D40FE">
        <w:rPr>
          <w:sz w:val="16"/>
        </w:rPr>
        <w:t>precrisis</w:t>
      </w:r>
      <w:proofErr w:type="spellEnd"/>
      <w:r w:rsidRPr="008D40FE">
        <w:rPr>
          <w:sz w:val="16"/>
        </w:rPr>
        <w:t xml:space="preserve"> flows were due to several unsustainable trends, including excessive leverage and the carry trade.38 The more </w:t>
      </w:r>
      <w:r w:rsidRPr="00822FD8">
        <w:rPr>
          <w:u w:val="single"/>
        </w:rPr>
        <w:t>resilient components of cross-border capital flows have rebounded well. Global</w:t>
      </w:r>
      <w:r w:rsidRPr="008D40FE">
        <w:rPr>
          <w:sz w:val="16"/>
        </w:rPr>
        <w:t xml:space="preserve"> foreign direct </w:t>
      </w:r>
      <w:r w:rsidRPr="00822FD8">
        <w:rPr>
          <w:u w:val="single"/>
        </w:rPr>
        <w:t>investment</w:t>
      </w:r>
      <w:r w:rsidRPr="008D40FE">
        <w:rPr>
          <w:sz w:val="16"/>
        </w:rPr>
        <w:t xml:space="preserve"> (</w:t>
      </w:r>
      <w:proofErr w:type="spellStart"/>
      <w:r w:rsidRPr="008D40FE">
        <w:rPr>
          <w:sz w:val="16"/>
        </w:rPr>
        <w:t>fdi</w:t>
      </w:r>
      <w:proofErr w:type="spellEnd"/>
      <w:r w:rsidRPr="008D40FE">
        <w:rPr>
          <w:sz w:val="16"/>
        </w:rPr>
        <w:t xml:space="preserve">) </w:t>
      </w:r>
      <w:r w:rsidRPr="00822FD8">
        <w:rPr>
          <w:u w:val="single"/>
        </w:rPr>
        <w:t>returned to robust levels</w:t>
      </w:r>
      <w:r w:rsidRPr="008D40FE">
        <w:rPr>
          <w:sz w:val="16"/>
        </w:rPr>
        <w:t xml:space="preserve">. The </w:t>
      </w:r>
      <w:proofErr w:type="spellStart"/>
      <w:r w:rsidRPr="008D40FE">
        <w:rPr>
          <w:sz w:val="16"/>
        </w:rPr>
        <w:t>precrisis</w:t>
      </w:r>
      <w:proofErr w:type="spellEnd"/>
      <w:r w:rsidRPr="008D40FE">
        <w:rPr>
          <w:sz w:val="16"/>
        </w:rPr>
        <w:t xml:space="preserve"> average of </w:t>
      </w:r>
      <w:proofErr w:type="spellStart"/>
      <w:r w:rsidRPr="008D40FE">
        <w:rPr>
          <w:sz w:val="16"/>
        </w:rPr>
        <w:t>fdi</w:t>
      </w:r>
      <w:proofErr w:type="spellEnd"/>
      <w:r w:rsidRPr="008D40FE">
        <w:rPr>
          <w:sz w:val="16"/>
        </w:rPr>
        <w:t xml:space="preserve"> inflows between 2005 and 2007 was $1.49 trillion. The </w:t>
      </w:r>
      <w:proofErr w:type="spellStart"/>
      <w:r w:rsidRPr="008D40FE">
        <w:rPr>
          <w:sz w:val="16"/>
        </w:rPr>
        <w:t>postcrisis</w:t>
      </w:r>
      <w:proofErr w:type="spellEnd"/>
      <w:r w:rsidRPr="008D40FE">
        <w:rPr>
          <w:sz w:val="16"/>
        </w:rPr>
        <w:t xml:space="preserve"> three-year </w:t>
      </w:r>
      <w:proofErr w:type="spellStart"/>
      <w:r w:rsidRPr="008D40FE">
        <w:rPr>
          <w:sz w:val="16"/>
        </w:rPr>
        <w:t>fdi</w:t>
      </w:r>
      <w:proofErr w:type="spellEnd"/>
      <w:r w:rsidRPr="008D40FE">
        <w:rPr>
          <w:sz w:val="16"/>
        </w:rPr>
        <w:t xml:space="preserve"> inflow average, between 2010 and 2012, was $1.47 trillion—a negligible difference.39 Furthermore, as with economic growth more generally, </w:t>
      </w:r>
      <w:r w:rsidRPr="00822FD8">
        <w:rPr>
          <w:u w:val="single"/>
        </w:rPr>
        <w:t xml:space="preserve">an increasing proportion of </w:t>
      </w:r>
      <w:proofErr w:type="spellStart"/>
      <w:r w:rsidRPr="00822FD8">
        <w:rPr>
          <w:u w:val="single"/>
        </w:rPr>
        <w:t>fdi</w:t>
      </w:r>
      <w:proofErr w:type="spellEnd"/>
      <w:r w:rsidRPr="00822FD8">
        <w:rPr>
          <w:u w:val="single"/>
        </w:rPr>
        <w:t xml:space="preserve"> was targeted at the developing world. Multiple</w:t>
      </w:r>
      <w:r w:rsidRPr="008D40FE">
        <w:rPr>
          <w:sz w:val="16"/>
        </w:rPr>
        <w:t xml:space="preserve"> private sector </w:t>
      </w:r>
      <w:r w:rsidRPr="00822FD8">
        <w:rPr>
          <w:u w:val="single"/>
        </w:rPr>
        <w:t>analyses conclude</w:t>
      </w:r>
      <w:r w:rsidRPr="008D40FE">
        <w:rPr>
          <w:sz w:val="16"/>
        </w:rPr>
        <w:t xml:space="preserve"> that </w:t>
      </w:r>
      <w:r w:rsidRPr="00822FD8">
        <w:rPr>
          <w:u w:val="single"/>
        </w:rPr>
        <w:t xml:space="preserve">global foreign investment </w:t>
      </w:r>
      <w:r w:rsidRPr="008A35AB">
        <w:rPr>
          <w:highlight w:val="green"/>
          <w:u w:val="single"/>
        </w:rPr>
        <w:t>assets have fully recovered</w:t>
      </w:r>
      <w:r w:rsidRPr="008D40FE">
        <w:rPr>
          <w:sz w:val="16"/>
        </w:rPr>
        <w:t xml:space="preserve"> from the financial crisis </w:t>
      </w:r>
      <w:r w:rsidRPr="008A35AB">
        <w:rPr>
          <w:highlight w:val="green"/>
          <w:u w:val="single"/>
        </w:rPr>
        <w:t>and are</w:t>
      </w:r>
      <w:r w:rsidRPr="008D40FE">
        <w:rPr>
          <w:sz w:val="16"/>
        </w:rPr>
        <w:t xml:space="preserve"> now </w:t>
      </w:r>
      <w:r w:rsidRPr="008A35AB">
        <w:rPr>
          <w:highlight w:val="green"/>
          <w:u w:val="single"/>
        </w:rPr>
        <w:t>valued</w:t>
      </w:r>
      <w:r w:rsidRPr="00822FD8">
        <w:rPr>
          <w:u w:val="single"/>
        </w:rPr>
        <w:t xml:space="preserve"> at 10–15 percent </w:t>
      </w:r>
      <w:r w:rsidRPr="008A35AB">
        <w:rPr>
          <w:highlight w:val="green"/>
          <w:u w:val="single"/>
        </w:rPr>
        <w:t>higher than</w:t>
      </w:r>
      <w:r w:rsidRPr="008D40FE">
        <w:rPr>
          <w:sz w:val="16"/>
        </w:rPr>
        <w:t xml:space="preserve"> at their </w:t>
      </w:r>
      <w:proofErr w:type="spellStart"/>
      <w:r w:rsidRPr="008A35AB">
        <w:rPr>
          <w:highlight w:val="green"/>
          <w:u w:val="single"/>
        </w:rPr>
        <w:t>precrisis</w:t>
      </w:r>
      <w:proofErr w:type="spellEnd"/>
      <w:r w:rsidRPr="008A35AB">
        <w:rPr>
          <w:highlight w:val="green"/>
          <w:u w:val="single"/>
        </w:rPr>
        <w:t xml:space="preserve"> highs</w:t>
      </w:r>
      <w:r w:rsidRPr="008D40FE">
        <w:rPr>
          <w:sz w:val="16"/>
        </w:rPr>
        <w:t xml:space="preserve">. Remittances from migrant workers have also become an increasingly important revenue stream to the developing world—and </w:t>
      </w:r>
      <w:r w:rsidRPr="008A35AB">
        <w:rPr>
          <w:highlight w:val="green"/>
          <w:u w:val="single"/>
        </w:rPr>
        <w:t>the 2008</w:t>
      </w:r>
      <w:r w:rsidRPr="00822FD8">
        <w:rPr>
          <w:u w:val="single"/>
        </w:rPr>
        <w:t xml:space="preserve"> financial </w:t>
      </w:r>
      <w:r w:rsidRPr="008A35AB">
        <w:rPr>
          <w:highlight w:val="green"/>
          <w:u w:val="single"/>
        </w:rPr>
        <w:t xml:space="preserve">crisis </w:t>
      </w:r>
      <w:r w:rsidRPr="008A35AB">
        <w:rPr>
          <w:b/>
          <w:highlight w:val="green"/>
          <w:u w:val="single"/>
        </w:rPr>
        <w:t>barely dented</w:t>
      </w:r>
      <w:r w:rsidRPr="00822FD8">
        <w:rPr>
          <w:b/>
          <w:u w:val="single"/>
        </w:rPr>
        <w:t xml:space="preserve"> that </w:t>
      </w:r>
      <w:r w:rsidRPr="008A35AB">
        <w:rPr>
          <w:b/>
          <w:highlight w:val="green"/>
          <w:u w:val="single"/>
        </w:rPr>
        <w:t>income</w:t>
      </w:r>
      <w:r w:rsidRPr="00822FD8">
        <w:rPr>
          <w:u w:val="single"/>
        </w:rPr>
        <w:t xml:space="preserve"> stream</w:t>
      </w:r>
      <w:r w:rsidRPr="008D40FE">
        <w:rPr>
          <w:sz w:val="16"/>
        </w:rPr>
        <w:t xml:space="preserve">. Cross-border remittances to developing countries quickly rebounded to </w:t>
      </w:r>
      <w:proofErr w:type="spellStart"/>
      <w:r w:rsidRPr="008D40FE">
        <w:rPr>
          <w:sz w:val="16"/>
        </w:rPr>
        <w:t>precrisis</w:t>
      </w:r>
      <w:proofErr w:type="spellEnd"/>
      <w:r w:rsidRPr="008D40FE">
        <w:rPr>
          <w:sz w:val="16"/>
        </w:rPr>
        <w:t xml:space="preserve"> levels and then rose to an estimated all-time high of $389 billion in 2012. Total </w:t>
      </w:r>
      <w:proofErr w:type="spellStart"/>
      <w:r w:rsidRPr="008D40FE">
        <w:rPr>
          <w:sz w:val="16"/>
        </w:rPr>
        <w:t>crossborder</w:t>
      </w:r>
      <w:proofErr w:type="spellEnd"/>
      <w:r w:rsidRPr="008D40FE">
        <w:rPr>
          <w:sz w:val="16"/>
        </w:rPr>
        <w:t xml:space="preserve"> remittances were more than $519 billion in 2012 and are estimated to exceed $700 billion by 2016.40 Excluding intra-European bank lending, other cross-border capital flows now approximate </w:t>
      </w:r>
      <w:proofErr w:type="spellStart"/>
      <w:r w:rsidRPr="008D40FE">
        <w:rPr>
          <w:sz w:val="16"/>
        </w:rPr>
        <w:t>precrisis</w:t>
      </w:r>
      <w:proofErr w:type="spellEnd"/>
      <w:r w:rsidRPr="008D40FE">
        <w:rPr>
          <w:sz w:val="16"/>
        </w:rPr>
        <w:t xml:space="preserve"> levels. At the same time, the McKinsey Global Institute estimates that </w:t>
      </w:r>
      <w:r w:rsidRPr="00822FD8">
        <w:rPr>
          <w:u w:val="single"/>
        </w:rPr>
        <w:t>current</w:t>
      </w:r>
      <w:r w:rsidRPr="008D40FE">
        <w:rPr>
          <w:sz w:val="16"/>
        </w:rPr>
        <w:t xml:space="preserve"> account </w:t>
      </w:r>
      <w:r w:rsidRPr="008A35AB">
        <w:rPr>
          <w:highlight w:val="green"/>
          <w:u w:val="single"/>
        </w:rPr>
        <w:t>imbalances</w:t>
      </w:r>
      <w:r w:rsidRPr="00DA4D46">
        <w:rPr>
          <w:u w:val="single"/>
        </w:rPr>
        <w:t xml:space="preserve"> have </w:t>
      </w:r>
      <w:r w:rsidRPr="008A35AB">
        <w:rPr>
          <w:b/>
          <w:highlight w:val="green"/>
          <w:u w:val="single"/>
        </w:rPr>
        <w:t>shrunk by 30 percent</w:t>
      </w:r>
      <w:r w:rsidRPr="00822FD8">
        <w:rPr>
          <w:u w:val="single"/>
        </w:rPr>
        <w:t xml:space="preserve"> since the start of the 2008</w:t>
      </w:r>
      <w:r w:rsidRPr="008D40FE">
        <w:rPr>
          <w:sz w:val="16"/>
        </w:rPr>
        <w:t xml:space="preserve"> financial crisis.41 </w:t>
      </w:r>
      <w:r w:rsidRPr="00822FD8">
        <w:rPr>
          <w:u w:val="single"/>
        </w:rPr>
        <w:t xml:space="preserve">With </w:t>
      </w:r>
      <w:proofErr w:type="spellStart"/>
      <w:r w:rsidRPr="00822FD8">
        <w:rPr>
          <w:u w:val="single"/>
        </w:rPr>
        <w:t>fdi</w:t>
      </w:r>
      <w:proofErr w:type="spellEnd"/>
      <w:r w:rsidRPr="00822FD8">
        <w:rPr>
          <w:u w:val="single"/>
        </w:rPr>
        <w:t xml:space="preserve"> and remittances now occupying</w:t>
      </w:r>
      <w:r w:rsidRPr="008D40FE">
        <w:rPr>
          <w:sz w:val="16"/>
        </w:rPr>
        <w:t xml:space="preserve"> a greater share of</w:t>
      </w:r>
      <w:r w:rsidRPr="00822FD8">
        <w:rPr>
          <w:u w:val="single"/>
        </w:rPr>
        <w:t xml:space="preserve"> cross-border capital flows, </w:t>
      </w:r>
      <w:r w:rsidRPr="008A35AB">
        <w:rPr>
          <w:highlight w:val="green"/>
          <w:u w:val="single"/>
        </w:rPr>
        <w:t xml:space="preserve">they are </w:t>
      </w:r>
      <w:r w:rsidRPr="008A35AB">
        <w:rPr>
          <w:b/>
          <w:highlight w:val="green"/>
          <w:u w:val="single"/>
        </w:rPr>
        <w:t>far more resilient</w:t>
      </w:r>
      <w:r w:rsidRPr="008A35AB">
        <w:rPr>
          <w:highlight w:val="green"/>
          <w:u w:val="single"/>
        </w:rPr>
        <w:t xml:space="preserve"> to</w:t>
      </w:r>
      <w:r w:rsidRPr="00822FD8">
        <w:rPr>
          <w:u w:val="single"/>
        </w:rPr>
        <w:t xml:space="preserve"> financial </w:t>
      </w:r>
      <w:r w:rsidRPr="008A35AB">
        <w:rPr>
          <w:highlight w:val="green"/>
          <w:u w:val="single"/>
        </w:rPr>
        <w:t xml:space="preserve">shocks than </w:t>
      </w:r>
      <w:proofErr w:type="spellStart"/>
      <w:r w:rsidRPr="008A35AB">
        <w:rPr>
          <w:highlight w:val="green"/>
          <w:u w:val="single"/>
        </w:rPr>
        <w:t>precrisis</w:t>
      </w:r>
      <w:proofErr w:type="spellEnd"/>
      <w:r w:rsidRPr="00822FD8">
        <w:rPr>
          <w:u w:val="single"/>
        </w:rPr>
        <w:t xml:space="preserve"> capital </w:t>
      </w:r>
      <w:r w:rsidRPr="008A35AB">
        <w:rPr>
          <w:highlight w:val="green"/>
          <w:u w:val="single"/>
        </w:rPr>
        <w:t>markets</w:t>
      </w:r>
      <w:r w:rsidRPr="00822FD8">
        <w:rPr>
          <w:u w:val="single"/>
        </w:rPr>
        <w:t>. The final</w:t>
      </w:r>
      <w:r w:rsidRPr="008D40FE">
        <w:rPr>
          <w:sz w:val="16"/>
        </w:rPr>
        <w:t xml:space="preserve"> significant </w:t>
      </w:r>
      <w:r w:rsidRPr="00822FD8">
        <w:rPr>
          <w:u w:val="single"/>
        </w:rPr>
        <w:t xml:space="preserve">outcome addresses a </w:t>
      </w:r>
      <w:r w:rsidRPr="00822FD8">
        <w:rPr>
          <w:b/>
          <w:u w:val="single"/>
        </w:rPr>
        <w:t>dog that hasn’t barked</w:t>
      </w:r>
      <w:r w:rsidRPr="00822FD8">
        <w:rPr>
          <w:u w:val="single"/>
        </w:rPr>
        <w:t>: the effect of</w:t>
      </w:r>
      <w:r w:rsidRPr="008D40FE">
        <w:rPr>
          <w:sz w:val="16"/>
        </w:rPr>
        <w:t xml:space="preserve"> the Great </w:t>
      </w:r>
      <w:r w:rsidRPr="00822FD8">
        <w:rPr>
          <w:u w:val="single"/>
        </w:rPr>
        <w:t>Recession on cross-border conflict and violence</w:t>
      </w:r>
      <w:r w:rsidRPr="008D40FE">
        <w:rPr>
          <w:sz w:val="16"/>
        </w:rPr>
        <w:t xml:space="preserve">. During the initial stages of the crisis, </w:t>
      </w:r>
      <w:r w:rsidRPr="00822FD8">
        <w:rPr>
          <w:u w:val="single"/>
        </w:rPr>
        <w:t xml:space="preserve">multiple </w:t>
      </w:r>
      <w:r w:rsidRPr="008A35AB">
        <w:rPr>
          <w:highlight w:val="green"/>
          <w:u w:val="single"/>
        </w:rPr>
        <w:t>analysts asserted</w:t>
      </w:r>
      <w:r w:rsidRPr="008D40FE">
        <w:rPr>
          <w:sz w:val="16"/>
        </w:rPr>
        <w:t xml:space="preserve"> that the </w:t>
      </w:r>
      <w:r w:rsidRPr="00822FD8">
        <w:rPr>
          <w:u w:val="single"/>
        </w:rPr>
        <w:t xml:space="preserve">financial </w:t>
      </w:r>
      <w:r w:rsidRPr="008A35AB">
        <w:rPr>
          <w:highlight w:val="green"/>
          <w:u w:val="single"/>
        </w:rPr>
        <w:t>crisis would lead</w:t>
      </w:r>
      <w:r w:rsidRPr="00822FD8">
        <w:rPr>
          <w:u w:val="single"/>
        </w:rPr>
        <w:t xml:space="preserve"> states </w:t>
      </w:r>
      <w:r w:rsidRPr="008A35AB">
        <w:rPr>
          <w:highlight w:val="green"/>
          <w:u w:val="single"/>
        </w:rPr>
        <w:t>to</w:t>
      </w:r>
      <w:r w:rsidRPr="00822FD8">
        <w:rPr>
          <w:u w:val="single"/>
        </w:rPr>
        <w:t xml:space="preserve"> increase their use of </w:t>
      </w:r>
      <w:r w:rsidRPr="008A35AB">
        <w:rPr>
          <w:highlight w:val="green"/>
          <w:u w:val="single"/>
        </w:rPr>
        <w:t>force</w:t>
      </w:r>
      <w:r w:rsidRPr="008D40FE">
        <w:rPr>
          <w:sz w:val="16"/>
        </w:rPr>
        <w:t xml:space="preserve"> as a tool </w:t>
      </w:r>
      <w:r w:rsidRPr="00822FD8">
        <w:rPr>
          <w:u w:val="single"/>
        </w:rPr>
        <w:t>for staying in power</w:t>
      </w:r>
      <w:r w:rsidRPr="008D40FE">
        <w:rPr>
          <w:sz w:val="16"/>
        </w:rPr>
        <w:t xml:space="preserve">.42 They voiced genuine concern that the global economic downturn would lead to an increase in conflict—whether through greater internal repression, diversionary wars, arms races, or a ratcheting up of great power conflict. Violence in the Middle East, border disputes in the South China Sea, and even the disruptions of the Occupy movement fueled impressions of a surge in global public disorder. The </w:t>
      </w:r>
      <w:r w:rsidRPr="008A35AB">
        <w:rPr>
          <w:b/>
          <w:highlight w:val="green"/>
          <w:u w:val="single"/>
        </w:rPr>
        <w:t>aggregate data suggest otherwise</w:t>
      </w:r>
      <w:r w:rsidRPr="008D40FE">
        <w:rPr>
          <w:sz w:val="16"/>
        </w:rPr>
        <w:t>, however. The Institute for Economics and Peace has concluded that “</w:t>
      </w:r>
      <w:r w:rsidRPr="008D40FE">
        <w:rPr>
          <w:u w:val="single"/>
        </w:rPr>
        <w:t xml:space="preserve">the average level of </w:t>
      </w:r>
      <w:r w:rsidRPr="008A35AB">
        <w:rPr>
          <w:highlight w:val="green"/>
          <w:u w:val="single"/>
        </w:rPr>
        <w:t>peace</w:t>
      </w:r>
      <w:r w:rsidRPr="00DA4D46">
        <w:rPr>
          <w:u w:val="single"/>
        </w:rPr>
        <w:t xml:space="preserve">fulness </w:t>
      </w:r>
      <w:r w:rsidRPr="008A35AB">
        <w:rPr>
          <w:highlight w:val="green"/>
          <w:u w:val="single"/>
        </w:rPr>
        <w:t>in 2012 is</w:t>
      </w:r>
      <w:r w:rsidRPr="008D40FE">
        <w:rPr>
          <w:sz w:val="16"/>
        </w:rPr>
        <w:t xml:space="preserve"> approximately </w:t>
      </w:r>
      <w:r w:rsidRPr="008A35AB">
        <w:rPr>
          <w:b/>
          <w:highlight w:val="green"/>
          <w:u w:val="single"/>
        </w:rPr>
        <w:t>the same as</w:t>
      </w:r>
      <w:r w:rsidRPr="008D40FE">
        <w:rPr>
          <w:b/>
          <w:u w:val="single"/>
        </w:rPr>
        <w:t xml:space="preserve"> it was in </w:t>
      </w:r>
      <w:r w:rsidRPr="008A35AB">
        <w:rPr>
          <w:b/>
          <w:highlight w:val="green"/>
          <w:u w:val="single"/>
        </w:rPr>
        <w:t>2007</w:t>
      </w:r>
      <w:r w:rsidRPr="008D40FE">
        <w:rPr>
          <w:sz w:val="16"/>
        </w:rPr>
        <w:t xml:space="preserve">.”43 </w:t>
      </w:r>
      <w:r w:rsidRPr="008A35AB">
        <w:rPr>
          <w:highlight w:val="green"/>
          <w:u w:val="single"/>
        </w:rPr>
        <w:t>Interstate violence</w:t>
      </w:r>
      <w:r w:rsidRPr="008D40FE">
        <w:rPr>
          <w:sz w:val="16"/>
        </w:rPr>
        <w:t xml:space="preserve"> in particular </w:t>
      </w:r>
      <w:r w:rsidRPr="008D40FE">
        <w:rPr>
          <w:b/>
          <w:u w:val="single"/>
        </w:rPr>
        <w:t xml:space="preserve">has </w:t>
      </w:r>
      <w:r w:rsidRPr="008A35AB">
        <w:rPr>
          <w:b/>
          <w:highlight w:val="green"/>
          <w:u w:val="single"/>
        </w:rPr>
        <w:t>declined</w:t>
      </w:r>
      <w:r w:rsidRPr="008D40FE">
        <w:rPr>
          <w:u w:val="single"/>
        </w:rPr>
        <w:t xml:space="preserve"> since the start of the financial crisis, as have military expenditures</w:t>
      </w:r>
      <w:r w:rsidRPr="008D40FE">
        <w:rPr>
          <w:sz w:val="16"/>
        </w:rPr>
        <w:t xml:space="preserve"> in most sampled countries. Other </w:t>
      </w:r>
      <w:r w:rsidRPr="008A35AB">
        <w:rPr>
          <w:b/>
          <w:highlight w:val="green"/>
          <w:u w:val="single"/>
        </w:rPr>
        <w:t>studies confirm</w:t>
      </w:r>
      <w:r w:rsidRPr="008D40FE">
        <w:rPr>
          <w:sz w:val="16"/>
        </w:rPr>
        <w:t xml:space="preserve"> that the Great </w:t>
      </w:r>
      <w:r w:rsidRPr="008A35AB">
        <w:rPr>
          <w:b/>
          <w:highlight w:val="green"/>
          <w:u w:val="single"/>
        </w:rPr>
        <w:t>Recession has not triggered</w:t>
      </w:r>
      <w:r w:rsidRPr="008D40FE">
        <w:rPr>
          <w:b/>
          <w:u w:val="single"/>
        </w:rPr>
        <w:t xml:space="preserve"> any </w:t>
      </w:r>
      <w:r w:rsidRPr="008A35AB">
        <w:rPr>
          <w:b/>
          <w:highlight w:val="green"/>
          <w:u w:val="single"/>
        </w:rPr>
        <w:t>increase in</w:t>
      </w:r>
      <w:r w:rsidRPr="008D40FE">
        <w:rPr>
          <w:b/>
          <w:u w:val="single"/>
        </w:rPr>
        <w:t xml:space="preserve"> violent </w:t>
      </w:r>
      <w:r w:rsidRPr="008A35AB">
        <w:rPr>
          <w:b/>
          <w:highlight w:val="green"/>
          <w:u w:val="single"/>
        </w:rPr>
        <w:t>conflict</w:t>
      </w:r>
      <w:r w:rsidRPr="008D40FE">
        <w:rPr>
          <w:sz w:val="16"/>
        </w:rPr>
        <w:t xml:space="preserve">, as </w:t>
      </w:r>
      <w:proofErr w:type="spellStart"/>
      <w:r w:rsidRPr="008D40FE">
        <w:rPr>
          <w:sz w:val="16"/>
        </w:rPr>
        <w:t>Lotta</w:t>
      </w:r>
      <w:proofErr w:type="spellEnd"/>
      <w:r w:rsidRPr="008D40FE">
        <w:rPr>
          <w:sz w:val="16"/>
        </w:rPr>
        <w:t xml:space="preserve"> </w:t>
      </w:r>
      <w:proofErr w:type="spellStart"/>
      <w:r w:rsidRPr="008D40FE">
        <w:rPr>
          <w:sz w:val="16"/>
        </w:rPr>
        <w:t>Themnér</w:t>
      </w:r>
      <w:proofErr w:type="spellEnd"/>
      <w:r w:rsidRPr="008D40FE">
        <w:rPr>
          <w:sz w:val="16"/>
        </w:rPr>
        <w:t xml:space="preserve"> and Peter </w:t>
      </w:r>
      <w:proofErr w:type="spellStart"/>
      <w:r w:rsidRPr="008D40FE">
        <w:rPr>
          <w:sz w:val="16"/>
        </w:rPr>
        <w:t>Wallensteen</w:t>
      </w:r>
      <w:proofErr w:type="spellEnd"/>
      <w:r w:rsidRPr="008D40FE">
        <w:rPr>
          <w:sz w:val="16"/>
        </w:rPr>
        <w:t xml:space="preserve"> conclude: </w:t>
      </w:r>
      <w:r w:rsidRPr="00DA4D46">
        <w:rPr>
          <w:sz w:val="16"/>
        </w:rPr>
        <w:t>“</w:t>
      </w:r>
      <w:r w:rsidRPr="00DA4D46">
        <w:rPr>
          <w:u w:val="single"/>
        </w:rPr>
        <w:t xml:space="preserve">[T]he </w:t>
      </w:r>
      <w:r w:rsidRPr="008A35AB">
        <w:rPr>
          <w:highlight w:val="green"/>
          <w:u w:val="single"/>
        </w:rPr>
        <w:t>pattern is</w:t>
      </w:r>
      <w:r w:rsidRPr="008D40FE">
        <w:rPr>
          <w:u w:val="single"/>
        </w:rPr>
        <w:t xml:space="preserve"> one of relative </w:t>
      </w:r>
      <w:r w:rsidRPr="008A35AB">
        <w:rPr>
          <w:highlight w:val="green"/>
          <w:u w:val="single"/>
        </w:rPr>
        <w:t>stability</w:t>
      </w:r>
      <w:r w:rsidRPr="008D40FE">
        <w:rPr>
          <w:sz w:val="16"/>
        </w:rPr>
        <w:t xml:space="preserve"> when we consider the trend for the past five years.”44 </w:t>
      </w:r>
      <w:r w:rsidRPr="008D40FE">
        <w:rPr>
          <w:u w:val="single"/>
        </w:rPr>
        <w:t>The secular decline in violence that started with</w:t>
      </w:r>
      <w:r w:rsidRPr="008D40FE">
        <w:rPr>
          <w:sz w:val="16"/>
        </w:rPr>
        <w:t xml:space="preserve"> the end of </w:t>
      </w:r>
      <w:r w:rsidRPr="008D40FE">
        <w:rPr>
          <w:u w:val="single"/>
        </w:rPr>
        <w:t>the Cold War has not been reversed</w:t>
      </w:r>
      <w:r w:rsidRPr="008D40FE">
        <w:rPr>
          <w:sz w:val="16"/>
        </w:rPr>
        <w:t>. Rogers Brubaker observes that “</w:t>
      </w:r>
      <w:r w:rsidRPr="008D40FE">
        <w:rPr>
          <w:u w:val="single"/>
        </w:rPr>
        <w:t>the crisis has not</w:t>
      </w:r>
      <w:r w:rsidRPr="008D40FE">
        <w:rPr>
          <w:sz w:val="16"/>
        </w:rPr>
        <w:t xml:space="preserve"> to date </w:t>
      </w:r>
      <w:r w:rsidRPr="008D40FE">
        <w:rPr>
          <w:u w:val="single"/>
        </w:rPr>
        <w:t>generated</w:t>
      </w:r>
      <w:r w:rsidRPr="008D40FE">
        <w:rPr>
          <w:sz w:val="16"/>
        </w:rPr>
        <w:t xml:space="preserve"> the surge in </w:t>
      </w:r>
      <w:r w:rsidRPr="008D40FE">
        <w:rPr>
          <w:u w:val="single"/>
        </w:rPr>
        <w:t>protectionist nationalism or ethnic exclusion</w:t>
      </w:r>
      <w:r w:rsidRPr="008D40FE">
        <w:rPr>
          <w:sz w:val="16"/>
        </w:rPr>
        <w:t xml:space="preserve"> that might have been expected.”45</w:t>
      </w:r>
    </w:p>
    <w:p w:rsidR="00DF167D" w:rsidRPr="005F0A97" w:rsidRDefault="00DF167D" w:rsidP="00DF167D"/>
    <w:p w:rsidR="00DF167D" w:rsidRPr="00DF167D" w:rsidRDefault="00DF167D" w:rsidP="00DF167D"/>
    <w:p w:rsidR="00DF167D" w:rsidRDefault="00DF167D" w:rsidP="00DF167D">
      <w:pPr>
        <w:pStyle w:val="Heading3"/>
      </w:pPr>
      <w:r>
        <w:t xml:space="preserve">----Ext. </w:t>
      </w:r>
      <w:r>
        <w:t>Can’t Solve</w:t>
      </w:r>
    </w:p>
    <w:p w:rsidR="00DF167D" w:rsidRDefault="00DF167D" w:rsidP="00DF167D">
      <w:pPr>
        <w:pStyle w:val="Heading4"/>
      </w:pPr>
      <w:r>
        <w:t xml:space="preserve">It makes the United States </w:t>
      </w:r>
      <w:r w:rsidRPr="00B73DCA">
        <w:rPr>
          <w:u w:val="single"/>
        </w:rPr>
        <w:t>look weak</w:t>
      </w:r>
      <w:r>
        <w:t xml:space="preserve"> on rule of law in terms of </w:t>
      </w:r>
      <w:r>
        <w:rPr>
          <w:u w:val="single"/>
        </w:rPr>
        <w:t>enforcement</w:t>
      </w:r>
      <w:r>
        <w:t>.</w:t>
      </w:r>
    </w:p>
    <w:p w:rsidR="00DF167D" w:rsidRDefault="00DF167D" w:rsidP="00DF167D">
      <w:pPr>
        <w:rPr>
          <w:sz w:val="16"/>
          <w:szCs w:val="16"/>
        </w:rPr>
      </w:pPr>
      <w:r w:rsidRPr="00896825">
        <w:rPr>
          <w:rStyle w:val="Style13ptBold"/>
        </w:rPr>
        <w:t>Olson ’17</w:t>
      </w:r>
      <w:r w:rsidRPr="00896825">
        <w:rPr>
          <w:sz w:val="16"/>
          <w:szCs w:val="16"/>
        </w:rPr>
        <w:t xml:space="preserve"> (Rick; veteran of the United States Marine Corps, and a graduate of Southern New Hampshire University with a BA in Social Science. Rick subsequently attended Massachusetts School of Law in Andover MA and is an avid hunter and shooter.; Granite </w:t>
      </w:r>
      <w:proofErr w:type="spellStart"/>
      <w:r w:rsidRPr="00896825">
        <w:rPr>
          <w:sz w:val="16"/>
          <w:szCs w:val="16"/>
        </w:rPr>
        <w:t>Grok</w:t>
      </w:r>
      <w:proofErr w:type="spellEnd"/>
      <w:r w:rsidRPr="00896825">
        <w:rPr>
          <w:sz w:val="16"/>
          <w:szCs w:val="16"/>
        </w:rPr>
        <w:t xml:space="preserve">; 9/5/17; “The Dream Act Is Not Law”; </w:t>
      </w:r>
      <w:hyperlink r:id="rId44" w:history="1">
        <w:r w:rsidRPr="00896825">
          <w:rPr>
            <w:rStyle w:val="Hyperlink"/>
            <w:sz w:val="16"/>
            <w:szCs w:val="16"/>
          </w:rPr>
          <w:t>http://granitegrok.com/blog/2017/09/dream-act-not-law</w:t>
        </w:r>
      </w:hyperlink>
      <w:r w:rsidRPr="00896825">
        <w:rPr>
          <w:sz w:val="16"/>
          <w:szCs w:val="16"/>
        </w:rPr>
        <w:t>; Accessed: 7/18/18; RY)</w:t>
      </w:r>
    </w:p>
    <w:p w:rsidR="00DF167D" w:rsidRDefault="00DF167D" w:rsidP="00DF167D">
      <w:pPr>
        <w:rPr>
          <w:sz w:val="16"/>
        </w:rPr>
      </w:pPr>
      <w:r w:rsidRPr="00B73DCA">
        <w:rPr>
          <w:sz w:val="16"/>
        </w:rPr>
        <w:t xml:space="preserve">There is no way around the definition: Succinctly put, </w:t>
      </w:r>
      <w:r w:rsidRPr="00B73DCA">
        <w:rPr>
          <w:highlight w:val="green"/>
          <w:u w:val="single"/>
        </w:rPr>
        <w:t>illegal immigration is</w:t>
      </w:r>
      <w:r w:rsidRPr="00B73DCA">
        <w:rPr>
          <w:sz w:val="16"/>
        </w:rPr>
        <w:t xml:space="preserve"> the </w:t>
      </w:r>
      <w:r w:rsidRPr="00896825">
        <w:rPr>
          <w:u w:val="single"/>
        </w:rPr>
        <w:t xml:space="preserve">unauthorized </w:t>
      </w:r>
      <w:r w:rsidRPr="00B73DCA">
        <w:rPr>
          <w:highlight w:val="green"/>
          <w:u w:val="single"/>
        </w:rPr>
        <w:t>entry</w:t>
      </w:r>
      <w:r w:rsidRPr="00896825">
        <w:rPr>
          <w:u w:val="single"/>
        </w:rPr>
        <w:t xml:space="preserve"> into the Country </w:t>
      </w:r>
      <w:r w:rsidRPr="00B73DCA">
        <w:rPr>
          <w:highlight w:val="green"/>
          <w:u w:val="single"/>
        </w:rPr>
        <w:t>by</w:t>
      </w:r>
      <w:r w:rsidRPr="00896825">
        <w:rPr>
          <w:u w:val="single"/>
        </w:rPr>
        <w:t xml:space="preserve"> foreign </w:t>
      </w:r>
      <w:r w:rsidRPr="00B73DCA">
        <w:rPr>
          <w:highlight w:val="green"/>
          <w:u w:val="single"/>
        </w:rPr>
        <w:t>nationals</w:t>
      </w:r>
      <w:r w:rsidRPr="00896825">
        <w:rPr>
          <w:u w:val="single"/>
        </w:rPr>
        <w:t xml:space="preserve"> </w:t>
      </w:r>
      <w:r w:rsidRPr="00B73DCA">
        <w:rPr>
          <w:highlight w:val="green"/>
          <w:u w:val="single"/>
        </w:rPr>
        <w:t>without permission</w:t>
      </w:r>
      <w:r w:rsidRPr="00B73DCA">
        <w:rPr>
          <w:sz w:val="16"/>
        </w:rPr>
        <w:t xml:space="preserve"> from the U.S. Government. Illegal Immigration violates immigration laws. </w:t>
      </w:r>
      <w:r w:rsidRPr="00896825">
        <w:rPr>
          <w:u w:val="single"/>
        </w:rPr>
        <w:t>Foreign nationals who overstay</w:t>
      </w:r>
      <w:r w:rsidRPr="00B73DCA">
        <w:rPr>
          <w:sz w:val="16"/>
        </w:rPr>
        <w:t xml:space="preserve"> their </w:t>
      </w:r>
      <w:r w:rsidRPr="00896825">
        <w:rPr>
          <w:u w:val="single"/>
        </w:rPr>
        <w:t>visas are also illegal immigrants</w:t>
      </w:r>
      <w:r w:rsidRPr="00B73DCA">
        <w:rPr>
          <w:sz w:val="16"/>
        </w:rPr>
        <w:t xml:space="preserve">. </w:t>
      </w:r>
      <w:r w:rsidRPr="00896825">
        <w:rPr>
          <w:u w:val="single"/>
        </w:rPr>
        <w:t>If a person</w:t>
      </w:r>
      <w:r w:rsidRPr="00B73DCA">
        <w:rPr>
          <w:sz w:val="16"/>
        </w:rPr>
        <w:t xml:space="preserve"> is in the United States, </w:t>
      </w:r>
      <w:r w:rsidRPr="00B73DCA">
        <w:rPr>
          <w:b/>
          <w:u w:val="single"/>
        </w:rPr>
        <w:t>not being a naturalized citizen</w:t>
      </w:r>
      <w:r w:rsidRPr="00896825">
        <w:rPr>
          <w:u w:val="single"/>
        </w:rPr>
        <w:t xml:space="preserve">, </w:t>
      </w:r>
      <w:r w:rsidRPr="00B73DCA">
        <w:rPr>
          <w:highlight w:val="green"/>
          <w:u w:val="single"/>
        </w:rPr>
        <w:t>they have violated</w:t>
      </w:r>
      <w:r w:rsidRPr="00896825">
        <w:rPr>
          <w:u w:val="single"/>
        </w:rPr>
        <w:t xml:space="preserve"> U.S. </w:t>
      </w:r>
      <w:r w:rsidRPr="00B73DCA">
        <w:rPr>
          <w:highlight w:val="green"/>
          <w:u w:val="single"/>
        </w:rPr>
        <w:t>Law</w:t>
      </w:r>
      <w:r w:rsidRPr="00896825">
        <w:rPr>
          <w:u w:val="single"/>
        </w:rPr>
        <w:t>.</w:t>
      </w:r>
      <w:r w:rsidRPr="00B73DCA">
        <w:rPr>
          <w:sz w:val="16"/>
        </w:rPr>
        <w:t xml:space="preserve"> They are “</w:t>
      </w:r>
      <w:proofErr w:type="spellStart"/>
      <w:r w:rsidRPr="00B73DCA">
        <w:rPr>
          <w:sz w:val="16"/>
        </w:rPr>
        <w:t>crimaliens</w:t>
      </w:r>
      <w:proofErr w:type="spellEnd"/>
      <w:r w:rsidRPr="00B73DCA">
        <w:rPr>
          <w:sz w:val="16"/>
        </w:rPr>
        <w:t xml:space="preserve">.” Deferred Action for Childhood Arrivals (Also known as DACA) operates on an unconstitutional executive order signed by President Obama on November 20, 2014. Obama was frustrated that Congress had yet again, failed to pass the DREAM Act legislation. </w:t>
      </w:r>
      <w:r w:rsidRPr="00B73DCA">
        <w:rPr>
          <w:highlight w:val="green"/>
          <w:u w:val="single"/>
        </w:rPr>
        <w:t>The</w:t>
      </w:r>
      <w:r w:rsidRPr="00B73DCA">
        <w:rPr>
          <w:sz w:val="16"/>
        </w:rPr>
        <w:t xml:space="preserve"> unconstitutional </w:t>
      </w:r>
      <w:r w:rsidRPr="00B73DCA">
        <w:rPr>
          <w:u w:val="single"/>
        </w:rPr>
        <w:t xml:space="preserve">executive </w:t>
      </w:r>
      <w:r w:rsidRPr="00B73DCA">
        <w:rPr>
          <w:highlight w:val="green"/>
          <w:u w:val="single"/>
        </w:rPr>
        <w:t>order</w:t>
      </w:r>
      <w:r w:rsidRPr="00B73DCA">
        <w:rPr>
          <w:sz w:val="16"/>
        </w:rPr>
        <w:t xml:space="preserve"> signed by the former president has </w:t>
      </w:r>
      <w:r w:rsidRPr="00B73DCA">
        <w:rPr>
          <w:highlight w:val="green"/>
          <w:u w:val="single"/>
        </w:rPr>
        <w:t>served as a</w:t>
      </w:r>
      <w:r w:rsidRPr="00B73DCA">
        <w:rPr>
          <w:u w:val="single"/>
        </w:rPr>
        <w:t xml:space="preserve">n </w:t>
      </w:r>
      <w:r w:rsidRPr="00B73DCA">
        <w:rPr>
          <w:b/>
          <w:u w:val="single"/>
        </w:rPr>
        <w:t xml:space="preserve">open borders </w:t>
      </w:r>
      <w:r w:rsidRPr="00B73DCA">
        <w:rPr>
          <w:b/>
          <w:highlight w:val="green"/>
          <w:u w:val="single"/>
        </w:rPr>
        <w:t>invitation</w:t>
      </w:r>
      <w:r w:rsidRPr="00B73DCA">
        <w:rPr>
          <w:sz w:val="16"/>
        </w:rPr>
        <w:t xml:space="preserve"> for people </w:t>
      </w:r>
      <w:r w:rsidRPr="00B73DCA">
        <w:rPr>
          <w:highlight w:val="green"/>
          <w:u w:val="single"/>
        </w:rPr>
        <w:t>to</w:t>
      </w:r>
      <w:r w:rsidRPr="00B73DCA">
        <w:rPr>
          <w:u w:val="single"/>
        </w:rPr>
        <w:t xml:space="preserve"> </w:t>
      </w:r>
      <w:proofErr w:type="spellStart"/>
      <w:r w:rsidRPr="00B73DCA">
        <w:rPr>
          <w:u w:val="single"/>
        </w:rPr>
        <w:t>surepticiously</w:t>
      </w:r>
      <w:proofErr w:type="spellEnd"/>
      <w:r w:rsidRPr="00B73DCA">
        <w:rPr>
          <w:u w:val="single"/>
        </w:rPr>
        <w:t xml:space="preserve"> </w:t>
      </w:r>
      <w:r w:rsidRPr="00B73DCA">
        <w:rPr>
          <w:highlight w:val="green"/>
          <w:u w:val="single"/>
        </w:rPr>
        <w:t>cross</w:t>
      </w:r>
      <w:r w:rsidRPr="00B73DCA">
        <w:rPr>
          <w:sz w:val="16"/>
        </w:rPr>
        <w:t xml:space="preserve"> our </w:t>
      </w:r>
      <w:r w:rsidRPr="00B73DCA">
        <w:rPr>
          <w:u w:val="single"/>
        </w:rPr>
        <w:t xml:space="preserve">international </w:t>
      </w:r>
      <w:r w:rsidRPr="00B73DCA">
        <w:rPr>
          <w:highlight w:val="green"/>
          <w:u w:val="single"/>
        </w:rPr>
        <w:t>borders</w:t>
      </w:r>
      <w:r w:rsidRPr="00B73DCA">
        <w:rPr>
          <w:u w:val="single"/>
        </w:rPr>
        <w:t xml:space="preserve"> or </w:t>
      </w:r>
      <w:r w:rsidRPr="00B73DCA">
        <w:rPr>
          <w:b/>
          <w:u w:val="single"/>
        </w:rPr>
        <w:t>overstay visas</w:t>
      </w:r>
      <w:r w:rsidRPr="00B73DCA">
        <w:rPr>
          <w:u w:val="single"/>
        </w:rPr>
        <w:t>.</w:t>
      </w:r>
      <w:r w:rsidRPr="00B73DCA">
        <w:rPr>
          <w:sz w:val="16"/>
        </w:rPr>
        <w:t xml:space="preserve"> Hans Von </w:t>
      </w:r>
      <w:proofErr w:type="spellStart"/>
      <w:r w:rsidRPr="00B73DCA">
        <w:rPr>
          <w:sz w:val="16"/>
        </w:rPr>
        <w:t>Spakovsky</w:t>
      </w:r>
      <w:proofErr w:type="spellEnd"/>
      <w:r w:rsidRPr="00B73DCA">
        <w:rPr>
          <w:sz w:val="16"/>
        </w:rPr>
        <w:t xml:space="preserve"> and David </w:t>
      </w:r>
      <w:proofErr w:type="spellStart"/>
      <w:r w:rsidRPr="00B73DCA">
        <w:rPr>
          <w:sz w:val="16"/>
        </w:rPr>
        <w:t>Inserra</w:t>
      </w:r>
      <w:proofErr w:type="spellEnd"/>
      <w:r w:rsidRPr="00B73DCA">
        <w:rPr>
          <w:sz w:val="16"/>
        </w:rPr>
        <w:t xml:space="preserve"> writing in The Hill at the time wrote, As a sovereign nation, </w:t>
      </w:r>
      <w:r w:rsidRPr="00B73DCA">
        <w:rPr>
          <w:u w:val="single"/>
        </w:rPr>
        <w:t>we have the right to decide who comes to the U.S.</w:t>
      </w:r>
      <w:r w:rsidRPr="00B73DCA">
        <w:rPr>
          <w:sz w:val="16"/>
        </w:rPr>
        <w:t xml:space="preserve"> Even if we doubled our current legal immigration quotas, there would still be people who would enter or remain in the U.S. illegally. </w:t>
      </w:r>
      <w:r w:rsidRPr="00B73DCA">
        <w:rPr>
          <w:highlight w:val="green"/>
          <w:u w:val="single"/>
        </w:rPr>
        <w:t>Enforcing</w:t>
      </w:r>
      <w:r w:rsidRPr="00B73DCA">
        <w:rPr>
          <w:u w:val="single"/>
        </w:rPr>
        <w:t xml:space="preserve"> our</w:t>
      </w:r>
      <w:r w:rsidRPr="00B73DCA">
        <w:rPr>
          <w:sz w:val="16"/>
        </w:rPr>
        <w:t xml:space="preserve"> immigration </w:t>
      </w:r>
      <w:r w:rsidRPr="00B73DCA">
        <w:rPr>
          <w:highlight w:val="green"/>
          <w:u w:val="single"/>
        </w:rPr>
        <w:t>laws</w:t>
      </w:r>
      <w:r w:rsidRPr="00B73DCA">
        <w:rPr>
          <w:u w:val="single"/>
        </w:rPr>
        <w:t xml:space="preserve"> encourages people to come to the U.S. legally and </w:t>
      </w:r>
      <w:r w:rsidRPr="00B73DCA">
        <w:rPr>
          <w:b/>
          <w:highlight w:val="green"/>
          <w:u w:val="single"/>
        </w:rPr>
        <w:t>discourages illegal immigration</w:t>
      </w:r>
      <w:r w:rsidRPr="00B73DCA">
        <w:rPr>
          <w:sz w:val="16"/>
        </w:rPr>
        <w:t xml:space="preserve">. Unfortunately, the U.S. government has for many years failed to faithfully enforce our immigration laws. This has inevitably encouraged more and more illegal immigration. </w:t>
      </w:r>
      <w:r w:rsidRPr="00B73DCA">
        <w:rPr>
          <w:u w:val="single"/>
        </w:rPr>
        <w:t xml:space="preserve">DACA is the pinnacle of non-enforcement; not only does it protect illegal immigrants from deportation, it </w:t>
      </w:r>
      <w:r w:rsidRPr="00B73DCA">
        <w:rPr>
          <w:b/>
          <w:u w:val="single"/>
        </w:rPr>
        <w:t>provides benefits</w:t>
      </w:r>
      <w:r w:rsidRPr="00B73DCA">
        <w:rPr>
          <w:sz w:val="16"/>
        </w:rPr>
        <w:t xml:space="preserve"> that by law are </w:t>
      </w:r>
      <w:r w:rsidRPr="00B73DCA">
        <w:rPr>
          <w:u w:val="single"/>
        </w:rPr>
        <w:t>reserved for American citizens</w:t>
      </w:r>
      <w:r w:rsidRPr="00B73DCA">
        <w:rPr>
          <w:sz w:val="16"/>
        </w:rPr>
        <w:t xml:space="preserve"> and Whether DACA is good public policy or bad public policy is, however, ultimately irrelevant to whether President Trump should end the program. He should end it for the same reasons that the federal courts prevented President Obama from implementing the similar “Deferred Action for Parents of Americans and Lawful Permanent Residents” program or DAPA. Like DACA, DAPA provided an administrative amnesty for illegal aliens and gave them work authorizations and access to government </w:t>
      </w:r>
      <w:proofErr w:type="spellStart"/>
      <w:r w:rsidRPr="00B73DCA">
        <w:rPr>
          <w:sz w:val="16"/>
        </w:rPr>
        <w:t>benefits.legal</w:t>
      </w:r>
      <w:proofErr w:type="spellEnd"/>
      <w:r w:rsidRPr="00B73DCA">
        <w:rPr>
          <w:sz w:val="16"/>
        </w:rPr>
        <w:t xml:space="preserve"> immigrants. </w:t>
      </w:r>
      <w:r w:rsidRPr="00B73DCA">
        <w:rPr>
          <w:highlight w:val="green"/>
          <w:u w:val="single"/>
        </w:rPr>
        <w:t>Why come</w:t>
      </w:r>
      <w:r w:rsidRPr="00B73DCA">
        <w:rPr>
          <w:u w:val="single"/>
        </w:rPr>
        <w:t xml:space="preserve"> to the U.S. </w:t>
      </w:r>
      <w:r w:rsidRPr="00B73DCA">
        <w:rPr>
          <w:highlight w:val="green"/>
          <w:u w:val="single"/>
        </w:rPr>
        <w:t>legally if you can acquire</w:t>
      </w:r>
      <w:r w:rsidRPr="00B73DCA">
        <w:rPr>
          <w:u w:val="single"/>
        </w:rPr>
        <w:t xml:space="preserve"> many of the same </w:t>
      </w:r>
      <w:r w:rsidRPr="00B73DCA">
        <w:rPr>
          <w:highlight w:val="green"/>
          <w:u w:val="single"/>
        </w:rPr>
        <w:t>benefits</w:t>
      </w:r>
      <w:r w:rsidRPr="00B73DCA">
        <w:rPr>
          <w:u w:val="single"/>
        </w:rPr>
        <w:t xml:space="preserve"> by coming </w:t>
      </w:r>
      <w:r w:rsidRPr="00B73DCA">
        <w:rPr>
          <w:highlight w:val="green"/>
          <w:u w:val="single"/>
        </w:rPr>
        <w:t>illegally</w:t>
      </w:r>
      <w:r w:rsidRPr="00B73DCA">
        <w:rPr>
          <w:u w:val="single"/>
        </w:rPr>
        <w:t>?…</w:t>
      </w:r>
      <w:r w:rsidRPr="00B73DCA">
        <w:rPr>
          <w:sz w:val="16"/>
        </w:rPr>
        <w:t xml:space="preserve"> the Fifth Circuit said, the fact that the president declined to enforce the law and remove illegal aliens “does not transform presence deemed unlawful by Congress into lawful presence and confer eligibility for otherwise unavailable benefits based on that change.” As this is written, U.S. Attorney General Jeff Sessions is making a statement on the administrations repeal of DACA. Congress will now have to act. Will they act? Probably not. Congress is, after all, useless.</w:t>
      </w:r>
    </w:p>
    <w:p w:rsidR="00DF167D" w:rsidRDefault="00DF167D" w:rsidP="00DF167D">
      <w:pPr>
        <w:pStyle w:val="Heading3"/>
      </w:pPr>
    </w:p>
    <w:p w:rsidR="00DF167D" w:rsidRDefault="00DF167D" w:rsidP="00DF167D">
      <w:pPr>
        <w:pStyle w:val="Heading3"/>
      </w:pPr>
      <w:r>
        <w:t>AT: Deportation Add- ON</w:t>
      </w:r>
    </w:p>
    <w:p w:rsidR="00DF167D" w:rsidRDefault="00DF167D" w:rsidP="00DF167D">
      <w:pPr>
        <w:pStyle w:val="Heading4"/>
      </w:pPr>
      <w:r>
        <w:t xml:space="preserve">Military </w:t>
      </w:r>
      <w:proofErr w:type="spellStart"/>
      <w:r>
        <w:t>DREAMers</w:t>
      </w:r>
      <w:proofErr w:type="spellEnd"/>
      <w:r>
        <w:t xml:space="preserve"> </w:t>
      </w:r>
      <w:r w:rsidRPr="00DA7279">
        <w:rPr>
          <w:u w:val="single"/>
        </w:rPr>
        <w:t>won’t be deported</w:t>
      </w:r>
      <w:r>
        <w:t xml:space="preserve"> – official statements.</w:t>
      </w:r>
    </w:p>
    <w:p w:rsidR="00DF167D" w:rsidRDefault="00DF167D" w:rsidP="00DF167D">
      <w:pPr>
        <w:rPr>
          <w:sz w:val="16"/>
          <w:szCs w:val="16"/>
        </w:rPr>
      </w:pPr>
      <w:r w:rsidRPr="00DA7279">
        <w:rPr>
          <w:rStyle w:val="Style13ptBold"/>
        </w:rPr>
        <w:t>Gonzalez ’18</w:t>
      </w:r>
      <w:r>
        <w:t xml:space="preserve"> </w:t>
      </w:r>
      <w:r w:rsidRPr="00DA7279">
        <w:rPr>
          <w:sz w:val="16"/>
          <w:szCs w:val="16"/>
        </w:rPr>
        <w:t>(Richard; NPR's National Desk Correspondent based in San Francisco. Along with covering the daily news of region, Gonzales' reporting has included medical marijuana, gay marriage, drive-by shootings, Jerry Brown, Willie Brown, the U.S. Ninth Circuit, the California State Supreme Court and any other legal, political, or social development occurring in Northern California relevant to the rest of the country.; NPR; 2/8/18; “</w:t>
      </w:r>
      <w:proofErr w:type="spellStart"/>
      <w:r w:rsidRPr="00DA7279">
        <w:rPr>
          <w:sz w:val="16"/>
          <w:szCs w:val="16"/>
        </w:rPr>
        <w:t>Mattis</w:t>
      </w:r>
      <w:proofErr w:type="spellEnd"/>
      <w:r w:rsidRPr="00DA7279">
        <w:rPr>
          <w:sz w:val="16"/>
          <w:szCs w:val="16"/>
        </w:rPr>
        <w:t>: '</w:t>
      </w:r>
      <w:proofErr w:type="spellStart"/>
      <w:r w:rsidRPr="00DA7279">
        <w:rPr>
          <w:sz w:val="16"/>
          <w:szCs w:val="16"/>
        </w:rPr>
        <w:t>DREAMers</w:t>
      </w:r>
      <w:proofErr w:type="spellEnd"/>
      <w:r w:rsidRPr="00DA7279">
        <w:rPr>
          <w:sz w:val="16"/>
          <w:szCs w:val="16"/>
        </w:rPr>
        <w:t xml:space="preserve">' In The Military Won't Be Deported”; </w:t>
      </w:r>
      <w:hyperlink r:id="rId45" w:history="1">
        <w:r w:rsidRPr="00DA7279">
          <w:rPr>
            <w:rStyle w:val="Hyperlink"/>
            <w:sz w:val="16"/>
            <w:szCs w:val="16"/>
          </w:rPr>
          <w:t>https://www.npr.org/sections/thetwo-way/2018/02/08/584424541/mattis-dreamers-in-the-miliary-won-t-be-deported</w:t>
        </w:r>
      </w:hyperlink>
      <w:r w:rsidRPr="00DA7279">
        <w:rPr>
          <w:sz w:val="16"/>
          <w:szCs w:val="16"/>
        </w:rPr>
        <w:t xml:space="preserve">; Accessed: 7/3/18; </w:t>
      </w:r>
      <w:proofErr w:type="spellStart"/>
      <w:r w:rsidRPr="00DA7279">
        <w:rPr>
          <w:sz w:val="16"/>
          <w:szCs w:val="16"/>
        </w:rPr>
        <w:t>yed</w:t>
      </w:r>
      <w:proofErr w:type="spellEnd"/>
      <w:r w:rsidRPr="00DA7279">
        <w:rPr>
          <w:sz w:val="16"/>
          <w:szCs w:val="16"/>
        </w:rPr>
        <w:t>)</w:t>
      </w:r>
    </w:p>
    <w:p w:rsidR="00DF167D" w:rsidRDefault="00DF167D" w:rsidP="00DF167D">
      <w:pPr>
        <w:rPr>
          <w:sz w:val="16"/>
        </w:rPr>
      </w:pPr>
      <w:r w:rsidRPr="00DA7279">
        <w:rPr>
          <w:sz w:val="16"/>
        </w:rPr>
        <w:t xml:space="preserve">Defense Secretary James </w:t>
      </w:r>
      <w:proofErr w:type="spellStart"/>
      <w:r w:rsidRPr="00CE7E40">
        <w:rPr>
          <w:highlight w:val="green"/>
          <w:u w:val="single"/>
        </w:rPr>
        <w:t>Mattis</w:t>
      </w:r>
      <w:proofErr w:type="spellEnd"/>
      <w:r w:rsidRPr="00CE7E40">
        <w:rPr>
          <w:highlight w:val="green"/>
          <w:u w:val="single"/>
        </w:rPr>
        <w:t xml:space="preserve"> says</w:t>
      </w:r>
      <w:r w:rsidRPr="00DA7279">
        <w:rPr>
          <w:u w:val="single"/>
        </w:rPr>
        <w:t xml:space="preserve"> young </w:t>
      </w:r>
      <w:r w:rsidRPr="00CE7E40">
        <w:rPr>
          <w:highlight w:val="green"/>
          <w:u w:val="single"/>
        </w:rPr>
        <w:t>immigrants</w:t>
      </w:r>
      <w:r w:rsidRPr="00CE7E40">
        <w:rPr>
          <w:sz w:val="16"/>
          <w:highlight w:val="green"/>
        </w:rPr>
        <w:t xml:space="preserve"> </w:t>
      </w:r>
      <w:r w:rsidRPr="00CE7E40">
        <w:rPr>
          <w:highlight w:val="green"/>
          <w:u w:val="single"/>
        </w:rPr>
        <w:t>who</w:t>
      </w:r>
      <w:r w:rsidRPr="00DA7279">
        <w:rPr>
          <w:sz w:val="16"/>
        </w:rPr>
        <w:t xml:space="preserve"> came to the U.S. as children as children and </w:t>
      </w:r>
      <w:r w:rsidRPr="00CE7E40">
        <w:rPr>
          <w:highlight w:val="green"/>
          <w:u w:val="single"/>
        </w:rPr>
        <w:t>enlisted in the</w:t>
      </w:r>
      <w:r w:rsidRPr="00DA7279">
        <w:rPr>
          <w:u w:val="single"/>
        </w:rPr>
        <w:t xml:space="preserve"> armed </w:t>
      </w:r>
      <w:r w:rsidRPr="00CE7E40">
        <w:rPr>
          <w:highlight w:val="green"/>
          <w:u w:val="single"/>
        </w:rPr>
        <w:t xml:space="preserve">forces </w:t>
      </w:r>
      <w:r w:rsidRPr="00CE7E40">
        <w:rPr>
          <w:b/>
          <w:highlight w:val="green"/>
          <w:u w:val="single"/>
        </w:rPr>
        <w:t>will not be deported</w:t>
      </w:r>
      <w:r w:rsidRPr="00DA7279">
        <w:rPr>
          <w:u w:val="single"/>
        </w:rPr>
        <w:t xml:space="preserve"> </w:t>
      </w:r>
      <w:r w:rsidRPr="00CE7E40">
        <w:rPr>
          <w:highlight w:val="green"/>
          <w:u w:val="single"/>
        </w:rPr>
        <w:t>even if</w:t>
      </w:r>
      <w:r w:rsidRPr="00DA7279">
        <w:rPr>
          <w:sz w:val="16"/>
        </w:rPr>
        <w:t xml:space="preserve"> their </w:t>
      </w:r>
      <w:r w:rsidRPr="00DA7279">
        <w:rPr>
          <w:u w:val="single"/>
        </w:rPr>
        <w:t xml:space="preserve">legal </w:t>
      </w:r>
      <w:r w:rsidRPr="00CE7E40">
        <w:rPr>
          <w:highlight w:val="green"/>
          <w:u w:val="single"/>
        </w:rPr>
        <w:t>protections expire</w:t>
      </w:r>
      <w:r w:rsidRPr="00DA7279">
        <w:rPr>
          <w:sz w:val="16"/>
        </w:rPr>
        <w:t xml:space="preserve">. There are about 850 young immigrants who are currently serving in the military or waiting to be shipped to training. </w:t>
      </w:r>
      <w:r w:rsidRPr="00DA7279">
        <w:rPr>
          <w:u w:val="single"/>
        </w:rPr>
        <w:t>They joined the</w:t>
      </w:r>
      <w:r w:rsidRPr="00DA7279">
        <w:rPr>
          <w:sz w:val="16"/>
        </w:rPr>
        <w:t xml:space="preserve"> armed </w:t>
      </w:r>
      <w:r w:rsidRPr="00DA7279">
        <w:rPr>
          <w:u w:val="single"/>
        </w:rPr>
        <w:t xml:space="preserve">forces under a program called </w:t>
      </w:r>
      <w:r w:rsidRPr="00CE7E40">
        <w:rPr>
          <w:b/>
          <w:highlight w:val="green"/>
          <w:u w:val="single"/>
        </w:rPr>
        <w:t>M</w:t>
      </w:r>
      <w:r w:rsidRPr="00DA7279">
        <w:rPr>
          <w:b/>
          <w:u w:val="single"/>
        </w:rPr>
        <w:t xml:space="preserve">ilitary </w:t>
      </w:r>
      <w:r w:rsidRPr="00CE7E40">
        <w:rPr>
          <w:b/>
          <w:highlight w:val="green"/>
          <w:u w:val="single"/>
        </w:rPr>
        <w:t>A</w:t>
      </w:r>
      <w:r w:rsidRPr="00DA7279">
        <w:rPr>
          <w:b/>
          <w:u w:val="single"/>
        </w:rPr>
        <w:t xml:space="preserve">ccessions to the </w:t>
      </w:r>
      <w:r w:rsidRPr="00CE7E40">
        <w:rPr>
          <w:b/>
          <w:highlight w:val="green"/>
          <w:u w:val="single"/>
        </w:rPr>
        <w:t>V</w:t>
      </w:r>
      <w:r w:rsidRPr="00DA7279">
        <w:rPr>
          <w:b/>
          <w:u w:val="single"/>
        </w:rPr>
        <w:t xml:space="preserve">ital </w:t>
      </w:r>
      <w:r w:rsidRPr="00CE7E40">
        <w:rPr>
          <w:b/>
          <w:highlight w:val="green"/>
          <w:u w:val="single"/>
        </w:rPr>
        <w:t>N</w:t>
      </w:r>
      <w:r w:rsidRPr="00DA7279">
        <w:rPr>
          <w:b/>
          <w:u w:val="single"/>
        </w:rPr>
        <w:t xml:space="preserve">ational </w:t>
      </w:r>
      <w:r w:rsidRPr="00CE7E40">
        <w:rPr>
          <w:b/>
          <w:highlight w:val="green"/>
          <w:u w:val="single"/>
        </w:rPr>
        <w:t>I</w:t>
      </w:r>
      <w:r w:rsidRPr="00DA7279">
        <w:rPr>
          <w:b/>
          <w:u w:val="single"/>
        </w:rPr>
        <w:t>nterest</w:t>
      </w:r>
      <w:r w:rsidRPr="00DA7279">
        <w:rPr>
          <w:sz w:val="16"/>
        </w:rPr>
        <w:t xml:space="preserve">, or MAVNI. </w:t>
      </w:r>
      <w:r w:rsidRPr="00DA7279">
        <w:rPr>
          <w:u w:val="single"/>
        </w:rPr>
        <w:t>The program</w:t>
      </w:r>
      <w:r w:rsidRPr="00DA7279">
        <w:rPr>
          <w:sz w:val="16"/>
        </w:rPr>
        <w:t xml:space="preserve">, created in the late stages of the administration of George W. Bush, </w:t>
      </w:r>
      <w:r w:rsidRPr="00CE7E40">
        <w:rPr>
          <w:highlight w:val="green"/>
          <w:u w:val="single"/>
        </w:rPr>
        <w:t xml:space="preserve">was </w:t>
      </w:r>
      <w:r w:rsidRPr="00CE7E40">
        <w:rPr>
          <w:b/>
          <w:highlight w:val="green"/>
          <w:u w:val="single"/>
        </w:rPr>
        <w:t>designed to recruit noncitizens</w:t>
      </w:r>
      <w:r w:rsidRPr="00CE7E40">
        <w:rPr>
          <w:highlight w:val="green"/>
          <w:u w:val="single"/>
        </w:rPr>
        <w:t xml:space="preserve"> with</w:t>
      </w:r>
      <w:r w:rsidRPr="00DA7279">
        <w:rPr>
          <w:u w:val="single"/>
        </w:rPr>
        <w:t xml:space="preserve"> specialized </w:t>
      </w:r>
      <w:r w:rsidRPr="00CE7E40">
        <w:rPr>
          <w:highlight w:val="green"/>
          <w:u w:val="single"/>
        </w:rPr>
        <w:t>medical training or</w:t>
      </w:r>
      <w:r w:rsidRPr="00DA7279">
        <w:rPr>
          <w:u w:val="single"/>
        </w:rPr>
        <w:t xml:space="preserve"> critical </w:t>
      </w:r>
      <w:r w:rsidRPr="00CE7E40">
        <w:rPr>
          <w:highlight w:val="green"/>
          <w:u w:val="single"/>
        </w:rPr>
        <w:t>language skills</w:t>
      </w:r>
      <w:r w:rsidRPr="00DA7279">
        <w:rPr>
          <w:sz w:val="16"/>
        </w:rPr>
        <w:t xml:space="preserve">, such as Russian or Arabic. The deal they were offered was a fast track to citizenship in exchange for their military service. The MAVNI program was suspended in 2016 amid security concerns. Now the military careers of thousands of young immigrants are on hold as they are subject to intensive background checks. Some who joined the MAVNI program while under the Deferred Action for Childhood Arrivals, or DACA, fear that their protections could expire before they get a chance to serve. But Secretary </w:t>
      </w:r>
      <w:proofErr w:type="spellStart"/>
      <w:r w:rsidRPr="00DA7279">
        <w:rPr>
          <w:sz w:val="16"/>
        </w:rPr>
        <w:t>Mattis</w:t>
      </w:r>
      <w:proofErr w:type="spellEnd"/>
      <w:r w:rsidRPr="00DA7279">
        <w:rPr>
          <w:sz w:val="16"/>
        </w:rPr>
        <w:t xml:space="preserve"> told reporters that, consulting with the Secretary of Homeland Security </w:t>
      </w:r>
      <w:proofErr w:type="spellStart"/>
      <w:r w:rsidRPr="00DA7279">
        <w:rPr>
          <w:sz w:val="16"/>
        </w:rPr>
        <w:t>Kirstjen</w:t>
      </w:r>
      <w:proofErr w:type="spellEnd"/>
      <w:r w:rsidRPr="00DA7279">
        <w:rPr>
          <w:sz w:val="16"/>
        </w:rPr>
        <w:t xml:space="preserve"> Nielsen, he was assured they will not be deported. "</w:t>
      </w:r>
      <w:r w:rsidRPr="00DA7279">
        <w:rPr>
          <w:u w:val="single"/>
        </w:rPr>
        <w:t>They will not be subject to</w:t>
      </w:r>
      <w:r w:rsidRPr="00DA7279">
        <w:rPr>
          <w:sz w:val="16"/>
        </w:rPr>
        <w:t xml:space="preserve"> any kind of </w:t>
      </w:r>
      <w:r w:rsidRPr="00DA7279">
        <w:rPr>
          <w:u w:val="single"/>
        </w:rPr>
        <w:t>deportation</w:t>
      </w:r>
      <w:r w:rsidRPr="00DA7279">
        <w:rPr>
          <w:sz w:val="16"/>
        </w:rPr>
        <w:t xml:space="preserve">," </w:t>
      </w:r>
      <w:proofErr w:type="spellStart"/>
      <w:r w:rsidRPr="00DA7279">
        <w:rPr>
          <w:sz w:val="16"/>
        </w:rPr>
        <w:t>Mattis</w:t>
      </w:r>
      <w:proofErr w:type="spellEnd"/>
      <w:r w:rsidRPr="00DA7279">
        <w:rPr>
          <w:sz w:val="16"/>
        </w:rPr>
        <w:t xml:space="preserve"> told reporters as quoted by the Associated Press. "In terms of the DACA situation ... it's clarified they are not in any kind of jeopardy." </w:t>
      </w:r>
      <w:r w:rsidRPr="00DA7279">
        <w:rPr>
          <w:u w:val="single"/>
        </w:rPr>
        <w:t>That</w:t>
      </w:r>
      <w:r w:rsidRPr="00DA7279">
        <w:rPr>
          <w:sz w:val="16"/>
        </w:rPr>
        <w:t xml:space="preserve"> also </w:t>
      </w:r>
      <w:r w:rsidRPr="00DA7279">
        <w:rPr>
          <w:u w:val="single"/>
        </w:rPr>
        <w:t>applies to</w:t>
      </w:r>
      <w:r w:rsidRPr="00DA7279">
        <w:rPr>
          <w:sz w:val="16"/>
        </w:rPr>
        <w:t xml:space="preserve"> any </w:t>
      </w:r>
      <w:r w:rsidRPr="00DA7279">
        <w:rPr>
          <w:b/>
          <w:u w:val="single"/>
        </w:rPr>
        <w:t>honorably discharged veterans</w:t>
      </w:r>
      <w:r w:rsidRPr="00DA7279">
        <w:rPr>
          <w:sz w:val="16"/>
        </w:rPr>
        <w:t xml:space="preserve">, he said. However, </w:t>
      </w:r>
      <w:proofErr w:type="spellStart"/>
      <w:r w:rsidRPr="00DA7279">
        <w:rPr>
          <w:sz w:val="16"/>
        </w:rPr>
        <w:t>Mattis</w:t>
      </w:r>
      <w:proofErr w:type="spellEnd"/>
      <w:r w:rsidRPr="00DA7279">
        <w:rPr>
          <w:sz w:val="16"/>
        </w:rPr>
        <w:t xml:space="preserve"> said the protection doesn't include someone who commits a serious felony or who has been has ordered deported by a federal judge. "That would be a judicial action that obviously we obey in the court system. We don't have veto authority over a court," said </w:t>
      </w:r>
      <w:proofErr w:type="spellStart"/>
      <w:r w:rsidRPr="00DA7279">
        <w:rPr>
          <w:sz w:val="16"/>
        </w:rPr>
        <w:t>Mattis</w:t>
      </w:r>
      <w:proofErr w:type="spellEnd"/>
      <w:r w:rsidRPr="00DA7279">
        <w:rPr>
          <w:sz w:val="16"/>
        </w:rPr>
        <w:t xml:space="preserve"> as quoted by the Hill. </w:t>
      </w:r>
      <w:r w:rsidRPr="00CE7E40">
        <w:rPr>
          <w:highlight w:val="green"/>
          <w:u w:val="single"/>
        </w:rPr>
        <w:t>The</w:t>
      </w:r>
      <w:r w:rsidRPr="00DA7279">
        <w:rPr>
          <w:u w:val="single"/>
        </w:rPr>
        <w:t xml:space="preserve"> announcement </w:t>
      </w:r>
      <w:r w:rsidRPr="00CE7E40">
        <w:rPr>
          <w:highlight w:val="green"/>
          <w:u w:val="single"/>
        </w:rPr>
        <w:t>comes a</w:t>
      </w:r>
      <w:r w:rsidRPr="00DA7279">
        <w:rPr>
          <w:u w:val="single"/>
        </w:rPr>
        <w:t>s</w:t>
      </w:r>
      <w:r w:rsidRPr="00DA7279">
        <w:rPr>
          <w:sz w:val="16"/>
        </w:rPr>
        <w:t xml:space="preserve"> the </w:t>
      </w:r>
      <w:r w:rsidRPr="00CE7E40">
        <w:rPr>
          <w:highlight w:val="green"/>
          <w:u w:val="single"/>
        </w:rPr>
        <w:t>fate of DACA</w:t>
      </w:r>
      <w:r w:rsidRPr="00DA7279">
        <w:rPr>
          <w:u w:val="single"/>
        </w:rPr>
        <w:t xml:space="preserve"> recipients </w:t>
      </w:r>
      <w:r w:rsidRPr="00CE7E40">
        <w:rPr>
          <w:highlight w:val="green"/>
          <w:u w:val="single"/>
        </w:rPr>
        <w:t>is under</w:t>
      </w:r>
      <w:r w:rsidRPr="00DA7279">
        <w:rPr>
          <w:u w:val="single"/>
        </w:rPr>
        <w:t xml:space="preserve"> </w:t>
      </w:r>
      <w:r w:rsidRPr="00CE7E40">
        <w:rPr>
          <w:highlight w:val="green"/>
          <w:u w:val="single"/>
        </w:rPr>
        <w:t>discussion</w:t>
      </w:r>
      <w:r w:rsidRPr="00DA7279">
        <w:rPr>
          <w:sz w:val="16"/>
        </w:rPr>
        <w:t xml:space="preserve"> in Congress. President Trump rescinded the DACA program and said it would expire by March 5 unless Congress intervenes. But a federal court blocked Trump's decision and the U.S. Citizenship and Immigration Services said it would again accept DACA renewal requests. </w:t>
      </w:r>
      <w:proofErr w:type="spellStart"/>
      <w:r w:rsidRPr="00DA7279">
        <w:rPr>
          <w:u w:val="single"/>
        </w:rPr>
        <w:t>Mattis</w:t>
      </w:r>
      <w:proofErr w:type="spellEnd"/>
      <w:r w:rsidRPr="00DA7279">
        <w:rPr>
          <w:u w:val="single"/>
        </w:rPr>
        <w:t xml:space="preserve">' announcement was </w:t>
      </w:r>
      <w:r w:rsidRPr="00DA7279">
        <w:rPr>
          <w:b/>
          <w:u w:val="single"/>
        </w:rPr>
        <w:t>welcomed</w:t>
      </w:r>
      <w:r w:rsidRPr="00DA7279">
        <w:rPr>
          <w:u w:val="single"/>
        </w:rPr>
        <w:t xml:space="preserve"> by the founder of</w:t>
      </w:r>
      <w:r w:rsidRPr="00DA7279">
        <w:rPr>
          <w:sz w:val="16"/>
        </w:rPr>
        <w:t xml:space="preserve"> the </w:t>
      </w:r>
      <w:r w:rsidRPr="00DA7279">
        <w:rPr>
          <w:u w:val="single"/>
        </w:rPr>
        <w:t>MAVNI</w:t>
      </w:r>
      <w:r w:rsidRPr="00DA7279">
        <w:rPr>
          <w:sz w:val="16"/>
        </w:rPr>
        <w:t xml:space="preserve"> program, retired Army Lt. Col. Margaret Stock. "It's a positive development," said Stock in an interview with NPR. "It was the Trump administration that has been threatening to deport all of these folks and I think it's wonderful that they've decided not to deport them."</w:t>
      </w:r>
    </w:p>
    <w:p w:rsidR="00DF167D" w:rsidRPr="00DF167D" w:rsidRDefault="00DF167D" w:rsidP="00DF167D">
      <w:bookmarkStart w:id="0" w:name="_GoBack"/>
      <w:bookmarkEnd w:id="0"/>
    </w:p>
    <w:p w:rsidR="00DF167D" w:rsidRDefault="00DF167D" w:rsidP="00DF167D">
      <w:pPr>
        <w:pStyle w:val="Heading3"/>
      </w:pPr>
    </w:p>
    <w:p w:rsidR="00DF167D" w:rsidRDefault="00DF167D" w:rsidP="00DF167D">
      <w:pPr>
        <w:pStyle w:val="Heading2"/>
      </w:pPr>
      <w:r>
        <w:t>AT: MAVNI Advantage</w:t>
      </w:r>
    </w:p>
    <w:p w:rsidR="00DF167D" w:rsidRDefault="00DF167D" w:rsidP="00DF167D">
      <w:pPr>
        <w:pStyle w:val="Heading3"/>
      </w:pPr>
      <w:r>
        <w:t>1NC – No Troop Deportations</w:t>
      </w:r>
    </w:p>
    <w:p w:rsidR="00DF167D" w:rsidRDefault="00DF167D" w:rsidP="00DF167D">
      <w:pPr>
        <w:pStyle w:val="Heading4"/>
      </w:pPr>
      <w:proofErr w:type="spellStart"/>
      <w:r>
        <w:t>Mattis</w:t>
      </w:r>
      <w:proofErr w:type="spellEnd"/>
      <w:r>
        <w:t xml:space="preserve"> won’t deport military </w:t>
      </w:r>
      <w:proofErr w:type="spellStart"/>
      <w:r>
        <w:t>DREAMers</w:t>
      </w:r>
      <w:proofErr w:type="spellEnd"/>
      <w:r>
        <w:t xml:space="preserve"> – </w:t>
      </w:r>
      <w:r w:rsidRPr="0062011F">
        <w:rPr>
          <w:u w:val="single"/>
        </w:rPr>
        <w:t>official statements</w:t>
      </w:r>
      <w:r>
        <w:t>.</w:t>
      </w:r>
    </w:p>
    <w:p w:rsidR="00DF167D" w:rsidRDefault="00DF167D" w:rsidP="00DF167D">
      <w:proofErr w:type="spellStart"/>
      <w:r w:rsidRPr="0062011F">
        <w:rPr>
          <w:rStyle w:val="Style13ptBold"/>
        </w:rPr>
        <w:t>Klimas</w:t>
      </w:r>
      <w:proofErr w:type="spellEnd"/>
      <w:r w:rsidRPr="0062011F">
        <w:rPr>
          <w:rStyle w:val="Style13ptBold"/>
        </w:rPr>
        <w:t xml:space="preserve"> ’18</w:t>
      </w:r>
      <w:r>
        <w:t xml:space="preserve"> </w:t>
      </w:r>
      <w:r w:rsidRPr="0062011F">
        <w:rPr>
          <w:sz w:val="16"/>
          <w:szCs w:val="16"/>
        </w:rPr>
        <w:t>(Jacqueline; national security reporter at POLITICO. Prior to joining POLITICO, she covered defense from Capitol Hill and the Pentagon; Politico; 2/8/18; “</w:t>
      </w:r>
      <w:proofErr w:type="spellStart"/>
      <w:r w:rsidRPr="0062011F">
        <w:rPr>
          <w:sz w:val="16"/>
          <w:szCs w:val="16"/>
        </w:rPr>
        <w:t>Mattis</w:t>
      </w:r>
      <w:proofErr w:type="spellEnd"/>
      <w:r w:rsidRPr="0062011F">
        <w:rPr>
          <w:sz w:val="16"/>
          <w:szCs w:val="16"/>
        </w:rPr>
        <w:t xml:space="preserve">: 'Dreamers' in military will not be deported”; </w:t>
      </w:r>
      <w:hyperlink r:id="rId46" w:history="1">
        <w:r w:rsidRPr="0062011F">
          <w:rPr>
            <w:rStyle w:val="Hyperlink"/>
            <w:sz w:val="16"/>
            <w:szCs w:val="16"/>
          </w:rPr>
          <w:t>https://www.politico.com/story/2018/02/08/jim-mattis-military-dreamers-no-deportations-398991</w:t>
        </w:r>
      </w:hyperlink>
      <w:r w:rsidRPr="0062011F">
        <w:rPr>
          <w:sz w:val="16"/>
          <w:szCs w:val="16"/>
        </w:rPr>
        <w:t>; Accessed: 7/18/18; RY)</w:t>
      </w:r>
    </w:p>
    <w:p w:rsidR="00DF167D" w:rsidRDefault="00DF167D" w:rsidP="00DF167D">
      <w:pPr>
        <w:rPr>
          <w:sz w:val="16"/>
        </w:rPr>
      </w:pPr>
      <w:r w:rsidRPr="0062011F">
        <w:rPr>
          <w:highlight w:val="green"/>
          <w:u w:val="single"/>
        </w:rPr>
        <w:t>Undocumented immigrants</w:t>
      </w:r>
      <w:r w:rsidRPr="0062011F">
        <w:rPr>
          <w:sz w:val="16"/>
          <w:highlight w:val="green"/>
        </w:rPr>
        <w:t xml:space="preserve"> </w:t>
      </w:r>
      <w:r w:rsidRPr="0062011F">
        <w:rPr>
          <w:highlight w:val="green"/>
          <w:u w:val="single"/>
        </w:rPr>
        <w:t>who</w:t>
      </w:r>
      <w:r w:rsidRPr="0062011F">
        <w:rPr>
          <w:u w:val="single"/>
        </w:rPr>
        <w:t xml:space="preserve"> came to the United States as children</w:t>
      </w:r>
      <w:r w:rsidRPr="0062011F">
        <w:rPr>
          <w:sz w:val="16"/>
        </w:rPr>
        <w:t xml:space="preserve"> </w:t>
      </w:r>
      <w:r w:rsidRPr="0062011F">
        <w:rPr>
          <w:u w:val="single"/>
        </w:rPr>
        <w:t xml:space="preserve">and </w:t>
      </w:r>
      <w:r w:rsidRPr="0062011F">
        <w:rPr>
          <w:b/>
          <w:highlight w:val="green"/>
          <w:u w:val="single"/>
        </w:rPr>
        <w:t>serve in the military</w:t>
      </w:r>
      <w:r w:rsidRPr="0062011F">
        <w:rPr>
          <w:sz w:val="16"/>
          <w:highlight w:val="green"/>
        </w:rPr>
        <w:t xml:space="preserve"> </w:t>
      </w:r>
      <w:r w:rsidRPr="0062011F">
        <w:rPr>
          <w:highlight w:val="green"/>
          <w:u w:val="single"/>
        </w:rPr>
        <w:t>will</w:t>
      </w:r>
      <w:r w:rsidRPr="0062011F">
        <w:rPr>
          <w:sz w:val="16"/>
          <w:highlight w:val="green"/>
        </w:rPr>
        <w:t xml:space="preserve"> </w:t>
      </w:r>
      <w:r w:rsidRPr="0062011F">
        <w:rPr>
          <w:highlight w:val="green"/>
          <w:u w:val="single"/>
        </w:rPr>
        <w:t>not be deported even if</w:t>
      </w:r>
      <w:r w:rsidRPr="0062011F">
        <w:rPr>
          <w:sz w:val="16"/>
        </w:rPr>
        <w:t xml:space="preserve"> current </w:t>
      </w:r>
      <w:r w:rsidRPr="0062011F">
        <w:rPr>
          <w:u w:val="single"/>
        </w:rPr>
        <w:t xml:space="preserve">legal </w:t>
      </w:r>
      <w:r w:rsidRPr="0062011F">
        <w:rPr>
          <w:highlight w:val="green"/>
          <w:u w:val="single"/>
        </w:rPr>
        <w:t>protections expire</w:t>
      </w:r>
      <w:r w:rsidRPr="0062011F">
        <w:rPr>
          <w:sz w:val="16"/>
        </w:rPr>
        <w:t xml:space="preserve">, Defense Secretary Jim </w:t>
      </w:r>
      <w:proofErr w:type="spellStart"/>
      <w:r w:rsidRPr="0062011F">
        <w:rPr>
          <w:u w:val="single"/>
        </w:rPr>
        <w:t>Mattis</w:t>
      </w:r>
      <w:proofErr w:type="spellEnd"/>
      <w:r w:rsidRPr="0062011F">
        <w:rPr>
          <w:sz w:val="16"/>
        </w:rPr>
        <w:t xml:space="preserve"> </w:t>
      </w:r>
      <w:r w:rsidRPr="0062011F">
        <w:rPr>
          <w:u w:val="single"/>
        </w:rPr>
        <w:t>announced</w:t>
      </w:r>
      <w:r w:rsidRPr="0062011F">
        <w:rPr>
          <w:sz w:val="16"/>
        </w:rPr>
        <w:t xml:space="preserve"> today. </w:t>
      </w:r>
      <w:proofErr w:type="spellStart"/>
      <w:r w:rsidRPr="0062011F">
        <w:rPr>
          <w:sz w:val="16"/>
        </w:rPr>
        <w:t>Mattis</w:t>
      </w:r>
      <w:proofErr w:type="spellEnd"/>
      <w:r w:rsidRPr="0062011F">
        <w:rPr>
          <w:sz w:val="16"/>
        </w:rPr>
        <w:t xml:space="preserve"> told reporters he spoke with Homeland Security Secretary </w:t>
      </w:r>
      <w:proofErr w:type="spellStart"/>
      <w:r w:rsidRPr="0062011F">
        <w:rPr>
          <w:sz w:val="16"/>
        </w:rPr>
        <w:t>Kirstjen</w:t>
      </w:r>
      <w:proofErr w:type="spellEnd"/>
      <w:r w:rsidRPr="0062011F">
        <w:rPr>
          <w:sz w:val="16"/>
        </w:rPr>
        <w:t xml:space="preserve"> Nielsen today to confirm that </w:t>
      </w:r>
      <w:r w:rsidRPr="0062011F">
        <w:rPr>
          <w:u w:val="single"/>
        </w:rPr>
        <w:t>any</w:t>
      </w:r>
      <w:r w:rsidRPr="0062011F">
        <w:rPr>
          <w:sz w:val="16"/>
        </w:rPr>
        <w:t xml:space="preserve"> so-called "</w:t>
      </w:r>
      <w:r w:rsidRPr="0062011F">
        <w:rPr>
          <w:u w:val="single"/>
        </w:rPr>
        <w:t>Dreamers</w:t>
      </w:r>
      <w:r w:rsidRPr="0062011F">
        <w:rPr>
          <w:sz w:val="16"/>
        </w:rPr>
        <w:t xml:space="preserve">" on active duty or </w:t>
      </w:r>
      <w:r w:rsidRPr="0062011F">
        <w:rPr>
          <w:u w:val="single"/>
        </w:rPr>
        <w:t>in the active reserves</w:t>
      </w:r>
      <w:r w:rsidRPr="0062011F">
        <w:rPr>
          <w:sz w:val="16"/>
        </w:rPr>
        <w:t xml:space="preserve"> — as well as those who have signed papers to join but are waiting to go to boot camp — </w:t>
      </w:r>
      <w:r w:rsidRPr="0062011F">
        <w:rPr>
          <w:u w:val="single"/>
        </w:rPr>
        <w:t xml:space="preserve">will </w:t>
      </w:r>
      <w:r w:rsidRPr="0062011F">
        <w:rPr>
          <w:b/>
          <w:u w:val="single"/>
        </w:rPr>
        <w:t>not be subject</w:t>
      </w:r>
      <w:r w:rsidRPr="0062011F">
        <w:rPr>
          <w:u w:val="single"/>
        </w:rPr>
        <w:t xml:space="preserve"> to any kind of deportation. </w:t>
      </w:r>
      <w:proofErr w:type="spellStart"/>
      <w:r w:rsidRPr="0062011F">
        <w:rPr>
          <w:highlight w:val="green"/>
          <w:u w:val="single"/>
        </w:rPr>
        <w:t>Mattis</w:t>
      </w:r>
      <w:proofErr w:type="spellEnd"/>
      <w:r w:rsidRPr="0062011F">
        <w:rPr>
          <w:highlight w:val="green"/>
          <w:u w:val="single"/>
        </w:rPr>
        <w:t>’ promise</w:t>
      </w:r>
      <w:r w:rsidRPr="0062011F">
        <w:rPr>
          <w:sz w:val="16"/>
        </w:rPr>
        <w:t xml:space="preserve"> of protection also </w:t>
      </w:r>
      <w:r w:rsidRPr="0062011F">
        <w:rPr>
          <w:highlight w:val="green"/>
          <w:u w:val="single"/>
        </w:rPr>
        <w:t>extends to veterans who</w:t>
      </w:r>
      <w:r w:rsidRPr="0062011F">
        <w:rPr>
          <w:u w:val="single"/>
        </w:rPr>
        <w:t xml:space="preserve"> </w:t>
      </w:r>
      <w:r w:rsidRPr="0062011F">
        <w:rPr>
          <w:highlight w:val="green"/>
          <w:u w:val="single"/>
        </w:rPr>
        <w:t>left the military</w:t>
      </w:r>
      <w:r w:rsidRPr="0062011F">
        <w:rPr>
          <w:sz w:val="16"/>
        </w:rPr>
        <w:t xml:space="preserve"> with an honorable discharge. “We would always stand by one of our people,” he said. There are only two exceptions in which someone could be deported, </w:t>
      </w:r>
      <w:proofErr w:type="spellStart"/>
      <w:r w:rsidRPr="0062011F">
        <w:rPr>
          <w:sz w:val="16"/>
        </w:rPr>
        <w:t>Mattis</w:t>
      </w:r>
      <w:proofErr w:type="spellEnd"/>
      <w:r w:rsidRPr="0062011F">
        <w:rPr>
          <w:sz w:val="16"/>
        </w:rPr>
        <w:t xml:space="preserve"> noted: if he or she committed a serious felony, or if a federal judge signed a final order of deportation. The Deferred Action for Childhood Arrivals program, or DACA, which provides renewable visas to those brought to the country illegally as children, will expire March 5 if Congress does not act.</w:t>
      </w:r>
    </w:p>
    <w:p w:rsidR="00DF167D" w:rsidRDefault="00DF167D" w:rsidP="00DF167D">
      <w:pPr>
        <w:pStyle w:val="Heading4"/>
      </w:pPr>
      <w:r>
        <w:t xml:space="preserve">Your reports are </w:t>
      </w:r>
      <w:r w:rsidRPr="00F045C2">
        <w:rPr>
          <w:u w:val="single"/>
        </w:rPr>
        <w:t>overblown</w:t>
      </w:r>
      <w:r>
        <w:t xml:space="preserve"> – less than 0.4 percent of MAVNI recruits were deported.</w:t>
      </w:r>
    </w:p>
    <w:p w:rsidR="00DF167D" w:rsidRDefault="00DF167D" w:rsidP="00DF167D">
      <w:pPr>
        <w:rPr>
          <w:sz w:val="16"/>
          <w:szCs w:val="16"/>
        </w:rPr>
      </w:pPr>
      <w:r w:rsidRPr="00F045C2">
        <w:rPr>
          <w:rStyle w:val="Style13ptBold"/>
        </w:rPr>
        <w:t xml:space="preserve">Adams ‘7/6 </w:t>
      </w:r>
      <w:r w:rsidRPr="00F045C2">
        <w:rPr>
          <w:sz w:val="16"/>
          <w:szCs w:val="16"/>
        </w:rPr>
        <w:t>(Becket; commentary writer for the Washington Examiner, with a focus on media and politics. He is originally from South Bend, Ind.; Washington Examiner; 7/6/18; “</w:t>
      </w:r>
      <w:r w:rsidRPr="00F045C2">
        <w:rPr>
          <w:u w:val="single"/>
        </w:rPr>
        <w:t xml:space="preserve">AP's </w:t>
      </w:r>
      <w:r w:rsidRPr="00F045C2">
        <w:rPr>
          <w:highlight w:val="green"/>
          <w:u w:val="single"/>
        </w:rPr>
        <w:t>report</w:t>
      </w:r>
      <w:r w:rsidRPr="00F045C2">
        <w:rPr>
          <w:u w:val="single"/>
        </w:rPr>
        <w:t xml:space="preserve"> on Army immigrant discharges </w:t>
      </w:r>
      <w:r w:rsidRPr="00F045C2">
        <w:rPr>
          <w:highlight w:val="green"/>
          <w:u w:val="single"/>
        </w:rPr>
        <w:t>looks</w:t>
      </w:r>
      <w:r w:rsidRPr="00F045C2">
        <w:rPr>
          <w:u w:val="single"/>
        </w:rPr>
        <w:t xml:space="preserve"> </w:t>
      </w:r>
      <w:r w:rsidRPr="00F045C2">
        <w:rPr>
          <w:b/>
          <w:u w:val="single"/>
        </w:rPr>
        <w:t xml:space="preserve">highly </w:t>
      </w:r>
      <w:r w:rsidRPr="00F045C2">
        <w:rPr>
          <w:b/>
          <w:highlight w:val="green"/>
          <w:u w:val="single"/>
        </w:rPr>
        <w:t>misleading</w:t>
      </w:r>
      <w:r w:rsidRPr="00F045C2">
        <w:rPr>
          <w:sz w:val="16"/>
          <w:szCs w:val="16"/>
        </w:rPr>
        <w:t xml:space="preserve">”; </w:t>
      </w:r>
      <w:hyperlink r:id="rId47" w:history="1">
        <w:r w:rsidRPr="00F045C2">
          <w:rPr>
            <w:rStyle w:val="Hyperlink"/>
            <w:sz w:val="16"/>
            <w:szCs w:val="16"/>
          </w:rPr>
          <w:t>https://www.washingtonexaminer.com/opinion/aps-report-on-army-immigrant-discharges-looks-highly-misleading</w:t>
        </w:r>
      </w:hyperlink>
      <w:r w:rsidRPr="00F045C2">
        <w:rPr>
          <w:sz w:val="16"/>
          <w:szCs w:val="16"/>
        </w:rPr>
        <w:t>; Accessed: 7/18/18; RY)</w:t>
      </w:r>
    </w:p>
    <w:p w:rsidR="00DF167D" w:rsidRPr="00F045C2" w:rsidRDefault="00DF167D" w:rsidP="00DF167D">
      <w:pPr>
        <w:rPr>
          <w:sz w:val="16"/>
        </w:rPr>
      </w:pPr>
      <w:r w:rsidRPr="00F045C2">
        <w:rPr>
          <w:sz w:val="16"/>
        </w:rPr>
        <w:t xml:space="preserve">The truth of the matter doesn’t appear to be that cut and dried, and </w:t>
      </w:r>
      <w:r w:rsidRPr="00F045C2">
        <w:rPr>
          <w:u w:val="single"/>
        </w:rPr>
        <w:t>the</w:t>
      </w:r>
      <w:r w:rsidRPr="00F045C2">
        <w:rPr>
          <w:sz w:val="16"/>
        </w:rPr>
        <w:t xml:space="preserve"> AP </w:t>
      </w:r>
      <w:r w:rsidRPr="00F045C2">
        <w:rPr>
          <w:u w:val="single"/>
        </w:rPr>
        <w:t xml:space="preserve">report </w:t>
      </w:r>
      <w:r w:rsidRPr="00F045C2">
        <w:rPr>
          <w:b/>
          <w:u w:val="single"/>
        </w:rPr>
        <w:t>leaves out</w:t>
      </w:r>
      <w:r w:rsidRPr="00F045C2">
        <w:rPr>
          <w:sz w:val="16"/>
        </w:rPr>
        <w:t xml:space="preserve"> a good deal of </w:t>
      </w:r>
      <w:r w:rsidRPr="00F045C2">
        <w:rPr>
          <w:u w:val="single"/>
        </w:rPr>
        <w:t>necessary context.</w:t>
      </w:r>
      <w:r w:rsidRPr="00F045C2">
        <w:rPr>
          <w:sz w:val="16"/>
        </w:rPr>
        <w:t xml:space="preserve"> First, it’s a full seven paragraphs before the reader is informed that the article is almost entirely about applicants who’ve only enlisted, and never even started basic training. </w:t>
      </w:r>
      <w:r w:rsidRPr="00F045C2">
        <w:rPr>
          <w:highlight w:val="green"/>
          <w:u w:val="single"/>
        </w:rPr>
        <w:t>It’s a</w:t>
      </w:r>
      <w:r w:rsidRPr="00F045C2">
        <w:rPr>
          <w:u w:val="single"/>
        </w:rPr>
        <w:t xml:space="preserve"> bit of a </w:t>
      </w:r>
      <w:r w:rsidRPr="00F045C2">
        <w:rPr>
          <w:highlight w:val="green"/>
          <w:u w:val="single"/>
        </w:rPr>
        <w:t>stretch to use</w:t>
      </w:r>
      <w:r w:rsidRPr="00F045C2">
        <w:rPr>
          <w:u w:val="single"/>
        </w:rPr>
        <w:t xml:space="preserve"> the word “</w:t>
      </w:r>
      <w:r w:rsidRPr="00F045C2">
        <w:rPr>
          <w:highlight w:val="green"/>
          <w:u w:val="single"/>
        </w:rPr>
        <w:t>discharged</w:t>
      </w:r>
      <w:r w:rsidRPr="00F045C2">
        <w:rPr>
          <w:u w:val="single"/>
        </w:rPr>
        <w:t>” for</w:t>
      </w:r>
      <w:r w:rsidRPr="00F045C2">
        <w:rPr>
          <w:sz w:val="16"/>
        </w:rPr>
        <w:t xml:space="preserve"> </w:t>
      </w:r>
      <w:r w:rsidRPr="00F045C2">
        <w:rPr>
          <w:u w:val="single"/>
        </w:rPr>
        <w:t>candidates who never made it past the starting line</w:t>
      </w:r>
      <w:r w:rsidRPr="00F045C2">
        <w:rPr>
          <w:sz w:val="16"/>
        </w:rPr>
        <w:t xml:space="preserve">. You can’t be fired from a job for which you were never hired. Second, </w:t>
      </w:r>
      <w:r w:rsidRPr="00F045C2">
        <w:rPr>
          <w:u w:val="single"/>
        </w:rPr>
        <w:t xml:space="preserve">it’s </w:t>
      </w:r>
      <w:r w:rsidRPr="00F045C2">
        <w:rPr>
          <w:b/>
          <w:u w:val="single"/>
        </w:rPr>
        <w:t>unclear</w:t>
      </w:r>
      <w:r w:rsidRPr="00F045C2">
        <w:rPr>
          <w:sz w:val="16"/>
        </w:rPr>
        <w:t xml:space="preserve"> just </w:t>
      </w:r>
      <w:r w:rsidRPr="00F045C2">
        <w:rPr>
          <w:u w:val="single"/>
        </w:rPr>
        <w:t xml:space="preserve">how many MAVNI applicants </w:t>
      </w:r>
      <w:r w:rsidRPr="00F045C2">
        <w:rPr>
          <w:b/>
          <w:u w:val="single"/>
        </w:rPr>
        <w:t>have been given the boot</w:t>
      </w:r>
      <w:r w:rsidRPr="00F045C2">
        <w:rPr>
          <w:sz w:val="16"/>
        </w:rPr>
        <w:t xml:space="preserve">. </w:t>
      </w:r>
      <w:r w:rsidRPr="00F045C2">
        <w:rPr>
          <w:highlight w:val="green"/>
          <w:u w:val="single"/>
        </w:rPr>
        <w:t>The AP claims there are</w:t>
      </w:r>
      <w:r w:rsidRPr="00F045C2">
        <w:rPr>
          <w:sz w:val="16"/>
        </w:rPr>
        <w:t xml:space="preserve"> at least </w:t>
      </w:r>
      <w:r w:rsidRPr="00F045C2">
        <w:rPr>
          <w:highlight w:val="green"/>
          <w:u w:val="single"/>
        </w:rPr>
        <w:t>40 cases</w:t>
      </w:r>
      <w:r w:rsidRPr="00F045C2">
        <w:rPr>
          <w:u w:val="single"/>
        </w:rPr>
        <w:t>,</w:t>
      </w:r>
      <w:r w:rsidRPr="00F045C2">
        <w:rPr>
          <w:sz w:val="16"/>
        </w:rPr>
        <w:t xml:space="preserve"> and at least one of them was in the program long enough to reach the rank of private second class, but </w:t>
      </w:r>
      <w:r w:rsidRPr="00F045C2">
        <w:rPr>
          <w:u w:val="single"/>
        </w:rPr>
        <w:t xml:space="preserve">considering that </w:t>
      </w:r>
      <w:r w:rsidRPr="00F045C2">
        <w:rPr>
          <w:highlight w:val="green"/>
          <w:u w:val="single"/>
        </w:rPr>
        <w:t>more</w:t>
      </w:r>
      <w:r w:rsidRPr="00F045C2">
        <w:rPr>
          <w:sz w:val="16"/>
          <w:highlight w:val="green"/>
        </w:rPr>
        <w:t xml:space="preserve"> </w:t>
      </w:r>
      <w:r w:rsidRPr="00F045C2">
        <w:rPr>
          <w:highlight w:val="green"/>
          <w:u w:val="single"/>
        </w:rPr>
        <w:t>than 10,000</w:t>
      </w:r>
      <w:r w:rsidRPr="00F045C2">
        <w:rPr>
          <w:u w:val="single"/>
        </w:rPr>
        <w:t xml:space="preserve"> noncitizens </w:t>
      </w:r>
      <w:r w:rsidRPr="00F045C2">
        <w:rPr>
          <w:highlight w:val="green"/>
          <w:u w:val="single"/>
        </w:rPr>
        <w:t>joined</w:t>
      </w:r>
      <w:r w:rsidRPr="00F045C2">
        <w:rPr>
          <w:sz w:val="16"/>
        </w:rPr>
        <w:t xml:space="preserve"> or signed contracts </w:t>
      </w:r>
      <w:r w:rsidRPr="00F045C2">
        <w:rPr>
          <w:u w:val="single"/>
        </w:rPr>
        <w:t>between 2009 and 2017</w:t>
      </w:r>
      <w:r w:rsidRPr="00F045C2">
        <w:rPr>
          <w:sz w:val="16"/>
        </w:rPr>
        <w:t xml:space="preserve">, the number </w:t>
      </w:r>
      <w:r w:rsidRPr="00F045C2">
        <w:rPr>
          <w:highlight w:val="green"/>
          <w:u w:val="single"/>
        </w:rPr>
        <w:t>40 suggests this may</w:t>
      </w:r>
      <w:r w:rsidRPr="00F045C2">
        <w:rPr>
          <w:sz w:val="16"/>
        </w:rPr>
        <w:t xml:space="preserve"> yet </w:t>
      </w:r>
      <w:r w:rsidRPr="00F045C2">
        <w:rPr>
          <w:b/>
          <w:highlight w:val="green"/>
          <w:u w:val="single"/>
        </w:rPr>
        <w:t>not be a plot</w:t>
      </w:r>
      <w:r w:rsidRPr="00F045C2">
        <w:rPr>
          <w:highlight w:val="green"/>
          <w:u w:val="single"/>
        </w:rPr>
        <w:t xml:space="preserve"> to target</w:t>
      </w:r>
      <w:r w:rsidRPr="00F045C2">
        <w:rPr>
          <w:sz w:val="16"/>
        </w:rPr>
        <w:t xml:space="preserve"> immigrant </w:t>
      </w:r>
      <w:r w:rsidRPr="00F045C2">
        <w:rPr>
          <w:highlight w:val="green"/>
          <w:u w:val="single"/>
        </w:rPr>
        <w:t>recruits</w:t>
      </w:r>
      <w:r w:rsidRPr="00F045C2">
        <w:rPr>
          <w:sz w:val="16"/>
        </w:rPr>
        <w:t>.</w:t>
      </w:r>
    </w:p>
    <w:p w:rsidR="00DF167D" w:rsidRDefault="00DF167D" w:rsidP="00DF167D">
      <w:pPr>
        <w:pStyle w:val="Heading3"/>
      </w:pPr>
      <w:r w:rsidRPr="00F045C2">
        <w:t>1NC – MAVNI Not Effective</w:t>
      </w:r>
      <w:r>
        <w:t xml:space="preserve"> </w:t>
      </w:r>
    </w:p>
    <w:p w:rsidR="00DF167D" w:rsidRDefault="00DF167D" w:rsidP="00DF167D">
      <w:pPr>
        <w:pStyle w:val="Heading4"/>
      </w:pPr>
      <w:r>
        <w:t xml:space="preserve">MAVNI’s not effective – soldiers </w:t>
      </w:r>
      <w:r w:rsidRPr="00F045C2">
        <w:rPr>
          <w:u w:val="single"/>
        </w:rPr>
        <w:t>aren’t placed</w:t>
      </w:r>
      <w:r>
        <w:t xml:space="preserve"> into jobs where language skills are key.</w:t>
      </w:r>
    </w:p>
    <w:p w:rsidR="00DF167D" w:rsidRDefault="00DF167D" w:rsidP="00DF167D">
      <w:pPr>
        <w:rPr>
          <w:sz w:val="16"/>
          <w:szCs w:val="16"/>
        </w:rPr>
      </w:pPr>
      <w:r w:rsidRPr="00F045C2">
        <w:rPr>
          <w:rStyle w:val="Style13ptBold"/>
        </w:rPr>
        <w:t>Bowman ’17</w:t>
      </w:r>
      <w:r>
        <w:t xml:space="preserve"> </w:t>
      </w:r>
      <w:r w:rsidRPr="00F045C2">
        <w:rPr>
          <w:sz w:val="16"/>
          <w:szCs w:val="16"/>
        </w:rPr>
        <w:t xml:space="preserve">(Tom; National Public Radio's Pentagon reporter, having been an investigative reporter for the Baltimore Sun for 19 years prior to that.; NPR; 7/11/17; “Citizenship For Military Service Program Under Fire”; </w:t>
      </w:r>
      <w:hyperlink r:id="rId48" w:history="1">
        <w:r w:rsidRPr="00F045C2">
          <w:rPr>
            <w:rStyle w:val="Hyperlink"/>
            <w:sz w:val="16"/>
            <w:szCs w:val="16"/>
          </w:rPr>
          <w:t>https://www.npr.org/2017/07/11/536630223/citizenship-for-military-service-program-under-fire</w:t>
        </w:r>
      </w:hyperlink>
      <w:r w:rsidRPr="00F045C2">
        <w:rPr>
          <w:sz w:val="16"/>
          <w:szCs w:val="16"/>
        </w:rPr>
        <w:t>; Accessed: 7/18/18; RY)</w:t>
      </w:r>
    </w:p>
    <w:p w:rsidR="00DF167D" w:rsidRPr="00D60C74" w:rsidRDefault="00DF167D" w:rsidP="00DF167D">
      <w:pPr>
        <w:rPr>
          <w:sz w:val="16"/>
        </w:rPr>
      </w:pPr>
      <w:r w:rsidRPr="00F045C2">
        <w:rPr>
          <w:highlight w:val="green"/>
          <w:u w:val="single"/>
        </w:rPr>
        <w:t>Pentagon</w:t>
      </w:r>
      <w:r w:rsidRPr="00F045C2">
        <w:rPr>
          <w:u w:val="single"/>
        </w:rPr>
        <w:t xml:space="preserve"> and</w:t>
      </w:r>
      <w:r w:rsidRPr="00F045C2">
        <w:rPr>
          <w:sz w:val="16"/>
        </w:rPr>
        <w:t xml:space="preserve"> national intelligence </w:t>
      </w:r>
      <w:r w:rsidRPr="00F045C2">
        <w:rPr>
          <w:u w:val="single"/>
        </w:rPr>
        <w:t xml:space="preserve">officials </w:t>
      </w:r>
      <w:r w:rsidRPr="00F045C2">
        <w:rPr>
          <w:highlight w:val="green"/>
          <w:u w:val="single"/>
        </w:rPr>
        <w:t>say</w:t>
      </w:r>
      <w:r w:rsidRPr="00F045C2">
        <w:rPr>
          <w:sz w:val="16"/>
        </w:rPr>
        <w:t xml:space="preserve"> the </w:t>
      </w:r>
      <w:r w:rsidRPr="00F045C2">
        <w:rPr>
          <w:highlight w:val="green"/>
          <w:u w:val="single"/>
        </w:rPr>
        <w:t>recruits</w:t>
      </w:r>
      <w:r w:rsidRPr="00F045C2">
        <w:rPr>
          <w:u w:val="single"/>
        </w:rPr>
        <w:t xml:space="preserve"> could have connections to</w:t>
      </w:r>
      <w:r w:rsidRPr="00F045C2">
        <w:rPr>
          <w:sz w:val="16"/>
        </w:rPr>
        <w:t xml:space="preserve"> foreign </w:t>
      </w:r>
      <w:r w:rsidRPr="00F045C2">
        <w:rPr>
          <w:u w:val="single"/>
        </w:rPr>
        <w:t xml:space="preserve">intelligence services or </w:t>
      </w:r>
      <w:r w:rsidRPr="00F045C2">
        <w:rPr>
          <w:highlight w:val="green"/>
          <w:u w:val="single"/>
        </w:rPr>
        <w:t>become i</w:t>
      </w:r>
      <w:r w:rsidRPr="00F045C2">
        <w:rPr>
          <w:b/>
          <w:highlight w:val="green"/>
          <w:u w:val="single"/>
        </w:rPr>
        <w:t>nsider threats</w:t>
      </w:r>
      <w:r w:rsidRPr="00F045C2">
        <w:rPr>
          <w:b/>
          <w:sz w:val="16"/>
        </w:rPr>
        <w:t>,</w:t>
      </w:r>
      <w:r w:rsidRPr="00F045C2">
        <w:rPr>
          <w:sz w:val="16"/>
        </w:rPr>
        <w:t xml:space="preserve"> according to an internal memo obtained by NPR. </w:t>
      </w:r>
      <w:r w:rsidRPr="00F045C2">
        <w:rPr>
          <w:u w:val="single"/>
        </w:rPr>
        <w:t>The officials</w:t>
      </w:r>
      <w:r w:rsidRPr="00F045C2">
        <w:rPr>
          <w:sz w:val="16"/>
        </w:rPr>
        <w:t xml:space="preserve"> also </w:t>
      </w:r>
      <w:r w:rsidRPr="00F045C2">
        <w:rPr>
          <w:u w:val="single"/>
        </w:rPr>
        <w:t>said it would be</w:t>
      </w:r>
      <w:r w:rsidRPr="00F045C2">
        <w:rPr>
          <w:sz w:val="16"/>
        </w:rPr>
        <w:t xml:space="preserve"> both </w:t>
      </w:r>
      <w:r w:rsidRPr="00F045C2">
        <w:rPr>
          <w:b/>
          <w:u w:val="single"/>
        </w:rPr>
        <w:t>expensive and time-consuming</w:t>
      </w:r>
      <w:r w:rsidRPr="00F045C2">
        <w:rPr>
          <w:u w:val="single"/>
        </w:rPr>
        <w:t xml:space="preserve"> to investigate</w:t>
      </w:r>
      <w:r w:rsidRPr="00F045C2">
        <w:rPr>
          <w:sz w:val="16"/>
        </w:rPr>
        <w:t xml:space="preserve"> these </w:t>
      </w:r>
      <w:r w:rsidRPr="00F045C2">
        <w:rPr>
          <w:u w:val="single"/>
        </w:rPr>
        <w:t>recruits</w:t>
      </w:r>
      <w:r w:rsidRPr="00F045C2">
        <w:rPr>
          <w:sz w:val="16"/>
        </w:rPr>
        <w:t xml:space="preserve"> more </w:t>
      </w:r>
      <w:r w:rsidRPr="00F045C2">
        <w:rPr>
          <w:u w:val="single"/>
        </w:rPr>
        <w:t>carefully</w:t>
      </w:r>
      <w:r w:rsidRPr="00F045C2">
        <w:rPr>
          <w:sz w:val="16"/>
        </w:rPr>
        <w:t xml:space="preserve">. Those officials are now proposing additional scrutiny of soldiers already serving and dropping those who have not yet shipped to basic training or been assigned a military unit. Some could be deported because their visas have expired. </w:t>
      </w:r>
      <w:r w:rsidRPr="00F045C2">
        <w:rPr>
          <w:u w:val="single"/>
        </w:rPr>
        <w:t>A Pentagon spokesman</w:t>
      </w:r>
      <w:r w:rsidRPr="00F045C2">
        <w:rPr>
          <w:sz w:val="16"/>
        </w:rPr>
        <w:t xml:space="preserve">, Johnny Michael, </w:t>
      </w:r>
      <w:r w:rsidRPr="00F045C2">
        <w:rPr>
          <w:u w:val="single"/>
        </w:rPr>
        <w:t>would not comment on the</w:t>
      </w:r>
      <w:r w:rsidRPr="00F045C2">
        <w:rPr>
          <w:sz w:val="16"/>
        </w:rPr>
        <w:t xml:space="preserve"> memo or the </w:t>
      </w:r>
      <w:r w:rsidRPr="00F045C2">
        <w:rPr>
          <w:u w:val="single"/>
        </w:rPr>
        <w:t>program</w:t>
      </w:r>
      <w:r w:rsidRPr="00F045C2">
        <w:rPr>
          <w:sz w:val="16"/>
        </w:rPr>
        <w:t xml:space="preserve">. Win-win or security risk? </w:t>
      </w:r>
      <w:r w:rsidRPr="00F045C2">
        <w:rPr>
          <w:u w:val="single"/>
        </w:rPr>
        <w:t>The proposal has stoked a debate over how to balance national security concerns with</w:t>
      </w:r>
      <w:r w:rsidRPr="00F045C2">
        <w:rPr>
          <w:sz w:val="16"/>
        </w:rPr>
        <w:t xml:space="preserve"> the </w:t>
      </w:r>
      <w:r w:rsidRPr="00F045C2">
        <w:rPr>
          <w:b/>
          <w:u w:val="single"/>
        </w:rPr>
        <w:t>need for specialized skills</w:t>
      </w:r>
      <w:r w:rsidRPr="00F045C2">
        <w:rPr>
          <w:b/>
          <w:sz w:val="16"/>
        </w:rPr>
        <w:t xml:space="preserve"> </w:t>
      </w:r>
      <w:r w:rsidRPr="00F045C2">
        <w:rPr>
          <w:sz w:val="16"/>
        </w:rPr>
        <w:t xml:space="preserve">and how to keep faith with recruits who pledged to serve their adopted country. Several </w:t>
      </w:r>
      <w:r w:rsidRPr="00F045C2">
        <w:rPr>
          <w:highlight w:val="green"/>
          <w:u w:val="single"/>
        </w:rPr>
        <w:t>Defense</w:t>
      </w:r>
      <w:r w:rsidRPr="00F045C2">
        <w:rPr>
          <w:u w:val="single"/>
        </w:rPr>
        <w:t xml:space="preserve"> Department</w:t>
      </w:r>
      <w:r w:rsidRPr="00F045C2">
        <w:rPr>
          <w:sz w:val="16"/>
        </w:rPr>
        <w:t xml:space="preserve"> </w:t>
      </w:r>
      <w:r w:rsidRPr="00F045C2">
        <w:rPr>
          <w:highlight w:val="green"/>
          <w:u w:val="single"/>
        </w:rPr>
        <w:t>officials</w:t>
      </w:r>
      <w:r w:rsidRPr="00F045C2">
        <w:rPr>
          <w:sz w:val="16"/>
        </w:rPr>
        <w:t xml:space="preserve">, speaking on the condition of anonymity because they had not been authorized to discuss the program publicly, </w:t>
      </w:r>
      <w:r w:rsidRPr="00F045C2">
        <w:rPr>
          <w:highlight w:val="green"/>
          <w:u w:val="single"/>
        </w:rPr>
        <w:t>said</w:t>
      </w:r>
      <w:r w:rsidRPr="00F045C2">
        <w:rPr>
          <w:u w:val="single"/>
        </w:rPr>
        <w:t xml:space="preserve"> </w:t>
      </w:r>
      <w:r w:rsidRPr="00F045C2">
        <w:rPr>
          <w:b/>
          <w:highlight w:val="green"/>
          <w:u w:val="single"/>
        </w:rPr>
        <w:t>mismanagement</w:t>
      </w:r>
      <w:r w:rsidRPr="00F045C2">
        <w:rPr>
          <w:highlight w:val="green"/>
          <w:u w:val="single"/>
        </w:rPr>
        <w:t xml:space="preserve"> has been a problem</w:t>
      </w:r>
      <w:r w:rsidRPr="00F045C2">
        <w:rPr>
          <w:sz w:val="16"/>
        </w:rPr>
        <w:t xml:space="preserve">. In some cases, the officials said, the </w:t>
      </w:r>
      <w:r w:rsidRPr="00F045C2">
        <w:rPr>
          <w:highlight w:val="green"/>
          <w:u w:val="single"/>
        </w:rPr>
        <w:t xml:space="preserve">military </w:t>
      </w:r>
      <w:r w:rsidRPr="00F045C2">
        <w:rPr>
          <w:b/>
          <w:highlight w:val="green"/>
          <w:u w:val="single"/>
        </w:rPr>
        <w:t>didn't use</w:t>
      </w:r>
      <w:r w:rsidRPr="00F045C2">
        <w:rPr>
          <w:sz w:val="16"/>
        </w:rPr>
        <w:t xml:space="preserve"> the </w:t>
      </w:r>
      <w:r w:rsidRPr="00F045C2">
        <w:rPr>
          <w:u w:val="single"/>
        </w:rPr>
        <w:t xml:space="preserve">MAVNI </w:t>
      </w:r>
      <w:r w:rsidRPr="00F045C2">
        <w:rPr>
          <w:highlight w:val="green"/>
          <w:u w:val="single"/>
        </w:rPr>
        <w:t>recruits</w:t>
      </w:r>
      <w:r w:rsidRPr="00F045C2">
        <w:rPr>
          <w:sz w:val="16"/>
        </w:rPr>
        <w:t xml:space="preserve"> effectively </w:t>
      </w:r>
      <w:r w:rsidRPr="00F045C2">
        <w:rPr>
          <w:u w:val="single"/>
        </w:rPr>
        <w:t xml:space="preserve">because </w:t>
      </w:r>
      <w:r w:rsidRPr="00F045C2">
        <w:rPr>
          <w:highlight w:val="green"/>
          <w:u w:val="single"/>
        </w:rPr>
        <w:t>they</w:t>
      </w:r>
      <w:r w:rsidRPr="00F045C2">
        <w:rPr>
          <w:u w:val="single"/>
        </w:rPr>
        <w:t xml:space="preserve"> </w:t>
      </w:r>
      <w:r w:rsidRPr="00F045C2">
        <w:rPr>
          <w:highlight w:val="green"/>
          <w:u w:val="single"/>
        </w:rPr>
        <w:t>weren't</w:t>
      </w:r>
      <w:r w:rsidRPr="00F045C2">
        <w:rPr>
          <w:u w:val="single"/>
        </w:rPr>
        <w:t xml:space="preserve"> placed </w:t>
      </w:r>
      <w:r w:rsidRPr="00F045C2">
        <w:rPr>
          <w:highlight w:val="green"/>
          <w:u w:val="single"/>
        </w:rPr>
        <w:t>in jobs in which they used</w:t>
      </w:r>
      <w:r w:rsidRPr="00F045C2">
        <w:rPr>
          <w:sz w:val="16"/>
        </w:rPr>
        <w:t xml:space="preserve"> </w:t>
      </w:r>
      <w:r w:rsidRPr="00F045C2">
        <w:rPr>
          <w:u w:val="single"/>
        </w:rPr>
        <w:t xml:space="preserve">their </w:t>
      </w:r>
      <w:r w:rsidRPr="00F045C2">
        <w:rPr>
          <w:highlight w:val="green"/>
          <w:u w:val="single"/>
        </w:rPr>
        <w:t>language skills.</w:t>
      </w:r>
      <w:r w:rsidRPr="00F045C2">
        <w:rPr>
          <w:sz w:val="16"/>
        </w:rPr>
        <w:t xml:space="preserve"> And some recruits have been investigated for suspected ties to foreign spy agencies, one official said.</w:t>
      </w:r>
    </w:p>
    <w:p w:rsidR="00DF167D" w:rsidRDefault="00DF167D" w:rsidP="00DF167D">
      <w:pPr>
        <w:pStyle w:val="Heading3"/>
      </w:pPr>
      <w:r>
        <w:t>1NC – Can’t Solve Funding</w:t>
      </w:r>
    </w:p>
    <w:p w:rsidR="00DF167D" w:rsidRDefault="00DF167D" w:rsidP="00DF167D">
      <w:pPr>
        <w:pStyle w:val="Heading4"/>
      </w:pPr>
      <w:r>
        <w:t xml:space="preserve">Absent an increase in funding, new recruits </w:t>
      </w:r>
      <w:r w:rsidRPr="0062532A">
        <w:rPr>
          <w:u w:val="single"/>
        </w:rPr>
        <w:t>don’t matter</w:t>
      </w:r>
      <w:r>
        <w:t xml:space="preserve"> for readiness.</w:t>
      </w:r>
    </w:p>
    <w:p w:rsidR="00DF167D" w:rsidRDefault="00DF167D" w:rsidP="00DF167D">
      <w:pPr>
        <w:rPr>
          <w:sz w:val="16"/>
          <w:szCs w:val="16"/>
        </w:rPr>
      </w:pPr>
      <w:r w:rsidRPr="00756372">
        <w:rPr>
          <w:rStyle w:val="Style13ptBold"/>
        </w:rPr>
        <w:t>Boot ’17</w:t>
      </w:r>
      <w:r>
        <w:t xml:space="preserve"> </w:t>
      </w:r>
      <w:r w:rsidRPr="00756372">
        <w:rPr>
          <w:sz w:val="16"/>
          <w:szCs w:val="16"/>
        </w:rPr>
        <w:t xml:space="preserve">(Max; historian, best-selling author, and foreign-policy analyst who has been called one of the “world’s leading authorities on armed conflict” by the International Institute for Strategic Studies. He is the </w:t>
      </w:r>
      <w:proofErr w:type="spellStart"/>
      <w:r w:rsidRPr="00756372">
        <w:rPr>
          <w:sz w:val="16"/>
          <w:szCs w:val="16"/>
        </w:rPr>
        <w:t>Jeane</w:t>
      </w:r>
      <w:proofErr w:type="spellEnd"/>
      <w:r w:rsidRPr="00756372">
        <w:rPr>
          <w:sz w:val="16"/>
          <w:szCs w:val="16"/>
        </w:rPr>
        <w:t xml:space="preserve"> J. Kirkpatrick Senior Fellow in National Security Studies at the Council on Foreign Relations, a columnist for the Washington Post, and a Global Affairs Analyst for CNN.; Foreign Policy; 11/22/17; “America’s Military Doesn’t Have Enough Money to Do Its Job”; </w:t>
      </w:r>
      <w:hyperlink r:id="rId49" w:history="1">
        <w:r w:rsidRPr="00756372">
          <w:rPr>
            <w:rStyle w:val="Hyperlink"/>
            <w:sz w:val="16"/>
            <w:szCs w:val="16"/>
          </w:rPr>
          <w:t>https://foreignpolicy.com/2017/11/22/americas-military-doesnt-have-enough-money-to-do-its-job/</w:t>
        </w:r>
      </w:hyperlink>
      <w:r w:rsidRPr="00756372">
        <w:rPr>
          <w:sz w:val="16"/>
          <w:szCs w:val="16"/>
        </w:rPr>
        <w:t>; Accessed: 7/18/18; RY)</w:t>
      </w:r>
    </w:p>
    <w:p w:rsidR="00DF167D" w:rsidRPr="00756372" w:rsidRDefault="00DF167D" w:rsidP="00DF167D">
      <w:pPr>
        <w:rPr>
          <w:b/>
          <w:u w:val="single"/>
        </w:rPr>
      </w:pPr>
      <w:r w:rsidRPr="00756372">
        <w:rPr>
          <w:highlight w:val="green"/>
          <w:u w:val="single"/>
        </w:rPr>
        <w:t>There are</w:t>
      </w:r>
      <w:r w:rsidRPr="00756372">
        <w:rPr>
          <w:sz w:val="16"/>
        </w:rPr>
        <w:t xml:space="preserve"> plenty of </w:t>
      </w:r>
      <w:r w:rsidRPr="00756372">
        <w:rPr>
          <w:u w:val="single"/>
        </w:rPr>
        <w:t xml:space="preserve">warning </w:t>
      </w:r>
      <w:r w:rsidRPr="00756372">
        <w:rPr>
          <w:highlight w:val="green"/>
          <w:u w:val="single"/>
        </w:rPr>
        <w:t>signs</w:t>
      </w:r>
      <w:r w:rsidRPr="00756372">
        <w:rPr>
          <w:u w:val="single"/>
        </w:rPr>
        <w:t xml:space="preserve"> that </w:t>
      </w:r>
      <w:r w:rsidRPr="00756372">
        <w:rPr>
          <w:highlight w:val="green"/>
          <w:u w:val="single"/>
        </w:rPr>
        <w:t>the</w:t>
      </w:r>
      <w:r w:rsidRPr="00756372">
        <w:rPr>
          <w:u w:val="single"/>
        </w:rPr>
        <w:t xml:space="preserve"> defense </w:t>
      </w:r>
      <w:r w:rsidRPr="00756372">
        <w:rPr>
          <w:highlight w:val="green"/>
          <w:u w:val="single"/>
        </w:rPr>
        <w:t>budget is too small to meet</w:t>
      </w:r>
      <w:r w:rsidRPr="00756372">
        <w:rPr>
          <w:sz w:val="16"/>
        </w:rPr>
        <w:t xml:space="preserve"> the </w:t>
      </w:r>
      <w:r w:rsidRPr="00756372">
        <w:rPr>
          <w:highlight w:val="green"/>
          <w:u w:val="single"/>
        </w:rPr>
        <w:t>U</w:t>
      </w:r>
      <w:r w:rsidRPr="00756372">
        <w:rPr>
          <w:u w:val="single"/>
        </w:rPr>
        <w:t xml:space="preserve">nited </w:t>
      </w:r>
      <w:r w:rsidRPr="00756372">
        <w:rPr>
          <w:highlight w:val="green"/>
          <w:u w:val="single"/>
        </w:rPr>
        <w:t>S</w:t>
      </w:r>
      <w:r w:rsidRPr="00756372">
        <w:rPr>
          <w:u w:val="single"/>
        </w:rPr>
        <w:t xml:space="preserve">tates’ global </w:t>
      </w:r>
      <w:r w:rsidRPr="00756372">
        <w:rPr>
          <w:highlight w:val="green"/>
          <w:u w:val="single"/>
        </w:rPr>
        <w:t>commitments</w:t>
      </w:r>
      <w:r w:rsidRPr="00756372">
        <w:rPr>
          <w:sz w:val="16"/>
        </w:rPr>
        <w:t xml:space="preserve">, and that military </w:t>
      </w:r>
      <w:r w:rsidRPr="00756372">
        <w:rPr>
          <w:highlight w:val="green"/>
          <w:u w:val="single"/>
        </w:rPr>
        <w:t xml:space="preserve">readiness is </w:t>
      </w:r>
      <w:r w:rsidRPr="00756372">
        <w:rPr>
          <w:b/>
          <w:highlight w:val="green"/>
          <w:u w:val="single"/>
        </w:rPr>
        <w:t>suffering</w:t>
      </w:r>
      <w:r w:rsidRPr="00756372">
        <w:rPr>
          <w:b/>
          <w:u w:val="single"/>
        </w:rPr>
        <w:t xml:space="preserve"> with dangerous consequences</w:t>
      </w:r>
      <w:r w:rsidRPr="00756372">
        <w:rPr>
          <w:sz w:val="16"/>
        </w:rPr>
        <w:t xml:space="preserve">. Back in June, Defense Secretary Jim </w:t>
      </w:r>
      <w:proofErr w:type="spellStart"/>
      <w:r w:rsidRPr="00756372">
        <w:rPr>
          <w:sz w:val="16"/>
        </w:rPr>
        <w:t>Mattis</w:t>
      </w:r>
      <w:proofErr w:type="spellEnd"/>
      <w:r w:rsidRPr="00756372">
        <w:rPr>
          <w:sz w:val="16"/>
        </w:rPr>
        <w:t xml:space="preserve"> told the House Armed Services Committee that having returned to the military after four years of retirement, he was “shocked by what I’ve seen with our readiness to fight.” What shocks a hardened warrior like </w:t>
      </w:r>
      <w:proofErr w:type="spellStart"/>
      <w:r w:rsidRPr="00756372">
        <w:rPr>
          <w:sz w:val="16"/>
        </w:rPr>
        <w:t>Mattis</w:t>
      </w:r>
      <w:proofErr w:type="spellEnd"/>
      <w:r w:rsidRPr="00756372">
        <w:rPr>
          <w:sz w:val="16"/>
        </w:rPr>
        <w:t xml:space="preserve">? Defense analyst Dan </w:t>
      </w:r>
      <w:proofErr w:type="spellStart"/>
      <w:r w:rsidRPr="00756372">
        <w:rPr>
          <w:sz w:val="16"/>
        </w:rPr>
        <w:t>Goure</w:t>
      </w:r>
      <w:proofErr w:type="spellEnd"/>
      <w:r w:rsidRPr="00756372">
        <w:rPr>
          <w:sz w:val="16"/>
        </w:rPr>
        <w:t xml:space="preserve"> notes: “</w:t>
      </w:r>
      <w:r w:rsidRPr="00756372">
        <w:rPr>
          <w:u w:val="single"/>
        </w:rPr>
        <w:t xml:space="preserve">the Army has only </w:t>
      </w:r>
      <w:r w:rsidRPr="00756372">
        <w:rPr>
          <w:b/>
          <w:u w:val="single"/>
        </w:rPr>
        <w:t>three brigade</w:t>
      </w:r>
      <w:r w:rsidRPr="00756372">
        <w:rPr>
          <w:sz w:val="16"/>
        </w:rPr>
        <w:t xml:space="preserve"> combat </w:t>
      </w:r>
      <w:r w:rsidRPr="00756372">
        <w:rPr>
          <w:u w:val="single"/>
        </w:rPr>
        <w:t xml:space="preserve">teams out of more than 50 fully manned, equipped and trained for major conflict…. </w:t>
      </w:r>
      <w:r w:rsidRPr="00756372">
        <w:rPr>
          <w:highlight w:val="green"/>
          <w:u w:val="single"/>
        </w:rPr>
        <w:t>Due to a lack of</w:t>
      </w:r>
      <w:r w:rsidRPr="00756372">
        <w:rPr>
          <w:sz w:val="16"/>
        </w:rPr>
        <w:t xml:space="preserve"> spare parts and insufficient </w:t>
      </w:r>
      <w:r w:rsidRPr="00756372">
        <w:rPr>
          <w:u w:val="single"/>
        </w:rPr>
        <w:t xml:space="preserve">maintenance </w:t>
      </w:r>
      <w:r w:rsidRPr="00756372">
        <w:rPr>
          <w:highlight w:val="green"/>
          <w:u w:val="single"/>
        </w:rPr>
        <w:t>dollars</w:t>
      </w:r>
      <w:r w:rsidRPr="00756372">
        <w:rPr>
          <w:u w:val="single"/>
        </w:rPr>
        <w:t>, only</w:t>
      </w:r>
      <w:r w:rsidRPr="00756372">
        <w:rPr>
          <w:sz w:val="16"/>
        </w:rPr>
        <w:t xml:space="preserve"> </w:t>
      </w:r>
      <w:r w:rsidRPr="00756372">
        <w:rPr>
          <w:u w:val="single"/>
        </w:rPr>
        <w:t xml:space="preserve">about </w:t>
      </w:r>
      <w:r w:rsidRPr="00756372">
        <w:rPr>
          <w:highlight w:val="green"/>
          <w:u w:val="single"/>
        </w:rPr>
        <w:t>half of</w:t>
      </w:r>
      <w:r w:rsidRPr="00756372">
        <w:rPr>
          <w:u w:val="single"/>
        </w:rPr>
        <w:t xml:space="preserve"> Navy and Marine Corps front line </w:t>
      </w:r>
      <w:r w:rsidRPr="00756372">
        <w:rPr>
          <w:highlight w:val="green"/>
          <w:u w:val="single"/>
        </w:rPr>
        <w:t>fighters are</w:t>
      </w:r>
      <w:r w:rsidRPr="00756372">
        <w:rPr>
          <w:sz w:val="16"/>
        </w:rPr>
        <w:t xml:space="preserve"> currently </w:t>
      </w:r>
      <w:r w:rsidRPr="00756372">
        <w:rPr>
          <w:highlight w:val="green"/>
          <w:u w:val="single"/>
        </w:rPr>
        <w:t>available for combat</w:t>
      </w:r>
      <w:r w:rsidRPr="00756372">
        <w:rPr>
          <w:sz w:val="16"/>
        </w:rPr>
        <w:t xml:space="preserve">. In addition, the Air Force is short some 1,000 pilots even though its size has shrunk significantly over the past decade.” Yet despite these shortcomings, the “operations tempo” for the military, especially the Navy, Air Force, and Special Operations Forces, remains as high as ever. </w:t>
      </w:r>
      <w:r w:rsidRPr="00756372">
        <w:rPr>
          <w:u w:val="single"/>
        </w:rPr>
        <w:t xml:space="preserve">The Navy has seen its </w:t>
      </w:r>
      <w:r w:rsidRPr="00756372">
        <w:rPr>
          <w:b/>
          <w:u w:val="single"/>
        </w:rPr>
        <w:t>fleet reduced</w:t>
      </w:r>
      <w:r w:rsidRPr="00756372">
        <w:rPr>
          <w:u w:val="single"/>
        </w:rPr>
        <w:t xml:space="preserve"> from 594 ships in 1987 to just 278 ships today</w:t>
      </w:r>
      <w:r w:rsidRPr="00756372">
        <w:rPr>
          <w:sz w:val="16"/>
        </w:rPr>
        <w:t xml:space="preserve">, yet it still keeps roughly the same number of ships deployed outside of home waters. That means </w:t>
      </w:r>
      <w:r w:rsidRPr="00756372">
        <w:rPr>
          <w:u w:val="single"/>
        </w:rPr>
        <w:t>crews have to work at a frenetic pace</w:t>
      </w:r>
      <w:r w:rsidRPr="00756372">
        <w:rPr>
          <w:sz w:val="16"/>
        </w:rPr>
        <w:t xml:space="preserve">; naval expert Seth </w:t>
      </w:r>
      <w:proofErr w:type="spellStart"/>
      <w:r w:rsidRPr="00756372">
        <w:rPr>
          <w:sz w:val="16"/>
        </w:rPr>
        <w:t>Cropsey</w:t>
      </w:r>
      <w:proofErr w:type="spellEnd"/>
      <w:r w:rsidRPr="00756372">
        <w:rPr>
          <w:sz w:val="16"/>
        </w:rPr>
        <w:t xml:space="preserve"> of the Hudson Institute says </w:t>
      </w:r>
      <w:r w:rsidRPr="00756372">
        <w:rPr>
          <w:u w:val="single"/>
        </w:rPr>
        <w:t xml:space="preserve">it’s common for </w:t>
      </w:r>
      <w:r w:rsidRPr="00756372">
        <w:rPr>
          <w:highlight w:val="green"/>
          <w:u w:val="single"/>
        </w:rPr>
        <w:t>sailors</w:t>
      </w:r>
      <w:r w:rsidRPr="00756372">
        <w:rPr>
          <w:u w:val="single"/>
        </w:rPr>
        <w:t xml:space="preserve"> to </w:t>
      </w:r>
      <w:r w:rsidRPr="00756372">
        <w:rPr>
          <w:b/>
          <w:highlight w:val="green"/>
          <w:u w:val="single"/>
        </w:rPr>
        <w:t>work 100-hour weeks</w:t>
      </w:r>
      <w:r w:rsidRPr="00756372">
        <w:rPr>
          <w:b/>
          <w:u w:val="single"/>
        </w:rPr>
        <w:t>.</w:t>
      </w:r>
      <w:r w:rsidRPr="00756372">
        <w:rPr>
          <w:sz w:val="16"/>
        </w:rPr>
        <w:t xml:space="preserve"> This punishing ops tempo is believed to have contributed to two terrible accidents suffered by destroyers this summer — </w:t>
      </w:r>
      <w:r w:rsidRPr="00756372">
        <w:rPr>
          <w:u w:val="single"/>
        </w:rPr>
        <w:t>both the USS John S. McCain and USS Fitzgerald collided with merchant ships, killing a total of 17 sailors.</w:t>
      </w:r>
      <w:r w:rsidRPr="00756372">
        <w:rPr>
          <w:sz w:val="16"/>
        </w:rPr>
        <w:t xml:space="preserve"> The ship shortfall will only be exacerbated by those collisions, with the Fitzgerald likely to be out of service for more than a year. Navy Secretary Richard Spencer says, “We have been punching way above our weight and possibly robbing Peter to pay Paul to get our missions done, and now the bills are coming home.” </w:t>
      </w:r>
      <w:r w:rsidRPr="00756372">
        <w:rPr>
          <w:highlight w:val="green"/>
          <w:u w:val="single"/>
        </w:rPr>
        <w:t>The</w:t>
      </w:r>
      <w:r w:rsidRPr="00756372">
        <w:rPr>
          <w:u w:val="single"/>
        </w:rPr>
        <w:t xml:space="preserve"> Marine </w:t>
      </w:r>
      <w:r w:rsidRPr="00756372">
        <w:rPr>
          <w:highlight w:val="green"/>
          <w:u w:val="single"/>
        </w:rPr>
        <w:t>Corps is</w:t>
      </w:r>
      <w:r w:rsidRPr="00756372">
        <w:rPr>
          <w:u w:val="single"/>
        </w:rPr>
        <w:t xml:space="preserve"> </w:t>
      </w:r>
      <w:r w:rsidRPr="00756372">
        <w:rPr>
          <w:sz w:val="16"/>
        </w:rPr>
        <w:t xml:space="preserve">also </w:t>
      </w:r>
      <w:r w:rsidRPr="00756372">
        <w:rPr>
          <w:highlight w:val="green"/>
          <w:u w:val="single"/>
        </w:rPr>
        <w:t>paying a terrible price</w:t>
      </w:r>
      <w:r w:rsidRPr="00756372">
        <w:rPr>
          <w:u w:val="single"/>
        </w:rPr>
        <w:t xml:space="preserve"> for the </w:t>
      </w:r>
      <w:r w:rsidRPr="00756372">
        <w:rPr>
          <w:b/>
          <w:u w:val="single"/>
        </w:rPr>
        <w:t>shortfall of defense dollars.</w:t>
      </w:r>
      <w:r w:rsidRPr="00756372">
        <w:rPr>
          <w:u w:val="single"/>
        </w:rPr>
        <w:t xml:space="preserve"> </w:t>
      </w:r>
      <w:r w:rsidRPr="00756372">
        <w:rPr>
          <w:sz w:val="16"/>
        </w:rPr>
        <w:t>According to data obtained by Breaking Defense, “</w:t>
      </w:r>
      <w:r w:rsidRPr="00756372">
        <w:rPr>
          <w:u w:val="single"/>
        </w:rPr>
        <w:t>aircraft accidents have killed 62 Marines in the last six years</w:t>
      </w:r>
      <w:r w:rsidRPr="00756372">
        <w:rPr>
          <w:sz w:val="16"/>
        </w:rPr>
        <w:t xml:space="preserve">, compared to just 10 personnel from the much larger Navy.” The deadly accidents include the crash of a MV-22 Osprey tilt-rotor aircraft in August, killing three, and of a KC-130T transport aircraft in July, killing 16. </w:t>
      </w:r>
      <w:r w:rsidRPr="00756372">
        <w:rPr>
          <w:highlight w:val="green"/>
          <w:u w:val="single"/>
        </w:rPr>
        <w:t>The problem</w:t>
      </w:r>
      <w:r w:rsidRPr="00756372">
        <w:rPr>
          <w:u w:val="single"/>
        </w:rPr>
        <w:t xml:space="preserve"> is </w:t>
      </w:r>
      <w:r w:rsidRPr="00756372">
        <w:rPr>
          <w:sz w:val="16"/>
        </w:rPr>
        <w:t xml:space="preserve">that the Marine Corps is flying </w:t>
      </w:r>
      <w:r w:rsidRPr="00756372">
        <w:rPr>
          <w:u w:val="single"/>
        </w:rPr>
        <w:t xml:space="preserve">aging aircraft </w:t>
      </w:r>
      <w:r w:rsidRPr="00756372">
        <w:rPr>
          <w:sz w:val="16"/>
        </w:rPr>
        <w:t xml:space="preserve">such as AV-8 Harrier jump jets (which entered service in 1985), early models of the F/A-18 Hornet (1984), and the CH-53E Super Stallion helicopter (1981). The </w:t>
      </w:r>
      <w:r w:rsidRPr="00756372">
        <w:rPr>
          <w:u w:val="single"/>
        </w:rPr>
        <w:t>money simply isn’t there to rapidly phase out these aging aircraft with newer models such as the F-35.</w:t>
      </w:r>
      <w:r w:rsidRPr="00756372">
        <w:rPr>
          <w:sz w:val="16"/>
        </w:rPr>
        <w:t xml:space="preserve"> Overall, the Heritage Foundation finds in its 2018 Index of U.S. Military Strength that “the </w:t>
      </w:r>
      <w:r w:rsidRPr="00756372">
        <w:rPr>
          <w:u w:val="single"/>
        </w:rPr>
        <w:t xml:space="preserve">United States’ </w:t>
      </w:r>
      <w:r w:rsidRPr="00756372">
        <w:rPr>
          <w:highlight w:val="green"/>
          <w:u w:val="single"/>
        </w:rPr>
        <w:t>military posture</w:t>
      </w:r>
      <w:r w:rsidRPr="00756372">
        <w:rPr>
          <w:u w:val="single"/>
        </w:rPr>
        <w:t xml:space="preserve"> is </w:t>
      </w:r>
      <w:r w:rsidRPr="00756372">
        <w:rPr>
          <w:b/>
          <w:u w:val="single"/>
        </w:rPr>
        <w:t>rated ‘marginal’</w:t>
      </w:r>
      <w:r w:rsidRPr="00756372">
        <w:rPr>
          <w:b/>
          <w:sz w:val="16"/>
        </w:rPr>
        <w:t xml:space="preserve"> </w:t>
      </w:r>
      <w:r w:rsidRPr="00756372">
        <w:rPr>
          <w:sz w:val="16"/>
        </w:rPr>
        <w:t xml:space="preserve">and is trending toward ‘weak.’” Heritage analysts rate the Army and Marine Corps as “weak” and the Navy and Air Force as “marginal.” The military has had to abandon its historic, post-1945 commitment to fight two major wars at once — that is simply beyond its current capabilities. Those </w:t>
      </w:r>
      <w:r w:rsidRPr="00756372">
        <w:rPr>
          <w:u w:val="single"/>
        </w:rPr>
        <w:t>trends are</w:t>
      </w:r>
      <w:r w:rsidRPr="00756372">
        <w:rPr>
          <w:sz w:val="16"/>
        </w:rPr>
        <w:t xml:space="preserve"> all the </w:t>
      </w:r>
      <w:r w:rsidRPr="00756372">
        <w:rPr>
          <w:u w:val="single"/>
        </w:rPr>
        <w:t xml:space="preserve">more alarming when we see America’s </w:t>
      </w:r>
      <w:r w:rsidRPr="00756372">
        <w:rPr>
          <w:highlight w:val="green"/>
          <w:u w:val="single"/>
        </w:rPr>
        <w:t>rivals</w:t>
      </w:r>
      <w:r w:rsidRPr="00756372">
        <w:rPr>
          <w:u w:val="single"/>
        </w:rPr>
        <w:t xml:space="preserve"> </w:t>
      </w:r>
      <w:r w:rsidRPr="00756372">
        <w:rPr>
          <w:sz w:val="16"/>
        </w:rPr>
        <w:t xml:space="preserve">— including Russia, China, Iran, and North Korea — </w:t>
      </w:r>
      <w:r w:rsidRPr="00756372">
        <w:rPr>
          <w:u w:val="single"/>
        </w:rPr>
        <w:t xml:space="preserve">rapidly </w:t>
      </w:r>
      <w:r w:rsidRPr="00756372">
        <w:rPr>
          <w:highlight w:val="green"/>
          <w:u w:val="single"/>
        </w:rPr>
        <w:t>build</w:t>
      </w:r>
      <w:r w:rsidRPr="00756372">
        <w:rPr>
          <w:u w:val="single"/>
        </w:rPr>
        <w:t xml:space="preserve">ing </w:t>
      </w:r>
      <w:r w:rsidRPr="00756372">
        <w:rPr>
          <w:highlight w:val="green"/>
          <w:u w:val="single"/>
        </w:rPr>
        <w:t>up</w:t>
      </w:r>
      <w:r w:rsidRPr="00756372">
        <w:rPr>
          <w:u w:val="single"/>
        </w:rPr>
        <w:t xml:space="preserve"> their </w:t>
      </w:r>
      <w:r w:rsidRPr="00756372">
        <w:rPr>
          <w:highlight w:val="green"/>
          <w:u w:val="single"/>
        </w:rPr>
        <w:t>arsenals</w:t>
      </w:r>
      <w:r w:rsidRPr="00756372">
        <w:rPr>
          <w:u w:val="single"/>
        </w:rPr>
        <w:t xml:space="preserve">. </w:t>
      </w:r>
      <w:r w:rsidRPr="00756372">
        <w:rPr>
          <w:sz w:val="16"/>
        </w:rPr>
        <w:t xml:space="preserve">Russia has rebounded from the nadir of the 1990s to field increasingly professional military forces equipped with high-tech weapons that allow Vladimir Putin to project power as far away as Syria. China, meanwhile, is building aircraft, missiles, submarines, and even aircraft carriers to tilt the balance of power in the Western Pacific in its favor. </w:t>
      </w:r>
      <w:r w:rsidRPr="00756372">
        <w:rPr>
          <w:u w:val="single"/>
        </w:rPr>
        <w:t xml:space="preserve">Both Russia and China now field ultra-quiet diesel submarines that are </w:t>
      </w:r>
      <w:r w:rsidRPr="00756372">
        <w:rPr>
          <w:b/>
          <w:u w:val="single"/>
        </w:rPr>
        <w:t>hard for the U.S. Navy to detect.</w:t>
      </w:r>
    </w:p>
    <w:p w:rsidR="00DF167D" w:rsidRDefault="00DF167D" w:rsidP="00DF167D">
      <w:pPr>
        <w:pStyle w:val="Heading3"/>
      </w:pPr>
      <w:r>
        <w:t>1NC – No Readiness Crisis</w:t>
      </w:r>
    </w:p>
    <w:p w:rsidR="00DF167D" w:rsidRDefault="00DF167D" w:rsidP="00DF167D">
      <w:pPr>
        <w:pStyle w:val="Heading4"/>
      </w:pPr>
      <w:r>
        <w:t xml:space="preserve">No military readiness crisis – spending, training, and experience are all high. </w:t>
      </w:r>
    </w:p>
    <w:p w:rsidR="00DF167D" w:rsidRPr="00D044C9" w:rsidRDefault="00DF167D" w:rsidP="00DF167D">
      <w:pPr>
        <w:rPr>
          <w:sz w:val="16"/>
        </w:rPr>
      </w:pPr>
      <w:r w:rsidRPr="00D044C9">
        <w:rPr>
          <w:rStyle w:val="Style13ptBold"/>
        </w:rPr>
        <w:t>Petraeus &amp; O’Hanlon ’16</w:t>
      </w:r>
      <w:r>
        <w:t xml:space="preserve"> </w:t>
      </w:r>
      <w:r w:rsidRPr="00D044C9">
        <w:rPr>
          <w:sz w:val="16"/>
        </w:rPr>
        <w:t xml:space="preserve">(David &amp; Michael; Petraeus is a retired Army general, commanded coalition forces in Iraq (2007-08) and in Afghanistan (2010-11) and later served as director of the CIA; O'Hanlon is a senior fellow in Foreign Policy at the Brookings Institution, where he specializes in U.S. defense strategy, the use of military force, and American national security policy, co-director of the Center on 21st Century Security and Intelligence, director of research for the Foreign Policy program at Brookings, adjunct professor at Columbia, Princeton, and Syracuse universities and University of Denver, member of the International Institute for Strategic Studies; 8/9/16; “The Myth of a U.S. Military ‘Readiness’ Crisis”; </w:t>
      </w:r>
      <w:hyperlink r:id="rId50" w:history="1">
        <w:r w:rsidRPr="00D044C9">
          <w:rPr>
            <w:rStyle w:val="Hyperlink"/>
            <w:sz w:val="16"/>
          </w:rPr>
          <w:t>https://www.wsj.com/articles/the-myth-of-a-u-s-military-readiness-crisis-1470783221</w:t>
        </w:r>
      </w:hyperlink>
      <w:r w:rsidRPr="00D044C9">
        <w:rPr>
          <w:sz w:val="16"/>
        </w:rPr>
        <w:t>; Wall</w:t>
      </w:r>
      <w:r>
        <w:rPr>
          <w:sz w:val="16"/>
        </w:rPr>
        <w:t xml:space="preserve"> Street Journal</w:t>
      </w:r>
      <w:r w:rsidRPr="00D044C9">
        <w:rPr>
          <w:sz w:val="16"/>
        </w:rPr>
        <w:t xml:space="preserve">) </w:t>
      </w:r>
    </w:p>
    <w:p w:rsidR="00DF167D" w:rsidRPr="005F0A97" w:rsidRDefault="00DF167D" w:rsidP="00DF167D">
      <w:pPr>
        <w:rPr>
          <w:sz w:val="16"/>
        </w:rPr>
      </w:pPr>
      <w:r w:rsidRPr="006A05D8">
        <w:rPr>
          <w:sz w:val="16"/>
        </w:rPr>
        <w:t xml:space="preserve">U.S. military readiness is again a hot issue in the presidential election, but unfortunately the current debate glosses over some of the most important facts. While Congress's sequestration-mandated cuts to military spending have hurt preparedness, </w:t>
      </w:r>
      <w:r w:rsidRPr="006A05D8">
        <w:rPr>
          <w:rStyle w:val="StyleUnderline"/>
          <w:highlight w:val="green"/>
        </w:rPr>
        <w:t>America's</w:t>
      </w:r>
      <w:r w:rsidRPr="006A05D8">
        <w:rPr>
          <w:rStyle w:val="StyleUnderline"/>
        </w:rPr>
        <w:t xml:space="preserve"> fighting </w:t>
      </w:r>
      <w:r w:rsidRPr="006A05D8">
        <w:rPr>
          <w:rStyle w:val="StyleUnderline"/>
          <w:highlight w:val="green"/>
        </w:rPr>
        <w:t>forces</w:t>
      </w:r>
      <w:r w:rsidRPr="00970F8F">
        <w:rPr>
          <w:rStyle w:val="StyleUnderline"/>
        </w:rPr>
        <w:t xml:space="preserve"> remain </w:t>
      </w:r>
      <w:r w:rsidRPr="00970F8F">
        <w:rPr>
          <w:rStyle w:val="Emphasis"/>
        </w:rPr>
        <w:t>ready for battle</w:t>
      </w:r>
      <w:r w:rsidRPr="00970F8F">
        <w:rPr>
          <w:rStyle w:val="StyleUnderline"/>
        </w:rPr>
        <w:t xml:space="preserve">. They </w:t>
      </w:r>
      <w:r w:rsidRPr="006A05D8">
        <w:rPr>
          <w:rStyle w:val="StyleUnderline"/>
          <w:highlight w:val="green"/>
        </w:rPr>
        <w:t>have extensive</w:t>
      </w:r>
      <w:r w:rsidRPr="006A05D8">
        <w:rPr>
          <w:rStyle w:val="StyleUnderline"/>
        </w:rPr>
        <w:t xml:space="preserve"> </w:t>
      </w:r>
      <w:r w:rsidRPr="006A05D8">
        <w:rPr>
          <w:rStyle w:val="Emphasis"/>
        </w:rPr>
        <w:t xml:space="preserve">combat </w:t>
      </w:r>
      <w:r w:rsidRPr="006A05D8">
        <w:rPr>
          <w:rStyle w:val="Emphasis"/>
          <w:highlight w:val="green"/>
        </w:rPr>
        <w:t>experience</w:t>
      </w:r>
      <w:r w:rsidRPr="006A05D8">
        <w:rPr>
          <w:sz w:val="16"/>
        </w:rPr>
        <w:t xml:space="preserve"> across multiple theaters since 9/11, </w:t>
      </w:r>
      <w:r w:rsidRPr="00970F8F">
        <w:rPr>
          <w:rStyle w:val="StyleUnderline"/>
        </w:rPr>
        <w:t xml:space="preserve">a tremendous high-tech defense industry supplying </w:t>
      </w:r>
      <w:r w:rsidRPr="006A05D8">
        <w:rPr>
          <w:rStyle w:val="Emphasis"/>
          <w:highlight w:val="green"/>
        </w:rPr>
        <w:t>advanced weaponry</w:t>
      </w:r>
      <w:r w:rsidRPr="006A05D8">
        <w:rPr>
          <w:rStyle w:val="StyleUnderline"/>
          <w:highlight w:val="green"/>
        </w:rPr>
        <w:t>, and</w:t>
      </w:r>
      <w:r w:rsidRPr="00970F8F">
        <w:rPr>
          <w:rStyle w:val="StyleUnderline"/>
        </w:rPr>
        <w:t xml:space="preserve"> support from </w:t>
      </w:r>
      <w:r w:rsidRPr="006A05D8">
        <w:rPr>
          <w:rStyle w:val="StyleUnderline"/>
          <w:highlight w:val="green"/>
        </w:rPr>
        <w:t xml:space="preserve">an </w:t>
      </w:r>
      <w:r w:rsidRPr="006A05D8">
        <w:rPr>
          <w:rStyle w:val="Emphasis"/>
          <w:highlight w:val="green"/>
        </w:rPr>
        <w:t>extraordinary intelligence community</w:t>
      </w:r>
      <w:r w:rsidRPr="00B027B9">
        <w:rPr>
          <w:rStyle w:val="StyleUnderline"/>
        </w:rPr>
        <w:t>. For those concerned that America's military is in decline or</w:t>
      </w:r>
      <w:r w:rsidRPr="006A05D8">
        <w:rPr>
          <w:sz w:val="16"/>
        </w:rPr>
        <w:t xml:space="preserve"> somehow </w:t>
      </w:r>
      <w:r w:rsidRPr="00B027B9">
        <w:rPr>
          <w:rStyle w:val="StyleUnderline"/>
        </w:rPr>
        <w:t>not up to the next challenge, we offer a few</w:t>
      </w:r>
      <w:r w:rsidRPr="006A05D8">
        <w:rPr>
          <w:sz w:val="16"/>
        </w:rPr>
        <w:t xml:space="preserve"> reassuring </w:t>
      </w:r>
      <w:r w:rsidRPr="00B027B9">
        <w:rPr>
          <w:rStyle w:val="StyleUnderline"/>
        </w:rPr>
        <w:t xml:space="preserve">facts: -- </w:t>
      </w:r>
      <w:r w:rsidRPr="006A05D8">
        <w:rPr>
          <w:rStyle w:val="StyleUnderline"/>
          <w:highlight w:val="green"/>
        </w:rPr>
        <w:t>The</w:t>
      </w:r>
      <w:r w:rsidRPr="00B027B9">
        <w:rPr>
          <w:rStyle w:val="StyleUnderline"/>
        </w:rPr>
        <w:t xml:space="preserve"> current</w:t>
      </w:r>
      <w:r w:rsidRPr="006A05D8">
        <w:rPr>
          <w:sz w:val="16"/>
        </w:rPr>
        <w:t xml:space="preserve"> national </w:t>
      </w:r>
      <w:r w:rsidRPr="00B027B9">
        <w:rPr>
          <w:rStyle w:val="StyleUnderline"/>
        </w:rPr>
        <w:t xml:space="preserve">defense </w:t>
      </w:r>
      <w:r w:rsidRPr="006A05D8">
        <w:rPr>
          <w:rStyle w:val="StyleUnderline"/>
          <w:highlight w:val="green"/>
        </w:rPr>
        <w:t>budget of</w:t>
      </w:r>
      <w:r w:rsidRPr="00B027B9">
        <w:rPr>
          <w:rStyle w:val="StyleUnderline"/>
        </w:rPr>
        <w:t xml:space="preserve"> </w:t>
      </w:r>
      <w:r w:rsidRPr="00B027B9">
        <w:rPr>
          <w:rStyle w:val="Emphasis"/>
        </w:rPr>
        <w:t xml:space="preserve">over </w:t>
      </w:r>
      <w:r w:rsidRPr="006A05D8">
        <w:rPr>
          <w:rStyle w:val="Emphasis"/>
          <w:highlight w:val="green"/>
        </w:rPr>
        <w:t>$600 billion</w:t>
      </w:r>
      <w:r w:rsidRPr="00B027B9">
        <w:rPr>
          <w:rStyle w:val="Emphasis"/>
        </w:rPr>
        <w:t xml:space="preserve"> a year</w:t>
      </w:r>
      <w:r w:rsidRPr="00B027B9">
        <w:rPr>
          <w:rStyle w:val="StyleUnderline"/>
        </w:rPr>
        <w:t xml:space="preserve"> far exceeds the Cold War average of</w:t>
      </w:r>
      <w:r w:rsidRPr="006A05D8">
        <w:rPr>
          <w:sz w:val="16"/>
        </w:rPr>
        <w:t xml:space="preserve"> about </w:t>
      </w:r>
      <w:r w:rsidRPr="00B027B9">
        <w:rPr>
          <w:rStyle w:val="StyleUnderline"/>
        </w:rPr>
        <w:t>$525 billion</w:t>
      </w:r>
      <w:r w:rsidRPr="006A05D8">
        <w:rPr>
          <w:sz w:val="16"/>
        </w:rPr>
        <w:t xml:space="preserve"> (in inflation-adjusted 2016 dollars) </w:t>
      </w:r>
      <w:r w:rsidRPr="00B027B9">
        <w:rPr>
          <w:rStyle w:val="StyleUnderline"/>
        </w:rPr>
        <w:t>and the $400 billion</w:t>
      </w:r>
      <w:r w:rsidRPr="006A05D8">
        <w:rPr>
          <w:sz w:val="16"/>
        </w:rPr>
        <w:t xml:space="preserve"> spent </w:t>
      </w:r>
      <w:r w:rsidRPr="00B027B9">
        <w:rPr>
          <w:rStyle w:val="StyleUnderline"/>
        </w:rPr>
        <w:t>in 2001</w:t>
      </w:r>
      <w:r w:rsidRPr="006A05D8">
        <w:rPr>
          <w:sz w:val="16"/>
        </w:rPr>
        <w:t xml:space="preserve">, according to official Pentagon and Office of Management and Budget data. </w:t>
      </w:r>
      <w:r w:rsidRPr="00B027B9">
        <w:rPr>
          <w:rStyle w:val="StyleUnderline"/>
        </w:rPr>
        <w:t>The national defense budget</w:t>
      </w:r>
      <w:r w:rsidRPr="006A05D8">
        <w:rPr>
          <w:sz w:val="16"/>
        </w:rPr>
        <w:t xml:space="preserve">, which doesn't include Veterans Affairs or the Department of Homeland Security, </w:t>
      </w:r>
      <w:r w:rsidRPr="006A05D8">
        <w:rPr>
          <w:rStyle w:val="StyleUnderline"/>
          <w:highlight w:val="green"/>
        </w:rPr>
        <w:t xml:space="preserve">constitutes </w:t>
      </w:r>
      <w:r w:rsidRPr="006A05D8">
        <w:rPr>
          <w:rStyle w:val="Emphasis"/>
          <w:highlight w:val="green"/>
        </w:rPr>
        <w:t>35% of global</w:t>
      </w:r>
      <w:r w:rsidRPr="00B027B9">
        <w:rPr>
          <w:rStyle w:val="Emphasis"/>
        </w:rPr>
        <w:t xml:space="preserve"> military </w:t>
      </w:r>
      <w:r w:rsidRPr="006A05D8">
        <w:rPr>
          <w:rStyle w:val="Emphasis"/>
          <w:highlight w:val="green"/>
        </w:rPr>
        <w:t>spending</w:t>
      </w:r>
      <w:r w:rsidRPr="006A05D8">
        <w:rPr>
          <w:rStyle w:val="StyleUnderline"/>
          <w:highlight w:val="green"/>
        </w:rPr>
        <w:t xml:space="preserve"> and is more than</w:t>
      </w:r>
      <w:r w:rsidRPr="006A05D8">
        <w:rPr>
          <w:sz w:val="16"/>
        </w:rPr>
        <w:t xml:space="preserve"> that of </w:t>
      </w:r>
      <w:r w:rsidRPr="006A05D8">
        <w:rPr>
          <w:rStyle w:val="StyleUnderline"/>
          <w:highlight w:val="green"/>
        </w:rPr>
        <w:t>the next eight</w:t>
      </w:r>
      <w:r w:rsidRPr="00B027B9">
        <w:rPr>
          <w:rStyle w:val="StyleUnderline"/>
        </w:rPr>
        <w:t xml:space="preserve"> countries</w:t>
      </w:r>
      <w:r w:rsidRPr="006A05D8">
        <w:rPr>
          <w:sz w:val="16"/>
        </w:rPr>
        <w:t xml:space="preserve"> -- including China and Russia -- </w:t>
      </w:r>
      <w:r w:rsidRPr="006A05D8">
        <w:rPr>
          <w:rStyle w:val="StyleUnderline"/>
          <w:highlight w:val="green"/>
        </w:rPr>
        <w:t>combined</w:t>
      </w:r>
      <w:r w:rsidRPr="006A05D8">
        <w:rPr>
          <w:sz w:val="16"/>
        </w:rPr>
        <w:t xml:space="preserve">. Spending has been reduced from the levels of the late Bush and early Obama years, but that isn't unreasonable in light of scaled-down combat operations abroad and fiscal pressures at home. -- Assuming no return to sequestration, as occurred in 2013, </w:t>
      </w:r>
      <w:r w:rsidRPr="00B027B9">
        <w:rPr>
          <w:rStyle w:val="StyleUnderline"/>
        </w:rPr>
        <w:t>Pentagon budgets to buy equipment</w:t>
      </w:r>
      <w:r w:rsidRPr="006A05D8">
        <w:rPr>
          <w:sz w:val="16"/>
        </w:rPr>
        <w:t xml:space="preserve"> now </w:t>
      </w:r>
      <w:r w:rsidRPr="00B027B9">
        <w:rPr>
          <w:rStyle w:val="StyleUnderline"/>
        </w:rPr>
        <w:t xml:space="preserve">exceed $100 billion a year, a </w:t>
      </w:r>
      <w:r w:rsidRPr="00B027B9">
        <w:rPr>
          <w:rStyle w:val="Emphasis"/>
        </w:rPr>
        <w:t>healthy and sustainable</w:t>
      </w:r>
      <w:r w:rsidRPr="00B027B9">
        <w:rPr>
          <w:rStyle w:val="StyleUnderline"/>
        </w:rPr>
        <w:t xml:space="preserve"> level.</w:t>
      </w:r>
      <w:r w:rsidRPr="006A05D8">
        <w:rPr>
          <w:sz w:val="16"/>
        </w:rPr>
        <w:t xml:space="preserve"> The so-called "procurement holiday" of the 1990s and early 2000s is over. -- While some categories of aircraft and other key weapons are aging and will need replacement or major refurbishment soon, </w:t>
      </w:r>
      <w:r w:rsidRPr="00B027B9">
        <w:rPr>
          <w:rStyle w:val="StyleUnderline"/>
        </w:rPr>
        <w:t xml:space="preserve">most </w:t>
      </w:r>
      <w:r w:rsidRPr="006A05D8">
        <w:rPr>
          <w:rStyle w:val="StyleUnderline"/>
        </w:rPr>
        <w:t>equipment remains in</w:t>
      </w:r>
      <w:r w:rsidRPr="006A05D8">
        <w:rPr>
          <w:sz w:val="16"/>
        </w:rPr>
        <w:t xml:space="preserve"> fairly </w:t>
      </w:r>
      <w:r w:rsidRPr="006A05D8">
        <w:rPr>
          <w:rStyle w:val="Emphasis"/>
        </w:rPr>
        <w:t>good shape.</w:t>
      </w:r>
      <w:r w:rsidRPr="006A05D8">
        <w:rPr>
          <w:sz w:val="16"/>
        </w:rPr>
        <w:t xml:space="preserve"> According to our sources in the military, </w:t>
      </w:r>
      <w:r w:rsidRPr="006A05D8">
        <w:rPr>
          <w:rStyle w:val="StyleUnderline"/>
        </w:rPr>
        <w:t xml:space="preserve">Army </w:t>
      </w:r>
      <w:r w:rsidRPr="006A05D8">
        <w:rPr>
          <w:rStyle w:val="StyleUnderline"/>
          <w:highlight w:val="green"/>
        </w:rPr>
        <w:t>equipment has</w:t>
      </w:r>
      <w:r w:rsidRPr="006A05D8">
        <w:rPr>
          <w:sz w:val="16"/>
        </w:rPr>
        <w:t xml:space="preserve">, on average, </w:t>
      </w:r>
      <w:r w:rsidRPr="006A05D8">
        <w:rPr>
          <w:rStyle w:val="StyleUnderline"/>
          <w:highlight w:val="green"/>
        </w:rPr>
        <w:t>mission-capable rates</w:t>
      </w:r>
      <w:r w:rsidRPr="006A05D8">
        <w:rPr>
          <w:sz w:val="16"/>
        </w:rPr>
        <w:t xml:space="preserve"> today </w:t>
      </w:r>
      <w:r w:rsidRPr="006A05D8">
        <w:rPr>
          <w:rStyle w:val="Emphasis"/>
          <w:highlight w:val="green"/>
        </w:rPr>
        <w:t>exceeding 90%</w:t>
      </w:r>
      <w:r w:rsidRPr="006A05D8">
        <w:rPr>
          <w:rStyle w:val="Emphasis"/>
        </w:rPr>
        <w:t xml:space="preserve"> </w:t>
      </w:r>
      <w:r w:rsidRPr="006A05D8">
        <w:rPr>
          <w:sz w:val="16"/>
        </w:rPr>
        <w:t xml:space="preserve">-- </w:t>
      </w:r>
      <w:r w:rsidRPr="006A05D8">
        <w:rPr>
          <w:rStyle w:val="StyleUnderline"/>
        </w:rPr>
        <w:t>a historically high level</w:t>
      </w:r>
      <w:r w:rsidRPr="00B027B9">
        <w:rPr>
          <w:rStyle w:val="StyleUnderline"/>
        </w:rPr>
        <w:t>.</w:t>
      </w:r>
      <w:r w:rsidRPr="006A05D8">
        <w:rPr>
          <w:sz w:val="16"/>
        </w:rPr>
        <w:t xml:space="preserve"> Marine Corps aviation is an exception and urgently needs to be addressed. -- </w:t>
      </w:r>
      <w:r w:rsidRPr="006A05D8">
        <w:rPr>
          <w:rStyle w:val="StyleUnderline"/>
          <w:highlight w:val="green"/>
        </w:rPr>
        <w:t>Training</w:t>
      </w:r>
      <w:r w:rsidRPr="00B027B9">
        <w:rPr>
          <w:rStyle w:val="StyleUnderline"/>
        </w:rPr>
        <w:t xml:space="preserve"> for full-spectrum operations </w:t>
      </w:r>
      <w:r w:rsidRPr="006A05D8">
        <w:rPr>
          <w:rStyle w:val="StyleUnderline"/>
          <w:highlight w:val="green"/>
        </w:rPr>
        <w:t>is resuming after</w:t>
      </w:r>
      <w:r w:rsidRPr="006A05D8">
        <w:rPr>
          <w:sz w:val="16"/>
        </w:rPr>
        <w:t xml:space="preserve"> over </w:t>
      </w:r>
      <w:r w:rsidRPr="00B027B9">
        <w:rPr>
          <w:rStyle w:val="StyleUnderline"/>
        </w:rPr>
        <w:t>a decade of</w:t>
      </w:r>
      <w:r w:rsidRPr="006A05D8">
        <w:rPr>
          <w:sz w:val="16"/>
        </w:rPr>
        <w:t xml:space="preserve"> appropriate </w:t>
      </w:r>
      <w:r w:rsidRPr="00B027B9">
        <w:rPr>
          <w:rStyle w:val="StyleUnderline"/>
        </w:rPr>
        <w:t>focus on counterinsurgency. By 2017 the Army plans to rotate</w:t>
      </w:r>
      <w:r w:rsidRPr="006A05D8">
        <w:rPr>
          <w:sz w:val="16"/>
        </w:rPr>
        <w:t xml:space="preserve"> nearly </w:t>
      </w:r>
      <w:r w:rsidRPr="00B027B9">
        <w:rPr>
          <w:rStyle w:val="StyleUnderline"/>
        </w:rPr>
        <w:t>20 brigades</w:t>
      </w:r>
      <w:r w:rsidRPr="006A05D8">
        <w:rPr>
          <w:sz w:val="16"/>
        </w:rPr>
        <w:t xml:space="preserve"> -- about </w:t>
      </w:r>
      <w:r w:rsidRPr="00B027B9">
        <w:rPr>
          <w:rStyle w:val="StyleUnderline"/>
        </w:rPr>
        <w:t>a third of its force -- through national training centers</w:t>
      </w:r>
      <w:r w:rsidRPr="006A05D8">
        <w:rPr>
          <w:sz w:val="16"/>
        </w:rPr>
        <w:t xml:space="preserve"> each year. </w:t>
      </w:r>
      <w:r w:rsidRPr="00B027B9">
        <w:rPr>
          <w:rStyle w:val="StyleUnderline"/>
        </w:rPr>
        <w:t>The Marine Corps plans to put 12 infantry battalions</w:t>
      </w:r>
      <w:r w:rsidRPr="006A05D8">
        <w:rPr>
          <w:sz w:val="16"/>
        </w:rPr>
        <w:t xml:space="preserve"> -- about </w:t>
      </w:r>
      <w:r w:rsidRPr="00B027B9">
        <w:rPr>
          <w:rStyle w:val="StyleUnderline"/>
        </w:rPr>
        <w:t>half its force -- through</w:t>
      </w:r>
      <w:r w:rsidRPr="006A05D8">
        <w:rPr>
          <w:sz w:val="16"/>
        </w:rPr>
        <w:t xml:space="preserve"> large </w:t>
      </w:r>
      <w:r w:rsidRPr="00B027B9">
        <w:rPr>
          <w:rStyle w:val="StyleUnderline"/>
        </w:rPr>
        <w:t xml:space="preserve">training exercises. </w:t>
      </w:r>
      <w:r w:rsidRPr="006A05D8">
        <w:rPr>
          <w:rStyle w:val="StyleUnderline"/>
          <w:highlight w:val="green"/>
        </w:rPr>
        <w:t>The Air Force is funding its</w:t>
      </w:r>
      <w:r w:rsidRPr="006A05D8">
        <w:rPr>
          <w:sz w:val="16"/>
        </w:rPr>
        <w:t xml:space="preserve"> training and </w:t>
      </w:r>
      <w:r w:rsidRPr="00827ABA">
        <w:rPr>
          <w:rStyle w:val="StyleUnderline"/>
        </w:rPr>
        <w:t xml:space="preserve">readiness </w:t>
      </w:r>
      <w:r w:rsidRPr="006A05D8">
        <w:rPr>
          <w:rStyle w:val="StyleUnderline"/>
          <w:highlight w:val="green"/>
        </w:rPr>
        <w:t>programs at</w:t>
      </w:r>
      <w:r w:rsidRPr="006A05D8">
        <w:rPr>
          <w:sz w:val="16"/>
        </w:rPr>
        <w:t xml:space="preserve"> 80%-</w:t>
      </w:r>
      <w:r w:rsidRPr="006A05D8">
        <w:rPr>
          <w:rStyle w:val="StyleUnderline"/>
          <w:highlight w:val="green"/>
        </w:rPr>
        <w:t>98% of</w:t>
      </w:r>
      <w:r w:rsidRPr="006A05D8">
        <w:rPr>
          <w:sz w:val="16"/>
        </w:rPr>
        <w:t xml:space="preserve"> what it considers </w:t>
      </w:r>
      <w:r w:rsidRPr="006A05D8">
        <w:rPr>
          <w:rStyle w:val="StyleUnderline"/>
          <w:highlight w:val="green"/>
        </w:rPr>
        <w:t>fully resourced levels</w:t>
      </w:r>
      <w:r w:rsidRPr="00B027B9">
        <w:rPr>
          <w:rStyle w:val="StyleUnderline"/>
        </w:rPr>
        <w:t xml:space="preserve">. This situation </w:t>
      </w:r>
      <w:r w:rsidRPr="006A05D8">
        <w:rPr>
          <w:sz w:val="16"/>
        </w:rPr>
        <w:t xml:space="preserve">isn't perfect, but it </w:t>
      </w:r>
      <w:r w:rsidRPr="00B027B9">
        <w:rPr>
          <w:rStyle w:val="StyleUnderline"/>
        </w:rPr>
        <w:t xml:space="preserve">has </w:t>
      </w:r>
      <w:r w:rsidRPr="00B027B9">
        <w:rPr>
          <w:rStyle w:val="Emphasis"/>
        </w:rPr>
        <w:t>improved</w:t>
      </w:r>
      <w:r w:rsidRPr="00B027B9">
        <w:rPr>
          <w:rStyle w:val="StyleUnderline"/>
        </w:rPr>
        <w:t xml:space="preserve"> </w:t>
      </w:r>
      <w:r w:rsidRPr="006A05D8">
        <w:rPr>
          <w:sz w:val="16"/>
        </w:rPr>
        <w:t xml:space="preserve">-- and </w:t>
      </w:r>
      <w:r w:rsidRPr="00B027B9">
        <w:rPr>
          <w:rStyle w:val="StyleUnderline"/>
        </w:rPr>
        <w:t>while the military is still engaged in combat</w:t>
      </w:r>
      <w:r w:rsidRPr="006A05D8">
        <w:rPr>
          <w:sz w:val="16"/>
        </w:rPr>
        <w:t xml:space="preserve"> operations </w:t>
      </w:r>
      <w:r w:rsidRPr="00B027B9">
        <w:rPr>
          <w:rStyle w:val="StyleUnderline"/>
        </w:rPr>
        <w:t>across the world. -</w:t>
      </w:r>
      <w:r w:rsidRPr="006A05D8">
        <w:rPr>
          <w:sz w:val="16"/>
        </w:rPr>
        <w:t xml:space="preserve">- </w:t>
      </w:r>
      <w:r w:rsidRPr="00B027B9">
        <w:rPr>
          <w:rStyle w:val="StyleUnderline"/>
        </w:rPr>
        <w:t>The men and women of today's</w:t>
      </w:r>
      <w:r w:rsidRPr="006A05D8">
        <w:rPr>
          <w:sz w:val="16"/>
        </w:rPr>
        <w:t xml:space="preserve"> all-volunteer </w:t>
      </w:r>
      <w:r w:rsidRPr="00B027B9">
        <w:rPr>
          <w:rStyle w:val="StyleUnderline"/>
        </w:rPr>
        <w:t xml:space="preserve">military continue to be outstanding and </w:t>
      </w:r>
      <w:r w:rsidRPr="00B027B9">
        <w:rPr>
          <w:rStyle w:val="Emphasis"/>
        </w:rPr>
        <w:t>committed to protecting America</w:t>
      </w:r>
      <w:r w:rsidRPr="00B027B9">
        <w:rPr>
          <w:rStyle w:val="StyleUnderline"/>
        </w:rPr>
        <w:t>.</w:t>
      </w:r>
      <w:r w:rsidRPr="006A05D8">
        <w:rPr>
          <w:sz w:val="16"/>
        </w:rPr>
        <w:t xml:space="preserve"> Typical </w:t>
      </w:r>
      <w:r w:rsidRPr="006A05D8">
        <w:rPr>
          <w:rStyle w:val="StyleUnderline"/>
          <w:highlight w:val="green"/>
        </w:rPr>
        <w:t>scores</w:t>
      </w:r>
      <w:r w:rsidRPr="006A05D8">
        <w:rPr>
          <w:rStyle w:val="StyleUnderline"/>
        </w:rPr>
        <w:t xml:space="preserve"> of</w:t>
      </w:r>
      <w:r w:rsidRPr="006A05D8">
        <w:rPr>
          <w:sz w:val="16"/>
        </w:rPr>
        <w:t xml:space="preserve"> new </w:t>
      </w:r>
      <w:r w:rsidRPr="00B027B9">
        <w:rPr>
          <w:rStyle w:val="StyleUnderline"/>
        </w:rPr>
        <w:t xml:space="preserve">recruits </w:t>
      </w:r>
      <w:r w:rsidRPr="006A05D8">
        <w:rPr>
          <w:rStyle w:val="StyleUnderline"/>
          <w:highlight w:val="green"/>
        </w:rPr>
        <w:t>on the</w:t>
      </w:r>
      <w:r w:rsidRPr="006A05D8">
        <w:rPr>
          <w:sz w:val="16"/>
        </w:rPr>
        <w:t xml:space="preserve"> armed forces </w:t>
      </w:r>
      <w:r w:rsidRPr="006A05D8">
        <w:rPr>
          <w:rStyle w:val="StyleUnderline"/>
          <w:highlight w:val="green"/>
        </w:rPr>
        <w:t>qualification test are</w:t>
      </w:r>
      <w:r w:rsidRPr="006A05D8">
        <w:rPr>
          <w:sz w:val="16"/>
        </w:rPr>
        <w:t xml:space="preserve"> now </w:t>
      </w:r>
      <w:r w:rsidRPr="006A05D8">
        <w:rPr>
          <w:rStyle w:val="StyleUnderline"/>
          <w:highlight w:val="green"/>
        </w:rPr>
        <w:t>significantly better</w:t>
      </w:r>
      <w:r w:rsidRPr="006A05D8">
        <w:rPr>
          <w:sz w:val="16"/>
        </w:rPr>
        <w:t xml:space="preserve"> than in the Reagan years or the immediate pre-9/11 period, two useful benchmarks. </w:t>
      </w:r>
      <w:r w:rsidRPr="006A05D8">
        <w:rPr>
          <w:rStyle w:val="StyleUnderline"/>
        </w:rPr>
        <w:t>The average time in service</w:t>
      </w:r>
      <w:r w:rsidRPr="00B027B9">
        <w:rPr>
          <w:rStyle w:val="StyleUnderline"/>
        </w:rPr>
        <w:t>, a reflection of the experience of the force, is now</w:t>
      </w:r>
      <w:r w:rsidRPr="006A05D8">
        <w:rPr>
          <w:sz w:val="16"/>
        </w:rPr>
        <w:t xml:space="preserve"> about </w:t>
      </w:r>
      <w:r w:rsidRPr="00B027B9">
        <w:rPr>
          <w:rStyle w:val="StyleUnderline"/>
        </w:rPr>
        <w:t>80 months</w:t>
      </w:r>
      <w:r w:rsidRPr="006A05D8">
        <w:rPr>
          <w:sz w:val="16"/>
        </w:rPr>
        <w:t xml:space="preserve"> in the enlisted ranks, according to Defense Department data. That is not quite as good as in the 1990s, when the average was 85-90 months, but is better than the 75-month norm of the 1980s. While there are areas of concern, </w:t>
      </w:r>
      <w:r w:rsidRPr="006A05D8">
        <w:rPr>
          <w:rStyle w:val="Emphasis"/>
          <w:highlight w:val="green"/>
        </w:rPr>
        <w:t>there is no crisis in military readiness</w:t>
      </w:r>
      <w:r w:rsidRPr="00B027B9">
        <w:rPr>
          <w:rStyle w:val="StyleUnderline"/>
        </w:rPr>
        <w:t>.</w:t>
      </w:r>
      <w:r w:rsidRPr="006A05D8">
        <w:rPr>
          <w:sz w:val="16"/>
        </w:rPr>
        <w:t xml:space="preserve"> But that doesn't mean the U.S. is good enough -- especially in a world of rapidly changing technology, new threats emerging across several regions, and a constantly evolving strategic landscape. Here are some of the most pressing issues:</w:t>
      </w:r>
    </w:p>
    <w:p w:rsidR="00DF167D" w:rsidRDefault="00DF167D" w:rsidP="00DF167D">
      <w:pPr>
        <w:pStyle w:val="Heading3"/>
      </w:pPr>
      <w:r>
        <w:t>2NC – No Readiness Crisis</w:t>
      </w:r>
    </w:p>
    <w:p w:rsidR="00DF167D" w:rsidRPr="00756372" w:rsidRDefault="00DF167D" w:rsidP="00DF167D">
      <w:pPr>
        <w:pStyle w:val="Heading4"/>
      </w:pPr>
      <w:r>
        <w:t>No readiness crisis – Trump just increased investment.</w:t>
      </w:r>
    </w:p>
    <w:p w:rsidR="00DF167D" w:rsidRDefault="00DF167D" w:rsidP="00DF167D">
      <w:pPr>
        <w:rPr>
          <w:sz w:val="16"/>
          <w:szCs w:val="16"/>
        </w:rPr>
      </w:pPr>
      <w:proofErr w:type="spellStart"/>
      <w:r w:rsidRPr="00756372">
        <w:rPr>
          <w:rStyle w:val="Style13ptBold"/>
        </w:rPr>
        <w:t>Cancian</w:t>
      </w:r>
      <w:proofErr w:type="spellEnd"/>
      <w:r w:rsidRPr="00756372">
        <w:rPr>
          <w:rStyle w:val="Style13ptBold"/>
        </w:rPr>
        <w:t xml:space="preserve"> &amp; Daniels ’18</w:t>
      </w:r>
      <w:r>
        <w:t xml:space="preserve"> </w:t>
      </w:r>
      <w:r w:rsidRPr="00756372">
        <w:rPr>
          <w:sz w:val="16"/>
          <w:szCs w:val="16"/>
        </w:rPr>
        <w:t xml:space="preserve">(Mark &amp; Seamus; Mark F. </w:t>
      </w:r>
      <w:proofErr w:type="spellStart"/>
      <w:r w:rsidRPr="00756372">
        <w:rPr>
          <w:sz w:val="16"/>
          <w:szCs w:val="16"/>
        </w:rPr>
        <w:t>Cancian</w:t>
      </w:r>
      <w:proofErr w:type="spellEnd"/>
      <w:r w:rsidRPr="00756372">
        <w:rPr>
          <w:sz w:val="16"/>
          <w:szCs w:val="16"/>
        </w:rPr>
        <w:t xml:space="preserve"> is a senior adviser with the International Security Program at the Center for Strategic and International Studies (CSIS) in Washington, D.C. Seamus Daniels is a research assistant for defense budget analysis at CSIS.; CSIS; 4/18/18; “The State of Military Readiness: Is There a Crisis?”; </w:t>
      </w:r>
      <w:hyperlink r:id="rId51" w:history="1">
        <w:r w:rsidRPr="00756372">
          <w:rPr>
            <w:rStyle w:val="Hyperlink"/>
            <w:sz w:val="16"/>
            <w:szCs w:val="16"/>
          </w:rPr>
          <w:t>https://www.csis.org/analysis/state-military-readiness-there-crisis</w:t>
        </w:r>
      </w:hyperlink>
      <w:r w:rsidRPr="00756372">
        <w:rPr>
          <w:sz w:val="16"/>
          <w:szCs w:val="16"/>
        </w:rPr>
        <w:t>; Accessed: 7/18/18; RY)</w:t>
      </w:r>
    </w:p>
    <w:p w:rsidR="00DF167D" w:rsidRPr="00756372" w:rsidRDefault="00DF167D" w:rsidP="00DF167D">
      <w:pPr>
        <w:rPr>
          <w:sz w:val="16"/>
        </w:rPr>
      </w:pPr>
      <w:r w:rsidRPr="00756372">
        <w:rPr>
          <w:sz w:val="16"/>
        </w:rPr>
        <w:t xml:space="preserve">A4: In 2013, </w:t>
      </w:r>
      <w:r w:rsidRPr="00756372">
        <w:rPr>
          <w:u w:val="single"/>
        </w:rPr>
        <w:t>readiness took a hit as a result of sequestration</w:t>
      </w:r>
      <w:r w:rsidRPr="00756372">
        <w:rPr>
          <w:sz w:val="16"/>
        </w:rPr>
        <w:t xml:space="preserve">. Because cuts had to be made late in the fiscal year, the </w:t>
      </w:r>
      <w:r w:rsidRPr="00756372">
        <w:rPr>
          <w:u w:val="single"/>
        </w:rPr>
        <w:t>services were forced to cut</w:t>
      </w:r>
      <w:r w:rsidRPr="00756372">
        <w:rPr>
          <w:sz w:val="16"/>
        </w:rPr>
        <w:t xml:space="preserve"> facility </w:t>
      </w:r>
      <w:r w:rsidRPr="00756372">
        <w:rPr>
          <w:u w:val="single"/>
        </w:rPr>
        <w:t>maintenance</w:t>
      </w:r>
      <w:r w:rsidRPr="00756372">
        <w:rPr>
          <w:sz w:val="16"/>
        </w:rPr>
        <w:t xml:space="preserve">, international exercises, </w:t>
      </w:r>
      <w:r w:rsidRPr="00756372">
        <w:rPr>
          <w:u w:val="single"/>
        </w:rPr>
        <w:t>and</w:t>
      </w:r>
      <w:r w:rsidRPr="00756372">
        <w:rPr>
          <w:sz w:val="16"/>
        </w:rPr>
        <w:t xml:space="preserve"> most significantly, </w:t>
      </w:r>
      <w:r w:rsidRPr="00756372">
        <w:rPr>
          <w:u w:val="single"/>
        </w:rPr>
        <w:t>training activities</w:t>
      </w:r>
      <w:r w:rsidRPr="00756372">
        <w:rPr>
          <w:sz w:val="16"/>
        </w:rPr>
        <w:t xml:space="preserve">. The services have been digging out of that hole ever since. Some </w:t>
      </w:r>
      <w:r w:rsidRPr="00756372">
        <w:rPr>
          <w:u w:val="single"/>
        </w:rPr>
        <w:t>commentators</w:t>
      </w:r>
      <w:r w:rsidRPr="00756372">
        <w:rPr>
          <w:sz w:val="16"/>
        </w:rPr>
        <w:t xml:space="preserve"> have </w:t>
      </w:r>
      <w:r w:rsidRPr="00756372">
        <w:rPr>
          <w:u w:val="single"/>
        </w:rPr>
        <w:t>raised concerns about a “readiness crisis”</w:t>
      </w:r>
      <w:r w:rsidRPr="00756372">
        <w:rPr>
          <w:sz w:val="16"/>
        </w:rPr>
        <w:t xml:space="preserve"> </w:t>
      </w:r>
      <w:r w:rsidRPr="00756372">
        <w:rPr>
          <w:u w:val="single"/>
        </w:rPr>
        <w:t>while</w:t>
      </w:r>
      <w:r w:rsidRPr="00756372">
        <w:rPr>
          <w:sz w:val="16"/>
        </w:rPr>
        <w:t xml:space="preserve"> others, like retired Gen. David </w:t>
      </w:r>
      <w:r w:rsidRPr="00756372">
        <w:rPr>
          <w:highlight w:val="green"/>
          <w:u w:val="single"/>
        </w:rPr>
        <w:t>Petraeus and</w:t>
      </w:r>
      <w:r w:rsidRPr="00756372">
        <w:rPr>
          <w:sz w:val="16"/>
        </w:rPr>
        <w:t xml:space="preserve"> Michael </w:t>
      </w:r>
      <w:r w:rsidRPr="00756372">
        <w:rPr>
          <w:highlight w:val="green"/>
          <w:u w:val="single"/>
        </w:rPr>
        <w:t>O’Hanlon</w:t>
      </w:r>
      <w:r w:rsidRPr="00756372">
        <w:rPr>
          <w:sz w:val="16"/>
        </w:rPr>
        <w:t xml:space="preserve">, have </w:t>
      </w:r>
      <w:r w:rsidRPr="00756372">
        <w:rPr>
          <w:highlight w:val="green"/>
          <w:u w:val="single"/>
        </w:rPr>
        <w:t>argued</w:t>
      </w:r>
      <w:r w:rsidRPr="00756372">
        <w:rPr>
          <w:u w:val="single"/>
        </w:rPr>
        <w:t xml:space="preserve"> that </w:t>
      </w:r>
      <w:r w:rsidRPr="00756372">
        <w:rPr>
          <w:highlight w:val="green"/>
          <w:u w:val="single"/>
        </w:rPr>
        <w:t>readiness is</w:t>
      </w:r>
      <w:r w:rsidRPr="00756372">
        <w:rPr>
          <w:u w:val="single"/>
        </w:rPr>
        <w:t xml:space="preserve"> </w:t>
      </w:r>
      <w:r w:rsidRPr="00756372">
        <w:rPr>
          <w:b/>
          <w:u w:val="single"/>
        </w:rPr>
        <w:t xml:space="preserve">essentially </w:t>
      </w:r>
      <w:r w:rsidRPr="00756372">
        <w:rPr>
          <w:b/>
          <w:highlight w:val="green"/>
          <w:u w:val="single"/>
        </w:rPr>
        <w:t>sound</w:t>
      </w:r>
      <w:r w:rsidRPr="00756372">
        <w:rPr>
          <w:sz w:val="16"/>
        </w:rPr>
        <w:t xml:space="preserve">. Part of the difficulty in assessing the state of the military’s readiness is the lack of publicly available data as measured by the DRRS. That problem is exacerbated by directives from the secretary of defense to limit public discussion of readiness shortfalls. Readiness discussions are further distorted by the opposing incentives to exaggerate shortfalls to defend budgets and to exaggerate capabilities to deter adversaries. </w:t>
      </w:r>
      <w:r w:rsidRPr="00756372">
        <w:rPr>
          <w:u w:val="single"/>
        </w:rPr>
        <w:t xml:space="preserve">The </w:t>
      </w:r>
      <w:r w:rsidRPr="00756372">
        <w:rPr>
          <w:highlight w:val="green"/>
          <w:u w:val="single"/>
        </w:rPr>
        <w:t>Trump</w:t>
      </w:r>
      <w:r w:rsidRPr="00756372">
        <w:rPr>
          <w:u w:val="single"/>
        </w:rPr>
        <w:t xml:space="preserve"> administration </w:t>
      </w:r>
      <w:r w:rsidRPr="00756372">
        <w:rPr>
          <w:b/>
          <w:highlight w:val="green"/>
          <w:u w:val="single"/>
        </w:rPr>
        <w:t>emphasized readiness</w:t>
      </w:r>
      <w:r w:rsidRPr="00756372">
        <w:rPr>
          <w:highlight w:val="green"/>
          <w:u w:val="single"/>
        </w:rPr>
        <w:t xml:space="preserve"> in its</w:t>
      </w:r>
      <w:r w:rsidRPr="00756372">
        <w:rPr>
          <w:u w:val="single"/>
        </w:rPr>
        <w:t xml:space="preserve"> FY 2017</w:t>
      </w:r>
      <w:r w:rsidRPr="00756372">
        <w:rPr>
          <w:sz w:val="16"/>
        </w:rPr>
        <w:t xml:space="preserve"> </w:t>
      </w:r>
      <w:r w:rsidRPr="00756372">
        <w:rPr>
          <w:u w:val="single"/>
        </w:rPr>
        <w:t xml:space="preserve">and FY 2018 </w:t>
      </w:r>
      <w:r w:rsidRPr="00756372">
        <w:rPr>
          <w:highlight w:val="green"/>
          <w:u w:val="single"/>
        </w:rPr>
        <w:t>budgets</w:t>
      </w:r>
      <w:r w:rsidRPr="00756372">
        <w:rPr>
          <w:sz w:val="16"/>
        </w:rPr>
        <w:t xml:space="preserve">. Nevertheless, readiness </w:t>
      </w:r>
      <w:r w:rsidRPr="00756372">
        <w:rPr>
          <w:u w:val="single"/>
        </w:rPr>
        <w:t>data are conflicting</w:t>
      </w:r>
      <w:r w:rsidRPr="00756372">
        <w:rPr>
          <w:sz w:val="16"/>
        </w:rPr>
        <w:t xml:space="preserve">. Some metrics, like Army rotations to Combat Training Centers, service flying hours, and Navy ship steaming days, have recovered from post-2013 lows, but others, like Navy and Marine Corps aircraft availability, remain depressed. </w:t>
      </w:r>
      <w:r w:rsidRPr="00756372">
        <w:rPr>
          <w:highlight w:val="green"/>
          <w:u w:val="single"/>
        </w:rPr>
        <w:t>With</w:t>
      </w:r>
      <w:r w:rsidRPr="00756372">
        <w:rPr>
          <w:u w:val="single"/>
        </w:rPr>
        <w:t xml:space="preserve"> overall DOD </w:t>
      </w:r>
      <w:r w:rsidRPr="00756372">
        <w:rPr>
          <w:b/>
          <w:highlight w:val="green"/>
          <w:u w:val="single"/>
        </w:rPr>
        <w:t>budgets rising</w:t>
      </w:r>
      <w:r w:rsidRPr="00756372">
        <w:rPr>
          <w:b/>
          <w:sz w:val="16"/>
        </w:rPr>
        <w:t>,</w:t>
      </w:r>
      <w:r w:rsidRPr="00756372">
        <w:rPr>
          <w:sz w:val="16"/>
        </w:rPr>
        <w:t xml:space="preserve"> targeted </w:t>
      </w:r>
      <w:r w:rsidRPr="00756372">
        <w:rPr>
          <w:b/>
          <w:highlight w:val="green"/>
          <w:u w:val="single"/>
        </w:rPr>
        <w:t>readiness increases</w:t>
      </w:r>
      <w:r w:rsidRPr="00756372">
        <w:rPr>
          <w:u w:val="single"/>
        </w:rPr>
        <w:t>, such as aviation spare parts, may be better investments</w:t>
      </w:r>
      <w:r w:rsidRPr="00756372">
        <w:rPr>
          <w:sz w:val="16"/>
        </w:rPr>
        <w:t xml:space="preserve"> than across-the-board increases. The services have worked hard to deploy forces at a high level of readiness because these forces are either going into conflicts (such as Afghanistan, Iraq, or Syria) or will be the first sent to a crisis or a new conflict (carrier battle groups and Marines afloat). Low readiness levels, therefore, typically affect </w:t>
      </w:r>
      <w:proofErr w:type="spellStart"/>
      <w:r w:rsidRPr="00756372">
        <w:rPr>
          <w:sz w:val="16"/>
        </w:rPr>
        <w:t>nondeployed</w:t>
      </w:r>
      <w:proofErr w:type="spellEnd"/>
      <w:r w:rsidRPr="00756372">
        <w:rPr>
          <w:sz w:val="16"/>
        </w:rPr>
        <w:t xml:space="preserve"> forces at their home bases. These forces would deploy if an emergency erupts that the forward-deployed forces cannot handle. The risk is that they would need to deploy before they can be brought up to a high level of readiness.</w:t>
      </w:r>
    </w:p>
    <w:p w:rsidR="00DF167D" w:rsidRPr="00DF167D" w:rsidRDefault="00DF167D" w:rsidP="00DF167D"/>
    <w:p w:rsidR="00C04466" w:rsidRPr="00C04466" w:rsidRDefault="00C04466" w:rsidP="00C04466"/>
    <w:p w:rsidR="0068604F" w:rsidRDefault="0068604F" w:rsidP="0068604F">
      <w:pPr>
        <w:pStyle w:val="Heading3"/>
      </w:pPr>
    </w:p>
    <w:p w:rsidR="0068604F" w:rsidRDefault="0068604F" w:rsidP="0068604F">
      <w:pPr>
        <w:pStyle w:val="Heading2"/>
      </w:pPr>
      <w:r>
        <w:t xml:space="preserve">Disadvantages </w:t>
      </w:r>
    </w:p>
    <w:p w:rsidR="0068604F" w:rsidRDefault="0068604F" w:rsidP="0068604F">
      <w:pPr>
        <w:pStyle w:val="Heading3"/>
      </w:pPr>
      <w:r>
        <w:t>1NC MAVNI DA (Terror)</w:t>
      </w:r>
    </w:p>
    <w:p w:rsidR="0068604F" w:rsidRDefault="0068604F" w:rsidP="0068604F">
      <w:pPr>
        <w:pStyle w:val="Heading4"/>
      </w:pPr>
      <w:r>
        <w:t xml:space="preserve">MAVNI will be </w:t>
      </w:r>
      <w:r w:rsidRPr="00AA26B7">
        <w:rPr>
          <w:u w:val="single"/>
        </w:rPr>
        <w:t>terminated</w:t>
      </w:r>
      <w:r>
        <w:t xml:space="preserve"> absent an increase in recruits.</w:t>
      </w:r>
    </w:p>
    <w:p w:rsidR="0068604F" w:rsidRDefault="0068604F" w:rsidP="0068604F">
      <w:pPr>
        <w:rPr>
          <w:sz w:val="16"/>
          <w:szCs w:val="16"/>
        </w:rPr>
      </w:pPr>
      <w:r w:rsidRPr="00B431C1">
        <w:rPr>
          <w:rStyle w:val="Style13ptBold"/>
        </w:rPr>
        <w:t>Sisk ’18</w:t>
      </w:r>
      <w:r>
        <w:t xml:space="preserve"> </w:t>
      </w:r>
      <w:r w:rsidRPr="00B431C1">
        <w:rPr>
          <w:sz w:val="16"/>
          <w:szCs w:val="16"/>
        </w:rPr>
        <w:t xml:space="preserve">(Richard; Director of Kennesaw State University’s Military and Veteran Services. Frank has over 10 years of experience in helping veterans transition to a post-secondary institution. He is a product of an environment that is fully designed to help veterans transition into college. Frank earned a Bachelor of Science degree and a Master of Public Policy and Administration from Mississippi State University. It was at Mississippi State that Frank was a founding member of MSU’s first veteran organization along with the Student Veterans of America in Chicago in 2008.; 4/15/18; Military.com; “Recruits in 'Bureaucratic Limbo' with Citizenship Program Suspended”; </w:t>
      </w:r>
      <w:hyperlink r:id="rId52" w:history="1">
        <w:r w:rsidRPr="00B431C1">
          <w:rPr>
            <w:rStyle w:val="Hyperlink"/>
            <w:sz w:val="16"/>
            <w:szCs w:val="16"/>
          </w:rPr>
          <w:t>https://www.military.com/daily-news/2018/04/15/recruits-bureaucratic-limbo-citizenship-program-suspended.html</w:t>
        </w:r>
      </w:hyperlink>
      <w:r w:rsidRPr="00B431C1">
        <w:rPr>
          <w:sz w:val="16"/>
          <w:szCs w:val="16"/>
        </w:rPr>
        <w:t xml:space="preserve">; Accessed: 7/2/18; </w:t>
      </w:r>
      <w:proofErr w:type="spellStart"/>
      <w:r w:rsidRPr="00B431C1">
        <w:rPr>
          <w:sz w:val="16"/>
          <w:szCs w:val="16"/>
        </w:rPr>
        <w:t>yed</w:t>
      </w:r>
      <w:proofErr w:type="spellEnd"/>
      <w:r w:rsidRPr="00B431C1">
        <w:rPr>
          <w:sz w:val="16"/>
          <w:szCs w:val="16"/>
        </w:rPr>
        <w:t>)</w:t>
      </w:r>
    </w:p>
    <w:p w:rsidR="0068604F" w:rsidRPr="00B431C1" w:rsidRDefault="0068604F" w:rsidP="0068604F">
      <w:pPr>
        <w:rPr>
          <w:sz w:val="16"/>
        </w:rPr>
      </w:pPr>
      <w:r w:rsidRPr="00B431C1">
        <w:rPr>
          <w:sz w:val="16"/>
        </w:rPr>
        <w:t xml:space="preserve">Army </w:t>
      </w:r>
      <w:proofErr w:type="spellStart"/>
      <w:r w:rsidRPr="00B431C1">
        <w:rPr>
          <w:sz w:val="16"/>
        </w:rPr>
        <w:t>Spc</w:t>
      </w:r>
      <w:proofErr w:type="spellEnd"/>
      <w:r w:rsidRPr="00B431C1">
        <w:rPr>
          <w:sz w:val="16"/>
        </w:rPr>
        <w:t xml:space="preserve">. </w:t>
      </w:r>
      <w:r w:rsidRPr="00B431C1">
        <w:rPr>
          <w:u w:val="single"/>
        </w:rPr>
        <w:t xml:space="preserve">Charles </w:t>
      </w:r>
      <w:r w:rsidRPr="00CE7E40">
        <w:rPr>
          <w:highlight w:val="green"/>
          <w:u w:val="single"/>
        </w:rPr>
        <w:t>Choi</w:t>
      </w:r>
      <w:r w:rsidRPr="00B431C1">
        <w:rPr>
          <w:u w:val="single"/>
        </w:rPr>
        <w:t>,</w:t>
      </w:r>
      <w:r w:rsidRPr="00B431C1">
        <w:rPr>
          <w:sz w:val="16"/>
        </w:rPr>
        <w:t xml:space="preserve"> 32, originally </w:t>
      </w:r>
      <w:r w:rsidRPr="00B431C1">
        <w:rPr>
          <w:u w:val="single"/>
        </w:rPr>
        <w:t>from South Korea</w:t>
      </w:r>
      <w:r w:rsidRPr="00B431C1">
        <w:rPr>
          <w:sz w:val="16"/>
        </w:rPr>
        <w:t xml:space="preserve">, </w:t>
      </w:r>
      <w:r w:rsidRPr="00B431C1">
        <w:rPr>
          <w:u w:val="single"/>
        </w:rPr>
        <w:t>has a</w:t>
      </w:r>
      <w:r w:rsidRPr="00B431C1">
        <w:rPr>
          <w:sz w:val="16"/>
        </w:rPr>
        <w:t xml:space="preserve"> bachelor's </w:t>
      </w:r>
      <w:r w:rsidRPr="00B431C1">
        <w:rPr>
          <w:u w:val="single"/>
        </w:rPr>
        <w:t>degree</w:t>
      </w:r>
      <w:r w:rsidRPr="00B431C1">
        <w:rPr>
          <w:sz w:val="16"/>
        </w:rPr>
        <w:t xml:space="preserve"> and a master's in statistics </w:t>
      </w:r>
      <w:r w:rsidRPr="00B431C1">
        <w:rPr>
          <w:u w:val="single"/>
        </w:rPr>
        <w:t>from Cornell University</w:t>
      </w:r>
      <w:r w:rsidRPr="00B431C1">
        <w:rPr>
          <w:sz w:val="16"/>
        </w:rPr>
        <w:t xml:space="preserve">. </w:t>
      </w:r>
      <w:r w:rsidRPr="00B431C1">
        <w:rPr>
          <w:u w:val="single"/>
        </w:rPr>
        <w:t>He has education and skills that make him a</w:t>
      </w:r>
      <w:r w:rsidRPr="00B431C1">
        <w:rPr>
          <w:sz w:val="16"/>
        </w:rPr>
        <w:t xml:space="preserve"> highly </w:t>
      </w:r>
      <w:r w:rsidRPr="00B431C1">
        <w:rPr>
          <w:b/>
          <w:u w:val="single"/>
        </w:rPr>
        <w:t>valued prospect</w:t>
      </w:r>
      <w:r w:rsidRPr="00B431C1">
        <w:rPr>
          <w:u w:val="single"/>
        </w:rPr>
        <w:t xml:space="preserve"> for the military</w:t>
      </w:r>
      <w:r w:rsidRPr="00B431C1">
        <w:rPr>
          <w:sz w:val="16"/>
        </w:rPr>
        <w:t xml:space="preserve">, but </w:t>
      </w:r>
      <w:r w:rsidRPr="00B431C1">
        <w:rPr>
          <w:u w:val="single"/>
        </w:rPr>
        <w:t>he hasn't made it to Basic Combat Training</w:t>
      </w:r>
      <w:r w:rsidRPr="00B431C1">
        <w:rPr>
          <w:sz w:val="16"/>
        </w:rPr>
        <w:t xml:space="preserve"> after signing up with the Army Reserve. He has been waiting for two years. Yes, </w:t>
      </w:r>
      <w:r w:rsidRPr="00B431C1">
        <w:rPr>
          <w:u w:val="single"/>
        </w:rPr>
        <w:t>I'm in limbo</w:t>
      </w:r>
      <w:r w:rsidRPr="00B431C1">
        <w:rPr>
          <w:sz w:val="16"/>
        </w:rPr>
        <w:t xml:space="preserve">," Choi said in an interview with Military.com. "I'm still waiting for the security clearance to be completed." </w:t>
      </w:r>
      <w:r w:rsidRPr="00B431C1">
        <w:rPr>
          <w:u w:val="single"/>
        </w:rPr>
        <w:t xml:space="preserve">Choi </w:t>
      </w:r>
      <w:r w:rsidRPr="00CE7E40">
        <w:rPr>
          <w:highlight w:val="green"/>
          <w:u w:val="single"/>
        </w:rPr>
        <w:t>is one of several</w:t>
      </w:r>
      <w:r w:rsidRPr="00B431C1">
        <w:rPr>
          <w:sz w:val="16"/>
        </w:rPr>
        <w:t xml:space="preserve"> non-citizen </w:t>
      </w:r>
      <w:r w:rsidRPr="00CE7E40">
        <w:rPr>
          <w:highlight w:val="green"/>
          <w:u w:val="single"/>
        </w:rPr>
        <w:t xml:space="preserve">enlistees who </w:t>
      </w:r>
      <w:r w:rsidRPr="00CE7E40">
        <w:rPr>
          <w:b/>
          <w:highlight w:val="green"/>
          <w:u w:val="single"/>
        </w:rPr>
        <w:t>joined the military through</w:t>
      </w:r>
      <w:r w:rsidRPr="00B431C1">
        <w:rPr>
          <w:b/>
          <w:u w:val="single"/>
        </w:rPr>
        <w:t xml:space="preserve"> the </w:t>
      </w:r>
      <w:r w:rsidRPr="00CE7E40">
        <w:rPr>
          <w:b/>
          <w:highlight w:val="green"/>
          <w:u w:val="single"/>
        </w:rPr>
        <w:t>M</w:t>
      </w:r>
      <w:r w:rsidRPr="00B431C1">
        <w:rPr>
          <w:b/>
          <w:u w:val="single"/>
        </w:rPr>
        <w:t xml:space="preserve">ilitary </w:t>
      </w:r>
      <w:r w:rsidRPr="00CE7E40">
        <w:rPr>
          <w:b/>
          <w:highlight w:val="green"/>
          <w:u w:val="single"/>
        </w:rPr>
        <w:t>A</w:t>
      </w:r>
      <w:r w:rsidRPr="00B431C1">
        <w:rPr>
          <w:b/>
          <w:u w:val="single"/>
        </w:rPr>
        <w:t xml:space="preserve">ccessions </w:t>
      </w:r>
      <w:r w:rsidRPr="00CE7E40">
        <w:rPr>
          <w:b/>
          <w:highlight w:val="green"/>
          <w:u w:val="single"/>
        </w:rPr>
        <w:t>V</w:t>
      </w:r>
      <w:r w:rsidRPr="00B431C1">
        <w:rPr>
          <w:b/>
          <w:u w:val="single"/>
        </w:rPr>
        <w:t xml:space="preserve">ital To </w:t>
      </w:r>
      <w:r w:rsidRPr="00CE7E40">
        <w:rPr>
          <w:b/>
          <w:highlight w:val="green"/>
          <w:u w:val="single"/>
        </w:rPr>
        <w:t>N</w:t>
      </w:r>
      <w:r w:rsidRPr="00B431C1">
        <w:rPr>
          <w:b/>
          <w:u w:val="single"/>
        </w:rPr>
        <w:t xml:space="preserve">ational </w:t>
      </w:r>
      <w:r w:rsidRPr="00CE7E40">
        <w:rPr>
          <w:b/>
          <w:highlight w:val="green"/>
          <w:u w:val="single"/>
        </w:rPr>
        <w:t>I</w:t>
      </w:r>
      <w:r w:rsidRPr="00B431C1">
        <w:rPr>
          <w:b/>
          <w:u w:val="single"/>
        </w:rPr>
        <w:t>nterest</w:t>
      </w:r>
      <w:r w:rsidRPr="00B431C1">
        <w:rPr>
          <w:sz w:val="16"/>
        </w:rPr>
        <w:t xml:space="preserve"> (MAVNI) </w:t>
      </w:r>
      <w:r w:rsidRPr="00B431C1">
        <w:rPr>
          <w:u w:val="single"/>
        </w:rPr>
        <w:t>program</w:t>
      </w:r>
      <w:r w:rsidRPr="00B431C1">
        <w:rPr>
          <w:sz w:val="16"/>
        </w:rPr>
        <w:t xml:space="preserve">, and spoke with Military.com about how they've been stuck waiting months or years for clearances and security screenings to process. </w:t>
      </w:r>
      <w:r w:rsidRPr="00CE7E40">
        <w:rPr>
          <w:highlight w:val="green"/>
          <w:u w:val="single"/>
        </w:rPr>
        <w:t>The</w:t>
      </w:r>
      <w:r w:rsidRPr="00B431C1">
        <w:rPr>
          <w:u w:val="single"/>
        </w:rPr>
        <w:t xml:space="preserve"> </w:t>
      </w:r>
      <w:r w:rsidRPr="00CE7E40">
        <w:rPr>
          <w:highlight w:val="green"/>
          <w:u w:val="single"/>
        </w:rPr>
        <w:t>program</w:t>
      </w:r>
      <w:r w:rsidRPr="00B431C1">
        <w:rPr>
          <w:sz w:val="16"/>
        </w:rPr>
        <w:t xml:space="preserve">, created to attract those with highly sought skills for military service, </w:t>
      </w:r>
      <w:r w:rsidRPr="00CE7E40">
        <w:rPr>
          <w:highlight w:val="green"/>
          <w:u w:val="single"/>
        </w:rPr>
        <w:t>has been</w:t>
      </w:r>
      <w:r w:rsidRPr="00B431C1">
        <w:rPr>
          <w:sz w:val="16"/>
        </w:rPr>
        <w:t xml:space="preserve"> essentially </w:t>
      </w:r>
      <w:r w:rsidRPr="00CE7E40">
        <w:rPr>
          <w:highlight w:val="green"/>
          <w:u w:val="single"/>
        </w:rPr>
        <w:t>suspended</w:t>
      </w:r>
      <w:r w:rsidRPr="00B431C1">
        <w:rPr>
          <w:u w:val="single"/>
        </w:rPr>
        <w:t xml:space="preserve"> amid </w:t>
      </w:r>
      <w:r w:rsidRPr="00B431C1">
        <w:rPr>
          <w:b/>
          <w:u w:val="single"/>
        </w:rPr>
        <w:t>political battles over immigration policy</w:t>
      </w:r>
      <w:r w:rsidRPr="00B431C1">
        <w:rPr>
          <w:u w:val="single"/>
        </w:rPr>
        <w:t>.</w:t>
      </w:r>
      <w:r w:rsidRPr="00B431C1">
        <w:rPr>
          <w:sz w:val="16"/>
        </w:rPr>
        <w:t xml:space="preserve"> Of the estimated 10,400 troops who have signed up to serve through MAVNI since 2008, more than 1,000 now face uncertain futures. </w:t>
      </w:r>
      <w:r w:rsidRPr="00B431C1">
        <w:rPr>
          <w:u w:val="single"/>
        </w:rPr>
        <w:t>Some can't risk the wait. For Choi, that's especially true.</w:t>
      </w:r>
      <w:r w:rsidRPr="00B431C1">
        <w:rPr>
          <w:sz w:val="16"/>
        </w:rPr>
        <w:t xml:space="preserve"> "Delays are so long and we have a finite length to our visas and that's where the real problem comes in," he said. His visa will expire in less than a year. "So </w:t>
      </w:r>
      <w:r w:rsidRPr="00B431C1">
        <w:rPr>
          <w:u w:val="single"/>
        </w:rPr>
        <w:t xml:space="preserve">if they just </w:t>
      </w:r>
      <w:r w:rsidRPr="00B431C1">
        <w:rPr>
          <w:b/>
          <w:u w:val="single"/>
        </w:rPr>
        <w:t>keep us in limbo</w:t>
      </w:r>
      <w:r w:rsidRPr="00B431C1">
        <w:rPr>
          <w:sz w:val="16"/>
        </w:rPr>
        <w:t xml:space="preserve"> and if we run out of visa status, </w:t>
      </w:r>
      <w:r w:rsidRPr="00B431C1">
        <w:rPr>
          <w:u w:val="single"/>
        </w:rPr>
        <w:t>then we cannot work or drive</w:t>
      </w:r>
      <w:r w:rsidRPr="00B431C1">
        <w:rPr>
          <w:sz w:val="16"/>
        </w:rPr>
        <w:t xml:space="preserve">," he said. "It's a very screwed-up situation." In 2012, well before MAVNI fell victim to the nation's ever-shifting immigration policies, then-Army Chief of Staff Ray </w:t>
      </w:r>
      <w:proofErr w:type="spellStart"/>
      <w:r w:rsidRPr="00B431C1">
        <w:rPr>
          <w:sz w:val="16"/>
        </w:rPr>
        <w:t>Odierno</w:t>
      </w:r>
      <w:proofErr w:type="spellEnd"/>
      <w:r w:rsidRPr="00B431C1">
        <w:rPr>
          <w:sz w:val="16"/>
        </w:rPr>
        <w:t xml:space="preserve"> invited Sgt. </w:t>
      </w:r>
      <w:proofErr w:type="spellStart"/>
      <w:r w:rsidRPr="00B431C1">
        <w:rPr>
          <w:sz w:val="16"/>
        </w:rPr>
        <w:t>Saral</w:t>
      </w:r>
      <w:proofErr w:type="spellEnd"/>
      <w:r w:rsidRPr="00B431C1">
        <w:rPr>
          <w:sz w:val="16"/>
        </w:rPr>
        <w:t xml:space="preserve"> Shrestha to his Pentagon office for a photo op and a congratulatory grip-and-greet. Shrestha, who was born in Nepal, had just won the Army's "Best Warrior" competition. </w:t>
      </w:r>
      <w:r w:rsidRPr="00B431C1">
        <w:rPr>
          <w:u w:val="single"/>
        </w:rPr>
        <w:t>Shrestha</w:t>
      </w:r>
      <w:r w:rsidRPr="00B431C1">
        <w:rPr>
          <w:sz w:val="16"/>
        </w:rPr>
        <w:t xml:space="preserve">, who earned citizenship through MAVNI, </w:t>
      </w:r>
      <w:r w:rsidRPr="00B431C1">
        <w:rPr>
          <w:u w:val="single"/>
        </w:rPr>
        <w:t>was honored later that year at the annual Association of the U.S. Army's convention as the "Soldier of the Year."</w:t>
      </w:r>
      <w:r w:rsidRPr="00B431C1">
        <w:rPr>
          <w:sz w:val="16"/>
        </w:rPr>
        <w:t xml:space="preserve"> Shrestha's motto is "Mission first, soldiers always." He said that "</w:t>
      </w:r>
      <w:r w:rsidRPr="00B431C1">
        <w:rPr>
          <w:u w:val="single"/>
        </w:rPr>
        <w:t>MAVNI was a blessing</w:t>
      </w:r>
      <w:r w:rsidRPr="00B431C1">
        <w:rPr>
          <w:sz w:val="16"/>
        </w:rPr>
        <w:t xml:space="preserve">" in his progress from student visa to the Army and then to taking the oath as a citizen. Last month, Army Sgt. Santosh </w:t>
      </w:r>
      <w:proofErr w:type="spellStart"/>
      <w:r w:rsidRPr="00B431C1">
        <w:rPr>
          <w:sz w:val="16"/>
        </w:rPr>
        <w:t>Kachhepati</w:t>
      </w:r>
      <w:proofErr w:type="spellEnd"/>
      <w:r w:rsidRPr="00B431C1">
        <w:rPr>
          <w:sz w:val="16"/>
        </w:rPr>
        <w:t xml:space="preserve">, a combat medic with the 62nd Medical Brigade was selected for the Enlisted to Medical Degree Preparatory Program, or EMDP2. </w:t>
      </w:r>
      <w:r w:rsidRPr="00B431C1">
        <w:rPr>
          <w:u w:val="single"/>
        </w:rPr>
        <w:t>He will begin his studies to become a doctor at George Mason University</w:t>
      </w:r>
      <w:r w:rsidRPr="00B431C1">
        <w:rPr>
          <w:sz w:val="16"/>
        </w:rPr>
        <w:t xml:space="preserve"> in Virginia in the fall. "I consider this opportunity to be an Army physician an honor and a privilege to serve the medical needs of our soldiers who risk their lives protecting this nation," </w:t>
      </w:r>
      <w:proofErr w:type="spellStart"/>
      <w:r w:rsidRPr="00B431C1">
        <w:rPr>
          <w:sz w:val="16"/>
        </w:rPr>
        <w:t>Kachhepati</w:t>
      </w:r>
      <w:proofErr w:type="spellEnd"/>
      <w:r w:rsidRPr="00B431C1">
        <w:rPr>
          <w:sz w:val="16"/>
        </w:rPr>
        <w:t xml:space="preserve"> said, according to a release from Joint Base Lewis-</w:t>
      </w:r>
      <w:proofErr w:type="spellStart"/>
      <w:r w:rsidRPr="00B431C1">
        <w:rPr>
          <w:sz w:val="16"/>
        </w:rPr>
        <w:t>McChord</w:t>
      </w:r>
      <w:proofErr w:type="spellEnd"/>
      <w:r w:rsidRPr="00B431C1">
        <w:rPr>
          <w:sz w:val="16"/>
        </w:rPr>
        <w:t xml:space="preserve">. </w:t>
      </w:r>
      <w:r w:rsidRPr="00B431C1">
        <w:rPr>
          <w:u w:val="single"/>
        </w:rPr>
        <w:t xml:space="preserve">JBLM said that </w:t>
      </w:r>
      <w:proofErr w:type="spellStart"/>
      <w:r w:rsidRPr="00B431C1">
        <w:rPr>
          <w:u w:val="single"/>
        </w:rPr>
        <w:t>Kachhepati</w:t>
      </w:r>
      <w:proofErr w:type="spellEnd"/>
      <w:r w:rsidRPr="00B431C1">
        <w:rPr>
          <w:u w:val="single"/>
        </w:rPr>
        <w:t>, also from Nepal</w:t>
      </w:r>
      <w:r w:rsidRPr="00B431C1">
        <w:rPr>
          <w:sz w:val="16"/>
        </w:rPr>
        <w:t>, "</w:t>
      </w:r>
      <w:r w:rsidRPr="00B431C1">
        <w:rPr>
          <w:u w:val="single"/>
        </w:rPr>
        <w:t>came to the United States to attend college at the University of Texas at Arlington</w:t>
      </w:r>
      <w:r w:rsidRPr="00B431C1">
        <w:rPr>
          <w:sz w:val="16"/>
        </w:rPr>
        <w:t xml:space="preserve">. He graduated U.T.'s Nursing Program with Honors in 2013." "He enlisted in Army in 2014 through the Military Accessions Vital to National Interest program, which allows certain qualified non-citizens to enlist in the U.S. military and thereby gain eligibility for U.S. citizenship," JBLM said. </w:t>
      </w:r>
      <w:r w:rsidRPr="00CE7E40">
        <w:rPr>
          <w:highlight w:val="green"/>
          <w:u w:val="single"/>
        </w:rPr>
        <w:t>MAVNI began</w:t>
      </w:r>
      <w:r w:rsidRPr="00B431C1">
        <w:rPr>
          <w:sz w:val="16"/>
        </w:rPr>
        <w:t xml:space="preserve"> in 2008 </w:t>
      </w:r>
      <w:r w:rsidRPr="00B431C1">
        <w:rPr>
          <w:u w:val="single"/>
        </w:rPr>
        <w:t xml:space="preserve">as </w:t>
      </w:r>
      <w:r w:rsidRPr="00CE7E40">
        <w:rPr>
          <w:highlight w:val="green"/>
          <w:u w:val="single"/>
        </w:rPr>
        <w:t>a</w:t>
      </w:r>
      <w:r w:rsidRPr="00B431C1">
        <w:rPr>
          <w:u w:val="single"/>
        </w:rPr>
        <w:t xml:space="preserve"> one-year pilot </w:t>
      </w:r>
      <w:r w:rsidRPr="00CE7E40">
        <w:rPr>
          <w:highlight w:val="green"/>
          <w:u w:val="single"/>
        </w:rPr>
        <w:t>program with</w:t>
      </w:r>
      <w:r w:rsidRPr="00B431C1">
        <w:rPr>
          <w:u w:val="single"/>
        </w:rPr>
        <w:t xml:space="preserve"> the goal </w:t>
      </w:r>
      <w:r w:rsidRPr="00B431C1">
        <w:rPr>
          <w:sz w:val="16"/>
        </w:rPr>
        <w:t xml:space="preserve">with the goal </w:t>
      </w:r>
      <w:r w:rsidRPr="00B431C1">
        <w:rPr>
          <w:u w:val="single"/>
        </w:rPr>
        <w:t xml:space="preserve">of </w:t>
      </w:r>
      <w:r w:rsidRPr="00CE7E40">
        <w:rPr>
          <w:highlight w:val="green"/>
          <w:u w:val="single"/>
        </w:rPr>
        <w:t>bringing</w:t>
      </w:r>
      <w:r w:rsidRPr="00B431C1">
        <w:rPr>
          <w:u w:val="single"/>
        </w:rPr>
        <w:t xml:space="preserve"> in non-citizen </w:t>
      </w:r>
      <w:r w:rsidRPr="00CE7E40">
        <w:rPr>
          <w:highlight w:val="green"/>
          <w:u w:val="single"/>
        </w:rPr>
        <w:t>recruits with</w:t>
      </w:r>
      <w:r w:rsidRPr="00B431C1">
        <w:rPr>
          <w:u w:val="single"/>
        </w:rPr>
        <w:t xml:space="preserve"> </w:t>
      </w:r>
      <w:r w:rsidRPr="00B431C1">
        <w:rPr>
          <w:b/>
          <w:u w:val="single"/>
        </w:rPr>
        <w:t xml:space="preserve">language or medical </w:t>
      </w:r>
      <w:r w:rsidRPr="00CE7E40">
        <w:rPr>
          <w:b/>
          <w:highlight w:val="green"/>
          <w:u w:val="single"/>
        </w:rPr>
        <w:t>skills for</w:t>
      </w:r>
      <w:r w:rsidRPr="00B431C1">
        <w:rPr>
          <w:b/>
          <w:u w:val="single"/>
        </w:rPr>
        <w:t xml:space="preserve"> the nation's </w:t>
      </w:r>
      <w:r w:rsidRPr="00CE7E40">
        <w:rPr>
          <w:b/>
          <w:highlight w:val="green"/>
          <w:u w:val="single"/>
        </w:rPr>
        <w:t>counterinsurgency wars</w:t>
      </w:r>
      <w:r w:rsidRPr="00B431C1">
        <w:rPr>
          <w:u w:val="single"/>
        </w:rPr>
        <w:t xml:space="preserve"> </w:t>
      </w:r>
      <w:r w:rsidRPr="00B431C1">
        <w:rPr>
          <w:sz w:val="16"/>
        </w:rPr>
        <w:t xml:space="preserve">and giving them a fast track to citizenship in return. Adm. Eric Olson, then-commander of U.S. Special Operations Command, said at the time that </w:t>
      </w:r>
      <w:r w:rsidRPr="00B431C1">
        <w:rPr>
          <w:u w:val="single"/>
        </w:rPr>
        <w:t>MAVNI recruits were "</w:t>
      </w:r>
      <w:r w:rsidRPr="00B431C1">
        <w:rPr>
          <w:b/>
          <w:u w:val="single"/>
        </w:rPr>
        <w:t>operationally critical</w:t>
      </w:r>
      <w:r w:rsidRPr="00B431C1">
        <w:rPr>
          <w:u w:val="single"/>
        </w:rPr>
        <w:t xml:space="preserve">" to the military's needs. </w:t>
      </w:r>
      <w:r w:rsidRPr="00B431C1">
        <w:rPr>
          <w:sz w:val="16"/>
        </w:rPr>
        <w:t xml:space="preserve">But </w:t>
      </w:r>
      <w:r w:rsidRPr="00B431C1">
        <w:rPr>
          <w:u w:val="single"/>
        </w:rPr>
        <w:t xml:space="preserve">the program </w:t>
      </w:r>
      <w:r w:rsidRPr="00B431C1">
        <w:rPr>
          <w:sz w:val="16"/>
        </w:rPr>
        <w:t xml:space="preserve">from the onset </w:t>
      </w:r>
      <w:r w:rsidRPr="00B431C1">
        <w:rPr>
          <w:u w:val="single"/>
        </w:rPr>
        <w:t xml:space="preserve">was caught up in political immigration debates and </w:t>
      </w:r>
      <w:r w:rsidRPr="00B431C1">
        <w:rPr>
          <w:sz w:val="16"/>
        </w:rPr>
        <w:t xml:space="preserve">the high command's </w:t>
      </w:r>
      <w:r w:rsidRPr="00B431C1">
        <w:rPr>
          <w:u w:val="single"/>
        </w:rPr>
        <w:t>security concerns.</w:t>
      </w:r>
      <w:r w:rsidRPr="00B431C1">
        <w:rPr>
          <w:sz w:val="16"/>
        </w:rPr>
        <w:t xml:space="preserve"> The program was suspended in 2009 over fears of insider threats in the ranks when Army Maj. </w:t>
      </w:r>
      <w:proofErr w:type="spellStart"/>
      <w:r w:rsidRPr="00B431C1">
        <w:rPr>
          <w:sz w:val="16"/>
        </w:rPr>
        <w:t>Nidal</w:t>
      </w:r>
      <w:proofErr w:type="spellEnd"/>
      <w:r w:rsidRPr="00B431C1">
        <w:rPr>
          <w:sz w:val="16"/>
        </w:rPr>
        <w:t xml:space="preserve"> Malik Hassan, a psychiatrist born in the U.S., shot and killed 13 people and wounded more than 30 others in a rampage at Fort Hood, Texas, on Nov. 5 of that year. The </w:t>
      </w:r>
      <w:r w:rsidRPr="00B431C1">
        <w:rPr>
          <w:u w:val="single"/>
        </w:rPr>
        <w:t>restrictions were lifted again in 2012</w:t>
      </w:r>
      <w:r w:rsidRPr="00B431C1">
        <w:rPr>
          <w:sz w:val="16"/>
        </w:rPr>
        <w:t xml:space="preserve">, shortly </w:t>
      </w:r>
      <w:r w:rsidRPr="00B431C1">
        <w:rPr>
          <w:u w:val="single"/>
        </w:rPr>
        <w:t>after Shrestha won the "Soldier of the Year"</w:t>
      </w:r>
      <w:r w:rsidRPr="00B431C1">
        <w:rPr>
          <w:sz w:val="16"/>
        </w:rPr>
        <w:t xml:space="preserve"> award. Since then, </w:t>
      </w:r>
      <w:r w:rsidRPr="00B431C1">
        <w:rPr>
          <w:u w:val="single"/>
        </w:rPr>
        <w:t xml:space="preserve">MAVNI </w:t>
      </w:r>
      <w:r w:rsidRPr="00CE7E40">
        <w:rPr>
          <w:highlight w:val="green"/>
          <w:u w:val="single"/>
        </w:rPr>
        <w:t>recruits</w:t>
      </w:r>
      <w:r w:rsidRPr="00B431C1">
        <w:rPr>
          <w:u w:val="single"/>
        </w:rPr>
        <w:t xml:space="preserve"> have </w:t>
      </w:r>
      <w:r w:rsidRPr="00CE7E40">
        <w:rPr>
          <w:b/>
          <w:highlight w:val="green"/>
          <w:u w:val="single"/>
        </w:rPr>
        <w:t>performed higher</w:t>
      </w:r>
      <w:r w:rsidRPr="00CE7E40">
        <w:rPr>
          <w:highlight w:val="green"/>
          <w:u w:val="single"/>
        </w:rPr>
        <w:t xml:space="preserve"> on</w:t>
      </w:r>
      <w:r w:rsidRPr="00B431C1">
        <w:rPr>
          <w:u w:val="single"/>
        </w:rPr>
        <w:t xml:space="preserve"> </w:t>
      </w:r>
      <w:r w:rsidRPr="005F6189">
        <w:rPr>
          <w:u w:val="single"/>
        </w:rPr>
        <w:t>entrance</w:t>
      </w:r>
      <w:r w:rsidRPr="00B431C1">
        <w:rPr>
          <w:u w:val="single"/>
        </w:rPr>
        <w:t xml:space="preserve"> </w:t>
      </w:r>
      <w:r w:rsidRPr="00CE7E40">
        <w:rPr>
          <w:highlight w:val="green"/>
          <w:u w:val="single"/>
        </w:rPr>
        <w:t>tests</w:t>
      </w:r>
      <w:r w:rsidRPr="00B431C1">
        <w:rPr>
          <w:u w:val="single"/>
        </w:rPr>
        <w:t xml:space="preserve"> and had </w:t>
      </w:r>
      <w:r w:rsidRPr="00B431C1">
        <w:rPr>
          <w:b/>
          <w:u w:val="single"/>
        </w:rPr>
        <w:t>lower attrition rates</w:t>
      </w:r>
      <w:r w:rsidRPr="00B431C1">
        <w:rPr>
          <w:u w:val="single"/>
        </w:rPr>
        <w:t xml:space="preserve"> </w:t>
      </w:r>
      <w:r w:rsidRPr="00B431C1">
        <w:rPr>
          <w:sz w:val="16"/>
        </w:rPr>
        <w:t xml:space="preserve">than native-born troops, according to military data. But </w:t>
      </w:r>
      <w:r w:rsidRPr="00B431C1">
        <w:rPr>
          <w:u w:val="single"/>
        </w:rPr>
        <w:t xml:space="preserve">the program reached a turning point in September 2016. </w:t>
      </w:r>
      <w:r w:rsidRPr="00B431C1">
        <w:rPr>
          <w:sz w:val="16"/>
        </w:rPr>
        <w:t xml:space="preserve">The beginning of the end for MAVNI came in the form of a September 2016 memo to the service secretaries from Peter Levine, then the acting under secretary for personnel and readiness. </w:t>
      </w:r>
      <w:r w:rsidRPr="00B431C1">
        <w:rPr>
          <w:u w:val="single"/>
        </w:rPr>
        <w:t xml:space="preserve">Levine said that the MAVNI pilot program </w:t>
      </w:r>
      <w:r w:rsidRPr="00B431C1">
        <w:rPr>
          <w:sz w:val="16"/>
        </w:rPr>
        <w:t>"</w:t>
      </w:r>
      <w:r w:rsidRPr="00B431C1">
        <w:rPr>
          <w:u w:val="single"/>
        </w:rPr>
        <w:t xml:space="preserve">is </w:t>
      </w:r>
      <w:r w:rsidRPr="00B431C1">
        <w:rPr>
          <w:sz w:val="16"/>
        </w:rPr>
        <w:t xml:space="preserve">currently </w:t>
      </w:r>
      <w:r w:rsidRPr="00B431C1">
        <w:rPr>
          <w:u w:val="single"/>
        </w:rPr>
        <w:t xml:space="preserve">set to expire on Sept. 30, 2016." </w:t>
      </w:r>
      <w:r w:rsidRPr="00B431C1">
        <w:rPr>
          <w:sz w:val="16"/>
        </w:rPr>
        <w:t xml:space="preserve">As it turned out, that wasn't quite so. In the same memo, Levine said that "changes in the enclosed guidance will strengthen and improve the execution of the MAVNI program." He said that for MAVNI in the coming year, "the maximum number of accessions will be: Army -- 1,200; Navy -- 65; Marine Corps -- 65; and Air Force -- 70." </w:t>
      </w:r>
      <w:r w:rsidRPr="00B431C1">
        <w:rPr>
          <w:u w:val="single"/>
        </w:rPr>
        <w:t xml:space="preserve">Despite </w:t>
      </w:r>
      <w:r w:rsidRPr="00B431C1">
        <w:rPr>
          <w:sz w:val="16"/>
        </w:rPr>
        <w:t xml:space="preserve">the </w:t>
      </w:r>
      <w:r w:rsidRPr="00B431C1">
        <w:rPr>
          <w:u w:val="single"/>
        </w:rPr>
        <w:t xml:space="preserve">language </w:t>
      </w:r>
      <w:r w:rsidRPr="00B431C1">
        <w:rPr>
          <w:b/>
          <w:u w:val="single"/>
        </w:rPr>
        <w:t>suggesting the program's continuation</w:t>
      </w:r>
      <w:r w:rsidRPr="00B431C1">
        <w:rPr>
          <w:sz w:val="16"/>
        </w:rPr>
        <w:t xml:space="preserve">, </w:t>
      </w:r>
      <w:r w:rsidRPr="00B431C1">
        <w:rPr>
          <w:u w:val="single"/>
        </w:rPr>
        <w:t xml:space="preserve">Pentagon </w:t>
      </w:r>
      <w:r w:rsidRPr="00B431C1">
        <w:rPr>
          <w:sz w:val="16"/>
        </w:rPr>
        <w:t xml:space="preserve">spokespeople </w:t>
      </w:r>
      <w:r w:rsidRPr="00B431C1">
        <w:rPr>
          <w:u w:val="single"/>
        </w:rPr>
        <w:t xml:space="preserve">said the program was </w:t>
      </w:r>
      <w:r w:rsidRPr="00B431C1">
        <w:rPr>
          <w:sz w:val="16"/>
        </w:rPr>
        <w:t xml:space="preserve">effectively </w:t>
      </w:r>
      <w:r w:rsidRPr="00B431C1">
        <w:rPr>
          <w:u w:val="single"/>
        </w:rPr>
        <w:t>allowed to end last October</w:t>
      </w:r>
      <w:r w:rsidRPr="00B431C1">
        <w:rPr>
          <w:sz w:val="16"/>
        </w:rPr>
        <w:t xml:space="preserve">, </w:t>
      </w:r>
      <w:r w:rsidRPr="00B431C1">
        <w:rPr>
          <w:u w:val="single"/>
        </w:rPr>
        <w:t xml:space="preserve">when </w:t>
      </w:r>
      <w:r w:rsidRPr="00B431C1">
        <w:rPr>
          <w:sz w:val="16"/>
        </w:rPr>
        <w:t xml:space="preserve">tighter </w:t>
      </w:r>
      <w:r w:rsidRPr="00B431C1">
        <w:rPr>
          <w:u w:val="single"/>
        </w:rPr>
        <w:t xml:space="preserve">screening procedures were put in place for MAVNI recruits </w:t>
      </w:r>
      <w:r w:rsidRPr="00B431C1">
        <w:rPr>
          <w:sz w:val="16"/>
        </w:rPr>
        <w:t xml:space="preserve">who had already signed up. In a memo last July to Defense Secretary Jim </w:t>
      </w:r>
      <w:proofErr w:type="spellStart"/>
      <w:r w:rsidRPr="00B431C1">
        <w:rPr>
          <w:u w:val="single"/>
        </w:rPr>
        <w:t>Mattis</w:t>
      </w:r>
      <w:proofErr w:type="spellEnd"/>
      <w:r w:rsidRPr="00B431C1">
        <w:rPr>
          <w:sz w:val="16"/>
        </w:rPr>
        <w:t xml:space="preserve">, Pentagon personnel and intelligence officials </w:t>
      </w:r>
      <w:r w:rsidRPr="00B431C1">
        <w:rPr>
          <w:u w:val="single"/>
        </w:rPr>
        <w:t>warned of the "espionage potential"</w:t>
      </w:r>
      <w:r w:rsidRPr="00B431C1">
        <w:rPr>
          <w:sz w:val="16"/>
        </w:rPr>
        <w:t xml:space="preserve"> from foreign-born recruits. "While the Department recognizes the value of expedited U.S. citizenship achieved through military service, it </w:t>
      </w:r>
      <w:r w:rsidRPr="00B431C1">
        <w:rPr>
          <w:u w:val="single"/>
        </w:rPr>
        <w:t>is in the national interest to ensure all current and prospective service members complete security</w:t>
      </w:r>
      <w:r w:rsidRPr="00B431C1">
        <w:rPr>
          <w:sz w:val="16"/>
        </w:rPr>
        <w:t xml:space="preserve"> and suitability screening </w:t>
      </w:r>
      <w:r w:rsidRPr="00B431C1">
        <w:rPr>
          <w:u w:val="single"/>
        </w:rPr>
        <w:t>prior to naturalization</w:t>
      </w:r>
      <w:r w:rsidRPr="00B431C1">
        <w:rPr>
          <w:sz w:val="16"/>
        </w:rPr>
        <w:t>," the memo said. Foreign-born recruits would have to "complete a background investigation and receive a favorable military security suitability determination (MSSD) prior to entry in the active, reserve, or Guard service," the memo said. "</w:t>
      </w:r>
      <w:r w:rsidRPr="00CE7E40">
        <w:rPr>
          <w:highlight w:val="green"/>
          <w:u w:val="single"/>
        </w:rPr>
        <w:t>Those in</w:t>
      </w:r>
      <w:r w:rsidRPr="00B431C1">
        <w:rPr>
          <w:u w:val="single"/>
        </w:rPr>
        <w:t xml:space="preserve"> the </w:t>
      </w:r>
      <w:r w:rsidRPr="00CE7E40">
        <w:rPr>
          <w:highlight w:val="green"/>
          <w:u w:val="single"/>
        </w:rPr>
        <w:t>MAVNI</w:t>
      </w:r>
      <w:r w:rsidRPr="00B431C1">
        <w:rPr>
          <w:u w:val="single"/>
        </w:rPr>
        <w:t xml:space="preserve"> program</w:t>
      </w:r>
      <w:r w:rsidRPr="00B431C1">
        <w:rPr>
          <w:sz w:val="16"/>
        </w:rPr>
        <w:t xml:space="preserve"> and other foreign-born recruits </w:t>
      </w:r>
      <w:r w:rsidRPr="00B431C1">
        <w:rPr>
          <w:u w:val="single"/>
        </w:rPr>
        <w:t xml:space="preserve">may </w:t>
      </w:r>
      <w:r w:rsidRPr="00CE7E40">
        <w:rPr>
          <w:highlight w:val="green"/>
          <w:u w:val="single"/>
        </w:rPr>
        <w:t>have a higher risk of</w:t>
      </w:r>
      <w:r w:rsidRPr="00B431C1">
        <w:rPr>
          <w:u w:val="single"/>
        </w:rPr>
        <w:t xml:space="preserve"> </w:t>
      </w:r>
      <w:r w:rsidRPr="00CE7E40">
        <w:rPr>
          <w:highlight w:val="green"/>
          <w:u w:val="single"/>
        </w:rPr>
        <w:t>connections</w:t>
      </w:r>
      <w:r w:rsidRPr="00B431C1">
        <w:rPr>
          <w:sz w:val="16"/>
        </w:rPr>
        <w:t xml:space="preserve"> to Foreign Intelligence Services." </w:t>
      </w:r>
      <w:r w:rsidRPr="00B431C1">
        <w:rPr>
          <w:u w:val="single"/>
        </w:rPr>
        <w:t xml:space="preserve">However, </w:t>
      </w:r>
      <w:proofErr w:type="spellStart"/>
      <w:r w:rsidRPr="00CE7E40">
        <w:rPr>
          <w:highlight w:val="green"/>
          <w:u w:val="single"/>
        </w:rPr>
        <w:t>Mattis</w:t>
      </w:r>
      <w:proofErr w:type="spellEnd"/>
      <w:r w:rsidRPr="00B431C1">
        <w:rPr>
          <w:sz w:val="16"/>
        </w:rPr>
        <w:t xml:space="preserve">, in a session with defense reporters last October, </w:t>
      </w:r>
      <w:r w:rsidRPr="00B431C1">
        <w:rPr>
          <w:u w:val="single"/>
        </w:rPr>
        <w:t xml:space="preserve">said he </w:t>
      </w:r>
      <w:r w:rsidRPr="00CE7E40">
        <w:rPr>
          <w:highlight w:val="green"/>
          <w:u w:val="single"/>
        </w:rPr>
        <w:t>was looking</w:t>
      </w:r>
      <w:r w:rsidRPr="00B431C1">
        <w:rPr>
          <w:u w:val="single"/>
        </w:rPr>
        <w:t xml:space="preserve"> for ways </w:t>
      </w:r>
      <w:r w:rsidRPr="00CE7E40">
        <w:rPr>
          <w:highlight w:val="green"/>
          <w:u w:val="single"/>
        </w:rPr>
        <w:t>to keep MAVNI alive</w:t>
      </w:r>
      <w:r w:rsidRPr="00B431C1">
        <w:rPr>
          <w:sz w:val="16"/>
        </w:rPr>
        <w:t xml:space="preserve"> despite the 2016 Levine memo that had again suspended the program. "</w:t>
      </w:r>
      <w:r w:rsidRPr="00B431C1">
        <w:rPr>
          <w:u w:val="single"/>
        </w:rPr>
        <w:t>We are taking the steps</w:t>
      </w:r>
      <w:r w:rsidRPr="00B431C1">
        <w:rPr>
          <w:sz w:val="16"/>
        </w:rPr>
        <w:t xml:space="preserve"> obviously </w:t>
      </w:r>
      <w:r w:rsidRPr="00B431C1">
        <w:rPr>
          <w:u w:val="single"/>
        </w:rPr>
        <w:t>to save the program</w:t>
      </w:r>
      <w:r w:rsidRPr="00B431C1">
        <w:rPr>
          <w:sz w:val="16"/>
        </w:rPr>
        <w:t xml:space="preserve">, if it can be saved," </w:t>
      </w:r>
      <w:proofErr w:type="spellStart"/>
      <w:r w:rsidRPr="00B431C1">
        <w:rPr>
          <w:sz w:val="16"/>
        </w:rPr>
        <w:t>Mattis</w:t>
      </w:r>
      <w:proofErr w:type="spellEnd"/>
      <w:r w:rsidRPr="00B431C1">
        <w:rPr>
          <w:sz w:val="16"/>
        </w:rPr>
        <w:t xml:space="preserve"> said. "And </w:t>
      </w:r>
      <w:r w:rsidRPr="00B431C1">
        <w:rPr>
          <w:u w:val="single"/>
        </w:rPr>
        <w:t>I believe it can</w:t>
      </w:r>
      <w:r w:rsidRPr="00B431C1">
        <w:rPr>
          <w:sz w:val="16"/>
        </w:rPr>
        <w:t xml:space="preserve">." In January, on board his plane </w:t>
      </w:r>
      <w:proofErr w:type="spellStart"/>
      <w:r w:rsidRPr="00B431C1">
        <w:rPr>
          <w:sz w:val="16"/>
        </w:rPr>
        <w:t>en</w:t>
      </w:r>
      <w:proofErr w:type="spellEnd"/>
      <w:r w:rsidRPr="00B431C1">
        <w:rPr>
          <w:sz w:val="16"/>
        </w:rPr>
        <w:t xml:space="preserve"> route to Vietnam, </w:t>
      </w:r>
      <w:proofErr w:type="spellStart"/>
      <w:r w:rsidRPr="00B431C1">
        <w:rPr>
          <w:sz w:val="16"/>
        </w:rPr>
        <w:t>Mattis</w:t>
      </w:r>
      <w:proofErr w:type="spellEnd"/>
      <w:r w:rsidRPr="00B431C1">
        <w:rPr>
          <w:sz w:val="16"/>
        </w:rPr>
        <w:t xml:space="preserve"> held out the possibility that MAVNI could be renewed once enhanced vetting procedures were ironed out. </w:t>
      </w:r>
      <w:proofErr w:type="spellStart"/>
      <w:r w:rsidRPr="00B431C1">
        <w:rPr>
          <w:sz w:val="16"/>
        </w:rPr>
        <w:t>Mattis</w:t>
      </w:r>
      <w:proofErr w:type="spellEnd"/>
      <w:r w:rsidRPr="00B431C1">
        <w:rPr>
          <w:sz w:val="16"/>
        </w:rPr>
        <w:t xml:space="preserve"> said that an internal examination had found that procedures were lax in screening MAVNI recruits. "</w:t>
      </w:r>
      <w:r w:rsidRPr="00B431C1">
        <w:rPr>
          <w:u w:val="single"/>
        </w:rPr>
        <w:t>We were not keeping pace with our usual standard,"</w:t>
      </w:r>
      <w:r w:rsidRPr="00B431C1">
        <w:rPr>
          <w:sz w:val="16"/>
        </w:rPr>
        <w:t xml:space="preserve"> he said. "We've got to look people's backgrounds, and if you have a lot of family members in certain countries, then you come under additional scrutiny," he added. "Until we can get them screened, we can't bring in more. "You've got to be able to screen them as they come in, rather than get them in and then you send them off to a unit and they say, 'By the way, they don't have security clearance yet.' And then they say, 'Well, thanks very much, but I can't use them.' "So </w:t>
      </w:r>
      <w:r w:rsidRPr="00CE7E40">
        <w:rPr>
          <w:highlight w:val="green"/>
          <w:u w:val="single"/>
        </w:rPr>
        <w:t>it's</w:t>
      </w:r>
      <w:r w:rsidRPr="00B431C1">
        <w:rPr>
          <w:u w:val="single"/>
        </w:rPr>
        <w:t xml:space="preserve"> simply </w:t>
      </w:r>
      <w:r w:rsidRPr="00CE7E40">
        <w:rPr>
          <w:highlight w:val="green"/>
          <w:u w:val="single"/>
        </w:rPr>
        <w:t xml:space="preserve">a </w:t>
      </w:r>
      <w:r w:rsidRPr="00CE7E40">
        <w:rPr>
          <w:b/>
          <w:highlight w:val="green"/>
          <w:u w:val="single"/>
        </w:rPr>
        <w:t>matter of aligning the process</w:t>
      </w:r>
      <w:r w:rsidRPr="00B431C1">
        <w:rPr>
          <w:u w:val="single"/>
        </w:rPr>
        <w:t xml:space="preserve">, the </w:t>
      </w:r>
      <w:r w:rsidRPr="00B431C1">
        <w:rPr>
          <w:b/>
          <w:u w:val="single"/>
        </w:rPr>
        <w:t>recruiting process with the usual screening process</w:t>
      </w:r>
      <w:r w:rsidRPr="00B431C1">
        <w:rPr>
          <w:sz w:val="16"/>
        </w:rPr>
        <w:t xml:space="preserve">," </w:t>
      </w:r>
      <w:proofErr w:type="spellStart"/>
      <w:r w:rsidRPr="00B431C1">
        <w:rPr>
          <w:sz w:val="16"/>
        </w:rPr>
        <w:t>Mattis</w:t>
      </w:r>
      <w:proofErr w:type="spellEnd"/>
      <w:r w:rsidRPr="00B431C1">
        <w:rPr>
          <w:sz w:val="16"/>
        </w:rPr>
        <w:t xml:space="preserve"> continued. "There's nothing more to it."</w:t>
      </w:r>
    </w:p>
    <w:p w:rsidR="0068604F" w:rsidRDefault="0068604F" w:rsidP="0068604F">
      <w:pPr>
        <w:pStyle w:val="Heading4"/>
      </w:pPr>
      <w:r>
        <w:t xml:space="preserve">Plan revitalizes it – leads to </w:t>
      </w:r>
      <w:r w:rsidRPr="00AA26B7">
        <w:rPr>
          <w:u w:val="single"/>
        </w:rPr>
        <w:t>more</w:t>
      </w:r>
      <w:r>
        <w:t xml:space="preserve"> recruits.</w:t>
      </w:r>
    </w:p>
    <w:p w:rsidR="0068604F" w:rsidRDefault="0068604F" w:rsidP="0068604F">
      <w:pPr>
        <w:rPr>
          <w:sz w:val="16"/>
          <w:szCs w:val="16"/>
        </w:rPr>
      </w:pPr>
      <w:r w:rsidRPr="008F2A6D">
        <w:rPr>
          <w:rStyle w:val="Style13ptBold"/>
        </w:rPr>
        <w:t>Fanning ‘1/8</w:t>
      </w:r>
      <w:r>
        <w:t xml:space="preserve"> </w:t>
      </w:r>
      <w:r w:rsidRPr="008F2A6D">
        <w:rPr>
          <w:sz w:val="16"/>
          <w:szCs w:val="16"/>
        </w:rPr>
        <w:t xml:space="preserve">(Eric; 22nd secretary of the Army serving during the Obama administration.; 1/8/18; The Hill; “Immigration reform: An Army recruitment opportunity”; </w:t>
      </w:r>
      <w:hyperlink r:id="rId53" w:history="1">
        <w:r w:rsidRPr="008F2A6D">
          <w:rPr>
            <w:rStyle w:val="Hyperlink"/>
            <w:sz w:val="16"/>
            <w:szCs w:val="16"/>
          </w:rPr>
          <w:t>http://thehill.com/opinion/national-security/367839-immigration-reform-an-army-recruitment-opportunity</w:t>
        </w:r>
      </w:hyperlink>
      <w:r w:rsidRPr="008F2A6D">
        <w:rPr>
          <w:sz w:val="16"/>
          <w:szCs w:val="16"/>
        </w:rPr>
        <w:t xml:space="preserve">; Accessed” 7/2/18; </w:t>
      </w:r>
      <w:proofErr w:type="spellStart"/>
      <w:r>
        <w:rPr>
          <w:sz w:val="16"/>
          <w:szCs w:val="16"/>
        </w:rPr>
        <w:t>yed</w:t>
      </w:r>
      <w:proofErr w:type="spellEnd"/>
      <w:r w:rsidRPr="008F2A6D">
        <w:rPr>
          <w:sz w:val="16"/>
          <w:szCs w:val="16"/>
        </w:rPr>
        <w:t>)</w:t>
      </w:r>
    </w:p>
    <w:p w:rsidR="0068604F" w:rsidRDefault="0068604F" w:rsidP="0068604F">
      <w:pPr>
        <w:rPr>
          <w:sz w:val="16"/>
        </w:rPr>
      </w:pPr>
      <w:r w:rsidRPr="008F2A6D">
        <w:rPr>
          <w:sz w:val="16"/>
        </w:rPr>
        <w:t>As secretary of the Army, my job was to recruit, train, equip, and look after the morale and welfare of over one million U.S. soldiers and their families. In each of these efforts</w:t>
      </w:r>
      <w:r w:rsidRPr="008F2A6D">
        <w:rPr>
          <w:u w:val="single"/>
        </w:rPr>
        <w:t xml:space="preserve">, </w:t>
      </w:r>
      <w:r w:rsidRPr="00CE7E40">
        <w:rPr>
          <w:highlight w:val="green"/>
          <w:u w:val="single"/>
        </w:rPr>
        <w:t>I sought to</w:t>
      </w:r>
      <w:r w:rsidRPr="008F2A6D">
        <w:rPr>
          <w:u w:val="single"/>
        </w:rPr>
        <w:t xml:space="preserve"> create a force that </w:t>
      </w:r>
      <w:r w:rsidRPr="00CE7E40">
        <w:rPr>
          <w:b/>
          <w:highlight w:val="green"/>
          <w:u w:val="single"/>
        </w:rPr>
        <w:t>embrace</w:t>
      </w:r>
      <w:r w:rsidRPr="008F2A6D">
        <w:rPr>
          <w:b/>
          <w:u w:val="single"/>
        </w:rPr>
        <w:t xml:space="preserve">d </w:t>
      </w:r>
      <w:r w:rsidRPr="00CE7E40">
        <w:rPr>
          <w:b/>
          <w:highlight w:val="green"/>
          <w:u w:val="single"/>
        </w:rPr>
        <w:t>inclusivity</w:t>
      </w:r>
      <w:r w:rsidRPr="008F2A6D">
        <w:rPr>
          <w:u w:val="single"/>
        </w:rPr>
        <w:t xml:space="preserve"> </w:t>
      </w:r>
      <w:r w:rsidRPr="008F2A6D">
        <w:rPr>
          <w:sz w:val="16"/>
        </w:rPr>
        <w:t xml:space="preserve">and diversity. </w:t>
      </w:r>
      <w:r w:rsidRPr="008F2A6D">
        <w:rPr>
          <w:u w:val="single"/>
        </w:rPr>
        <w:t xml:space="preserve">I believed the more </w:t>
      </w:r>
      <w:r w:rsidRPr="008F2A6D">
        <w:rPr>
          <w:sz w:val="16"/>
        </w:rPr>
        <w:t xml:space="preserve">the </w:t>
      </w:r>
      <w:r w:rsidRPr="008F2A6D">
        <w:rPr>
          <w:u w:val="single"/>
        </w:rPr>
        <w:t>Army looks like society</w:t>
      </w:r>
      <w:r w:rsidRPr="008F2A6D">
        <w:rPr>
          <w:sz w:val="16"/>
        </w:rPr>
        <w:t xml:space="preserve">, </w:t>
      </w:r>
      <w:r w:rsidRPr="008F2A6D">
        <w:rPr>
          <w:b/>
          <w:u w:val="single"/>
        </w:rPr>
        <w:t>the stronger it becomes</w:t>
      </w:r>
      <w:r w:rsidRPr="008F2A6D">
        <w:rPr>
          <w:sz w:val="16"/>
        </w:rPr>
        <w:t xml:space="preserve">. Right now, </w:t>
      </w:r>
      <w:r w:rsidRPr="008F2A6D">
        <w:rPr>
          <w:u w:val="single"/>
        </w:rPr>
        <w:t xml:space="preserve">Congress is contemplating </w:t>
      </w:r>
      <w:r w:rsidRPr="008F2A6D">
        <w:rPr>
          <w:sz w:val="16"/>
        </w:rPr>
        <w:t xml:space="preserve">the </w:t>
      </w:r>
      <w:r w:rsidRPr="008F2A6D">
        <w:rPr>
          <w:u w:val="single"/>
        </w:rPr>
        <w:t>passage of the Dream Act</w:t>
      </w:r>
      <w:r w:rsidRPr="008F2A6D">
        <w:rPr>
          <w:sz w:val="16"/>
        </w:rPr>
        <w:t xml:space="preserve">, which would establish protections and a pathway to citizenship for Dreamers — </w:t>
      </w:r>
      <w:r w:rsidRPr="00CE7E40">
        <w:rPr>
          <w:highlight w:val="green"/>
          <w:u w:val="single"/>
        </w:rPr>
        <w:t>young people</w:t>
      </w:r>
      <w:r w:rsidRPr="008F2A6D">
        <w:rPr>
          <w:sz w:val="16"/>
        </w:rPr>
        <w:t xml:space="preserve"> brought to the country </w:t>
      </w:r>
      <w:r w:rsidRPr="008F2A6D">
        <w:rPr>
          <w:u w:val="single"/>
        </w:rPr>
        <w:t xml:space="preserve">before they were 16 years old </w:t>
      </w:r>
      <w:r w:rsidRPr="008F2A6D">
        <w:rPr>
          <w:sz w:val="16"/>
        </w:rPr>
        <w:t xml:space="preserve">who have </w:t>
      </w:r>
      <w:r w:rsidRPr="008F2A6D">
        <w:rPr>
          <w:u w:val="single"/>
        </w:rPr>
        <w:t xml:space="preserve">lived in the United States </w:t>
      </w:r>
      <w:r w:rsidRPr="008F2A6D">
        <w:rPr>
          <w:sz w:val="16"/>
        </w:rPr>
        <w:t xml:space="preserve">continuously </w:t>
      </w:r>
      <w:r w:rsidRPr="008F2A6D">
        <w:rPr>
          <w:u w:val="single"/>
        </w:rPr>
        <w:t xml:space="preserve">for the past decade, and yet </w:t>
      </w:r>
      <w:r w:rsidRPr="008F2A6D">
        <w:rPr>
          <w:sz w:val="16"/>
        </w:rPr>
        <w:t xml:space="preserve">currently </w:t>
      </w:r>
      <w:r w:rsidRPr="00CE7E40">
        <w:rPr>
          <w:highlight w:val="green"/>
          <w:u w:val="single"/>
        </w:rPr>
        <w:t xml:space="preserve">have </w:t>
      </w:r>
      <w:r w:rsidRPr="00CE7E40">
        <w:rPr>
          <w:b/>
          <w:highlight w:val="green"/>
          <w:u w:val="single"/>
        </w:rPr>
        <w:t>no path</w:t>
      </w:r>
      <w:r w:rsidRPr="008F2A6D">
        <w:rPr>
          <w:b/>
          <w:u w:val="single"/>
        </w:rPr>
        <w:t xml:space="preserve"> to legal immigration</w:t>
      </w:r>
      <w:r w:rsidRPr="008F2A6D">
        <w:rPr>
          <w:u w:val="single"/>
        </w:rPr>
        <w:t>.</w:t>
      </w:r>
      <w:r w:rsidRPr="008F2A6D">
        <w:rPr>
          <w:sz w:val="16"/>
        </w:rPr>
        <w:t xml:space="preserve"> If passed, this </w:t>
      </w:r>
      <w:r w:rsidRPr="00CE7E40">
        <w:rPr>
          <w:highlight w:val="green"/>
          <w:u w:val="single"/>
        </w:rPr>
        <w:t>legislation</w:t>
      </w:r>
      <w:r w:rsidRPr="008F2A6D">
        <w:rPr>
          <w:u w:val="single"/>
        </w:rPr>
        <w:t xml:space="preserve"> </w:t>
      </w:r>
      <w:r w:rsidRPr="008F2A6D">
        <w:rPr>
          <w:sz w:val="16"/>
        </w:rPr>
        <w:t xml:space="preserve">would not only provide temporary work permits and protection from deportation for millions of young people, it </w:t>
      </w:r>
      <w:r w:rsidRPr="00CE7E40">
        <w:rPr>
          <w:highlight w:val="green"/>
          <w:u w:val="single"/>
        </w:rPr>
        <w:t>would</w:t>
      </w:r>
      <w:r w:rsidRPr="008F2A6D">
        <w:rPr>
          <w:u w:val="single"/>
        </w:rPr>
        <w:t xml:space="preserve"> </w:t>
      </w:r>
      <w:r w:rsidRPr="008F2A6D">
        <w:rPr>
          <w:sz w:val="16"/>
        </w:rPr>
        <w:t xml:space="preserve">also </w:t>
      </w:r>
      <w:r w:rsidRPr="00CE7E40">
        <w:rPr>
          <w:highlight w:val="green"/>
          <w:u w:val="single"/>
        </w:rPr>
        <w:t>be a</w:t>
      </w:r>
      <w:r w:rsidRPr="008F2A6D">
        <w:rPr>
          <w:u w:val="single"/>
        </w:rPr>
        <w:t xml:space="preserve"> </w:t>
      </w:r>
      <w:r w:rsidRPr="008F2A6D">
        <w:rPr>
          <w:b/>
          <w:u w:val="single"/>
        </w:rPr>
        <w:t xml:space="preserve">tremendous </w:t>
      </w:r>
      <w:r w:rsidRPr="00CE7E40">
        <w:rPr>
          <w:b/>
          <w:highlight w:val="green"/>
          <w:u w:val="single"/>
        </w:rPr>
        <w:t>opportunity</w:t>
      </w:r>
      <w:r w:rsidRPr="00CE7E40">
        <w:rPr>
          <w:highlight w:val="green"/>
          <w:u w:val="single"/>
        </w:rPr>
        <w:t xml:space="preserve"> for the</w:t>
      </w:r>
      <w:r w:rsidRPr="008F2A6D">
        <w:rPr>
          <w:u w:val="single"/>
        </w:rPr>
        <w:t xml:space="preserve"> U.S. </w:t>
      </w:r>
      <w:r w:rsidRPr="00CE7E40">
        <w:rPr>
          <w:highlight w:val="green"/>
          <w:u w:val="single"/>
        </w:rPr>
        <w:t>Army</w:t>
      </w:r>
      <w:r w:rsidRPr="008F2A6D">
        <w:rPr>
          <w:u w:val="single"/>
        </w:rPr>
        <w:t xml:space="preserve"> to expand </w:t>
      </w:r>
      <w:r w:rsidRPr="008F2A6D">
        <w:rPr>
          <w:sz w:val="16"/>
        </w:rPr>
        <w:t xml:space="preserve">its </w:t>
      </w:r>
      <w:r w:rsidRPr="008F2A6D">
        <w:rPr>
          <w:u w:val="single"/>
        </w:rPr>
        <w:t xml:space="preserve">pool of high-quality recruits </w:t>
      </w:r>
      <w:r w:rsidRPr="008F2A6D">
        <w:rPr>
          <w:sz w:val="16"/>
        </w:rPr>
        <w:t xml:space="preserve">— tapping into exactly the kind of people that make our military the greatest in the world. Over the past two decades, the Army has maintained a high operational tempo. The </w:t>
      </w:r>
      <w:r w:rsidRPr="008F2A6D">
        <w:rPr>
          <w:u w:val="single"/>
        </w:rPr>
        <w:t>missions in Iraq and Afghanistan continue</w:t>
      </w:r>
      <w:r w:rsidRPr="008F2A6D">
        <w:rPr>
          <w:sz w:val="16"/>
        </w:rPr>
        <w:t xml:space="preserve">, and the </w:t>
      </w:r>
      <w:r w:rsidRPr="008F2A6D">
        <w:rPr>
          <w:u w:val="single"/>
        </w:rPr>
        <w:t xml:space="preserve">current threat landscape </w:t>
      </w:r>
      <w:r w:rsidRPr="008F2A6D">
        <w:rPr>
          <w:sz w:val="16"/>
        </w:rPr>
        <w:t xml:space="preserve">has </w:t>
      </w:r>
      <w:r w:rsidRPr="008F2A6D">
        <w:rPr>
          <w:u w:val="single"/>
        </w:rPr>
        <w:t>created an urgent demand for personnel</w:t>
      </w:r>
      <w:r w:rsidRPr="008F2A6D">
        <w:rPr>
          <w:sz w:val="16"/>
        </w:rPr>
        <w:t xml:space="preserve"> in Europe, Asia, and Africa. As a result, </w:t>
      </w:r>
      <w:r w:rsidRPr="008F2A6D">
        <w:rPr>
          <w:u w:val="single"/>
        </w:rPr>
        <w:t xml:space="preserve">Congress directed the Army to </w:t>
      </w:r>
      <w:r w:rsidRPr="008F2A6D">
        <w:rPr>
          <w:b/>
          <w:u w:val="single"/>
        </w:rPr>
        <w:t>increase the number of active-duty</w:t>
      </w:r>
      <w:r w:rsidRPr="008F2A6D">
        <w:rPr>
          <w:u w:val="single"/>
        </w:rPr>
        <w:t xml:space="preserve"> soldiers </w:t>
      </w:r>
      <w:r w:rsidRPr="008F2A6D">
        <w:rPr>
          <w:sz w:val="16"/>
        </w:rPr>
        <w:t xml:space="preserve">from 476,000 to 550,000 by the end of fiscal 2018. Quickly adding additional high-quality recruits is no easy task. </w:t>
      </w:r>
      <w:r w:rsidRPr="008F2A6D">
        <w:rPr>
          <w:u w:val="single"/>
        </w:rPr>
        <w:t xml:space="preserve">The </w:t>
      </w:r>
      <w:r w:rsidRPr="008F2A6D">
        <w:rPr>
          <w:sz w:val="16"/>
        </w:rPr>
        <w:t>U.S. Army Recruiting Command (</w:t>
      </w:r>
      <w:r w:rsidRPr="008F2A6D">
        <w:rPr>
          <w:u w:val="single"/>
        </w:rPr>
        <w:t>USAREC</w:t>
      </w:r>
      <w:r w:rsidRPr="008F2A6D">
        <w:rPr>
          <w:sz w:val="16"/>
        </w:rPr>
        <w:t xml:space="preserve">) </w:t>
      </w:r>
      <w:r w:rsidRPr="008F2A6D">
        <w:rPr>
          <w:u w:val="single"/>
        </w:rPr>
        <w:t xml:space="preserve">is struggling to find candidates who meet the </w:t>
      </w:r>
      <w:r w:rsidRPr="008F2A6D">
        <w:rPr>
          <w:sz w:val="16"/>
        </w:rPr>
        <w:t xml:space="preserve">Army’s </w:t>
      </w:r>
      <w:r w:rsidRPr="008F2A6D">
        <w:rPr>
          <w:u w:val="single"/>
        </w:rPr>
        <w:t>requirements</w:t>
      </w:r>
      <w:r w:rsidRPr="008F2A6D">
        <w:rPr>
          <w:sz w:val="16"/>
        </w:rPr>
        <w:t xml:space="preserve">. Last year, USAREC Commander Maj. Gen. Jeffrey Snow acknowledged as much, stating that "the biggest challenge right now is the fact that only 3 in 10 can actually meet the requirements to actually join the military," because they fail due to health, educational background, or other issues. As a result, USAREC has been forced to lower its recruiting standards in hopes of reaching its goal of 80,000 new soldiers. In fiscal 2016, 1.6 percent of Army recruits were Category Four candidates, who scored in the bottom third of standard military exams. The following fiscal year, the Army increased the acceptance rate to 1.9 percent. While these percentages remain below the 4 percent cap, they are moving in the wrong direction. The </w:t>
      </w:r>
      <w:r w:rsidRPr="00CE7E40">
        <w:rPr>
          <w:highlight w:val="green"/>
          <w:u w:val="single"/>
        </w:rPr>
        <w:t>reduction in</w:t>
      </w:r>
      <w:r w:rsidRPr="008F2A6D">
        <w:rPr>
          <w:u w:val="single"/>
        </w:rPr>
        <w:t xml:space="preserve"> recruiting </w:t>
      </w:r>
      <w:r w:rsidRPr="00CE7E40">
        <w:rPr>
          <w:highlight w:val="green"/>
          <w:u w:val="single"/>
        </w:rPr>
        <w:t>standards comes at the</w:t>
      </w:r>
      <w:r w:rsidRPr="008F2A6D">
        <w:rPr>
          <w:u w:val="single"/>
        </w:rPr>
        <w:t xml:space="preserve"> </w:t>
      </w:r>
      <w:r w:rsidRPr="008F2A6D">
        <w:rPr>
          <w:sz w:val="16"/>
        </w:rPr>
        <w:t xml:space="preserve">same </w:t>
      </w:r>
      <w:r w:rsidRPr="00CE7E40">
        <w:rPr>
          <w:highlight w:val="green"/>
          <w:u w:val="single"/>
        </w:rPr>
        <w:t>time the Pentagon</w:t>
      </w:r>
      <w:r w:rsidRPr="008F2A6D">
        <w:rPr>
          <w:u w:val="single"/>
        </w:rPr>
        <w:t xml:space="preserve"> </w:t>
      </w:r>
      <w:r w:rsidRPr="008F2A6D">
        <w:rPr>
          <w:sz w:val="16"/>
        </w:rPr>
        <w:t xml:space="preserve">has </w:t>
      </w:r>
      <w:r w:rsidRPr="00CE7E40">
        <w:rPr>
          <w:highlight w:val="green"/>
          <w:u w:val="single"/>
        </w:rPr>
        <w:t>decided to</w:t>
      </w:r>
      <w:r w:rsidRPr="008F2A6D">
        <w:rPr>
          <w:u w:val="single"/>
        </w:rPr>
        <w:t xml:space="preserve"> </w:t>
      </w:r>
      <w:r w:rsidRPr="00CE7E40">
        <w:rPr>
          <w:highlight w:val="green"/>
          <w:u w:val="single"/>
        </w:rPr>
        <w:t>suspend</w:t>
      </w:r>
      <w:r w:rsidRPr="008F2A6D">
        <w:rPr>
          <w:sz w:val="16"/>
        </w:rPr>
        <w:t xml:space="preserve"> the </w:t>
      </w:r>
      <w:r w:rsidRPr="00CE7E40">
        <w:rPr>
          <w:highlight w:val="green"/>
          <w:u w:val="single"/>
        </w:rPr>
        <w:t>M</w:t>
      </w:r>
      <w:r w:rsidRPr="008F2A6D">
        <w:rPr>
          <w:u w:val="single"/>
        </w:rPr>
        <w:t xml:space="preserve">ilitary </w:t>
      </w:r>
      <w:r w:rsidRPr="00CE7E40">
        <w:rPr>
          <w:highlight w:val="green"/>
          <w:u w:val="single"/>
        </w:rPr>
        <w:t>A</w:t>
      </w:r>
      <w:r w:rsidRPr="008F2A6D">
        <w:rPr>
          <w:u w:val="single"/>
        </w:rPr>
        <w:t xml:space="preserve">ccessions </w:t>
      </w:r>
      <w:r w:rsidRPr="00CE7E40">
        <w:rPr>
          <w:highlight w:val="green"/>
          <w:u w:val="single"/>
        </w:rPr>
        <w:t>V</w:t>
      </w:r>
      <w:r w:rsidRPr="008F2A6D">
        <w:rPr>
          <w:u w:val="single"/>
        </w:rPr>
        <w:t xml:space="preserve">ital to the </w:t>
      </w:r>
      <w:r w:rsidRPr="00CE7E40">
        <w:rPr>
          <w:highlight w:val="green"/>
          <w:u w:val="single"/>
        </w:rPr>
        <w:t>N</w:t>
      </w:r>
      <w:r w:rsidRPr="008F2A6D">
        <w:rPr>
          <w:u w:val="single"/>
        </w:rPr>
        <w:t xml:space="preserve">ational </w:t>
      </w:r>
      <w:r w:rsidRPr="00CE7E40">
        <w:rPr>
          <w:highlight w:val="green"/>
          <w:u w:val="single"/>
        </w:rPr>
        <w:t>I</w:t>
      </w:r>
      <w:r w:rsidRPr="008F2A6D">
        <w:rPr>
          <w:u w:val="single"/>
        </w:rPr>
        <w:t>nterest</w:t>
      </w:r>
      <w:r w:rsidRPr="008F2A6D">
        <w:rPr>
          <w:sz w:val="16"/>
        </w:rPr>
        <w:t xml:space="preserve">, or MAVNI, program, </w:t>
      </w:r>
      <w:r w:rsidRPr="008F2A6D">
        <w:rPr>
          <w:u w:val="single"/>
        </w:rPr>
        <w:t>which offered a</w:t>
      </w:r>
      <w:r w:rsidRPr="008F2A6D">
        <w:rPr>
          <w:sz w:val="16"/>
        </w:rPr>
        <w:t xml:space="preserve">n expedited </w:t>
      </w:r>
      <w:r w:rsidRPr="008F2A6D">
        <w:rPr>
          <w:u w:val="single"/>
        </w:rPr>
        <w:t xml:space="preserve">pathway to citizenship for immigrants with highly sought </w:t>
      </w:r>
      <w:r w:rsidRPr="008F2A6D">
        <w:rPr>
          <w:sz w:val="16"/>
        </w:rPr>
        <w:t xml:space="preserve">after medical and language </w:t>
      </w:r>
      <w:r w:rsidRPr="008F2A6D">
        <w:rPr>
          <w:u w:val="single"/>
        </w:rPr>
        <w:t>skills</w:t>
      </w:r>
      <w:r w:rsidRPr="008F2A6D">
        <w:rPr>
          <w:sz w:val="16"/>
        </w:rPr>
        <w:t xml:space="preserve">. The MAVNI program had been a success for the Army: Sergeant </w:t>
      </w:r>
      <w:proofErr w:type="spellStart"/>
      <w:r w:rsidRPr="008F2A6D">
        <w:rPr>
          <w:sz w:val="16"/>
        </w:rPr>
        <w:t>Saral</w:t>
      </w:r>
      <w:proofErr w:type="spellEnd"/>
      <w:r w:rsidRPr="008F2A6D">
        <w:rPr>
          <w:sz w:val="16"/>
        </w:rPr>
        <w:t xml:space="preserve"> </w:t>
      </w:r>
      <w:proofErr w:type="spellStart"/>
      <w:r w:rsidRPr="008F2A6D">
        <w:rPr>
          <w:sz w:val="16"/>
        </w:rPr>
        <w:t>Shreshta</w:t>
      </w:r>
      <w:proofErr w:type="spellEnd"/>
      <w:r w:rsidRPr="008F2A6D">
        <w:rPr>
          <w:sz w:val="16"/>
        </w:rPr>
        <w:t xml:space="preserve">, the 2012 Soldier of the Year, and Specialist Paul </w:t>
      </w:r>
      <w:proofErr w:type="spellStart"/>
      <w:r w:rsidRPr="008F2A6D">
        <w:rPr>
          <w:sz w:val="16"/>
        </w:rPr>
        <w:t>Chelimo</w:t>
      </w:r>
      <w:proofErr w:type="spellEnd"/>
      <w:r w:rsidRPr="008F2A6D">
        <w:rPr>
          <w:sz w:val="16"/>
        </w:rPr>
        <w:t xml:space="preserve">, an Olympic Silver Medalist at the 2016 Rio games, earned their citizenship through the program. </w:t>
      </w:r>
      <w:r w:rsidRPr="00CE7E40">
        <w:rPr>
          <w:highlight w:val="green"/>
          <w:u w:val="single"/>
        </w:rPr>
        <w:t>Given</w:t>
      </w:r>
      <w:r w:rsidRPr="008F2A6D">
        <w:rPr>
          <w:u w:val="single"/>
        </w:rPr>
        <w:t xml:space="preserve"> the</w:t>
      </w:r>
      <w:r w:rsidRPr="008F2A6D">
        <w:rPr>
          <w:sz w:val="16"/>
        </w:rPr>
        <w:t xml:space="preserve"> wide </w:t>
      </w:r>
      <w:r w:rsidRPr="00CE7E40">
        <w:rPr>
          <w:b/>
          <w:highlight w:val="green"/>
          <w:u w:val="single"/>
        </w:rPr>
        <w:t>breadth of challenges</w:t>
      </w:r>
      <w:r w:rsidRPr="008F2A6D">
        <w:rPr>
          <w:u w:val="single"/>
        </w:rPr>
        <w:t xml:space="preserve"> facing our</w:t>
      </w:r>
      <w:r w:rsidRPr="008F2A6D">
        <w:rPr>
          <w:sz w:val="16"/>
        </w:rPr>
        <w:t xml:space="preserve"> </w:t>
      </w:r>
      <w:r w:rsidRPr="008F2A6D">
        <w:rPr>
          <w:u w:val="single"/>
        </w:rPr>
        <w:t>nation</w:t>
      </w:r>
      <w:r w:rsidRPr="008F2A6D">
        <w:rPr>
          <w:sz w:val="16"/>
        </w:rPr>
        <w:t xml:space="preserve">, </w:t>
      </w:r>
      <w:r w:rsidRPr="00CE7E40">
        <w:rPr>
          <w:highlight w:val="green"/>
          <w:u w:val="single"/>
        </w:rPr>
        <w:t>the U.S. needs a</w:t>
      </w:r>
      <w:r w:rsidRPr="008F2A6D">
        <w:rPr>
          <w:u w:val="single"/>
        </w:rPr>
        <w:t xml:space="preserve"> skilled</w:t>
      </w:r>
      <w:r w:rsidRPr="008F2A6D">
        <w:rPr>
          <w:sz w:val="16"/>
        </w:rPr>
        <w:t xml:space="preserve">, diverse military </w:t>
      </w:r>
      <w:r w:rsidRPr="00CE7E40">
        <w:rPr>
          <w:highlight w:val="green"/>
          <w:u w:val="single"/>
        </w:rPr>
        <w:t>force</w:t>
      </w:r>
      <w:r w:rsidRPr="008F2A6D">
        <w:rPr>
          <w:u w:val="single"/>
        </w:rPr>
        <w:t xml:space="preserve"> with</w:t>
      </w:r>
      <w:r w:rsidRPr="008F2A6D">
        <w:rPr>
          <w:sz w:val="16"/>
        </w:rPr>
        <w:t xml:space="preserve"> high levels of </w:t>
      </w:r>
      <w:r w:rsidRPr="008F2A6D">
        <w:rPr>
          <w:u w:val="single"/>
        </w:rPr>
        <w:t>integrity that can adapt to today’s</w:t>
      </w:r>
      <w:r w:rsidRPr="008F2A6D">
        <w:rPr>
          <w:sz w:val="16"/>
        </w:rPr>
        <w:t xml:space="preserve"> emerging </w:t>
      </w:r>
      <w:r w:rsidRPr="008F2A6D">
        <w:rPr>
          <w:u w:val="single"/>
        </w:rPr>
        <w:t>threats</w:t>
      </w:r>
      <w:r w:rsidRPr="008F2A6D">
        <w:rPr>
          <w:sz w:val="16"/>
        </w:rPr>
        <w:t xml:space="preserve">. The </w:t>
      </w:r>
      <w:r w:rsidRPr="00CE7E40">
        <w:rPr>
          <w:highlight w:val="green"/>
          <w:u w:val="single"/>
        </w:rPr>
        <w:t>MAVNI</w:t>
      </w:r>
      <w:r w:rsidRPr="008F2A6D">
        <w:rPr>
          <w:sz w:val="16"/>
        </w:rPr>
        <w:t xml:space="preserve"> program </w:t>
      </w:r>
      <w:r w:rsidRPr="00CE7E40">
        <w:rPr>
          <w:highlight w:val="green"/>
          <w:u w:val="single"/>
        </w:rPr>
        <w:t>was</w:t>
      </w:r>
      <w:r w:rsidRPr="008F2A6D">
        <w:rPr>
          <w:u w:val="single"/>
        </w:rPr>
        <w:t xml:space="preserve"> an </w:t>
      </w:r>
      <w:r w:rsidRPr="00CE7E40">
        <w:rPr>
          <w:b/>
          <w:highlight w:val="green"/>
          <w:u w:val="single"/>
        </w:rPr>
        <w:t>important</w:t>
      </w:r>
      <w:r w:rsidRPr="008F2A6D">
        <w:rPr>
          <w:b/>
          <w:u w:val="single"/>
        </w:rPr>
        <w:t xml:space="preserve"> element of creating that force</w:t>
      </w:r>
      <w:r w:rsidRPr="008F2A6D">
        <w:rPr>
          <w:sz w:val="16"/>
        </w:rPr>
        <w:t xml:space="preserve"> </w:t>
      </w:r>
      <w:r w:rsidRPr="008F2A6D">
        <w:rPr>
          <w:u w:val="single"/>
        </w:rPr>
        <w:t>and the Army</w:t>
      </w:r>
      <w:r w:rsidRPr="008F2A6D">
        <w:rPr>
          <w:sz w:val="16"/>
        </w:rPr>
        <w:t xml:space="preserve"> has </w:t>
      </w:r>
      <w:r w:rsidRPr="008F2A6D">
        <w:rPr>
          <w:u w:val="single"/>
        </w:rPr>
        <w:t>reaped the benefit of hundreds of Dreamers</w:t>
      </w:r>
      <w:r w:rsidRPr="008F2A6D">
        <w:rPr>
          <w:sz w:val="16"/>
        </w:rPr>
        <w:t xml:space="preserve"> currently serving </w:t>
      </w:r>
      <w:r w:rsidRPr="008F2A6D">
        <w:rPr>
          <w:u w:val="single"/>
        </w:rPr>
        <w:t>in its ranks.</w:t>
      </w:r>
      <w:r w:rsidRPr="008F2A6D">
        <w:rPr>
          <w:sz w:val="16"/>
        </w:rPr>
        <w:t xml:space="preserve"> </w:t>
      </w:r>
      <w:r w:rsidRPr="008F2A6D">
        <w:rPr>
          <w:u w:val="single"/>
        </w:rPr>
        <w:t xml:space="preserve">The </w:t>
      </w:r>
      <w:r w:rsidRPr="00CE7E40">
        <w:rPr>
          <w:highlight w:val="green"/>
          <w:u w:val="single"/>
        </w:rPr>
        <w:t>Dream</w:t>
      </w:r>
      <w:r w:rsidRPr="008F2A6D">
        <w:rPr>
          <w:u w:val="single"/>
        </w:rPr>
        <w:t xml:space="preserve"> Act </w:t>
      </w:r>
      <w:r w:rsidRPr="00CE7E40">
        <w:rPr>
          <w:highlight w:val="green"/>
          <w:u w:val="single"/>
        </w:rPr>
        <w:t>is an</w:t>
      </w:r>
      <w:r w:rsidRPr="00CE7E40">
        <w:rPr>
          <w:sz w:val="16"/>
          <w:highlight w:val="green"/>
        </w:rPr>
        <w:t xml:space="preserve"> </w:t>
      </w:r>
      <w:r w:rsidRPr="00CE7E40">
        <w:rPr>
          <w:highlight w:val="green"/>
          <w:u w:val="single"/>
        </w:rPr>
        <w:t>opportunity</w:t>
      </w:r>
      <w:r w:rsidRPr="008F2A6D">
        <w:rPr>
          <w:sz w:val="16"/>
        </w:rPr>
        <w:t xml:space="preserve"> for the Army </w:t>
      </w:r>
      <w:r w:rsidRPr="00CE7E40">
        <w:rPr>
          <w:highlight w:val="green"/>
          <w:u w:val="single"/>
        </w:rPr>
        <w:t xml:space="preserve">to </w:t>
      </w:r>
      <w:r w:rsidRPr="00CE7E40">
        <w:rPr>
          <w:b/>
          <w:highlight w:val="green"/>
          <w:u w:val="single"/>
        </w:rPr>
        <w:t>expand access to this</w:t>
      </w:r>
      <w:r w:rsidRPr="008F2A6D">
        <w:rPr>
          <w:b/>
          <w:u w:val="single"/>
        </w:rPr>
        <w:t xml:space="preserve"> recruiting </w:t>
      </w:r>
      <w:r w:rsidRPr="00CE7E40">
        <w:rPr>
          <w:b/>
          <w:highlight w:val="green"/>
          <w:u w:val="single"/>
        </w:rPr>
        <w:t>pool</w:t>
      </w:r>
      <w:r w:rsidRPr="008F2A6D">
        <w:rPr>
          <w:sz w:val="16"/>
        </w:rPr>
        <w:t xml:space="preserve">. According to a recent report, over the next few years, “the net growth in the U.S. population of 18- to 29-year-olds — the segment of the population most likely to enlist — will come entirely from immigrants and the children of immigrants.” If the U.S. Army is going to be successful in recruiting qualified 18- to 29-year-olds, it must tap into this pool of potential recruits. And on the retention front, the facts are even more compelling: another study found that non-citizen “recruits are far more likely to remain in the military through their first terms of enlistment than recruits who are U.S. citizens.” Resourcing our Armed Forces takes many forms. Of course we need to make sure that our military is adequately funded and has a stable budget that supports all missions. Dreamers also represent an important resource to ensure our military has access to mission critical skills. Pitting these goals against each other is unnecessary and shortsighted. Our nation’s military is stronger when it reflects the diversity it aims to defend. </w:t>
      </w:r>
      <w:r w:rsidRPr="008F2A6D">
        <w:rPr>
          <w:u w:val="single"/>
        </w:rPr>
        <w:t>Our nation’s Armed Forces should not</w:t>
      </w:r>
      <w:r w:rsidRPr="008F2A6D">
        <w:rPr>
          <w:sz w:val="16"/>
        </w:rPr>
        <w:t xml:space="preserve"> be forced to </w:t>
      </w:r>
      <w:r w:rsidRPr="008F2A6D">
        <w:rPr>
          <w:u w:val="single"/>
        </w:rPr>
        <w:t>pass over those who are qualified</w:t>
      </w:r>
      <w:r w:rsidRPr="008F2A6D">
        <w:rPr>
          <w:sz w:val="16"/>
        </w:rPr>
        <w:t xml:space="preserve"> and willing to serve. </w:t>
      </w:r>
      <w:r w:rsidRPr="008F2A6D">
        <w:rPr>
          <w:u w:val="single"/>
        </w:rPr>
        <w:t xml:space="preserve">The Dream Act is an opportunity for Congress to </w:t>
      </w:r>
      <w:r w:rsidRPr="008F2A6D">
        <w:rPr>
          <w:b/>
          <w:u w:val="single"/>
        </w:rPr>
        <w:t>advance this</w:t>
      </w:r>
      <w:r w:rsidRPr="008F2A6D">
        <w:rPr>
          <w:b/>
          <w:sz w:val="16"/>
        </w:rPr>
        <w:t xml:space="preserve"> </w:t>
      </w:r>
      <w:r w:rsidRPr="008F2A6D">
        <w:rPr>
          <w:b/>
          <w:u w:val="single"/>
        </w:rPr>
        <w:t>nation’s national security</w:t>
      </w:r>
      <w:r w:rsidRPr="008F2A6D">
        <w:rPr>
          <w:sz w:val="16"/>
        </w:rPr>
        <w:t xml:space="preserve"> by expanding recruitment pools, maintaining a high-quality force, and creating opportunities for thousands of young people for whom the United States of America has always been home. It should be passed as soon as possible.</w:t>
      </w:r>
    </w:p>
    <w:p w:rsidR="0068604F" w:rsidRDefault="0068604F" w:rsidP="0068604F">
      <w:pPr>
        <w:pStyle w:val="Heading4"/>
      </w:pPr>
      <w:r w:rsidRPr="00AA26B7">
        <w:rPr>
          <w:u w:val="single"/>
        </w:rPr>
        <w:t>Massively</w:t>
      </w:r>
      <w:r>
        <w:t xml:space="preserve"> increases the risk of ISIS infiltration – official studies.</w:t>
      </w:r>
    </w:p>
    <w:p w:rsidR="0068604F" w:rsidRDefault="0068604F" w:rsidP="0068604F">
      <w:pPr>
        <w:rPr>
          <w:sz w:val="16"/>
          <w:szCs w:val="16"/>
        </w:rPr>
      </w:pPr>
      <w:r w:rsidRPr="00AA26B7">
        <w:rPr>
          <w:rStyle w:val="Style13ptBold"/>
        </w:rPr>
        <w:t>Rosen ’17</w:t>
      </w:r>
      <w:r>
        <w:t xml:space="preserve"> </w:t>
      </w:r>
      <w:r w:rsidRPr="00AA26B7">
        <w:rPr>
          <w:sz w:val="16"/>
          <w:szCs w:val="16"/>
        </w:rPr>
        <w:t xml:space="preserve">(James; one of the longest tenured correspondents at Fox News, is leaving the company at the end of the year.; Fox News; 8/1/17; “Pentagon investigators find ‘security risks’ in government's immigrant recruitment program, ‘infiltration’ feared”; </w:t>
      </w:r>
      <w:hyperlink r:id="rId54" w:history="1">
        <w:r w:rsidRPr="00AA26B7">
          <w:rPr>
            <w:rStyle w:val="Hyperlink"/>
            <w:sz w:val="16"/>
            <w:szCs w:val="16"/>
          </w:rPr>
          <w:t>http://www.foxnews.com/politics/2017/08/01/pentagon-investigators-find-security-risks-in-governments-immigrant-recruitment-program-infiltration-feared.html</w:t>
        </w:r>
      </w:hyperlink>
      <w:r w:rsidRPr="00AA26B7">
        <w:rPr>
          <w:sz w:val="16"/>
          <w:szCs w:val="16"/>
        </w:rPr>
        <w:t xml:space="preserve">; Accessed: 7/2/18; </w:t>
      </w:r>
      <w:proofErr w:type="spellStart"/>
      <w:r>
        <w:rPr>
          <w:sz w:val="16"/>
          <w:szCs w:val="16"/>
        </w:rPr>
        <w:t>yed</w:t>
      </w:r>
      <w:proofErr w:type="spellEnd"/>
      <w:r w:rsidRPr="00AA26B7">
        <w:rPr>
          <w:sz w:val="16"/>
          <w:szCs w:val="16"/>
        </w:rPr>
        <w:t>)</w:t>
      </w:r>
    </w:p>
    <w:p w:rsidR="0068604F" w:rsidRDefault="0068604F" w:rsidP="0068604F">
      <w:pPr>
        <w:rPr>
          <w:u w:val="single"/>
        </w:rPr>
      </w:pPr>
      <w:r w:rsidRPr="00AA26B7">
        <w:rPr>
          <w:sz w:val="16"/>
        </w:rPr>
        <w:t xml:space="preserve">Defense Department </w:t>
      </w:r>
      <w:r w:rsidRPr="00CE7E40">
        <w:rPr>
          <w:highlight w:val="green"/>
          <w:u w:val="single"/>
        </w:rPr>
        <w:t>investigators</w:t>
      </w:r>
      <w:r w:rsidRPr="00AA26B7">
        <w:rPr>
          <w:sz w:val="16"/>
        </w:rPr>
        <w:t xml:space="preserve"> have </w:t>
      </w:r>
      <w:r w:rsidRPr="00CE7E40">
        <w:rPr>
          <w:highlight w:val="green"/>
          <w:u w:val="single"/>
        </w:rPr>
        <w:t>discovered</w:t>
      </w:r>
      <w:r w:rsidRPr="00AA26B7">
        <w:rPr>
          <w:sz w:val="16"/>
        </w:rPr>
        <w:t xml:space="preserve"> “potential </w:t>
      </w:r>
      <w:r w:rsidRPr="00AA26B7">
        <w:rPr>
          <w:b/>
          <w:u w:val="single"/>
        </w:rPr>
        <w:t xml:space="preserve">security </w:t>
      </w:r>
      <w:r w:rsidRPr="00CE7E40">
        <w:rPr>
          <w:b/>
          <w:highlight w:val="green"/>
          <w:u w:val="single"/>
        </w:rPr>
        <w:t>risks</w:t>
      </w:r>
      <w:r w:rsidRPr="00AA26B7">
        <w:rPr>
          <w:u w:val="single"/>
        </w:rPr>
        <w:t xml:space="preserve">” </w:t>
      </w:r>
      <w:r w:rsidRPr="00CE7E40">
        <w:rPr>
          <w:highlight w:val="green"/>
          <w:u w:val="single"/>
        </w:rPr>
        <w:t>in a</w:t>
      </w:r>
      <w:r w:rsidRPr="00AA26B7">
        <w:rPr>
          <w:u w:val="single"/>
        </w:rPr>
        <w:t xml:space="preserve"> Pentagon </w:t>
      </w:r>
      <w:r w:rsidRPr="00CE7E40">
        <w:rPr>
          <w:highlight w:val="green"/>
          <w:u w:val="single"/>
        </w:rPr>
        <w:t>program that</w:t>
      </w:r>
      <w:r w:rsidRPr="00AA26B7">
        <w:rPr>
          <w:sz w:val="16"/>
        </w:rPr>
        <w:t xml:space="preserve"> has </w:t>
      </w:r>
      <w:r w:rsidRPr="00CE7E40">
        <w:rPr>
          <w:highlight w:val="green"/>
          <w:u w:val="single"/>
        </w:rPr>
        <w:t>enrolled</w:t>
      </w:r>
      <w:r w:rsidRPr="00AA26B7">
        <w:rPr>
          <w:u w:val="single"/>
        </w:rPr>
        <w:t xml:space="preserve"> more than 10,000 foreign-born</w:t>
      </w:r>
      <w:r w:rsidRPr="00AA26B7">
        <w:rPr>
          <w:sz w:val="16"/>
        </w:rPr>
        <w:t xml:space="preserve"> individuals into the U.S. armed forces since 2009, Fox News has learned exclusively, with sources on Capitol Hill and at the Pentagon expressing alarm over “foreign infiltration” and enrollees now unaccounted for. </w:t>
      </w:r>
      <w:r w:rsidRPr="00AA26B7">
        <w:rPr>
          <w:u w:val="single"/>
        </w:rPr>
        <w:t>After more than a year of investigation</w:t>
      </w:r>
      <w:r w:rsidRPr="00AA26B7">
        <w:rPr>
          <w:sz w:val="16"/>
        </w:rPr>
        <w:t xml:space="preserve">, </w:t>
      </w:r>
      <w:r w:rsidRPr="00AA26B7">
        <w:rPr>
          <w:u w:val="single"/>
        </w:rPr>
        <w:t>the Pentagon’s inspector general</w:t>
      </w:r>
      <w:r w:rsidRPr="00AA26B7">
        <w:rPr>
          <w:sz w:val="16"/>
        </w:rPr>
        <w:t xml:space="preserve"> recently </w:t>
      </w:r>
      <w:r w:rsidRPr="00AA26B7">
        <w:rPr>
          <w:u w:val="single"/>
        </w:rPr>
        <w:t>issued a report</w:t>
      </w:r>
      <w:r w:rsidRPr="00AA26B7">
        <w:rPr>
          <w:sz w:val="16"/>
        </w:rPr>
        <w:t xml:space="preserve"> – its contents still classified but its existence disclosed here for the first time – </w:t>
      </w:r>
      <w:r w:rsidRPr="00AA26B7">
        <w:rPr>
          <w:u w:val="single"/>
        </w:rPr>
        <w:t>identifying</w:t>
      </w:r>
      <w:r w:rsidRPr="00AA26B7">
        <w:rPr>
          <w:sz w:val="16"/>
        </w:rPr>
        <w:t xml:space="preserve"> serious </w:t>
      </w:r>
      <w:r w:rsidRPr="00AA26B7">
        <w:rPr>
          <w:u w:val="single"/>
        </w:rPr>
        <w:t>problems with Military Accessions Vital to the National Interest</w:t>
      </w:r>
      <w:r w:rsidRPr="00AA26B7">
        <w:rPr>
          <w:sz w:val="16"/>
        </w:rPr>
        <w:t xml:space="preserve"> (MAVNI), </w:t>
      </w:r>
      <w:r w:rsidRPr="00AA26B7">
        <w:rPr>
          <w:u w:val="single"/>
        </w:rPr>
        <w:t>a DOD program</w:t>
      </w:r>
      <w:r w:rsidRPr="00AA26B7">
        <w:rPr>
          <w:sz w:val="16"/>
        </w:rPr>
        <w:t xml:space="preserve"> </w:t>
      </w:r>
      <w:r w:rsidRPr="00AA26B7">
        <w:rPr>
          <w:u w:val="single"/>
        </w:rPr>
        <w:t xml:space="preserve">that provides </w:t>
      </w:r>
      <w:r w:rsidRPr="00CE7E40">
        <w:rPr>
          <w:highlight w:val="green"/>
          <w:u w:val="single"/>
        </w:rPr>
        <w:t>immigrants</w:t>
      </w:r>
      <w:r w:rsidRPr="00AA26B7">
        <w:rPr>
          <w:sz w:val="16"/>
        </w:rPr>
        <w:t xml:space="preserve"> and non-immigrant aliens </w:t>
      </w:r>
      <w:r w:rsidRPr="00AA26B7">
        <w:rPr>
          <w:u w:val="single"/>
        </w:rPr>
        <w:t>with a</w:t>
      </w:r>
      <w:r w:rsidRPr="00AA26B7">
        <w:rPr>
          <w:sz w:val="16"/>
        </w:rPr>
        <w:t xml:space="preserve">n expedited </w:t>
      </w:r>
      <w:r w:rsidRPr="00AA26B7">
        <w:rPr>
          <w:u w:val="single"/>
        </w:rPr>
        <w:t>path to citizenship in exchange for military service</w:t>
      </w:r>
      <w:r w:rsidRPr="00AA26B7">
        <w:rPr>
          <w:sz w:val="16"/>
        </w:rPr>
        <w:t xml:space="preserve">. Defense Department officials said the program is still active but acknowledged that </w:t>
      </w:r>
      <w:r w:rsidRPr="00AA26B7">
        <w:rPr>
          <w:u w:val="single"/>
        </w:rPr>
        <w:t xml:space="preserve">new </w:t>
      </w:r>
      <w:r w:rsidRPr="00CE7E40">
        <w:rPr>
          <w:highlight w:val="green"/>
          <w:u w:val="single"/>
        </w:rPr>
        <w:t xml:space="preserve">applications </w:t>
      </w:r>
      <w:r w:rsidRPr="00CE7E40">
        <w:rPr>
          <w:b/>
          <w:highlight w:val="green"/>
          <w:u w:val="single"/>
        </w:rPr>
        <w:t>have been suspended</w:t>
      </w:r>
      <w:r w:rsidRPr="00AA26B7">
        <w:rPr>
          <w:sz w:val="16"/>
        </w:rPr>
        <w:t xml:space="preserve">. Created in the final weeks of the Bush-Cheney administration and launched under then-President Barack Obama, MAVNI was designed to recruit individuals with foreign-language and other skills the Pentagon deems useful and in short supply. The program has had many success stories – most notably the Army’s Soldier of the Year in 2012, Sgt. </w:t>
      </w:r>
      <w:proofErr w:type="spellStart"/>
      <w:r w:rsidRPr="00AA26B7">
        <w:rPr>
          <w:sz w:val="16"/>
        </w:rPr>
        <w:t>Saral</w:t>
      </w:r>
      <w:proofErr w:type="spellEnd"/>
      <w:r w:rsidRPr="00AA26B7">
        <w:rPr>
          <w:sz w:val="16"/>
        </w:rPr>
        <w:t xml:space="preserve"> Shrestha, originally of Nepal – and independent analyses have found MAVNI recruits out-perform non-MAVNI soldiers in critical areas. Yet concern over management of the program has grown over recent months. “The </w:t>
      </w:r>
      <w:r w:rsidRPr="00AA26B7">
        <w:rPr>
          <w:b/>
          <w:u w:val="single"/>
        </w:rPr>
        <w:t>lack of discipline</w:t>
      </w:r>
      <w:r w:rsidRPr="00AA26B7">
        <w:rPr>
          <w:u w:val="single"/>
        </w:rPr>
        <w:t xml:space="preserve"> in implementation</w:t>
      </w:r>
      <w:r w:rsidRPr="00AA26B7">
        <w:rPr>
          <w:sz w:val="16"/>
        </w:rPr>
        <w:t xml:space="preserve"> of this program </w:t>
      </w:r>
      <w:r w:rsidRPr="00AA26B7">
        <w:rPr>
          <w:u w:val="single"/>
        </w:rPr>
        <w:t>has created problems elsewhere</w:t>
      </w:r>
      <w:r w:rsidRPr="00AA26B7">
        <w:rPr>
          <w:sz w:val="16"/>
        </w:rPr>
        <w:t>,” said Rep. Steve Russell, R-Okla., a retired Army officer who sits on the House Armed Services subcommittee on military personnel. It was Russell who first publicly sounded alarms. During the markup of the latest defense authorization bill, on June 28, Russell noted: “</w:t>
      </w:r>
      <w:r w:rsidRPr="00AA26B7">
        <w:rPr>
          <w:u w:val="single"/>
        </w:rPr>
        <w:t>The</w:t>
      </w:r>
      <w:r w:rsidRPr="00AA26B7">
        <w:rPr>
          <w:sz w:val="16"/>
        </w:rPr>
        <w:t xml:space="preserve"> </w:t>
      </w:r>
      <w:r w:rsidRPr="00AA26B7">
        <w:rPr>
          <w:u w:val="single"/>
        </w:rPr>
        <w:t xml:space="preserve">program has been </w:t>
      </w:r>
      <w:r w:rsidRPr="00AA26B7">
        <w:rPr>
          <w:b/>
          <w:u w:val="single"/>
        </w:rPr>
        <w:t>replete with problems</w:t>
      </w:r>
      <w:r w:rsidRPr="00AA26B7">
        <w:rPr>
          <w:sz w:val="16"/>
        </w:rPr>
        <w:t>, to include foreign infiltration – so much so that the Department of Defense is seeking to suspend the program due to those concerns.” Another lawmaker, whose committee does not enjoy jurisdiction over MAVNI – but whose panel could well come to focus on these problems, depending on their severity – told Fox News that the program had been “compromised” and that DOD officials have not presented answers to his questions about missing enrollees: “</w:t>
      </w:r>
      <w:r w:rsidRPr="00AA26B7">
        <w:rPr>
          <w:u w:val="single"/>
        </w:rPr>
        <w:t>Where are they? What do they know? Where are they serving? What are their numbers?</w:t>
      </w:r>
      <w:r w:rsidRPr="00AA26B7">
        <w:rPr>
          <w:sz w:val="16"/>
        </w:rPr>
        <w:t xml:space="preserve">” Contacted by Fox News, Army Lt. Col. Paul </w:t>
      </w:r>
      <w:proofErr w:type="spellStart"/>
      <w:r w:rsidRPr="00AA26B7">
        <w:rPr>
          <w:sz w:val="16"/>
        </w:rPr>
        <w:t>Haverstick</w:t>
      </w:r>
      <w:proofErr w:type="spellEnd"/>
      <w:r w:rsidRPr="00AA26B7">
        <w:rPr>
          <w:sz w:val="16"/>
        </w:rPr>
        <w:t>, a Pentagon spokesman, said in a statement: "</w:t>
      </w:r>
      <w:r w:rsidRPr="00AA26B7">
        <w:rPr>
          <w:u w:val="single"/>
        </w:rPr>
        <w:t>The Department of Defense is conducting a review</w:t>
      </w:r>
      <w:r w:rsidRPr="00AA26B7">
        <w:rPr>
          <w:sz w:val="16"/>
        </w:rPr>
        <w:t xml:space="preserve"> of the MAVNI pilot program </w:t>
      </w:r>
      <w:r w:rsidRPr="00AA26B7">
        <w:rPr>
          <w:u w:val="single"/>
        </w:rPr>
        <w:t xml:space="preserve">due to </w:t>
      </w:r>
      <w:r w:rsidRPr="00AA26B7">
        <w:rPr>
          <w:b/>
          <w:u w:val="single"/>
        </w:rPr>
        <w:t>potential security risks</w:t>
      </w:r>
      <w:r w:rsidRPr="00AA26B7">
        <w:rPr>
          <w:sz w:val="16"/>
        </w:rPr>
        <w:t xml:space="preserve"> associated with the program.” Beyond that, however, </w:t>
      </w:r>
      <w:proofErr w:type="spellStart"/>
      <w:r w:rsidRPr="00AA26B7">
        <w:rPr>
          <w:sz w:val="16"/>
        </w:rPr>
        <w:t>Haverstick</w:t>
      </w:r>
      <w:proofErr w:type="spellEnd"/>
      <w:r w:rsidRPr="00AA26B7">
        <w:rPr>
          <w:sz w:val="16"/>
        </w:rPr>
        <w:t xml:space="preserve"> declined to comment, citing “pending litigation.” Defense Secretary </w:t>
      </w:r>
      <w:r w:rsidRPr="00AA26B7">
        <w:rPr>
          <w:u w:val="single"/>
        </w:rPr>
        <w:t xml:space="preserve">James </w:t>
      </w:r>
      <w:proofErr w:type="spellStart"/>
      <w:r w:rsidRPr="00AA26B7">
        <w:rPr>
          <w:u w:val="single"/>
        </w:rPr>
        <w:t>Mattis</w:t>
      </w:r>
      <w:proofErr w:type="spellEnd"/>
      <w:r w:rsidRPr="00AA26B7">
        <w:rPr>
          <w:sz w:val="16"/>
        </w:rPr>
        <w:t xml:space="preserve">, whom sources said had developed his own concerns about MAVNI, </w:t>
      </w:r>
      <w:r w:rsidRPr="00AA26B7">
        <w:rPr>
          <w:u w:val="single"/>
        </w:rPr>
        <w:t>was named as the sole defendant</w:t>
      </w:r>
      <w:r w:rsidRPr="00AA26B7">
        <w:rPr>
          <w:sz w:val="16"/>
        </w:rPr>
        <w:t xml:space="preserve"> in a lawsuit filed in February by seven foreign-born MAVNI enrollees. </w:t>
      </w:r>
      <w:r w:rsidRPr="00AA26B7">
        <w:rPr>
          <w:u w:val="single"/>
        </w:rPr>
        <w:t>The lawsuit alleged</w:t>
      </w:r>
      <w:r w:rsidRPr="00AA26B7">
        <w:rPr>
          <w:sz w:val="16"/>
        </w:rPr>
        <w:t xml:space="preserve"> that </w:t>
      </w:r>
      <w:r w:rsidRPr="00AA26B7">
        <w:rPr>
          <w:u w:val="single"/>
        </w:rPr>
        <w:t>a</w:t>
      </w:r>
      <w:r w:rsidRPr="00AA26B7">
        <w:rPr>
          <w:sz w:val="16"/>
        </w:rPr>
        <w:t xml:space="preserve"> </w:t>
      </w:r>
      <w:r w:rsidRPr="00AA26B7">
        <w:rPr>
          <w:u w:val="single"/>
        </w:rPr>
        <w:t>decision</w:t>
      </w:r>
      <w:r w:rsidRPr="00AA26B7">
        <w:rPr>
          <w:sz w:val="16"/>
        </w:rPr>
        <w:t xml:space="preserve"> by top brass in September </w:t>
      </w:r>
      <w:r w:rsidRPr="00AA26B7">
        <w:rPr>
          <w:u w:val="single"/>
        </w:rPr>
        <w:t>to tighten up access to security</w:t>
      </w:r>
      <w:r w:rsidRPr="00AA26B7">
        <w:rPr>
          <w:sz w:val="16"/>
        </w:rPr>
        <w:t xml:space="preserve"> clearances issued through MAVNI </w:t>
      </w:r>
      <w:r w:rsidRPr="00AA26B7">
        <w:rPr>
          <w:u w:val="single"/>
        </w:rPr>
        <w:t>had had the effect of “crippling</w:t>
      </w:r>
      <w:r w:rsidRPr="00AA26B7">
        <w:rPr>
          <w:sz w:val="16"/>
        </w:rPr>
        <w:t xml:space="preserve"> their </w:t>
      </w:r>
      <w:r w:rsidRPr="00AA26B7">
        <w:rPr>
          <w:u w:val="single"/>
        </w:rPr>
        <w:t>military careers</w:t>
      </w:r>
      <w:r w:rsidRPr="00AA26B7">
        <w:rPr>
          <w:sz w:val="16"/>
        </w:rPr>
        <w:t xml:space="preserve">.” Sources said MAVNI’s problems included a vetting backlog that led to enrollment of many soldiers prior to completion of their background checks, and an attendant “drift” in the program’s criteria, with MAVNI being used as a vehicle for the hiring of workers – like cooks, drivers and mechanics – who did not possess the specialized skills the program was created to exploit. The title of the inspector general’s classified report – “Evaluation of Military Services' Compliance with Military Accessions Vital to the National Interest Program Security Reviews and Monitoring Programs” – hints at the problems, with its references to “security reviews” and “monitoring” of enrolled individuals. Some lawmakers have received classified briefings on the matter. Sources said </w:t>
      </w:r>
      <w:r w:rsidRPr="00AA26B7">
        <w:rPr>
          <w:u w:val="single"/>
        </w:rPr>
        <w:t xml:space="preserve">some of the </w:t>
      </w:r>
      <w:r w:rsidRPr="00CE7E40">
        <w:rPr>
          <w:highlight w:val="green"/>
          <w:u w:val="single"/>
        </w:rPr>
        <w:t>countries of origin for MAVNI</w:t>
      </w:r>
      <w:r w:rsidRPr="00AA26B7">
        <w:rPr>
          <w:u w:val="single"/>
        </w:rPr>
        <w:t xml:space="preserve"> enrollees </w:t>
      </w:r>
      <w:r w:rsidRPr="00CE7E40">
        <w:rPr>
          <w:highlight w:val="green"/>
          <w:u w:val="single"/>
        </w:rPr>
        <w:t>are “</w:t>
      </w:r>
      <w:r w:rsidRPr="00CE7E40">
        <w:rPr>
          <w:b/>
          <w:highlight w:val="green"/>
          <w:u w:val="single"/>
        </w:rPr>
        <w:t>of concern</w:t>
      </w:r>
      <w:r w:rsidRPr="00CE7E40">
        <w:rPr>
          <w:highlight w:val="green"/>
          <w:u w:val="single"/>
        </w:rPr>
        <w:t>,”</w:t>
      </w:r>
      <w:r w:rsidRPr="00AA26B7">
        <w:rPr>
          <w:u w:val="single"/>
        </w:rPr>
        <w:t xml:space="preserve"> </w:t>
      </w:r>
      <w:r w:rsidRPr="00AA26B7">
        <w:rPr>
          <w:sz w:val="16"/>
        </w:rPr>
        <w:t>but as of yet there is no evidence in the public domain that ISIS, Al Qaeda, or any other terrorist groups have penetrated the MAVNI program. Still</w:t>
      </w:r>
      <w:r w:rsidRPr="00AA26B7">
        <w:rPr>
          <w:u w:val="single"/>
        </w:rPr>
        <w:t>, such a development remains an active concern</w:t>
      </w:r>
      <w:r w:rsidRPr="00AA26B7">
        <w:rPr>
          <w:sz w:val="16"/>
        </w:rPr>
        <w:t>. “</w:t>
      </w:r>
      <w:r w:rsidRPr="00CE7E40">
        <w:rPr>
          <w:b/>
          <w:highlight w:val="green"/>
          <w:u w:val="single"/>
        </w:rPr>
        <w:t>ISIS has</w:t>
      </w:r>
      <w:r w:rsidRPr="00AA26B7">
        <w:rPr>
          <w:u w:val="single"/>
        </w:rPr>
        <w:t xml:space="preserve"> </w:t>
      </w:r>
      <w:r w:rsidRPr="00AA26B7">
        <w:rPr>
          <w:sz w:val="16"/>
        </w:rPr>
        <w:t xml:space="preserve">always </w:t>
      </w:r>
      <w:r w:rsidRPr="00CE7E40">
        <w:rPr>
          <w:highlight w:val="green"/>
          <w:u w:val="single"/>
        </w:rPr>
        <w:t>had desire to</w:t>
      </w:r>
      <w:r w:rsidRPr="00AA26B7">
        <w:rPr>
          <w:u w:val="single"/>
        </w:rPr>
        <w:t xml:space="preserve"> use migration as way to </w:t>
      </w:r>
      <w:r w:rsidRPr="00CE7E40">
        <w:rPr>
          <w:b/>
          <w:highlight w:val="green"/>
          <w:u w:val="single"/>
        </w:rPr>
        <w:t>penetrate into</w:t>
      </w:r>
      <w:r w:rsidRPr="00AA26B7">
        <w:rPr>
          <w:b/>
          <w:u w:val="single"/>
        </w:rPr>
        <w:t xml:space="preserve"> </w:t>
      </w:r>
      <w:r w:rsidRPr="00CE7E40">
        <w:rPr>
          <w:b/>
          <w:highlight w:val="green"/>
          <w:u w:val="single"/>
        </w:rPr>
        <w:t>countries</w:t>
      </w:r>
      <w:r w:rsidRPr="00AA26B7">
        <w:rPr>
          <w:u w:val="single"/>
        </w:rPr>
        <w:t xml:space="preserve">,” </w:t>
      </w:r>
      <w:r w:rsidRPr="00AA26B7">
        <w:rPr>
          <w:sz w:val="16"/>
        </w:rPr>
        <w:t>said retired U.S. Army General Jack Keane, a Fox News military analyst. “</w:t>
      </w:r>
      <w:r w:rsidRPr="00CE7E40">
        <w:rPr>
          <w:highlight w:val="green"/>
          <w:u w:val="single"/>
        </w:rPr>
        <w:t>They have done that</w:t>
      </w:r>
      <w:r w:rsidRPr="00AA26B7">
        <w:rPr>
          <w:u w:val="single"/>
        </w:rPr>
        <w:t xml:space="preserve"> successfully </w:t>
      </w:r>
      <w:r w:rsidRPr="00CE7E40">
        <w:rPr>
          <w:highlight w:val="green"/>
          <w:u w:val="single"/>
        </w:rPr>
        <w:t>in Europe</w:t>
      </w:r>
      <w:r w:rsidRPr="00AA26B7">
        <w:rPr>
          <w:u w:val="single"/>
        </w:rPr>
        <w:t xml:space="preserve"> because of open borders, mass immigration with </w:t>
      </w:r>
      <w:r w:rsidRPr="00AA26B7">
        <w:rPr>
          <w:b/>
          <w:u w:val="single"/>
        </w:rPr>
        <w:t>no vetting</w:t>
      </w:r>
      <w:r w:rsidRPr="00AA26B7">
        <w:rPr>
          <w:sz w:val="16"/>
        </w:rPr>
        <w:t xml:space="preserve">. In the U.S., we haven't had any record of their penetration. And certainly </w:t>
      </w:r>
      <w:r w:rsidRPr="00AA26B7">
        <w:rPr>
          <w:u w:val="single"/>
        </w:rPr>
        <w:t xml:space="preserve">if this program is compromised and </w:t>
      </w:r>
      <w:r w:rsidRPr="00CE7E40">
        <w:rPr>
          <w:highlight w:val="green"/>
          <w:u w:val="single"/>
        </w:rPr>
        <w:t xml:space="preserve">there's a </w:t>
      </w:r>
      <w:r w:rsidRPr="00CE7E40">
        <w:rPr>
          <w:b/>
          <w:highlight w:val="green"/>
          <w:u w:val="single"/>
        </w:rPr>
        <w:t>possibility of</w:t>
      </w:r>
      <w:r w:rsidRPr="00AA26B7">
        <w:rPr>
          <w:b/>
          <w:u w:val="single"/>
        </w:rPr>
        <w:t xml:space="preserve"> that kind of </w:t>
      </w:r>
      <w:r w:rsidRPr="00CE7E40">
        <w:rPr>
          <w:b/>
          <w:highlight w:val="green"/>
          <w:u w:val="single"/>
        </w:rPr>
        <w:t>penetration</w:t>
      </w:r>
      <w:r w:rsidRPr="00AA26B7">
        <w:rPr>
          <w:u w:val="single"/>
        </w:rPr>
        <w:t>, it's got to be thoroughly investigated.”</w:t>
      </w:r>
    </w:p>
    <w:p w:rsidR="0068604F" w:rsidRPr="00C427EC" w:rsidRDefault="0068604F" w:rsidP="0068604F">
      <w:pPr>
        <w:pStyle w:val="Heading4"/>
        <w:rPr>
          <w:rFonts w:cs="Arial"/>
        </w:rPr>
      </w:pPr>
      <w:r>
        <w:rPr>
          <w:rFonts w:cs="Arial"/>
        </w:rPr>
        <w:t xml:space="preserve">ISIS will obtain </w:t>
      </w:r>
      <w:r>
        <w:rPr>
          <w:rFonts w:cs="Arial"/>
          <w:u w:val="single"/>
        </w:rPr>
        <w:t>cyber-weapons</w:t>
      </w:r>
      <w:r>
        <w:rPr>
          <w:rFonts w:cs="Arial"/>
        </w:rPr>
        <w:t xml:space="preserve"> and </w:t>
      </w:r>
      <w:r>
        <w:rPr>
          <w:rFonts w:cs="Arial"/>
          <w:u w:val="single"/>
        </w:rPr>
        <w:t>use them</w:t>
      </w:r>
      <w:r>
        <w:rPr>
          <w:rFonts w:cs="Arial"/>
        </w:rPr>
        <w:t>.</w:t>
      </w:r>
    </w:p>
    <w:p w:rsidR="0068604F" w:rsidRPr="005F6189" w:rsidRDefault="0068604F" w:rsidP="0068604F">
      <w:pPr>
        <w:rPr>
          <w:sz w:val="16"/>
          <w:szCs w:val="16"/>
        </w:rPr>
      </w:pPr>
      <w:r w:rsidRPr="00DE6B22">
        <w:rPr>
          <w:rStyle w:val="Style13ptBold"/>
        </w:rPr>
        <w:t xml:space="preserve">Bennett </w:t>
      </w:r>
      <w:r>
        <w:rPr>
          <w:rStyle w:val="Style13ptBold"/>
        </w:rPr>
        <w:t>‘</w:t>
      </w:r>
      <w:r w:rsidRPr="00DE6B22">
        <w:rPr>
          <w:rStyle w:val="Style13ptBold"/>
        </w:rPr>
        <w:t>15</w:t>
      </w:r>
      <w:r>
        <w:t xml:space="preserve"> </w:t>
      </w:r>
      <w:r w:rsidRPr="005F6189">
        <w:rPr>
          <w:sz w:val="16"/>
          <w:szCs w:val="16"/>
        </w:rPr>
        <w:t xml:space="preserve">Cory Bennett and Elise </w:t>
      </w:r>
      <w:proofErr w:type="spellStart"/>
      <w:r w:rsidRPr="005F6189">
        <w:rPr>
          <w:sz w:val="16"/>
          <w:szCs w:val="16"/>
        </w:rPr>
        <w:t>Viebeck</w:t>
      </w:r>
      <w:proofErr w:type="spellEnd"/>
      <w:r w:rsidRPr="005F6189">
        <w:rPr>
          <w:sz w:val="16"/>
          <w:szCs w:val="16"/>
        </w:rPr>
        <w:t xml:space="preserve">, “ISIS preps for cyber war,” 5/17, </w:t>
      </w:r>
      <w:hyperlink r:id="rId55" w:history="1">
        <w:r w:rsidRPr="005F6189">
          <w:rPr>
            <w:sz w:val="16"/>
            <w:szCs w:val="16"/>
          </w:rPr>
          <w:t>http://thehill.com/policy/cybersecurity/242280-isis-preps-for-cyber-war</w:t>
        </w:r>
      </w:hyperlink>
    </w:p>
    <w:p w:rsidR="0068604F" w:rsidRPr="00C427EC" w:rsidRDefault="0068604F" w:rsidP="0068604F">
      <w:pPr>
        <w:rPr>
          <w:rStyle w:val="Emphasis"/>
        </w:rPr>
      </w:pPr>
      <w:r w:rsidRPr="005F6189">
        <w:rPr>
          <w:rStyle w:val="StyleUnderline"/>
        </w:rPr>
        <w:t xml:space="preserve">Islamic </w:t>
      </w:r>
      <w:r w:rsidRPr="00CE7E40">
        <w:rPr>
          <w:rStyle w:val="StyleUnderline"/>
          <w:highlight w:val="green"/>
        </w:rPr>
        <w:t xml:space="preserve">terrorists are </w:t>
      </w:r>
      <w:r w:rsidRPr="00CE7E40">
        <w:rPr>
          <w:rStyle w:val="Emphasis"/>
          <w:highlight w:val="green"/>
        </w:rPr>
        <w:t>stoking alarm</w:t>
      </w:r>
      <w:r w:rsidRPr="005F6189">
        <w:rPr>
          <w:rStyle w:val="Emphasis"/>
        </w:rPr>
        <w:t xml:space="preserve"> with threats</w:t>
      </w:r>
      <w:r w:rsidRPr="005F6189">
        <w:rPr>
          <w:rStyle w:val="StyleUnderline"/>
        </w:rPr>
        <w:t xml:space="preserve"> of an all-out </w:t>
      </w:r>
      <w:r w:rsidRPr="005F6189">
        <w:rPr>
          <w:rStyle w:val="Emphasis"/>
        </w:rPr>
        <w:t>cyber crusade</w:t>
      </w:r>
      <w:r w:rsidRPr="005F6189">
        <w:rPr>
          <w:rStyle w:val="StyleUnderline"/>
        </w:rPr>
        <w:t xml:space="preserve"> against the U</w:t>
      </w:r>
      <w:r w:rsidRPr="005F6189">
        <w:rPr>
          <w:sz w:val="16"/>
        </w:rPr>
        <w:t xml:space="preserve">nited </w:t>
      </w:r>
      <w:r w:rsidRPr="005F6189">
        <w:rPr>
          <w:rStyle w:val="StyleUnderline"/>
        </w:rPr>
        <w:t>S</w:t>
      </w:r>
      <w:r w:rsidRPr="005F6189">
        <w:rPr>
          <w:sz w:val="16"/>
        </w:rPr>
        <w:t xml:space="preserve">tates, </w:t>
      </w:r>
      <w:r w:rsidRPr="005F6189">
        <w:rPr>
          <w:rStyle w:val="StyleUnderline"/>
        </w:rPr>
        <w:t>and</w:t>
      </w:r>
      <w:r w:rsidRPr="005F6189">
        <w:rPr>
          <w:sz w:val="16"/>
        </w:rPr>
        <w:t xml:space="preserve"> </w:t>
      </w:r>
      <w:r w:rsidRPr="00CE7E40">
        <w:rPr>
          <w:rStyle w:val="StyleUnderline"/>
          <w:highlight w:val="green"/>
        </w:rPr>
        <w:t>experts say</w:t>
      </w:r>
      <w:r w:rsidRPr="005F6189">
        <w:rPr>
          <w:rStyle w:val="StyleUnderline"/>
        </w:rPr>
        <w:t xml:space="preserve"> the </w:t>
      </w:r>
      <w:r w:rsidRPr="00CE7E40">
        <w:rPr>
          <w:rStyle w:val="StyleUnderline"/>
          <w:highlight w:val="green"/>
        </w:rPr>
        <w:t xml:space="preserve">warnings should be </w:t>
      </w:r>
      <w:r w:rsidRPr="00CE7E40">
        <w:rPr>
          <w:rStyle w:val="Emphasis"/>
          <w:highlight w:val="green"/>
        </w:rPr>
        <w:t>taken seriously</w:t>
      </w:r>
      <w:r w:rsidRPr="00CE7E40">
        <w:rPr>
          <w:rStyle w:val="StyleUnderline"/>
          <w:highlight w:val="green"/>
        </w:rPr>
        <w:t>.</w:t>
      </w:r>
      <w:r w:rsidRPr="005F6189">
        <w:rPr>
          <w:rStyle w:val="StyleUnderline"/>
        </w:rPr>
        <w:t xml:space="preserve"> Hackers claiming affiliation with</w:t>
      </w:r>
      <w:r w:rsidRPr="005F6189">
        <w:rPr>
          <w:sz w:val="16"/>
        </w:rPr>
        <w:t xml:space="preserve"> the Islamic State in Iraq and Syria (</w:t>
      </w:r>
      <w:r w:rsidRPr="005F6189">
        <w:rPr>
          <w:rStyle w:val="StyleUnderline"/>
        </w:rPr>
        <w:t>ISIS) released a video</w:t>
      </w:r>
      <w:r w:rsidRPr="005F6189">
        <w:rPr>
          <w:sz w:val="16"/>
        </w:rPr>
        <w:t xml:space="preserve"> Monday </w:t>
      </w:r>
      <w:r w:rsidRPr="005F6189">
        <w:rPr>
          <w:rStyle w:val="StyleUnderline"/>
        </w:rPr>
        <w:t>vowing an “electronic war” against the U</w:t>
      </w:r>
      <w:r w:rsidRPr="005F6189">
        <w:rPr>
          <w:sz w:val="16"/>
        </w:rPr>
        <w:t xml:space="preserve">nited </w:t>
      </w:r>
      <w:r w:rsidRPr="005F6189">
        <w:rPr>
          <w:rStyle w:val="StyleUnderline"/>
        </w:rPr>
        <w:t>S</w:t>
      </w:r>
      <w:r w:rsidRPr="005F6189">
        <w:rPr>
          <w:sz w:val="16"/>
        </w:rPr>
        <w:t xml:space="preserve">tates </w:t>
      </w:r>
      <w:r w:rsidRPr="005F6189">
        <w:rPr>
          <w:rStyle w:val="StyleUnderline"/>
        </w:rPr>
        <w:t>and Europe and claiming access to “American leadership” online</w:t>
      </w:r>
      <w:r w:rsidRPr="005F6189">
        <w:rPr>
          <w:sz w:val="16"/>
        </w:rPr>
        <w:t xml:space="preserve">. “Praise to Allah, today we extend on the land and in the Internet,” a faceless, hooded figure said in Arabic. “We send this message to America and Europe: We are the hackers of the Islamic State and the electronic war has not yet begun.” The video received ridicule online for its poor phrasing and the group’s apparent inability to make good on its cyber threat this week. But </w:t>
      </w:r>
      <w:r w:rsidRPr="005F6189">
        <w:rPr>
          <w:rStyle w:val="StyleUnderline"/>
        </w:rPr>
        <w:t>as hackers around the world become more sophisticated, terrorist groups are likely to follow their lead and use the same tools to further their ends</w:t>
      </w:r>
      <w:r w:rsidRPr="005F6189">
        <w:rPr>
          <w:sz w:val="16"/>
        </w:rPr>
        <w:t xml:space="preserve">, experts said. </w:t>
      </w:r>
      <w:r w:rsidRPr="005F6189">
        <w:rPr>
          <w:rStyle w:val="StyleUnderline"/>
        </w:rPr>
        <w:t>“</w:t>
      </w:r>
      <w:r w:rsidRPr="00CE7E40">
        <w:rPr>
          <w:rStyle w:val="StyleUnderline"/>
          <w:highlight w:val="green"/>
        </w:rPr>
        <w:t>It’s</w:t>
      </w:r>
      <w:r w:rsidRPr="005F6189">
        <w:rPr>
          <w:rStyle w:val="StyleUnderline"/>
        </w:rPr>
        <w:t xml:space="preserve"> </w:t>
      </w:r>
      <w:r w:rsidRPr="005F6189">
        <w:rPr>
          <w:rStyle w:val="Emphasis"/>
        </w:rPr>
        <w:t xml:space="preserve">only really </w:t>
      </w:r>
      <w:r w:rsidRPr="00CE7E40">
        <w:rPr>
          <w:rStyle w:val="Emphasis"/>
          <w:highlight w:val="green"/>
        </w:rPr>
        <w:t>a matter of</w:t>
      </w:r>
      <w:r w:rsidRPr="00CE7E40">
        <w:rPr>
          <w:rStyle w:val="StyleUnderline"/>
          <w:highlight w:val="green"/>
        </w:rPr>
        <w:t xml:space="preserve"> time</w:t>
      </w:r>
      <w:r w:rsidRPr="005F6189">
        <w:rPr>
          <w:rStyle w:val="StyleUnderline"/>
        </w:rPr>
        <w:t xml:space="preserve"> till </w:t>
      </w:r>
      <w:r w:rsidRPr="00CE7E40">
        <w:rPr>
          <w:rStyle w:val="StyleUnderline"/>
          <w:highlight w:val="green"/>
        </w:rPr>
        <w:t>we start seeing</w:t>
      </w:r>
      <w:r w:rsidRPr="005F6189">
        <w:rPr>
          <w:rStyle w:val="StyleUnderline"/>
        </w:rPr>
        <w:t xml:space="preserve"> </w:t>
      </w:r>
      <w:r w:rsidRPr="005F6189">
        <w:rPr>
          <w:rStyle w:val="Emphasis"/>
        </w:rPr>
        <w:t xml:space="preserve">terrorist </w:t>
      </w:r>
      <w:r w:rsidRPr="00CE7E40">
        <w:rPr>
          <w:rStyle w:val="Emphasis"/>
          <w:highlight w:val="green"/>
        </w:rPr>
        <w:t>organizations using cyberattack</w:t>
      </w:r>
      <w:r w:rsidRPr="00CE7E40">
        <w:rPr>
          <w:rStyle w:val="StyleUnderline"/>
          <w:highlight w:val="green"/>
        </w:rPr>
        <w:t xml:space="preserve"> techniques</w:t>
      </w:r>
      <w:r w:rsidRPr="005F6189">
        <w:rPr>
          <w:rStyle w:val="StyleUnderline"/>
        </w:rPr>
        <w:t xml:space="preserve"> in a more expanded way</w:t>
      </w:r>
      <w:r w:rsidRPr="005F6189">
        <w:rPr>
          <w:sz w:val="16"/>
        </w:rPr>
        <w:t xml:space="preserve">,” </w:t>
      </w:r>
      <w:r w:rsidRPr="005F6189">
        <w:rPr>
          <w:rStyle w:val="StyleUnderline"/>
        </w:rPr>
        <w:t>said</w:t>
      </w:r>
      <w:r w:rsidRPr="005F6189">
        <w:rPr>
          <w:sz w:val="16"/>
        </w:rPr>
        <w:t xml:space="preserve"> John </w:t>
      </w:r>
      <w:r w:rsidRPr="005F6189">
        <w:rPr>
          <w:rStyle w:val="StyleUnderline"/>
        </w:rPr>
        <w:t>Cohen, a former counterterrorism coordinator at the D</w:t>
      </w:r>
      <w:r w:rsidRPr="005F6189">
        <w:rPr>
          <w:sz w:val="16"/>
        </w:rPr>
        <w:t xml:space="preserve">epartment of </w:t>
      </w:r>
      <w:r w:rsidRPr="005F6189">
        <w:rPr>
          <w:rStyle w:val="StyleUnderline"/>
        </w:rPr>
        <w:t>H</w:t>
      </w:r>
      <w:r w:rsidRPr="005F6189">
        <w:rPr>
          <w:sz w:val="16"/>
        </w:rPr>
        <w:t xml:space="preserve">omeland </w:t>
      </w:r>
      <w:r w:rsidRPr="005F6189">
        <w:rPr>
          <w:rStyle w:val="StyleUnderline"/>
        </w:rPr>
        <w:t>S</w:t>
      </w:r>
      <w:r w:rsidRPr="005F6189">
        <w:rPr>
          <w:sz w:val="16"/>
        </w:rPr>
        <w:t>ecurity. “</w:t>
      </w:r>
      <w:r w:rsidRPr="005F6189">
        <w:rPr>
          <w:rStyle w:val="StyleUnderline"/>
        </w:rPr>
        <w:t xml:space="preserve">The concern is that, as an organization like </w:t>
      </w:r>
      <w:r w:rsidRPr="005F6189">
        <w:rPr>
          <w:rStyle w:val="Emphasis"/>
        </w:rPr>
        <w:t>ISIS acquires more resources</w:t>
      </w:r>
      <w:r w:rsidRPr="005F6189">
        <w:rPr>
          <w:rStyle w:val="StyleUnderline"/>
        </w:rPr>
        <w:t xml:space="preserve"> financially, they will be </w:t>
      </w:r>
      <w:r w:rsidRPr="005F6189">
        <w:rPr>
          <w:rStyle w:val="Emphasis"/>
        </w:rPr>
        <w:t>able to hire the talent</w:t>
      </w:r>
      <w:r w:rsidRPr="005F6189">
        <w:rPr>
          <w:rStyle w:val="StyleUnderline"/>
        </w:rPr>
        <w:t xml:space="preserve"> they need or </w:t>
      </w:r>
      <w:r w:rsidRPr="005F6189">
        <w:rPr>
          <w:rStyle w:val="Emphasis"/>
        </w:rPr>
        <w:t>outsource to criminal organization</w:t>
      </w:r>
      <w:r w:rsidRPr="005F6189">
        <w:rPr>
          <w:rStyle w:val="StyleUnderline"/>
        </w:rPr>
        <w:t>s</w:t>
      </w:r>
      <w:r w:rsidRPr="005F6189">
        <w:rPr>
          <w:sz w:val="16"/>
        </w:rPr>
        <w:t xml:space="preserve">,” Cohen added. “I think they’re probably moving in that direction anyway.” Military officials agree. </w:t>
      </w:r>
      <w:r w:rsidRPr="005F6189">
        <w:rPr>
          <w:rStyle w:val="StyleUnderline"/>
        </w:rPr>
        <w:t>NSA Director</w:t>
      </w:r>
      <w:r w:rsidRPr="005F6189">
        <w:rPr>
          <w:sz w:val="16"/>
        </w:rPr>
        <w:t xml:space="preserve"> Adm. Michael </w:t>
      </w:r>
      <w:r w:rsidRPr="00CE7E40">
        <w:rPr>
          <w:rStyle w:val="StyleUnderline"/>
          <w:highlight w:val="green"/>
        </w:rPr>
        <w:t>Rogers</w:t>
      </w:r>
      <w:r w:rsidRPr="005F6189">
        <w:rPr>
          <w:sz w:val="16"/>
        </w:rPr>
        <w:t xml:space="preserve"> this week </w:t>
      </w:r>
      <w:r w:rsidRPr="00CE7E40">
        <w:rPr>
          <w:rStyle w:val="StyleUnderline"/>
          <w:highlight w:val="green"/>
        </w:rPr>
        <w:t>called the</w:t>
      </w:r>
      <w:r w:rsidRPr="005F6189">
        <w:rPr>
          <w:rStyle w:val="StyleUnderline"/>
        </w:rPr>
        <w:t xml:space="preserve"> pending </w:t>
      </w:r>
      <w:r w:rsidRPr="00CE7E40">
        <w:rPr>
          <w:rStyle w:val="StyleUnderline"/>
          <w:highlight w:val="green"/>
        </w:rPr>
        <w:t>shift</w:t>
      </w:r>
      <w:r w:rsidRPr="005F6189">
        <w:rPr>
          <w:rStyle w:val="StyleUnderline"/>
        </w:rPr>
        <w:t xml:space="preserve"> “</w:t>
      </w:r>
      <w:r w:rsidRPr="00CE7E40">
        <w:rPr>
          <w:rStyle w:val="StyleUnderline"/>
          <w:highlight w:val="green"/>
        </w:rPr>
        <w:t>a</w:t>
      </w:r>
      <w:r w:rsidRPr="005F6189">
        <w:rPr>
          <w:rStyle w:val="StyleUnderline"/>
        </w:rPr>
        <w:t xml:space="preserve"> great </w:t>
      </w:r>
      <w:r w:rsidRPr="00CE7E40">
        <w:rPr>
          <w:rStyle w:val="StyleUnderline"/>
          <w:highlight w:val="green"/>
        </w:rPr>
        <w:t>concern</w:t>
      </w:r>
      <w:r w:rsidRPr="005F6189">
        <w:rPr>
          <w:rStyle w:val="StyleUnderline"/>
        </w:rPr>
        <w:t xml:space="preserve"> and something that we pay lots of attention to.” </w:t>
      </w:r>
      <w:r w:rsidRPr="005F6189">
        <w:rPr>
          <w:sz w:val="16"/>
        </w:rPr>
        <w:t xml:space="preserve">“At what point do they decide they need to move from viewing the Internet as a source of recruitment … [to] viewing it as a potential weapon system?” Rogers asked. While ISIS has been widely recognized for its social media prowess, </w:t>
      </w:r>
      <w:r w:rsidRPr="005F6189">
        <w:rPr>
          <w:rStyle w:val="StyleUnderline"/>
        </w:rPr>
        <w:t xml:space="preserve">the growing </w:t>
      </w:r>
      <w:r w:rsidRPr="00CE7E40">
        <w:rPr>
          <w:rStyle w:val="Emphasis"/>
          <w:highlight w:val="green"/>
        </w:rPr>
        <w:t>computer science talent</w:t>
      </w:r>
      <w:r w:rsidRPr="005F6189">
        <w:rPr>
          <w:rStyle w:val="StyleUnderline"/>
        </w:rPr>
        <w:t xml:space="preserve"> of its recruits </w:t>
      </w:r>
      <w:r w:rsidRPr="00CE7E40">
        <w:rPr>
          <w:rStyle w:val="StyleUnderline"/>
          <w:highlight w:val="green"/>
        </w:rPr>
        <w:t>has</w:t>
      </w:r>
      <w:r w:rsidRPr="005F6189">
        <w:rPr>
          <w:rStyle w:val="StyleUnderline"/>
        </w:rPr>
        <w:t xml:space="preserve"> </w:t>
      </w:r>
      <w:r w:rsidRPr="005F6189">
        <w:rPr>
          <w:rStyle w:val="Emphasis"/>
        </w:rPr>
        <w:t xml:space="preserve">mostly </w:t>
      </w:r>
      <w:r w:rsidRPr="00CE7E40">
        <w:rPr>
          <w:rStyle w:val="Emphasis"/>
          <w:highlight w:val="green"/>
        </w:rPr>
        <w:t>gone unnoticed</w:t>
      </w:r>
      <w:r w:rsidRPr="005F6189">
        <w:rPr>
          <w:rStyle w:val="StyleUnderline"/>
        </w:rPr>
        <w:t>.</w:t>
      </w:r>
      <w:r w:rsidRPr="005F6189">
        <w:rPr>
          <w:sz w:val="16"/>
        </w:rPr>
        <w:t xml:space="preserve"> “A number of individuals that have recently joined the movement of ISIS were folks that studied computer science in British schools and European universities,” said Tom </w:t>
      </w:r>
      <w:proofErr w:type="spellStart"/>
      <w:r w:rsidRPr="005F6189">
        <w:rPr>
          <w:sz w:val="16"/>
        </w:rPr>
        <w:t>Kellermann</w:t>
      </w:r>
      <w:proofErr w:type="spellEnd"/>
      <w:r w:rsidRPr="005F6189">
        <w:rPr>
          <w:sz w:val="16"/>
        </w:rPr>
        <w:t xml:space="preserve">, chief cybersecurity officer at security firm Trend Micro, who said </w:t>
      </w:r>
      <w:r w:rsidRPr="005F6189">
        <w:rPr>
          <w:rStyle w:val="StyleUnderline"/>
        </w:rPr>
        <w:t xml:space="preserve">ISIS’s cyber capabilities </w:t>
      </w:r>
      <w:r w:rsidRPr="005F6189">
        <w:rPr>
          <w:rStyle w:val="Emphasis"/>
        </w:rPr>
        <w:t>are “advancing dramatically.”</w:t>
      </w:r>
    </w:p>
    <w:p w:rsidR="0068604F" w:rsidRPr="006B77B7" w:rsidRDefault="0068604F" w:rsidP="0068604F">
      <w:pPr>
        <w:pStyle w:val="Heading4"/>
        <w:rPr>
          <w:u w:val="single"/>
        </w:rPr>
      </w:pPr>
      <w:r>
        <w:t>Goes nuclear – extinction.</w:t>
      </w:r>
    </w:p>
    <w:p w:rsidR="0068604F" w:rsidRPr="00F33ED1" w:rsidRDefault="0068604F" w:rsidP="0068604F">
      <w:proofErr w:type="spellStart"/>
      <w:r>
        <w:rPr>
          <w:rStyle w:val="Style13ptBold"/>
        </w:rPr>
        <w:t>Gartzke</w:t>
      </w:r>
      <w:proofErr w:type="spellEnd"/>
      <w:r w:rsidRPr="00F33ED1">
        <w:rPr>
          <w:rStyle w:val="Style13ptBold"/>
        </w:rPr>
        <w:t xml:space="preserve"> </w:t>
      </w:r>
      <w:r>
        <w:rPr>
          <w:rStyle w:val="Style13ptBold"/>
        </w:rPr>
        <w:t>‘</w:t>
      </w:r>
      <w:r w:rsidRPr="00F33ED1">
        <w:rPr>
          <w:rStyle w:val="Style13ptBold"/>
        </w:rPr>
        <w:t>17</w:t>
      </w:r>
      <w:r>
        <w:t xml:space="preserve"> </w:t>
      </w:r>
      <w:r w:rsidRPr="005F6189">
        <w:rPr>
          <w:sz w:val="16"/>
          <w:szCs w:val="16"/>
        </w:rPr>
        <w:t xml:space="preserve">Erik </w:t>
      </w:r>
      <w:proofErr w:type="spellStart"/>
      <w:r w:rsidRPr="005F6189">
        <w:rPr>
          <w:sz w:val="16"/>
          <w:szCs w:val="16"/>
        </w:rPr>
        <w:t>Gartzke</w:t>
      </w:r>
      <w:proofErr w:type="spellEnd"/>
      <w:r w:rsidRPr="005F6189">
        <w:rPr>
          <w:sz w:val="16"/>
          <w:szCs w:val="16"/>
        </w:rPr>
        <w:t xml:space="preserve">, Professor at the University of California, San Diego, PhD in Political Science from the University of Iowa, Jon R. Lindsay, Assistant Professor of Digital Media and Global Affairs and Director of the Trudeau Centre for Peace, Conflict and Justice at the </w:t>
      </w:r>
      <w:proofErr w:type="spellStart"/>
      <w:r w:rsidRPr="005F6189">
        <w:rPr>
          <w:sz w:val="16"/>
          <w:szCs w:val="16"/>
        </w:rPr>
        <w:t>Munk</w:t>
      </w:r>
      <w:proofErr w:type="spellEnd"/>
      <w:r w:rsidRPr="005F6189">
        <w:rPr>
          <w:sz w:val="16"/>
          <w:szCs w:val="16"/>
        </w:rPr>
        <w:t xml:space="preserve"> School of Global Affairs at the University of Toronto, 02-014-2017, Date Accessed: 09-23-2017,  “Thermonuclear Cyberwar” Journal of Cybersecurity, Volume 3, Issue 1, Pages 37–48, https://academic.oup.com/cybersecurity/article/2996537/Thermonuclear</w:t>
      </w:r>
    </w:p>
    <w:p w:rsidR="0068604F" w:rsidRPr="00F33ED1" w:rsidRDefault="0068604F" w:rsidP="0068604F">
      <w:pPr>
        <w:rPr>
          <w:rStyle w:val="StyleUnderline"/>
        </w:rPr>
      </w:pPr>
      <w:r w:rsidRPr="005F6189">
        <w:rPr>
          <w:sz w:val="16"/>
        </w:rPr>
        <w:t xml:space="preserve">The nuclear domain can bound the intensity of destruction that a </w:t>
      </w:r>
      <w:proofErr w:type="spellStart"/>
      <w:r w:rsidRPr="005F6189">
        <w:rPr>
          <w:sz w:val="16"/>
        </w:rPr>
        <w:t>cyber attacker</w:t>
      </w:r>
      <w:proofErr w:type="spellEnd"/>
      <w:r w:rsidRPr="005F6189">
        <w:rPr>
          <w:sz w:val="16"/>
        </w:rPr>
        <w:t xml:space="preserve"> is willing to inflict on an adversary. </w:t>
      </w:r>
      <w:r w:rsidRPr="00F33ED1">
        <w:rPr>
          <w:rStyle w:val="StyleUnderline"/>
        </w:rPr>
        <w:t xml:space="preserve">US declaratory policy states that </w:t>
      </w:r>
      <w:r w:rsidRPr="00F33ED1">
        <w:rPr>
          <w:rStyle w:val="Emphasis"/>
        </w:rPr>
        <w:t>unacceptable cyber-attacks</w:t>
      </w:r>
      <w:r w:rsidRPr="005F6189">
        <w:rPr>
          <w:sz w:val="16"/>
        </w:rPr>
        <w:t xml:space="preserve"> may </w:t>
      </w:r>
      <w:r w:rsidRPr="00F33ED1">
        <w:rPr>
          <w:rStyle w:val="StyleUnderline"/>
        </w:rPr>
        <w:t xml:space="preserve">prompt a military response; </w:t>
      </w:r>
      <w:r w:rsidRPr="00F33ED1">
        <w:rPr>
          <w:rStyle w:val="Emphasis"/>
        </w:rPr>
        <w:t>while nuclear weapons</w:t>
      </w:r>
      <w:r w:rsidRPr="00F33ED1">
        <w:rPr>
          <w:rStyle w:val="StyleUnderline"/>
        </w:rPr>
        <w:t xml:space="preserve"> are not</w:t>
      </w:r>
      <w:r w:rsidRPr="005F6189">
        <w:rPr>
          <w:sz w:val="16"/>
        </w:rPr>
        <w:t xml:space="preserve"> explicitly threatened, neither are they </w:t>
      </w:r>
      <w:r w:rsidRPr="00F33ED1">
        <w:rPr>
          <w:rStyle w:val="StyleUnderline"/>
        </w:rPr>
        <w:t>withheld.</w:t>
      </w:r>
      <w:r w:rsidRPr="005F6189">
        <w:rPr>
          <w:sz w:val="16"/>
        </w:rPr>
        <w:t xml:space="preserve"> Nuclear threats have no credibility at the low end, where the bulk of cyber-attacks occur. This produces a cross-domain version of the stability–instability paradox, where deterrence works at the high end but is not credible, and thus encourages provocation, at low intensities. Nuclear weapons, and military power generally, create an upper bound on cyber aggression to the degree that retaliation is anticipated and feared [22, 83, 84]. In the other direction, the unstable cyber domain can undermine the stability of nuclear deterrence. Most analysts who argue that the cyber–nuclear combination is a recipe for danger focus on the fog of crisis decision making [85–87]. Stephen </w:t>
      </w:r>
      <w:proofErr w:type="spellStart"/>
      <w:r w:rsidRPr="005F6189">
        <w:rPr>
          <w:sz w:val="16"/>
        </w:rPr>
        <w:t>Cimbala</w:t>
      </w:r>
      <w:proofErr w:type="spellEnd"/>
      <w:r w:rsidRPr="005F6189">
        <w:rPr>
          <w:sz w:val="16"/>
        </w:rPr>
        <w:t xml:space="preserve"> points out that today’s relatively smaller nuclear arsenals may perversely magnify the attractiveness of NC3 exploitation in a crisis: “Ironically, the downsizing of U.S. and post-Soviet Russian strategic nuclear arsenals since the end of the Cold War, while a positive development from the perspectives of nuclear arms control and nonproliferation, makes the concurrence of cyber and nuclear attack capabilities more alarming” [88]. </w:t>
      </w:r>
      <w:proofErr w:type="spellStart"/>
      <w:r w:rsidRPr="005F6189">
        <w:rPr>
          <w:sz w:val="16"/>
        </w:rPr>
        <w:t>Cimbala</w:t>
      </w:r>
      <w:proofErr w:type="spellEnd"/>
      <w:r w:rsidRPr="005F6189">
        <w:rPr>
          <w:sz w:val="16"/>
        </w:rPr>
        <w:t xml:space="preserve"> focuses mainly on the risks of misperception and miscalculation that emerge when </w:t>
      </w:r>
      <w:r w:rsidRPr="00CE7E40">
        <w:rPr>
          <w:rStyle w:val="Emphasis"/>
          <w:highlight w:val="green"/>
        </w:rPr>
        <w:t>a cyber-attack muddies</w:t>
      </w:r>
      <w:r w:rsidRPr="00F33ED1">
        <w:rPr>
          <w:rStyle w:val="StyleUnderline"/>
        </w:rPr>
        <w:t xml:space="preserve"> the transparent communication required for opponents to understand</w:t>
      </w:r>
      <w:r w:rsidRPr="005F6189">
        <w:rPr>
          <w:sz w:val="16"/>
        </w:rPr>
        <w:t xml:space="preserve"> one another’s interests, </w:t>
      </w:r>
      <w:r w:rsidRPr="00CE7E40">
        <w:rPr>
          <w:rStyle w:val="Emphasis"/>
          <w:highlight w:val="green"/>
        </w:rPr>
        <w:t>redlines</w:t>
      </w:r>
      <w:r w:rsidRPr="00CE7E40">
        <w:rPr>
          <w:rStyle w:val="StyleUnderline"/>
          <w:highlight w:val="green"/>
        </w:rPr>
        <w:t xml:space="preserve">, and </w:t>
      </w:r>
      <w:r w:rsidRPr="005F6189">
        <w:rPr>
          <w:rStyle w:val="StyleUnderline"/>
        </w:rPr>
        <w:t xml:space="preserve">willingness to use </w:t>
      </w:r>
      <w:r w:rsidRPr="00CE7E40">
        <w:rPr>
          <w:rStyle w:val="StyleUnderline"/>
          <w:highlight w:val="green"/>
        </w:rPr>
        <w:t>force</w:t>
      </w:r>
      <w:r w:rsidRPr="005F6189">
        <w:rPr>
          <w:sz w:val="16"/>
        </w:rPr>
        <w:t xml:space="preserve">, and to ensure reliable control over subordinate commanders. Thus, </w:t>
      </w:r>
      <w:r w:rsidRPr="00CE7E40">
        <w:rPr>
          <w:rStyle w:val="StyleUnderline"/>
          <w:highlight w:val="green"/>
        </w:rPr>
        <w:t xml:space="preserve">a </w:t>
      </w:r>
      <w:r w:rsidRPr="00CE7E40">
        <w:rPr>
          <w:rStyle w:val="Emphasis"/>
          <w:highlight w:val="green"/>
        </w:rPr>
        <w:t>nuclear actor</w:t>
      </w:r>
      <w:r w:rsidRPr="00F33ED1">
        <w:rPr>
          <w:rStyle w:val="StyleUnderline"/>
        </w:rPr>
        <w:t xml:space="preserve"> “faced with a sudden burst of holes in its</w:t>
      </w:r>
      <w:r w:rsidRPr="005F6189">
        <w:rPr>
          <w:sz w:val="16"/>
        </w:rPr>
        <w:t xml:space="preserve"> vital warning and </w:t>
      </w:r>
      <w:r w:rsidRPr="00F33ED1">
        <w:rPr>
          <w:rStyle w:val="Emphasis"/>
        </w:rPr>
        <w:t>response systems</w:t>
      </w:r>
      <w:r w:rsidRPr="00F33ED1">
        <w:rPr>
          <w:rStyle w:val="StyleUnderline"/>
        </w:rPr>
        <w:t xml:space="preserve"> </w:t>
      </w:r>
      <w:r w:rsidRPr="00CE7E40">
        <w:rPr>
          <w:rStyle w:val="StyleUnderline"/>
          <w:highlight w:val="green"/>
        </w:rPr>
        <w:t>might</w:t>
      </w:r>
      <w:r w:rsidRPr="005F6189">
        <w:rPr>
          <w:sz w:val="16"/>
        </w:rPr>
        <w:t xml:space="preserve">, for example, </w:t>
      </w:r>
      <w:r w:rsidRPr="00CE7E40">
        <w:rPr>
          <w:rStyle w:val="StyleUnderline"/>
          <w:highlight w:val="green"/>
        </w:rPr>
        <w:t xml:space="preserve">press the </w:t>
      </w:r>
      <w:r w:rsidRPr="00CE7E40">
        <w:rPr>
          <w:rStyle w:val="Emphasis"/>
          <w:highlight w:val="green"/>
        </w:rPr>
        <w:t>preemption button</w:t>
      </w:r>
      <w:r w:rsidRPr="005F6189">
        <w:rPr>
          <w:sz w:val="16"/>
        </w:rPr>
        <w:t xml:space="preserve"> instead of waiting to ride out the attack and then retaliate” [85]. </w:t>
      </w:r>
      <w:r w:rsidRPr="00CE7E40">
        <w:rPr>
          <w:rStyle w:val="StyleUnderline"/>
          <w:highlight w:val="green"/>
        </w:rPr>
        <w:t>The outcome</w:t>
      </w:r>
      <w:r w:rsidRPr="00F33ED1">
        <w:rPr>
          <w:rStyle w:val="StyleUnderline"/>
        </w:rPr>
        <w:t xml:space="preserve"> of fog of decision scenarios</w:t>
      </w:r>
      <w:r w:rsidRPr="005F6189">
        <w:rPr>
          <w:sz w:val="16"/>
        </w:rPr>
        <w:t xml:space="preserve"> such as these </w:t>
      </w:r>
      <w:r w:rsidRPr="00CE7E40">
        <w:rPr>
          <w:rStyle w:val="StyleUnderline"/>
          <w:highlight w:val="green"/>
        </w:rPr>
        <w:t xml:space="preserve">depend on how humans </w:t>
      </w:r>
      <w:r w:rsidRPr="00CE7E40">
        <w:rPr>
          <w:rStyle w:val="Emphasis"/>
          <w:highlight w:val="green"/>
        </w:rPr>
        <w:t>react</w:t>
      </w:r>
      <w:r w:rsidRPr="00F33ED1">
        <w:rPr>
          <w:rStyle w:val="Emphasis"/>
        </w:rPr>
        <w:t xml:space="preserve"> to risk and uncertainty,</w:t>
      </w:r>
      <w:r w:rsidRPr="00F33ED1">
        <w:rPr>
          <w:rStyle w:val="StyleUnderline"/>
        </w:rPr>
        <w:t xml:space="preserve"> which in turn depends on </w:t>
      </w:r>
      <w:r w:rsidRPr="00F33ED1">
        <w:rPr>
          <w:rStyle w:val="Emphasis"/>
        </w:rPr>
        <w:t>bounded rationality</w:t>
      </w:r>
      <w:r w:rsidRPr="005F6189">
        <w:rPr>
          <w:sz w:val="16"/>
        </w:rPr>
        <w:t xml:space="preserve"> and organizational frameworks that might confuse rational decision making [89, 90]. </w:t>
      </w:r>
      <w:r w:rsidRPr="00F33ED1">
        <w:rPr>
          <w:rStyle w:val="StyleUnderline"/>
        </w:rPr>
        <w:t xml:space="preserve">These factors </w:t>
      </w:r>
      <w:r w:rsidRPr="00F33ED1">
        <w:rPr>
          <w:rStyle w:val="Emphasis"/>
        </w:rPr>
        <w:t>exacerbate a hard problem</w:t>
      </w:r>
      <w:r w:rsidRPr="00F33ED1">
        <w:rPr>
          <w:rStyle w:val="StyleUnderline"/>
        </w:rPr>
        <w:t xml:space="preserve">. </w:t>
      </w:r>
      <w:r w:rsidRPr="005F6189">
        <w:rPr>
          <w:sz w:val="16"/>
        </w:rPr>
        <w:t xml:space="preserve">Yet within a rationalist framework, cyber-attacks that have already created their effects need not trigger an escalatory spiral. </w:t>
      </w:r>
      <w:r w:rsidRPr="00F33ED1">
        <w:rPr>
          <w:rStyle w:val="StyleUnderline"/>
        </w:rPr>
        <w:t xml:space="preserve">While being handed </w:t>
      </w:r>
      <w:r w:rsidRPr="00CE7E40">
        <w:rPr>
          <w:rStyle w:val="Emphasis"/>
          <w:highlight w:val="green"/>
        </w:rPr>
        <w:t>a fait accompli may trigger</w:t>
      </w:r>
      <w:r w:rsidRPr="00CE7E40">
        <w:rPr>
          <w:rStyle w:val="StyleUnderline"/>
          <w:highlight w:val="green"/>
        </w:rPr>
        <w:t xml:space="preserve"> an </w:t>
      </w:r>
      <w:r w:rsidRPr="00CE7E40">
        <w:rPr>
          <w:rStyle w:val="Emphasis"/>
          <w:highlight w:val="green"/>
        </w:rPr>
        <w:t>aggressive reaction</w:t>
      </w:r>
      <w:r w:rsidRPr="00CE7E40">
        <w:rPr>
          <w:sz w:val="16"/>
          <w:highlight w:val="green"/>
        </w:rPr>
        <w:t>,</w:t>
      </w:r>
      <w:r w:rsidRPr="005F6189">
        <w:rPr>
          <w:sz w:val="16"/>
        </w:rPr>
        <w:t xml:space="preserve"> it is also plausible that the target’s awareness that its NC3 has been compromised in some way would help to convey new information that the balance of power is not as favorable as previously thought. This in turn could encourage the target to accommodate, rather than escalate. While defects in rational decision making are a serious concern in any cyber–nuclear scenario, the situation becomes even more hazardous when there are rational incentives to escalate. Although “known unknowns” can create confusion, to paraphrase Donald Rumsfeld, the “unknown unknowns” are perhaps more dangerous. </w:t>
      </w:r>
      <w:r w:rsidRPr="00CE7E40">
        <w:rPr>
          <w:rStyle w:val="StyleUnderline"/>
          <w:highlight w:val="green"/>
        </w:rPr>
        <w:t>A</w:t>
      </w:r>
      <w:r w:rsidRPr="00F33ED1">
        <w:rPr>
          <w:rStyle w:val="StyleUnderline"/>
        </w:rPr>
        <w:t xml:space="preserve"> successful </w:t>
      </w:r>
      <w:r w:rsidRPr="00F33ED1">
        <w:rPr>
          <w:rStyle w:val="Emphasis"/>
        </w:rPr>
        <w:t xml:space="preserve">clandestine </w:t>
      </w:r>
      <w:r w:rsidRPr="00CE7E40">
        <w:rPr>
          <w:rStyle w:val="Emphasis"/>
          <w:highlight w:val="green"/>
        </w:rPr>
        <w:t>penetration</w:t>
      </w:r>
      <w:r w:rsidRPr="00F33ED1">
        <w:rPr>
          <w:rStyle w:val="StyleUnderline"/>
        </w:rPr>
        <w:t xml:space="preserve"> of NC3 </w:t>
      </w:r>
      <w:r w:rsidRPr="00CE7E40">
        <w:rPr>
          <w:rStyle w:val="StyleUnderline"/>
          <w:highlight w:val="green"/>
        </w:rPr>
        <w:t>can defeat the</w:t>
      </w:r>
      <w:r w:rsidRPr="00F33ED1">
        <w:rPr>
          <w:rStyle w:val="StyleUnderline"/>
        </w:rPr>
        <w:t xml:space="preserve"> </w:t>
      </w:r>
      <w:r w:rsidRPr="00F33ED1">
        <w:rPr>
          <w:rStyle w:val="Emphasis"/>
        </w:rPr>
        <w:t xml:space="preserve">informational </w:t>
      </w:r>
      <w:r w:rsidRPr="00CE7E40">
        <w:rPr>
          <w:rStyle w:val="Emphasis"/>
          <w:highlight w:val="green"/>
        </w:rPr>
        <w:t>symmetry</w:t>
      </w:r>
      <w:r w:rsidRPr="00CE7E40">
        <w:rPr>
          <w:rStyle w:val="StyleUnderline"/>
          <w:highlight w:val="green"/>
        </w:rPr>
        <w:t xml:space="preserve"> that stabilizes</w:t>
      </w:r>
      <w:r w:rsidRPr="00F33ED1">
        <w:rPr>
          <w:rStyle w:val="StyleUnderline"/>
        </w:rPr>
        <w:t xml:space="preserve"> </w:t>
      </w:r>
      <w:r w:rsidRPr="00F33ED1">
        <w:rPr>
          <w:rStyle w:val="Emphasis"/>
        </w:rPr>
        <w:t xml:space="preserve">nuclear </w:t>
      </w:r>
      <w:r w:rsidRPr="00CE7E40">
        <w:rPr>
          <w:rStyle w:val="Emphasis"/>
          <w:highlight w:val="green"/>
        </w:rPr>
        <w:t>relationships</w:t>
      </w:r>
      <w:r w:rsidRPr="00F33ED1">
        <w:rPr>
          <w:rStyle w:val="StyleUnderline"/>
        </w:rPr>
        <w:t>.</w:t>
      </w:r>
      <w:r w:rsidRPr="005F6189">
        <w:rPr>
          <w:sz w:val="16"/>
        </w:rPr>
        <w:t xml:space="preserve"> </w:t>
      </w:r>
      <w:r w:rsidRPr="005F6189">
        <w:rPr>
          <w:sz w:val="6"/>
          <w:szCs w:val="6"/>
        </w:rPr>
        <w:t xml:space="preserve">Nuclear weapons are useful for deterrence because they impose a degree of consensus about the distribution of power; each side knows the other can inflict prohibitive levels of damage, even if they may disagree about the precise extent of this damage. Cyber operations are attractive precisely because they can secretly revise the distribution of power. NC3 neutralization may be an expensive and rarified capability in the reach of only a few states with mature signals intelligence agencies, but it is much cheaper than nuclear attack. Yet the very usefulness of cyber operations for nuclear warfighting ensure that deterrence failure during brinksmanship crises is more likely. Nuclear states may initiate crises of risk and resolve to see who will back down first, which is not always clear in advance. Chicken appears viable, ironically, because each player understands that a nuclear war would be a disaster for all, and thus all can agree that someone can be expected swerve. Nuclear deterrence should ultimately make dealing with an adversary diplomatically more attractive than fighting, provided that fighting is costly—as would seem evident for the prospect of nuclear war—and assuming that bargains are available to states willing to accept compromise rather than annihilation. If, however, one side knows, but the other does not, that the attacker has disabled the target’s ability to perceive an impending military attack, or to react to one when it is underway, then they will not have a shared understanding of the probable outcome of war, even in broad terms. Consider a brinksmanship crisis between two nuclear states where only one has realized a successful penetration of the rival’s NC3. The cyber attacker knows that it has a military advantage, but it cannot reveal the advantage to the target, lest the advantage be lost. The target does not know that it is at a disadvantage, and it cannot be told by the attacker for the same reason. The attacker perceives an imbalance of power while the target perceives a balance. A dangerous competition in risk taking ensues. The first side knows that it does not need to back down. The second side feels confident that it can stand fast and raise the stakes far beyond what it would be willing to if it understood the true balance of power. Each side is willing to escalate to create more risk for the other side, making it more likely that one or the other will conclude that deterrence has failed and move into warfighting mode to attempt to limit the damage the other can inflict. The targeted nature and uncertain effects of offensive cyber operations put additional pressure on decision makers. An intrusion will probably disable only part of the enemy’s NC3 architecture, not all of it (which is not only operationally formidable to achieve but also more likely to be noticed by the target). Thus the target may retain control over some nuclear forces, or conventional forces. The target may be tempted to use some of them piecemeal to signal a willingness to escalate further, even though it cannot actually escalate because of the cyber operation. The cyber attacker knows that it has escalation dominance, but when even a minor demonstration by the target can cause great damage, it is tempting to preempt this move or others like it. This situation would be especially unstable if only second strike but not primary strike NC3 was incapacitated. Uncertainty in the efficacy of the clandestine penetration would discount the attacker’s confidence in its escalation dominance, with a range of possible outcomes. Enough uncertainty would discount the </w:t>
      </w:r>
      <w:proofErr w:type="spellStart"/>
      <w:r w:rsidRPr="005F6189">
        <w:rPr>
          <w:sz w:val="6"/>
          <w:szCs w:val="6"/>
        </w:rPr>
        <w:t>cyber attack</w:t>
      </w:r>
      <w:proofErr w:type="spellEnd"/>
      <w:r w:rsidRPr="005F6189">
        <w:rPr>
          <w:sz w:val="6"/>
          <w:szCs w:val="6"/>
        </w:rPr>
        <w:t xml:space="preserve"> to nothing, which would have a stabilizing effect by returning the crisis to the pure nuclear domain. A little bit of uncertainty about cyber effectiveness would heighten risk acceptance while also raising the incentives to preempt as an insurance measure. Adding allies into the mix introduces additional instability. An ally emboldened by its nuclear umbrella might run provocative risks that it would be much more reluctant to embrace if it was aware that the umbrella was actually full of holes. Conversely, if the clandestine advantage is held by the state extending the umbrella, allies could become unnerved by the willingness of their defender to run what appear to be outsize risks, oblivious of the reasons for the defender’s confidence, creating discord in the alliance and incentives for self-protective action, leading to greater uncertainty about alliance solidarity. The direction of influence between the cyber and nuclear realms depends to large degree on which domain is the main arena of action. Planning and conducting cyber operations will be bounded by the ability of aggressors to convince themselves that attacks will remain secret, and by the confidence of nuclear nations in their invulnerability. Fears of cross-domain escalation will tend to keep instability in cyberspace bounded. However, if a crisis has risen to the point where nuclear threats are being seriously considered or made, then NC3 exploitation will be destabilizing. Brinksmanship crises seem to have receded in frequency since the Cuban Missile Crisis but may be more likely than is generally believed. President Vladimir Putin of Russia has insinuated more than once in recent years that his government is willing to use tactical nuclear weapons if necessary to support his policies. Cyber power and nuclear stability Not all crises are the same. Indeed, their very idiosyncrasies create the uncertainties that make bargaining failure more likely [75]. So far our analysis would be at home in the Cold War, with the technological novelty of cyber operations. Yet not every state has the same cyber capabilities or vulnerabilities. Variation in cyber power relations across dyads should be expected to affect the strategic stability of nuclear states. The so-called second nuclear age differs from superpower rivalry in important ways [91]. There are fewer absolute numbers of warheads in the world, down from a peak of over 70 000 in the 1980s to about 15 000 today (less than 5000 deployed), but they are distributed very unevenly [92]. The United States and Russia have comparably sized arsenals, each with a fully diversified triad of delivery platforms, while North Korea only has a dozen or so bombs and no meaningful delivery system (for now). China, India, Pakistan, Britain, France, and Israel have modest arsenals in the range of several dozen to a couple hundred weapons, but they have very different doctrines, conventional force complements, domestic political institutions, and alliance relationships. The recent nuclear powers lack the hard-won experience and shared norms of the Cold War to guide them through crises, and even the United States and Russia have much to relearn. Cyber warfare capacity also varies considerably across contemporary nuclear nations. The United States, Russia, Israel, and Britain are in the top tier, able to run sophisticated, persistent, clandestine penetrations. China is a uniquely active cyber power with ambitious cyber warfare doctrine, but its operational focus is on economic espionage and political censorship, resulting in less refined tradecraft and more porous defenses for military purposes [16]. France, India, and Pakistan also have active cyber warfare programs, while North Korea is the least developed cyber nation, depending on China for its expertise [93]. It is beyond the scope of this article to assess crisis dyads in detail, and data on nuclear and cyber power for these countries are shrouded in secrecy. Here, as a way of summing up the arguments above, we offer a few conjectures about how stylized aspects of cyber power affect crisis stability through incentives and key aspects of decision making. We do not stress relative nuclear weapon capabilities on the admittedly strong (and contestable) assumption that nuclear transparency in the absence of cyber operations would render nuclear asymmetry irrelevant for crisis bargaining because both sides would agree about the terrible consequences of conflict [94]. We also omit domestic or psychological variables that affect relative power assessments, although these are obviously important. Even if neither India nor Pakistan have viable cyber–nuclear capabilities, brinksmanship between them is dangerous for many other reasons, notably compressed decision timelines, Pakistan’s willingness to shoot first, and domestic regime instability. Our focus is on the impact of offensive and defensive cyber power on nuclear deterrence above and beyond the other factors that certainly play a role in real-world outcomes. First, does the cyber attacker have the organizational capacity, technical expertise, and intelligence support to “compromise” the target’s NC3? Can hackers access critical networks, exploit technical vulnerabilities, and confidently execute a payload to disrupt or exploit strategic sensing, command, forces, or transport capacity? The result would be some tangible advantage for warfighting, such as tactical warning or control paralysis, but one that cannot be exercised in bargaining. Second, is the target able to “detect” the compromise of its NC3? The more complicated and sensitive the target, the more likely cyber attackers are to make a mistake that undermines the intrusion. Attribution is not likely to be difficult given the constricted pool of potential attackers, but at the same time the consequences of misattributing “false flag” operations could be severe [95]. At a minimum, detection is assumed to provide information to the target that the balance of power is perhaps not as favorable as imagined previously. We assume that detection without an actual compromise is possible because of false positives or deceptive information operations designed to create pessimism or paranoia. Third, is the target able to “mitigate” the compromise it detects? Revelation can prompt patching or network reconfiguration to block an attack, but this assumption is not always realistic. The attacker may have multiple pathways open or may have implanted malware that is difficult to remove in tactically meaningful timelines. In such cases the cyber commitment problem is not absolute, since the discovery of the power to hurt does not automatically disarm it. Successful mitigation here is assumed to restore mutual assessments of the balance of power to what they would be absent the </w:t>
      </w:r>
      <w:proofErr w:type="spellStart"/>
      <w:r w:rsidRPr="005F6189">
        <w:rPr>
          <w:sz w:val="6"/>
          <w:szCs w:val="6"/>
        </w:rPr>
        <w:t>cyber attack</w:t>
      </w:r>
      <w:proofErr w:type="spellEnd"/>
      <w:r w:rsidRPr="005F6189">
        <w:rPr>
          <w:sz w:val="6"/>
          <w:szCs w:val="6"/>
        </w:rPr>
        <w:t xml:space="preserve">. Table 1 shows how these factors combine to produce different deterrence outcomes in a brinksmanship (chicken) crisis. If there is no cyber compromise and the target detects nothing (no false positives) then we have the optimistic ideal case where nuclear transparency affords stable “deterrence.” Transparency about the nuclear balance, including the viability of secure second strike forces, provides strategic stability. We also expect this box to describe situations where the target has excellent network defense capabilities and thus the prospect of defense, denial or deception successfully deters any attempts to penetrate NC3. This may resemble the Cold War situation (with electronic warfare in lieu of cyber), or even the present day US–Russia dyad, where the odds of either side pulling off a successful compromise against a highly capable defender are not favorable. Alternately the attack may be deemed risky enough to encourage serious circumspection. However, the existence of Canopy Wing does not encourage optimism in this regard. Conversely, if there is a compromise that goes undetected, then there is a heightened risk of “war” because of the cyber commitment problem. This box may be particularly relevant for asymmetric dyads such as the United States and North Korea, where one side has real cyber power but the other side is willing to go to the brink where it believes, falsely, that it has the capability to compel its counterpart to back down. Cyber disruption of NC3 is attractive for damage limitation should deterrence fail, given that the weaker state’s diminutive arsenal makes damage limitation by the stronger state more likely to succeed. The dilemma for the stronger state is that the clandestine counterforce hedge, which makes warfighting success more likely, is precisely what makes deterrence more likely to fail. The United States would face similar counterforce dilemmas with other dyads like China or even Russia, although even a strong cyber power should be more circumspect when confronted with an adversary with a larger/more capable nuclear and conventional arsenal. More complex and cyber savvy targets, moreover, are more likely to detect a breach in NC3, leading to more ambiguous outcomes depending on how actors cope with risk and uncertainty. Paradoxically, confidence in cyber security may be a major contributor to failure; believing one is safe from attack increases the chance that an attack is successful. If the successful compromise is detected but not mitigated, then the target learns that the balance of power is not as favorable as thought. This possibility suggests fleeting opportunities for “coercion” by revealing the cyber coup to the target in the midst of a crisis while the cyber attacker maintains or develops a favorable military advantage before the target has the opportunity to reverse or compensate the NC3 disruption. Recognizing the newly transparent costs of war, a risk neutral or risk averse target should prefer compromise. The coercive advantages (deterrence or </w:t>
      </w:r>
      <w:proofErr w:type="spellStart"/>
      <w:r w:rsidRPr="005F6189">
        <w:rPr>
          <w:sz w:val="6"/>
          <w:szCs w:val="6"/>
        </w:rPr>
        <w:t>compellence</w:t>
      </w:r>
      <w:proofErr w:type="spellEnd"/>
      <w:r w:rsidRPr="005F6189">
        <w:rPr>
          <w:sz w:val="6"/>
          <w:szCs w:val="6"/>
        </w:rPr>
        <w:t xml:space="preserve">) of a detected but unmitigated NC3 compromise will likely be fleeting. This suggests a logical possibility for creating a window of opportunity for using particular cyber operations that are more robust to revelation as a credible signal of superior capability in the midst of a crisis. It would be important to exploit this fleeting advantage via other credible military threats (e.g. forces mobilized on visible alert or deployed into the crisis area) before the window closes. One side may be able gain an unearned advantage, an opportunity for coercion via a “bluff,” by the same window-of-opportunity logic. A target concerned about NC3 compromise will probably have some network monitoring system and other protections in place. Defensive systems can produce false positives as a result of internal errors or a deception operation by the attacker to encourage paranoia. It is logically possible that some false positives would appear to the target to be difficult to mitigate. In this situation, the target could believe it is at a disadvantage, even though this is not in fact the case. This gambit would be operationally very difficult to pull off with any reliability in a real nuclear crisis. Cyber–nuclear coercion and bluffing strategies are fraught with danger. Detection without mitigation might put a risk-acceptant or loss-averse target into a “use-lose” situation, creating pressures to preempt or escalate. The muddling of decision-making heightens the risk of accidents or irrational choices in a crisis scenario. Worry about preemption or accident then heightens the likelihood that the initiator will exercise counterforce options while they remain available. These pressures can be expected to be particularly intense if the target’s detection is only partial or has not revealed the true extent of damage to its NC3 (i.e. the target does not realize it has already lost some or all of what it hopes to use). These types of scenarios are most usually invoked in analyses of inadvertent escalation [23–27]. The essential distinction between “use-lose” risks and “war” in this typology is the target’s knowledge of some degree of NC3 compromise. Use-lose and other cognitive pressures can certainly result in nuclear war, since the breakdown of deterrence leads to the release of nuclear weapons, but we distinguish these outcomes to highlight the different decision making processes or rational incentives at work. A “spiral” of mistrust may emerge if one side attempts a compromise but the defender detects and mitigates it. Both sides again have common mutual estimates of the relative balance of power, which superficially resembles the “deterrence” case because the NC3 compromise is negated. Unfortunately, the detection of the compromise will provide the target with information about the hostile intentions of the cyber attacker. This in turn is likely to exacerbate other political or psychological factors in the crisis itself or in the crisis-proneness of the broader relationship. The strange logical case where there is no compromise but one is detected and mitigated could result from a false positive misperception (including a third-party false flag operation) that could conflict spiraling [96, 97]. The bluff and coercion outcomes are also likely to encourage spiraling behavior once the fleeting bargaining advantage dissipates or is dispelled (provided anyone survives the interaction). The risk of crisis instability is not the same for all dyads. It is harder to compromise the NC3 of strong states because of the redundancy and active defenses in their arsenal. Likewise, strong states are better able to compromise the NC3 of any states but especially of weaker states, because of strong states’ greater organizational capacity and expertise in cyber operations. Stable deterrence or MAD is most likely to hold in mutually strong dyads (e.g. the United States and the Soviet Union in the Cold War or Russia today to a lesser extent). Deterrence is slightly less likely in other equally matched dyads (India–Pakistan) where defensive vulnerabilities create temptations but offensive capabilities may not be sufficient to exploit them. Most states can be expected to refrain from targeting American NC3 given a US reputation for cyber power (a general deterrence benefit enhanced by </w:t>
      </w:r>
      <w:proofErr w:type="spellStart"/>
      <w:r w:rsidRPr="005F6189">
        <w:rPr>
          <w:sz w:val="6"/>
          <w:szCs w:val="6"/>
        </w:rPr>
        <w:t>Stuxnet</w:t>
      </w:r>
      <w:proofErr w:type="spellEnd"/>
      <w:r w:rsidRPr="005F6189">
        <w:rPr>
          <w:sz w:val="6"/>
          <w:szCs w:val="6"/>
        </w:rPr>
        <w:t xml:space="preserve"> and Snowden). The situation is less stable if the United States is the attacker. The most dangerous dyad is a stronger and a weaker state (United States and North Korea or Israel and Iran). Dyads involving strong and middle powers are also dangerous (United States and China). The stronger side is tempted to disrupt NC3 as a warfighting hedge in case deterrence breaks down, while the weaker but still formidable side has a reasonable chance at detection. The marginally weaker may also be tempted to subvert NC3, particularly for reconnaissance; the stronger side is more likely to detect and correct the intrusion but will be alarmed by the ambiguity in distinguishing intelligence collection from attack planning [98]. In a brinksmanship crisis between them, windows for coercion may be available yet fleeting, with real risks of spiral and war. Policy implications Skeptics are right to challenge the hype about cyberwar. The term is confusing, and hacking rarely amounts to anything approaching a weapon of mass destruction. Cyberspace is most usefully exploited on the lower end of the conflict spectrum for intelligence and subversion, i.e., not as a substitute for military or economic power but a complement to it. Yet the logic of complementarity has at least one exception regarding conflict severity, and it is a big one. Offensive cyber operations against NC3 raise the risk of nuclear war. They do so because cyber operations and nuclear weapons are extreme complements regarding their informational properties. Cyber operations rely on deception. Nuclear deterrence relies on clear communication. In a brinksmanship crisis, the former undermines the latter. Nuclear crises were rare events in Cold War history, thankfully. Today, the proliferation and modernization of nuclear weapons may raise the risk slightly. Subversion of NC3 raises the danger of nuclear war slightly more.</w:t>
      </w:r>
      <w:r w:rsidRPr="005F6189">
        <w:rPr>
          <w:sz w:val="16"/>
        </w:rPr>
        <w:t xml:space="preserve"> </w:t>
      </w:r>
      <w:r w:rsidRPr="00CE7E40">
        <w:rPr>
          <w:rStyle w:val="Emphasis"/>
          <w:highlight w:val="green"/>
        </w:rPr>
        <w:t>Cyberwar</w:t>
      </w:r>
      <w:r w:rsidRPr="005F6189">
        <w:rPr>
          <w:sz w:val="16"/>
        </w:rPr>
        <w:t xml:space="preserve"> is not war per se, but in rare circumstances it </w:t>
      </w:r>
      <w:r w:rsidRPr="00CE7E40">
        <w:rPr>
          <w:rStyle w:val="StyleUnderline"/>
          <w:highlight w:val="green"/>
        </w:rPr>
        <w:t xml:space="preserve">may make escalation to </w:t>
      </w:r>
      <w:r w:rsidRPr="00CE7E40">
        <w:rPr>
          <w:rStyle w:val="Emphasis"/>
          <w:highlight w:val="green"/>
        </w:rPr>
        <w:t>thermonuclear war</w:t>
      </w:r>
      <w:r w:rsidRPr="00F33ED1">
        <w:rPr>
          <w:rStyle w:val="StyleUnderline"/>
        </w:rPr>
        <w:t xml:space="preserve"> more </w:t>
      </w:r>
      <w:r w:rsidRPr="00CE7E40">
        <w:rPr>
          <w:rStyle w:val="StyleUnderline"/>
          <w:highlight w:val="green"/>
        </w:rPr>
        <w:t>likely.</w:t>
      </w:r>
    </w:p>
    <w:p w:rsidR="0068604F" w:rsidRDefault="0068604F" w:rsidP="0068604F">
      <w:pPr>
        <w:pStyle w:val="Heading3"/>
      </w:pPr>
      <w:r>
        <w:t xml:space="preserve">2NC – OV </w:t>
      </w:r>
    </w:p>
    <w:p w:rsidR="0068604F" w:rsidRDefault="0068604F" w:rsidP="0068604F">
      <w:pPr>
        <w:pStyle w:val="Heading4"/>
      </w:pPr>
      <w:r>
        <w:t xml:space="preserve">The DA outweighs – MAVNI </w:t>
      </w:r>
      <w:r w:rsidRPr="0015286D">
        <w:rPr>
          <w:u w:val="single"/>
        </w:rPr>
        <w:t>massively increases</w:t>
      </w:r>
      <w:r>
        <w:t xml:space="preserve"> the risk of terrorist attacks. Reduction in security clearances green-lights ISIS infiltration, which </w:t>
      </w:r>
      <w:r w:rsidRPr="0015286D">
        <w:rPr>
          <w:u w:val="single"/>
        </w:rPr>
        <w:t>sparks</w:t>
      </w:r>
      <w:r>
        <w:t xml:space="preserve"> cyber-conflict. None of their impact defense </w:t>
      </w:r>
      <w:r w:rsidRPr="0015286D">
        <w:rPr>
          <w:u w:val="single"/>
        </w:rPr>
        <w:t>assumes innovation</w:t>
      </w:r>
      <w:r>
        <w:t>, which makes obsolete traditional checks.</w:t>
      </w:r>
    </w:p>
    <w:p w:rsidR="0068604F" w:rsidRDefault="0068604F" w:rsidP="0068604F"/>
    <w:p w:rsidR="0068604F" w:rsidRDefault="0068604F" w:rsidP="0068604F">
      <w:pPr>
        <w:pStyle w:val="Heading4"/>
      </w:pPr>
      <w:r>
        <w:t xml:space="preserve">And it outweighs – </w:t>
      </w:r>
      <w:r w:rsidRPr="00CE7E40">
        <w:rPr>
          <w:highlight w:val="green"/>
        </w:rPr>
        <w:t>contextualize</w:t>
      </w:r>
      <w:r>
        <w:t>.</w:t>
      </w:r>
    </w:p>
    <w:p w:rsidR="0068604F" w:rsidRDefault="0068604F" w:rsidP="0068604F">
      <w:pPr>
        <w:pStyle w:val="Heading3"/>
      </w:pPr>
      <w:r>
        <w:t>2NC – I/L</w:t>
      </w:r>
    </w:p>
    <w:p w:rsidR="0068604F" w:rsidRDefault="0068604F" w:rsidP="0068604F">
      <w:pPr>
        <w:pStyle w:val="Heading4"/>
      </w:pPr>
      <w:r>
        <w:t xml:space="preserve">Empirics show the program has </w:t>
      </w:r>
      <w:r w:rsidRPr="00B2703B">
        <w:rPr>
          <w:u w:val="single"/>
        </w:rPr>
        <w:t>produced</w:t>
      </w:r>
      <w:r>
        <w:t xml:space="preserve"> national security threats. </w:t>
      </w:r>
    </w:p>
    <w:p w:rsidR="0068604F" w:rsidRDefault="0068604F" w:rsidP="0068604F">
      <w:pPr>
        <w:rPr>
          <w:sz w:val="16"/>
          <w:szCs w:val="16"/>
        </w:rPr>
      </w:pPr>
      <w:proofErr w:type="spellStart"/>
      <w:r w:rsidRPr="00ED0FAE">
        <w:rPr>
          <w:rStyle w:val="Style13ptBold"/>
        </w:rPr>
        <w:t>Guzzardi</w:t>
      </w:r>
      <w:proofErr w:type="spellEnd"/>
      <w:r w:rsidRPr="00ED0FAE">
        <w:rPr>
          <w:rStyle w:val="Style13ptBold"/>
        </w:rPr>
        <w:t xml:space="preserve"> ’17</w:t>
      </w:r>
      <w:r>
        <w:t xml:space="preserve"> </w:t>
      </w:r>
      <w:r w:rsidRPr="00ED0FAE">
        <w:rPr>
          <w:sz w:val="16"/>
          <w:szCs w:val="16"/>
        </w:rPr>
        <w:t xml:space="preserve">(Joe; analyst and researcher with Progressives for Immigration Reform who now lives in Pittsburgh; 8/4/17; “Pentagon fears immigrant military program created national security threat”; Daily Press; </w:t>
      </w:r>
      <w:hyperlink r:id="rId56" w:history="1">
        <w:r w:rsidRPr="00ED0FAE">
          <w:rPr>
            <w:rStyle w:val="Hyperlink"/>
            <w:sz w:val="16"/>
            <w:szCs w:val="16"/>
          </w:rPr>
          <w:t>http://www.vvdailypress.com/opinion/20170804/pentagon-fears-immigrant-military-program-created-national-security-threat</w:t>
        </w:r>
      </w:hyperlink>
      <w:r w:rsidRPr="00ED0FAE">
        <w:rPr>
          <w:sz w:val="16"/>
          <w:szCs w:val="16"/>
        </w:rPr>
        <w:t xml:space="preserve">; Accessed: 7/2/18; </w:t>
      </w:r>
      <w:proofErr w:type="spellStart"/>
      <w:r w:rsidRPr="00ED0FAE">
        <w:rPr>
          <w:sz w:val="16"/>
          <w:szCs w:val="16"/>
        </w:rPr>
        <w:t>yed</w:t>
      </w:r>
      <w:proofErr w:type="spellEnd"/>
      <w:r w:rsidRPr="00ED0FAE">
        <w:rPr>
          <w:sz w:val="16"/>
          <w:szCs w:val="16"/>
        </w:rPr>
        <w:t>)</w:t>
      </w:r>
    </w:p>
    <w:p w:rsidR="0068604F" w:rsidRPr="00B2703B" w:rsidRDefault="0068604F" w:rsidP="0068604F">
      <w:pPr>
        <w:rPr>
          <w:sz w:val="16"/>
        </w:rPr>
      </w:pPr>
      <w:r w:rsidRPr="00B2703B">
        <w:rPr>
          <w:u w:val="single"/>
        </w:rPr>
        <w:t>Some lessons</w:t>
      </w:r>
      <w:r w:rsidRPr="00B2703B">
        <w:rPr>
          <w:sz w:val="16"/>
        </w:rPr>
        <w:t xml:space="preserve">, even though they involve national security, </w:t>
      </w:r>
      <w:r w:rsidRPr="00B2703B">
        <w:rPr>
          <w:u w:val="single"/>
        </w:rPr>
        <w:t>are never learned</w:t>
      </w:r>
      <w:r w:rsidRPr="00B2703B">
        <w:rPr>
          <w:sz w:val="16"/>
        </w:rPr>
        <w:t xml:space="preserve">. In Europe and America, </w:t>
      </w:r>
      <w:r w:rsidRPr="00B2703B">
        <w:rPr>
          <w:u w:val="single"/>
        </w:rPr>
        <w:t>open borders</w:t>
      </w:r>
      <w:r w:rsidRPr="00B2703B">
        <w:rPr>
          <w:sz w:val="16"/>
        </w:rPr>
        <w:t xml:space="preserve"> have </w:t>
      </w:r>
      <w:r w:rsidRPr="00B2703B">
        <w:rPr>
          <w:u w:val="single"/>
        </w:rPr>
        <w:t>facilitated</w:t>
      </w:r>
      <w:r w:rsidRPr="00B2703B">
        <w:rPr>
          <w:sz w:val="16"/>
        </w:rPr>
        <w:t xml:space="preserve"> </w:t>
      </w:r>
      <w:r w:rsidRPr="00B2703B">
        <w:rPr>
          <w:u w:val="single"/>
        </w:rPr>
        <w:t>terrorism</w:t>
      </w:r>
      <w:r w:rsidRPr="00B2703B">
        <w:rPr>
          <w:sz w:val="16"/>
        </w:rPr>
        <w:t xml:space="preserve">. </w:t>
      </w:r>
      <w:r w:rsidRPr="00CE7E40">
        <w:rPr>
          <w:highlight w:val="green"/>
          <w:u w:val="single"/>
        </w:rPr>
        <w:t>Failed</w:t>
      </w:r>
      <w:r w:rsidRPr="00B2703B">
        <w:rPr>
          <w:u w:val="single"/>
        </w:rPr>
        <w:t xml:space="preserve"> immigration </w:t>
      </w:r>
      <w:r w:rsidRPr="00CE7E40">
        <w:rPr>
          <w:highlight w:val="green"/>
          <w:u w:val="single"/>
        </w:rPr>
        <w:t>policies</w:t>
      </w:r>
      <w:r w:rsidRPr="00B2703B">
        <w:rPr>
          <w:sz w:val="16"/>
        </w:rPr>
        <w:t xml:space="preserve"> have </w:t>
      </w:r>
      <w:r w:rsidRPr="00CE7E40">
        <w:rPr>
          <w:b/>
          <w:highlight w:val="green"/>
          <w:u w:val="single"/>
        </w:rPr>
        <w:t>invited terrorists</w:t>
      </w:r>
      <w:r w:rsidRPr="00B2703B">
        <w:rPr>
          <w:sz w:val="16"/>
        </w:rPr>
        <w:t xml:space="preserve"> to set up shop on both sides of the Atlantic, and carry out their murderous plots. The 9/11 attacks provide the most dramatic example of the United States’ immigration failures. </w:t>
      </w:r>
      <w:r w:rsidRPr="00CE7E40">
        <w:rPr>
          <w:highlight w:val="green"/>
          <w:u w:val="single"/>
        </w:rPr>
        <w:t>Foreign nationals</w:t>
      </w:r>
      <w:r w:rsidRPr="00B2703B">
        <w:rPr>
          <w:sz w:val="16"/>
        </w:rPr>
        <w:t xml:space="preserve"> from Saudi Arabia, the United Arab Emirates, Egypt and Lebanon </w:t>
      </w:r>
      <w:r w:rsidRPr="00CE7E40">
        <w:rPr>
          <w:highlight w:val="green"/>
          <w:u w:val="single"/>
        </w:rPr>
        <w:t>relied on</w:t>
      </w:r>
      <w:r w:rsidRPr="00B2703B">
        <w:rPr>
          <w:sz w:val="16"/>
        </w:rPr>
        <w:t xml:space="preserve"> several different </w:t>
      </w:r>
      <w:r w:rsidRPr="00B2703B">
        <w:rPr>
          <w:u w:val="single"/>
        </w:rPr>
        <w:t xml:space="preserve">flawed immigration </w:t>
      </w:r>
      <w:r w:rsidRPr="00CE7E40">
        <w:rPr>
          <w:highlight w:val="green"/>
          <w:u w:val="single"/>
        </w:rPr>
        <w:t>programs</w:t>
      </w:r>
      <w:r w:rsidRPr="00B2703B">
        <w:rPr>
          <w:sz w:val="16"/>
        </w:rPr>
        <w:t xml:space="preserve">. A Center for Immigration Studies report found that Islamic militant terrorists used student, tourist and business visas, which several overstayed, and also committed marriage and passport fraud to enter and remain in the U.S. as they conspired to murder. Many terrorists had lived in the U.S. long enough to become legal permanent residents or citizens. More recently, former FBI director James </w:t>
      </w:r>
      <w:proofErr w:type="spellStart"/>
      <w:r w:rsidRPr="00B2703B">
        <w:rPr>
          <w:sz w:val="16"/>
        </w:rPr>
        <w:t>Comey</w:t>
      </w:r>
      <w:proofErr w:type="spellEnd"/>
      <w:r w:rsidRPr="00B2703B">
        <w:rPr>
          <w:sz w:val="16"/>
        </w:rPr>
        <w:t xml:space="preserve"> said that inadequate refugee vetting simplifies terrorists’ entry. Last year, </w:t>
      </w:r>
      <w:r w:rsidRPr="00B2703B">
        <w:rPr>
          <w:u w:val="single"/>
        </w:rPr>
        <w:t>the Senate Subcommittee on Immigration and</w:t>
      </w:r>
      <w:r w:rsidRPr="00B2703B">
        <w:rPr>
          <w:sz w:val="16"/>
        </w:rPr>
        <w:t xml:space="preserve"> the </w:t>
      </w:r>
      <w:r w:rsidRPr="00B2703B">
        <w:rPr>
          <w:u w:val="single"/>
        </w:rPr>
        <w:t xml:space="preserve">National Interest </w:t>
      </w:r>
      <w:r w:rsidRPr="00B2703B">
        <w:rPr>
          <w:b/>
          <w:u w:val="single"/>
        </w:rPr>
        <w:t>confirmed</w:t>
      </w:r>
      <w:r w:rsidRPr="00B2703B">
        <w:rPr>
          <w:b/>
          <w:sz w:val="16"/>
        </w:rPr>
        <w:t xml:space="preserve"> </w:t>
      </w:r>
      <w:proofErr w:type="spellStart"/>
      <w:r w:rsidRPr="00B2703B">
        <w:rPr>
          <w:b/>
          <w:u w:val="single"/>
        </w:rPr>
        <w:t>Comey’s</w:t>
      </w:r>
      <w:proofErr w:type="spellEnd"/>
      <w:r w:rsidRPr="00B2703B">
        <w:rPr>
          <w:b/>
          <w:u w:val="single"/>
        </w:rPr>
        <w:t xml:space="preserve"> statement</w:t>
      </w:r>
      <w:r w:rsidRPr="00B2703B">
        <w:rPr>
          <w:u w:val="single"/>
        </w:rPr>
        <w:t xml:space="preserve"> when it identified</w:t>
      </w:r>
      <w:r w:rsidRPr="00B2703B">
        <w:rPr>
          <w:sz w:val="16"/>
        </w:rPr>
        <w:t xml:space="preserve"> what it called </w:t>
      </w:r>
      <w:r w:rsidRPr="00B2703B">
        <w:rPr>
          <w:u w:val="single"/>
        </w:rPr>
        <w:t>a “partial” list of 30 admitted immigrants implicated in terrorism activities</w:t>
      </w:r>
      <w:r w:rsidRPr="00B2703B">
        <w:rPr>
          <w:sz w:val="16"/>
        </w:rPr>
        <w:t xml:space="preserve">. The list includes several who, like the 9/11 terrorists, had permanent resident or citizenship status, most notably, Pakistani </w:t>
      </w:r>
      <w:proofErr w:type="spellStart"/>
      <w:r w:rsidRPr="00B2703B">
        <w:rPr>
          <w:sz w:val="16"/>
        </w:rPr>
        <w:t>Tashfeen</w:t>
      </w:r>
      <w:proofErr w:type="spellEnd"/>
      <w:r w:rsidRPr="00B2703B">
        <w:rPr>
          <w:sz w:val="16"/>
        </w:rPr>
        <w:t xml:space="preserve"> Malik who with her husband perpetrated the 2015 San Bernardino massacre that left 14 dead and 22 seriously injured. Despite numerous warning signals post-9/11 that more cautious immigration policies are essential, in 2009, </w:t>
      </w:r>
      <w:r w:rsidRPr="00CE7E40">
        <w:rPr>
          <w:highlight w:val="green"/>
          <w:u w:val="single"/>
        </w:rPr>
        <w:t>the Defense Department created</w:t>
      </w:r>
      <w:r w:rsidRPr="00B2703B">
        <w:rPr>
          <w:u w:val="single"/>
        </w:rPr>
        <w:t xml:space="preserve"> the </w:t>
      </w:r>
      <w:r w:rsidRPr="00CE7E40">
        <w:rPr>
          <w:b/>
          <w:highlight w:val="green"/>
          <w:u w:val="single"/>
        </w:rPr>
        <w:t>M</w:t>
      </w:r>
      <w:r w:rsidRPr="00B2703B">
        <w:rPr>
          <w:b/>
          <w:u w:val="single"/>
        </w:rPr>
        <w:t xml:space="preserve">ilitary </w:t>
      </w:r>
      <w:r w:rsidRPr="00CE7E40">
        <w:rPr>
          <w:b/>
          <w:highlight w:val="green"/>
          <w:u w:val="single"/>
        </w:rPr>
        <w:t>A</w:t>
      </w:r>
      <w:r w:rsidRPr="00B2703B">
        <w:rPr>
          <w:b/>
          <w:u w:val="single"/>
        </w:rPr>
        <w:t xml:space="preserve">ccessions </w:t>
      </w:r>
      <w:r w:rsidRPr="00CE7E40">
        <w:rPr>
          <w:b/>
          <w:highlight w:val="green"/>
          <w:u w:val="single"/>
        </w:rPr>
        <w:t>V</w:t>
      </w:r>
      <w:r w:rsidRPr="00B2703B">
        <w:rPr>
          <w:b/>
          <w:u w:val="single"/>
        </w:rPr>
        <w:t xml:space="preserve">ital to the </w:t>
      </w:r>
      <w:r w:rsidRPr="00CE7E40">
        <w:rPr>
          <w:b/>
          <w:highlight w:val="green"/>
          <w:u w:val="single"/>
        </w:rPr>
        <w:t>N</w:t>
      </w:r>
      <w:r w:rsidRPr="00B2703B">
        <w:rPr>
          <w:b/>
          <w:u w:val="single"/>
        </w:rPr>
        <w:t xml:space="preserve">ational </w:t>
      </w:r>
      <w:r w:rsidRPr="00CE7E40">
        <w:rPr>
          <w:b/>
          <w:highlight w:val="green"/>
          <w:u w:val="single"/>
        </w:rPr>
        <w:t>I</w:t>
      </w:r>
      <w:r w:rsidRPr="00B2703B">
        <w:rPr>
          <w:b/>
          <w:u w:val="single"/>
        </w:rPr>
        <w:t>nterest</w:t>
      </w:r>
      <w:r w:rsidRPr="00B2703B">
        <w:rPr>
          <w:sz w:val="16"/>
        </w:rPr>
        <w:t xml:space="preserve"> (MAVNI) </w:t>
      </w:r>
      <w:r w:rsidRPr="00B2703B">
        <w:rPr>
          <w:u w:val="single"/>
        </w:rPr>
        <w:t xml:space="preserve">program </w:t>
      </w:r>
      <w:r w:rsidRPr="00CE7E40">
        <w:rPr>
          <w:highlight w:val="green"/>
          <w:u w:val="single"/>
        </w:rPr>
        <w:t>that allowed</w:t>
      </w:r>
      <w:r w:rsidRPr="00B2703B">
        <w:rPr>
          <w:sz w:val="16"/>
        </w:rPr>
        <w:t xml:space="preserve"> more than 10,000 </w:t>
      </w:r>
      <w:r w:rsidRPr="00B2703B">
        <w:rPr>
          <w:u w:val="single"/>
        </w:rPr>
        <w:t xml:space="preserve">foreign-born </w:t>
      </w:r>
      <w:r w:rsidRPr="00CE7E40">
        <w:rPr>
          <w:highlight w:val="green"/>
          <w:u w:val="single"/>
        </w:rPr>
        <w:t>enrollees to join the</w:t>
      </w:r>
      <w:r w:rsidRPr="00B2703B">
        <w:rPr>
          <w:sz w:val="16"/>
        </w:rPr>
        <w:t xml:space="preserve"> U.S. </w:t>
      </w:r>
      <w:r w:rsidRPr="00B2703B">
        <w:rPr>
          <w:u w:val="single"/>
        </w:rPr>
        <w:t xml:space="preserve">armed </w:t>
      </w:r>
      <w:r w:rsidRPr="00CE7E40">
        <w:rPr>
          <w:highlight w:val="green"/>
          <w:u w:val="single"/>
        </w:rPr>
        <w:t>forces</w:t>
      </w:r>
      <w:r w:rsidRPr="00B2703B">
        <w:rPr>
          <w:sz w:val="16"/>
        </w:rPr>
        <w:t xml:space="preserve">. In concept, the foreign nationals would bring special skills or talents to the military not otherwise available to it. In exchange for their military service, immigrants would receive expedited citizenship. Advocates often argue that immigrants will do jobs that Americans can’t or won’t do, one of MAVNI’s selling points. </w:t>
      </w:r>
      <w:r w:rsidRPr="00B2703B">
        <w:rPr>
          <w:u w:val="single"/>
        </w:rPr>
        <w:t>Now that MAVNI has an eight-year</w:t>
      </w:r>
      <w:r w:rsidRPr="00B2703B">
        <w:rPr>
          <w:sz w:val="16"/>
        </w:rPr>
        <w:t xml:space="preserve"> track </w:t>
      </w:r>
      <w:r w:rsidRPr="00B2703B">
        <w:rPr>
          <w:u w:val="single"/>
        </w:rPr>
        <w:t>record</w:t>
      </w:r>
      <w:r w:rsidRPr="00B2703B">
        <w:rPr>
          <w:sz w:val="16"/>
        </w:rPr>
        <w:t xml:space="preserve">, uncomfortable </w:t>
      </w:r>
      <w:r w:rsidRPr="00B2703B">
        <w:rPr>
          <w:u w:val="single"/>
        </w:rPr>
        <w:t>realities</w:t>
      </w:r>
      <w:r w:rsidRPr="00B2703B">
        <w:rPr>
          <w:sz w:val="16"/>
        </w:rPr>
        <w:t xml:space="preserve"> </w:t>
      </w:r>
      <w:r w:rsidRPr="00B2703B">
        <w:rPr>
          <w:u w:val="single"/>
        </w:rPr>
        <w:t xml:space="preserve">about its </w:t>
      </w:r>
      <w:r w:rsidRPr="00CE7E40">
        <w:rPr>
          <w:highlight w:val="green"/>
          <w:u w:val="single"/>
        </w:rPr>
        <w:t>risks</w:t>
      </w:r>
      <w:r w:rsidRPr="00B2703B">
        <w:rPr>
          <w:u w:val="single"/>
        </w:rPr>
        <w:t xml:space="preserve"> have</w:t>
      </w:r>
      <w:r w:rsidRPr="00B2703B">
        <w:rPr>
          <w:sz w:val="16"/>
        </w:rPr>
        <w:t xml:space="preserve"> </w:t>
      </w:r>
      <w:r w:rsidRPr="00CE7E40">
        <w:rPr>
          <w:highlight w:val="green"/>
          <w:u w:val="single"/>
        </w:rPr>
        <w:t>emerged</w:t>
      </w:r>
      <w:r w:rsidRPr="00B2703B">
        <w:rPr>
          <w:sz w:val="16"/>
        </w:rPr>
        <w:t xml:space="preserve">. Details are still emerging, but </w:t>
      </w:r>
      <w:r w:rsidRPr="00CE7E40">
        <w:rPr>
          <w:highlight w:val="green"/>
          <w:u w:val="single"/>
        </w:rPr>
        <w:t>the</w:t>
      </w:r>
      <w:r w:rsidRPr="00B2703B">
        <w:rPr>
          <w:u w:val="single"/>
        </w:rPr>
        <w:t xml:space="preserve"> Pentagon’s </w:t>
      </w:r>
      <w:r w:rsidRPr="00CE7E40">
        <w:rPr>
          <w:highlight w:val="green"/>
          <w:u w:val="single"/>
        </w:rPr>
        <w:t>Inspector General’s</w:t>
      </w:r>
      <w:r w:rsidRPr="00B2703B">
        <w:rPr>
          <w:sz w:val="16"/>
        </w:rPr>
        <w:t xml:space="preserve"> year-long </w:t>
      </w:r>
      <w:r w:rsidRPr="00CE7E40">
        <w:rPr>
          <w:highlight w:val="green"/>
          <w:u w:val="single"/>
        </w:rPr>
        <w:t>analysis uncovered</w:t>
      </w:r>
      <w:r w:rsidRPr="00B2703B">
        <w:rPr>
          <w:u w:val="single"/>
        </w:rPr>
        <w:t xml:space="preserve"> “</w:t>
      </w:r>
      <w:r w:rsidRPr="00B2703B">
        <w:rPr>
          <w:b/>
          <w:u w:val="single"/>
        </w:rPr>
        <w:t xml:space="preserve">potential </w:t>
      </w:r>
      <w:r w:rsidRPr="00CE7E40">
        <w:rPr>
          <w:b/>
          <w:highlight w:val="green"/>
          <w:u w:val="single"/>
        </w:rPr>
        <w:t>security risks</w:t>
      </w:r>
      <w:r w:rsidRPr="00B2703B">
        <w:rPr>
          <w:u w:val="single"/>
        </w:rPr>
        <w:t>”</w:t>
      </w:r>
      <w:r w:rsidRPr="00B2703B">
        <w:rPr>
          <w:sz w:val="16"/>
        </w:rPr>
        <w:t xml:space="preserve"> </w:t>
      </w:r>
      <w:r w:rsidRPr="00B2703B">
        <w:rPr>
          <w:u w:val="single"/>
        </w:rPr>
        <w:t>that</w:t>
      </w:r>
      <w:r w:rsidRPr="00B2703B">
        <w:rPr>
          <w:sz w:val="16"/>
        </w:rPr>
        <w:t xml:space="preserve"> </w:t>
      </w:r>
      <w:r w:rsidRPr="00B2703B">
        <w:rPr>
          <w:u w:val="single"/>
        </w:rPr>
        <w:t>include foreign infiltration</w:t>
      </w:r>
      <w:r w:rsidRPr="00B2703B">
        <w:rPr>
          <w:sz w:val="16"/>
        </w:rPr>
        <w:t xml:space="preserve">, </w:t>
      </w:r>
      <w:r w:rsidRPr="00CE7E40">
        <w:rPr>
          <w:highlight w:val="green"/>
          <w:u w:val="single"/>
        </w:rPr>
        <w:t>a</w:t>
      </w:r>
      <w:r w:rsidRPr="00B2703B">
        <w:rPr>
          <w:sz w:val="16"/>
        </w:rPr>
        <w:t xml:space="preserve"> thinly veiled </w:t>
      </w:r>
      <w:r w:rsidRPr="00CE7E40">
        <w:rPr>
          <w:highlight w:val="green"/>
          <w:u w:val="single"/>
        </w:rPr>
        <w:t>terrorism reference</w:t>
      </w:r>
      <w:r w:rsidRPr="00B2703B">
        <w:rPr>
          <w:sz w:val="16"/>
        </w:rPr>
        <w:t xml:space="preserve">. And, no surprise to immigration critics, MAVNI eventually enrolled low-skilled workers like cooks, drivers and mechanics. The whereabouts of some MAVNI participants are unknown; the Defense Department won’t answer questions about their possible location, and the program is not processing new applications. Retired U.S. Army General Jack Keane, who contributed to an exclusive Fox News story, said that ISIS depends on migration as a way to carry out terrorism in Europe, and without proper vetting will do more of the same domestically. U.S. Rep. </w:t>
      </w:r>
      <w:r w:rsidRPr="00B2703B">
        <w:rPr>
          <w:u w:val="single"/>
        </w:rPr>
        <w:t>Steve Russell</w:t>
      </w:r>
      <w:r w:rsidRPr="00B2703B">
        <w:rPr>
          <w:sz w:val="16"/>
        </w:rPr>
        <w:t xml:space="preserve"> (R-Okla.), also a retired Army officer who sits on the House Armed Services military personnel subcommittee, </w:t>
      </w:r>
      <w:r w:rsidRPr="00B2703B">
        <w:rPr>
          <w:u w:val="single"/>
        </w:rPr>
        <w:t>said that MAVNI is “</w:t>
      </w:r>
      <w:r w:rsidRPr="00B2703B">
        <w:rPr>
          <w:b/>
          <w:u w:val="single"/>
        </w:rPr>
        <w:t>replete with problems</w:t>
      </w:r>
      <w:r w:rsidRPr="00B2703B">
        <w:rPr>
          <w:u w:val="single"/>
        </w:rPr>
        <w:t>.”</w:t>
      </w:r>
      <w:r w:rsidRPr="00B2703B">
        <w:rPr>
          <w:sz w:val="16"/>
        </w:rPr>
        <w:t xml:space="preserve"> MAVNI is the latest example of how expanded immigration puts Americans second. Since the 1965 Immigration and Nationality Act, the common denominator in immigration legislation is more — more amnesties, more employment-based visas, more refugees, and more immigrant entitlements. More immigration displaces U.S. workers, and the MAVNI cooks, drivers and mechanics that took jobs Americans would have done are good examples of that. And, more immigration compromises national security. Less immigration, unpopular on Capitol Hill but in Americans’ eyes a priority, is long overdue.</w:t>
      </w:r>
    </w:p>
    <w:p w:rsidR="0068604F" w:rsidRPr="00B2703B" w:rsidRDefault="0068604F" w:rsidP="0068604F"/>
    <w:p w:rsidR="0068604F" w:rsidRPr="0068604F" w:rsidRDefault="0068604F" w:rsidP="0068604F"/>
    <w:sectPr w:rsidR="0068604F" w:rsidRPr="00686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80329F"/>
    <w:multiLevelType w:val="hybridMultilevel"/>
    <w:tmpl w:val="95464588"/>
    <w:lvl w:ilvl="0" w:tplc="0A20B86C">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8604F"/>
    <w:rsid w:val="000139A3"/>
    <w:rsid w:val="00100833"/>
    <w:rsid w:val="00104529"/>
    <w:rsid w:val="00105942"/>
    <w:rsid w:val="00107396"/>
    <w:rsid w:val="00144A4C"/>
    <w:rsid w:val="00176AB0"/>
    <w:rsid w:val="00177B7D"/>
    <w:rsid w:val="0018322D"/>
    <w:rsid w:val="001A6990"/>
    <w:rsid w:val="001B5776"/>
    <w:rsid w:val="001C6BBB"/>
    <w:rsid w:val="001E527A"/>
    <w:rsid w:val="001F78CE"/>
    <w:rsid w:val="00251FC7"/>
    <w:rsid w:val="002855A7"/>
    <w:rsid w:val="00293330"/>
    <w:rsid w:val="002B146A"/>
    <w:rsid w:val="002B5E17"/>
    <w:rsid w:val="00315690"/>
    <w:rsid w:val="00316B75"/>
    <w:rsid w:val="00325646"/>
    <w:rsid w:val="003460F2"/>
    <w:rsid w:val="0038158C"/>
    <w:rsid w:val="003902BA"/>
    <w:rsid w:val="003A09E2"/>
    <w:rsid w:val="00407037"/>
    <w:rsid w:val="004561D6"/>
    <w:rsid w:val="004605D6"/>
    <w:rsid w:val="004C60E8"/>
    <w:rsid w:val="004E3579"/>
    <w:rsid w:val="004E728B"/>
    <w:rsid w:val="004F39E0"/>
    <w:rsid w:val="00537BD5"/>
    <w:rsid w:val="0057268A"/>
    <w:rsid w:val="005D2912"/>
    <w:rsid w:val="006065BD"/>
    <w:rsid w:val="00645FA9"/>
    <w:rsid w:val="00647866"/>
    <w:rsid w:val="00665003"/>
    <w:rsid w:val="00677E42"/>
    <w:rsid w:val="0068604F"/>
    <w:rsid w:val="006A2AD0"/>
    <w:rsid w:val="006C2375"/>
    <w:rsid w:val="006D4ECC"/>
    <w:rsid w:val="00722258"/>
    <w:rsid w:val="007243E5"/>
    <w:rsid w:val="00766EA0"/>
    <w:rsid w:val="007A2226"/>
    <w:rsid w:val="007F5B66"/>
    <w:rsid w:val="00823A1C"/>
    <w:rsid w:val="00834A72"/>
    <w:rsid w:val="00845B9D"/>
    <w:rsid w:val="00860984"/>
    <w:rsid w:val="0088140E"/>
    <w:rsid w:val="008B3ECB"/>
    <w:rsid w:val="008B4E85"/>
    <w:rsid w:val="008C1B2E"/>
    <w:rsid w:val="0091627E"/>
    <w:rsid w:val="0097032B"/>
    <w:rsid w:val="009D2EAD"/>
    <w:rsid w:val="009D54B2"/>
    <w:rsid w:val="009E1922"/>
    <w:rsid w:val="009F7ED2"/>
    <w:rsid w:val="00A93661"/>
    <w:rsid w:val="00A95652"/>
    <w:rsid w:val="00AC0AB8"/>
    <w:rsid w:val="00AD6414"/>
    <w:rsid w:val="00B33C6D"/>
    <w:rsid w:val="00B4508F"/>
    <w:rsid w:val="00B55AD5"/>
    <w:rsid w:val="00B765FB"/>
    <w:rsid w:val="00B8057C"/>
    <w:rsid w:val="00BD6238"/>
    <w:rsid w:val="00BF593B"/>
    <w:rsid w:val="00BF773A"/>
    <w:rsid w:val="00BF7E81"/>
    <w:rsid w:val="00C04466"/>
    <w:rsid w:val="00C13773"/>
    <w:rsid w:val="00C17CC8"/>
    <w:rsid w:val="00C76B58"/>
    <w:rsid w:val="00C83417"/>
    <w:rsid w:val="00C9604F"/>
    <w:rsid w:val="00CA19AA"/>
    <w:rsid w:val="00CC5298"/>
    <w:rsid w:val="00CD736E"/>
    <w:rsid w:val="00CD798D"/>
    <w:rsid w:val="00CE161E"/>
    <w:rsid w:val="00CE7E40"/>
    <w:rsid w:val="00CF59A8"/>
    <w:rsid w:val="00D12228"/>
    <w:rsid w:val="00D325A9"/>
    <w:rsid w:val="00D36A8A"/>
    <w:rsid w:val="00D61409"/>
    <w:rsid w:val="00D6691E"/>
    <w:rsid w:val="00D71170"/>
    <w:rsid w:val="00D7199E"/>
    <w:rsid w:val="00DA1C92"/>
    <w:rsid w:val="00DA25D4"/>
    <w:rsid w:val="00DA6538"/>
    <w:rsid w:val="00DC7CBB"/>
    <w:rsid w:val="00DF167D"/>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15FA"/>
  <w15:chartTrackingRefBased/>
  <w15:docId w15:val="{289BF361-843C-40B5-A034-24B147998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F167D"/>
    <w:rPr>
      <w:rFonts w:ascii="Times New Roman" w:hAnsi="Times New Roman" w:cs="Times New Roman"/>
    </w:rPr>
  </w:style>
  <w:style w:type="paragraph" w:styleId="Heading1">
    <w:name w:val="heading 1"/>
    <w:aliases w:val="Pocket"/>
    <w:basedOn w:val="Normal"/>
    <w:next w:val="Normal"/>
    <w:link w:val="Heading1Char"/>
    <w:qFormat/>
    <w:rsid w:val="00DF16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F16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F16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unhideWhenUsed/>
    <w:qFormat/>
    <w:rsid w:val="00DF16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F16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167D"/>
  </w:style>
  <w:style w:type="character" w:customStyle="1" w:styleId="Heading1Char">
    <w:name w:val="Heading 1 Char"/>
    <w:aliases w:val="Pocket Char"/>
    <w:basedOn w:val="DefaultParagraphFont"/>
    <w:link w:val="Heading1"/>
    <w:rsid w:val="00DF167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F167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F167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DF167D"/>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DF167D"/>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F167D"/>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8.,Bo"/>
    <w:basedOn w:val="DefaultParagraphFont"/>
    <w:uiPriority w:val="6"/>
    <w:qFormat/>
    <w:rsid w:val="00DF167D"/>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Char Char1,Tags v 2 Char1,Heading 1 Char1,Pocket Char1,TAG "/>
    <w:basedOn w:val="DefaultParagraphFont"/>
    <w:uiPriority w:val="99"/>
    <w:unhideWhenUsed/>
    <w:rsid w:val="00DF167D"/>
    <w:rPr>
      <w:color w:val="auto"/>
      <w:u w:val="none"/>
    </w:rPr>
  </w:style>
  <w:style w:type="character" w:styleId="FollowedHyperlink">
    <w:name w:val="FollowedHyperlink"/>
    <w:basedOn w:val="DefaultParagraphFont"/>
    <w:uiPriority w:val="99"/>
    <w:semiHidden/>
    <w:unhideWhenUsed/>
    <w:rsid w:val="00DF167D"/>
    <w:rPr>
      <w:color w:val="auto"/>
      <w:u w:val="none"/>
    </w:rPr>
  </w:style>
  <w:style w:type="paragraph" w:customStyle="1" w:styleId="textbold">
    <w:name w:val="text bold"/>
    <w:basedOn w:val="Normal"/>
    <w:link w:val="Emphasis"/>
    <w:uiPriority w:val="7"/>
    <w:qFormat/>
    <w:rsid w:val="0068604F"/>
    <w:pPr>
      <w:ind w:left="720"/>
      <w:jc w:val="both"/>
    </w:pPr>
    <w:rPr>
      <w:b/>
      <w:iCs/>
      <w:u w:val="single"/>
    </w:rPr>
  </w:style>
  <w:style w:type="paragraph" w:styleId="ListParagraph">
    <w:name w:val="List Paragraph"/>
    <w:basedOn w:val="Normal"/>
    <w:uiPriority w:val="34"/>
    <w:qFormat/>
    <w:rsid w:val="00C04466"/>
    <w:pPr>
      <w:ind w:left="720"/>
      <w:contextualSpacing/>
    </w:pPr>
  </w:style>
  <w:style w:type="paragraph" w:styleId="NormalWeb">
    <w:name w:val="Normal (Web)"/>
    <w:basedOn w:val="Normal"/>
    <w:uiPriority w:val="99"/>
    <w:unhideWhenUsed/>
    <w:rsid w:val="0088140E"/>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88140E"/>
    <w:rPr>
      <w:b/>
      <w:bCs/>
    </w:rPr>
  </w:style>
  <w:style w:type="paragraph" w:customStyle="1" w:styleId="CiteSpacing">
    <w:name w:val="Cite Spacing"/>
    <w:basedOn w:val="Normal"/>
    <w:uiPriority w:val="4"/>
    <w:qFormat/>
    <w:rsid w:val="00CE7E40"/>
    <w:pPr>
      <w:spacing w:before="60" w:after="60"/>
    </w:pPr>
  </w:style>
  <w:style w:type="character" w:styleId="IntenseEmphasis">
    <w:name w:val="Intense Emphasis"/>
    <w:aliases w:val="Heading 3 Char Char Char1,9.5 pt,Heading 3 Char1 Char Char Char,9.5 ,Title Cha,Cites and Cards Char1,Bold Underlined Char1"/>
    <w:basedOn w:val="DefaultParagraphFont"/>
    <w:uiPriority w:val="6"/>
    <w:qFormat/>
    <w:rsid w:val="00DF167D"/>
    <w:rPr>
      <w:b w:val="0"/>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7/09/15/us/fast-track-to-citizenship-is-cut-off-for-some-military-recruits.html" TargetMode="External"/><Relationship Id="rId18" Type="http://schemas.openxmlformats.org/officeDocument/2006/relationships/hyperlink" Target="https://www.speaker.gov/general/time-now-rebuild-military" TargetMode="External"/><Relationship Id="rId26" Type="http://schemas.openxmlformats.org/officeDocument/2006/relationships/hyperlink" Target="https://research.newamericaneconomy.org/report/outside-the-wire-how-barring-the-daca-eligible-population-from-enlisting-weakens-our-military/" TargetMode="External"/><Relationship Id="rId39" Type="http://schemas.openxmlformats.org/officeDocument/2006/relationships/hyperlink" Target="http://www.businessinsider.com/us-military-war-for-talent-struggle-to-attract-immigrants-2018-3" TargetMode="External"/><Relationship Id="rId21" Type="http://schemas.openxmlformats.org/officeDocument/2006/relationships/hyperlink" Target="https://www.indiaabroad.com/us_affairs/trump-leaves-indian-nationals-in-u-s-army-in-immigration/article_5de99650-d6f8-11e7-9adb-731f58fb4a9e.html" TargetMode="External"/><Relationship Id="rId34" Type="http://schemas.openxmlformats.org/officeDocument/2006/relationships/hyperlink" Target="http://www.npc.gov.cn/npc/flsyywd/flwd/2002-04/19/content_293310.htm" TargetMode="External"/><Relationship Id="rId42" Type="http://schemas.openxmlformats.org/officeDocument/2006/relationships/hyperlink" Target="http://thehill.com/blogs/congress-blog/politics/162393-dream-act-rewards-illegal-immigrants-for-law-breaking" TargetMode="External"/><Relationship Id="rId47" Type="http://schemas.openxmlformats.org/officeDocument/2006/relationships/hyperlink" Target="https://www.washingtonexaminer.com/opinion/aps-report-on-army-immigrant-discharges-looks-highly-misleading" TargetMode="External"/><Relationship Id="rId50" Type="http://schemas.openxmlformats.org/officeDocument/2006/relationships/hyperlink" Target="https://www.wsj.com/articles/the-myth-of-a-u-s-military-readiness-crisis-1470783221" TargetMode="External"/><Relationship Id="rId55" Type="http://schemas.openxmlformats.org/officeDocument/2006/relationships/hyperlink" Target="http://thehill.com/policy/cybersecurity/242280-isis-preps-for-cyber-war" TargetMode="External"/><Relationship Id="rId7" Type="http://schemas.openxmlformats.org/officeDocument/2006/relationships/hyperlink" Target="https://www.nbcnews.com/politics/donald-trump/mattis-out-loop-trump-doesn-t-listen-him-say-officials-n885796" TargetMode="External"/><Relationship Id="rId2" Type="http://schemas.openxmlformats.org/officeDocument/2006/relationships/numbering" Target="numbering.xml"/><Relationship Id="rId16" Type="http://schemas.openxmlformats.org/officeDocument/2006/relationships/hyperlink" Target="https://www.usatoday.com/story/news/politics/2017/09/07/trump-administration-struggles-fate-900-dreamers-serving-military/640637001/" TargetMode="External"/><Relationship Id="rId29" Type="http://schemas.openxmlformats.org/officeDocument/2006/relationships/hyperlink" Target="https://www.washingtonpost.com/news/checkpoint/wp/2017/06/26/the-pentagon-promised-citizenship-to-immigrants-who-served-now-it-might-help-deport-them/?utm_term=.c0aa206ece96" TargetMode="External"/><Relationship Id="rId11" Type="http://schemas.openxmlformats.org/officeDocument/2006/relationships/hyperlink" Target="https://www.scpr.org/news/2018/07/09/84579/u-s-army-is-discharging-immigrant-recruits-who-wer/" TargetMode="External"/><Relationship Id="rId24" Type="http://schemas.openxmlformats.org/officeDocument/2006/relationships/hyperlink" Target="https://www.economist.com/node/10849115" TargetMode="External"/><Relationship Id="rId32" Type="http://schemas.openxmlformats.org/officeDocument/2006/relationships/hyperlink" Target="https://www.washingtonpost.com/news/checkpoint/wp/2017/06/26/the-pentagon-promised-citizenship-to-immigrants-who-served-now-it-might-help-deport-them/?tid=a_inl&amp;utm_term=.3014a27becdf" TargetMode="External"/><Relationship Id="rId37" Type="http://schemas.openxmlformats.org/officeDocument/2006/relationships/hyperlink" Target="http://www.businessinsider.com/nato-general-russia-tensions-could-escalate-to-war-2015-2" TargetMode="External"/><Relationship Id="rId40" Type="http://schemas.openxmlformats.org/officeDocument/2006/relationships/hyperlink" Target="https://mic.com/articles/185400/army-reserve-green-card-ban-sends-chilling-message-to-immigrants-veterans-group-says" TargetMode="External"/><Relationship Id="rId45" Type="http://schemas.openxmlformats.org/officeDocument/2006/relationships/hyperlink" Target="https://www.npr.org/sections/thetwo-way/2018/02/08/584424541/mattis-dreamers-in-the-miliary-won-t-be-deported" TargetMode="External"/><Relationship Id="rId53" Type="http://schemas.openxmlformats.org/officeDocument/2006/relationships/hyperlink" Target="http://thehill.com/opinion/national-security/367839-immigration-reform-an-army-recruitment-opportunity"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file:///Users/rishabyeddula/Downloads/ida-d-4786.pdf" TargetMode="External"/><Relationship Id="rId4" Type="http://schemas.openxmlformats.org/officeDocument/2006/relationships/settings" Target="settings.xml"/><Relationship Id="rId9" Type="http://schemas.openxmlformats.org/officeDocument/2006/relationships/hyperlink" Target="https://www.marketwatch.com/story/us-navy-veteran-pass-the-dream-act-to-boost-military-recruitment-2017-11-09" TargetMode="External"/><Relationship Id="rId14" Type="http://schemas.openxmlformats.org/officeDocument/2006/relationships/hyperlink" Target="http://www.k-international.com/blog/translators-at-war/" TargetMode="External"/><Relationship Id="rId22" Type="http://schemas.openxmlformats.org/officeDocument/2006/relationships/hyperlink" Target="https://www.scpr.org/news/2018/07/09/84579/u-s-army-is-discharging-immigrant-recruits-who-wer/" TargetMode="External"/><Relationship Id="rId27" Type="http://schemas.openxmlformats.org/officeDocument/2006/relationships/hyperlink" Target="https://research.newamericaneconomy.org/report/outside-the-wire-how-barring-the-daca-eligible-population-from-enlisting-weakens-our-military/" TargetMode="External"/><Relationship Id="rId30" Type="http://schemas.openxmlformats.org/officeDocument/2006/relationships/hyperlink" Target="http://nashvillepublicradio.org/post/least-6-former-kurdish-refugees-face-deportation-amid-what-activists-describe-sweep" TargetMode="External"/><Relationship Id="rId35" Type="http://schemas.openxmlformats.org/officeDocument/2006/relationships/hyperlink" Target="https://www.washingtonpost.com/news/checkpoint/wp/2017/06/28/honor-our-contract-lawmakers-press-trump-not-to-deport-foreign-born-military-recruits/?utm_term=.32156596a807" TargetMode="External"/><Relationship Id="rId43" Type="http://schemas.openxmlformats.org/officeDocument/2006/relationships/hyperlink" Target="https://developmentthesis.files.wordpress.com/2014/04/66-1-drezner.pdf)" TargetMode="External"/><Relationship Id="rId48" Type="http://schemas.openxmlformats.org/officeDocument/2006/relationships/hyperlink" Target="https://www.npr.org/2017/07/11/536630223/citizenship-for-military-service-program-under-fire" TargetMode="External"/><Relationship Id="rId56" Type="http://schemas.openxmlformats.org/officeDocument/2006/relationships/hyperlink" Target="http://www.vvdailypress.com/opinion/20170804/pentagon-fears-immigrant-military-program-created-national-security-threat" TargetMode="External"/><Relationship Id="rId8" Type="http://schemas.openxmlformats.org/officeDocument/2006/relationships/hyperlink" Target="https://www.nbcnews.com/news/north-korea/cia-report-says-north-korea-won-t-denuclearize-might-open-n878201" TargetMode="External"/><Relationship Id="rId51" Type="http://schemas.openxmlformats.org/officeDocument/2006/relationships/hyperlink" Target="https://www.csis.org/analysis/state-military-readiness-there-crisis" TargetMode="External"/><Relationship Id="rId3" Type="http://schemas.openxmlformats.org/officeDocument/2006/relationships/styles" Target="styles.xml"/><Relationship Id="rId12" Type="http://schemas.openxmlformats.org/officeDocument/2006/relationships/hyperlink" Target="http://thehill.com/opinion/national-security/367839-immigration-reform-an-army-recruitment-opportunity" TargetMode="External"/><Relationship Id="rId17" Type="http://schemas.openxmlformats.org/officeDocument/2006/relationships/hyperlink" Target="https://www.miamiherald.com/latest-news/article161872933.html" TargetMode="External"/><Relationship Id="rId25" Type="http://schemas.openxmlformats.org/officeDocument/2006/relationships/hyperlink" Target="https://research.newamericaneconomy.org/report/outside-the-wire-how-barring-the-daca-eligible-population-from-enlisting-weakens-our-military/" TargetMode="External"/><Relationship Id="rId33" Type="http://schemas.openxmlformats.org/officeDocument/2006/relationships/hyperlink" Target="https://www.washingtonpost.com/news/checkpoint/wp/2017/06/28/honor-our-contract-lawmakers-press-trump-not-to-deport-foreign-born-military-recruits/?utm_term=.14ec62dbcca4" TargetMode="External"/><Relationship Id="rId38" Type="http://schemas.openxmlformats.org/officeDocument/2006/relationships/hyperlink" Target="https://www.npr.org/sections/thetwo-way/2018/02/08/584424541/mattis-dreamers-in-the-miliary-won-t-be-deported" TargetMode="External"/><Relationship Id="rId46" Type="http://schemas.openxmlformats.org/officeDocument/2006/relationships/hyperlink" Target="https://www.politico.com/story/2018/02/08/jim-mattis-military-dreamers-no-deportations-398991" TargetMode="External"/><Relationship Id="rId20" Type="http://schemas.openxmlformats.org/officeDocument/2006/relationships/hyperlink" Target="https://climateandsecurity.org/2016/03/24/how-the-u-s-militarys-not-waiting-to-find-out-if-climate-change-is-an-existential-risk/" TargetMode="External"/><Relationship Id="rId41" Type="http://schemas.openxmlformats.org/officeDocument/2006/relationships/hyperlink" Target="http://www.matthewkroenig.com/Kroenig_The%20Next%20Nuclear%20War.pdf" TargetMode="External"/><Relationship Id="rId54" Type="http://schemas.openxmlformats.org/officeDocument/2006/relationships/hyperlink" Target="http://www.foxnews.com/politics/2017/08/01/pentagon-investigators-find-security-risks-in-governments-immigrant-recruitment-program-infiltration-feared.html" TargetMode="External"/><Relationship Id="rId1" Type="http://schemas.openxmlformats.org/officeDocument/2006/relationships/customXml" Target="../customXml/item1.xml"/><Relationship Id="rId6" Type="http://schemas.openxmlformats.org/officeDocument/2006/relationships/hyperlink" Target="https://www.military.com/daily-news/2018/06/05/foreign-born-recruit-faces-deportation-despite-assurances-mattis.html" TargetMode="External"/><Relationship Id="rId15" Type="http://schemas.openxmlformats.org/officeDocument/2006/relationships/hyperlink" Target="http://www.matthewkroenig.com/Kroenig_The%20Next%20Nuclear%20War.pdf" TargetMode="External"/><Relationship Id="rId23" Type="http://schemas.openxmlformats.org/officeDocument/2006/relationships/hyperlink" Target="http://www.latimes.com/opinion/op-ed/la-oe-motomura-dream-act-20171207-story.html" TargetMode="External"/><Relationship Id="rId28" Type="http://schemas.openxmlformats.org/officeDocument/2006/relationships/hyperlink" Target="http://www.reallycoolblog.com/on-the-nature-of-science-and-technology-power/" TargetMode="External"/><Relationship Id="rId36" Type="http://schemas.openxmlformats.org/officeDocument/2006/relationships/hyperlink" Target="https://www.usatoday.com/story/tech/2018/05/25/russian-facebook-ads-sought-inflame-hispanic-tensions-after-trump-election/635066002/" TargetMode="External"/><Relationship Id="rId49" Type="http://schemas.openxmlformats.org/officeDocument/2006/relationships/hyperlink" Target="https://foreignpolicy.com/2017/11/22/americas-military-doesnt-have-enough-money-to-do-its-job/" TargetMode="External"/><Relationship Id="rId57" Type="http://schemas.openxmlformats.org/officeDocument/2006/relationships/fontTable" Target="fontTable.xml"/><Relationship Id="rId10" Type="http://schemas.openxmlformats.org/officeDocument/2006/relationships/hyperlink" Target="http://nationalinterest.org/blog/the-buzz/chinas-military-getting-stronger-could-leapfrog-over-america-23386" TargetMode="External"/><Relationship Id="rId31" Type="http://schemas.openxmlformats.org/officeDocument/2006/relationships/hyperlink" Target="https://www.washingtonpost.com/world/national-security/in-memo-trump-administration-weighs-expanding-the-expedited-deportation-powers-of-dhs/2017/07/14/ce5f16b4-68ba-11e7-9928-22d00a47778f_story.html?utm_term=.a1b8b0fe1be5" TargetMode="External"/><Relationship Id="rId44" Type="http://schemas.openxmlformats.org/officeDocument/2006/relationships/hyperlink" Target="http://granitegrok.com/blog/2017/09/dream-act-not-law" TargetMode="External"/><Relationship Id="rId52" Type="http://schemas.openxmlformats.org/officeDocument/2006/relationships/hyperlink" Target="https://www.military.com/daily-news/2018/04/15/recruits-bureaucratic-limbo-citizenship-program-suspende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1D0C9-375E-4240-AAA0-9E37DEDA9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38077</Words>
  <Characters>217043</Characters>
  <Application>Microsoft Office Word</Application>
  <DocSecurity>0</DocSecurity>
  <Lines>1808</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Abby Schirmer</dc:creator>
  <cp:keywords>5.1.1</cp:keywords>
  <dc:description/>
  <cp:lastModifiedBy>Ms. Abby Schirmer</cp:lastModifiedBy>
  <cp:revision>4</cp:revision>
  <dcterms:created xsi:type="dcterms:W3CDTF">2018-07-10T13:50:00Z</dcterms:created>
  <dcterms:modified xsi:type="dcterms:W3CDTF">2018-07-18T17:13:00Z</dcterms:modified>
</cp:coreProperties>
</file>