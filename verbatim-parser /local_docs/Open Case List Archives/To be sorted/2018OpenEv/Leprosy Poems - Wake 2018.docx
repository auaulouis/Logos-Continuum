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70D" w:rsidRPr="00701B06" w:rsidRDefault="009F070D" w:rsidP="009F070D">
      <w:pPr>
        <w:pStyle w:val="Heading2"/>
        <w:rPr>
          <w:rFonts w:asciiTheme="minorHAnsi" w:hAnsiTheme="minorHAnsi" w:cstheme="minorHAnsi"/>
        </w:rPr>
      </w:pPr>
      <w:r w:rsidRPr="00701B06">
        <w:rPr>
          <w:rFonts w:asciiTheme="minorHAnsi" w:hAnsiTheme="minorHAnsi" w:cstheme="minorHAnsi"/>
        </w:rPr>
        <w:t>Performance Material</w:t>
      </w:r>
    </w:p>
    <w:p w:rsidR="009F070D" w:rsidRPr="00701B06" w:rsidRDefault="009F070D" w:rsidP="009F070D">
      <w:pPr>
        <w:pStyle w:val="Heading3"/>
        <w:rPr>
          <w:rFonts w:asciiTheme="minorHAnsi" w:hAnsiTheme="minorHAnsi" w:cstheme="minorHAnsi"/>
        </w:rPr>
      </w:pPr>
      <w:r w:rsidRPr="00701B06">
        <w:rPr>
          <w:rFonts w:asciiTheme="minorHAnsi" w:hAnsiTheme="minorHAnsi" w:cstheme="minorHAnsi"/>
        </w:rPr>
        <w:lastRenderedPageBreak/>
        <w:t>Songs</w:t>
      </w:r>
    </w:p>
    <w:p w:rsidR="009F070D" w:rsidRPr="00701B06" w:rsidRDefault="009F070D" w:rsidP="009F070D">
      <w:pPr>
        <w:rPr>
          <w:rFonts w:asciiTheme="minorHAnsi" w:hAnsiTheme="minorHAnsi" w:cstheme="minorHAnsi"/>
          <w:color w:val="333333"/>
        </w:rPr>
      </w:pPr>
      <w:r w:rsidRPr="00701B06">
        <w:rPr>
          <w:rFonts w:asciiTheme="minorHAnsi" w:hAnsiTheme="minorHAnsi" w:cstheme="minorHAnsi"/>
          <w:color w:val="333333"/>
        </w:rPr>
        <w:t>“</w:t>
      </w:r>
      <w:proofErr w:type="spellStart"/>
      <w:r w:rsidRPr="00701B06">
        <w:rPr>
          <w:rFonts w:asciiTheme="minorHAnsi" w:hAnsiTheme="minorHAnsi" w:cstheme="minorHAnsi"/>
          <w:color w:val="333333"/>
        </w:rPr>
        <w:t>Atulegwu</w:t>
      </w:r>
      <w:proofErr w:type="spellEnd"/>
      <w:r w:rsidRPr="00701B06">
        <w:rPr>
          <w:rFonts w:asciiTheme="minorHAnsi" w:hAnsiTheme="minorHAnsi" w:cstheme="minorHAnsi"/>
          <w:color w:val="333333"/>
        </w:rPr>
        <w:t>” (song)</w:t>
      </w:r>
    </w:p>
    <w:p w:rsidR="009F070D" w:rsidRPr="00701B06" w:rsidRDefault="009F070D" w:rsidP="009F070D">
      <w:pPr>
        <w:rPr>
          <w:rFonts w:asciiTheme="minorHAnsi" w:hAnsiTheme="minorHAnsi" w:cstheme="minorHAnsi"/>
          <w:color w:val="333333"/>
        </w:rPr>
      </w:pPr>
      <w:proofErr w:type="spellStart"/>
      <w:r w:rsidRPr="00701B06">
        <w:rPr>
          <w:rFonts w:asciiTheme="minorHAnsi" w:hAnsiTheme="minorHAnsi" w:cstheme="minorHAnsi"/>
          <w:color w:val="333333"/>
        </w:rPr>
        <w:t>Umu</w:t>
      </w:r>
      <w:proofErr w:type="spellEnd"/>
      <w:r w:rsidRPr="00701B06">
        <w:rPr>
          <w:rFonts w:asciiTheme="minorHAnsi" w:hAnsiTheme="minorHAnsi" w:cstheme="minorHAnsi"/>
          <w:color w:val="333333"/>
        </w:rPr>
        <w:t xml:space="preserve"> </w:t>
      </w:r>
      <w:proofErr w:type="spellStart"/>
      <w:r w:rsidRPr="00701B06">
        <w:rPr>
          <w:rFonts w:asciiTheme="minorHAnsi" w:hAnsiTheme="minorHAnsi" w:cstheme="minorHAnsi"/>
          <w:color w:val="333333"/>
        </w:rPr>
        <w:t>gi</w:t>
      </w:r>
      <w:proofErr w:type="spellEnd"/>
      <w:r w:rsidRPr="00701B06">
        <w:rPr>
          <w:rFonts w:asciiTheme="minorHAnsi" w:hAnsiTheme="minorHAnsi" w:cstheme="minorHAnsi"/>
          <w:color w:val="333333"/>
        </w:rPr>
        <w:t xml:space="preserve"> </w:t>
      </w:r>
      <w:proofErr w:type="spellStart"/>
      <w:r w:rsidRPr="00701B06">
        <w:rPr>
          <w:rFonts w:asciiTheme="minorHAnsi" w:hAnsiTheme="minorHAnsi" w:cstheme="minorHAnsi"/>
          <w:color w:val="333333"/>
        </w:rPr>
        <w:t>emebiwo</w:t>
      </w:r>
      <w:proofErr w:type="spellEnd"/>
      <w:r w:rsidRPr="00701B06">
        <w:rPr>
          <w:rFonts w:asciiTheme="minorHAnsi" w:hAnsiTheme="minorHAnsi" w:cstheme="minorHAnsi"/>
          <w:color w:val="333333"/>
        </w:rPr>
        <w:t xml:space="preserve"> </w:t>
      </w:r>
      <w:proofErr w:type="spellStart"/>
      <w:r w:rsidRPr="00701B06">
        <w:rPr>
          <w:rFonts w:asciiTheme="minorHAnsi" w:hAnsiTheme="minorHAnsi" w:cstheme="minorHAnsi"/>
          <w:color w:val="333333"/>
        </w:rPr>
        <w:t>uwa</w:t>
      </w:r>
      <w:proofErr w:type="spellEnd"/>
      <w:r w:rsidRPr="00701B06">
        <w:rPr>
          <w:rFonts w:asciiTheme="minorHAnsi" w:hAnsiTheme="minorHAnsi" w:cstheme="minorHAnsi"/>
          <w:color w:val="333333"/>
        </w:rPr>
        <w:t xml:space="preserve"> </w:t>
      </w:r>
      <w:proofErr w:type="spellStart"/>
      <w:r w:rsidRPr="00701B06">
        <w:rPr>
          <w:rFonts w:asciiTheme="minorHAnsi" w:hAnsiTheme="minorHAnsi" w:cstheme="minorHAnsi"/>
          <w:color w:val="333333"/>
        </w:rPr>
        <w:t>gi</w:t>
      </w:r>
      <w:proofErr w:type="spellEnd"/>
      <w:r w:rsidRPr="00701B06">
        <w:rPr>
          <w:rFonts w:asciiTheme="minorHAnsi" w:hAnsiTheme="minorHAnsi" w:cstheme="minorHAnsi"/>
          <w:color w:val="333333"/>
        </w:rPr>
        <w:t xml:space="preserve"> (song)</w:t>
      </w:r>
    </w:p>
    <w:p w:rsidR="009F070D" w:rsidRPr="00701B06" w:rsidRDefault="009F070D" w:rsidP="009F070D">
      <w:pPr>
        <w:rPr>
          <w:rFonts w:asciiTheme="minorHAnsi" w:hAnsiTheme="minorHAnsi" w:cstheme="minorHAnsi"/>
          <w:iCs/>
          <w:color w:val="333333"/>
          <w:bdr w:val="none" w:sz="0" w:space="0" w:color="auto" w:frame="1"/>
        </w:rPr>
      </w:pPr>
      <w:r w:rsidRPr="00701B06">
        <w:rPr>
          <w:rFonts w:asciiTheme="minorHAnsi" w:hAnsiTheme="minorHAnsi" w:cstheme="minorHAnsi"/>
          <w:iCs/>
          <w:color w:val="333333"/>
          <w:bdr w:val="none" w:sz="0" w:space="0" w:color="auto" w:frame="1"/>
        </w:rPr>
        <w:t>Hopes of the Living Dead (play)</w:t>
      </w:r>
    </w:p>
    <w:p w:rsidR="009F070D" w:rsidRPr="00701B06" w:rsidRDefault="00701B06" w:rsidP="009F070D">
      <w:pPr>
        <w:rPr>
          <w:rStyle w:val="Hyperlink"/>
          <w:rFonts w:asciiTheme="minorHAnsi" w:hAnsiTheme="minorHAnsi" w:cstheme="minorHAnsi"/>
          <w:color w:val="CC3333"/>
          <w:sz w:val="23"/>
          <w:szCs w:val="23"/>
          <w:bdr w:val="none" w:sz="0" w:space="0" w:color="auto" w:frame="1"/>
        </w:rPr>
      </w:pPr>
      <w:hyperlink r:id="rId6" w:tgtFrame="_blank" w:history="1">
        <w:proofErr w:type="spellStart"/>
        <w:r w:rsidR="009F070D" w:rsidRPr="00701B06">
          <w:rPr>
            <w:rStyle w:val="Hyperlink"/>
            <w:rFonts w:asciiTheme="minorHAnsi" w:hAnsiTheme="minorHAnsi" w:cstheme="minorHAnsi"/>
            <w:color w:val="CC3333"/>
            <w:sz w:val="23"/>
            <w:szCs w:val="23"/>
            <w:bdr w:val="none" w:sz="0" w:space="0" w:color="auto" w:frame="1"/>
          </w:rPr>
          <w:t>Chukwu</w:t>
        </w:r>
        <w:proofErr w:type="spellEnd"/>
        <w:r w:rsidR="009F070D" w:rsidRPr="00701B06">
          <w:rPr>
            <w:rStyle w:val="Hyperlink"/>
            <w:rFonts w:asciiTheme="minorHAnsi" w:hAnsiTheme="minorHAnsi" w:cstheme="minorHAnsi"/>
            <w:color w:val="CC3333"/>
            <w:sz w:val="23"/>
            <w:szCs w:val="23"/>
            <w:bdr w:val="none" w:sz="0" w:space="0" w:color="auto" w:frame="1"/>
          </w:rPr>
          <w:t xml:space="preserve"> No Rue </w:t>
        </w:r>
        <w:proofErr w:type="spellStart"/>
        <w:r w:rsidR="009F070D" w:rsidRPr="00701B06">
          <w:rPr>
            <w:rStyle w:val="Hyperlink"/>
            <w:rFonts w:asciiTheme="minorHAnsi" w:hAnsiTheme="minorHAnsi" w:cstheme="minorHAnsi"/>
            <w:color w:val="CC3333"/>
            <w:sz w:val="23"/>
            <w:szCs w:val="23"/>
            <w:bdr w:val="none" w:sz="0" w:space="0" w:color="auto" w:frame="1"/>
          </w:rPr>
          <w:t>Ebigh</w:t>
        </w:r>
        <w:proofErr w:type="spellEnd"/>
        <w:r w:rsidR="009F070D" w:rsidRPr="00701B06">
          <w:rPr>
            <w:rStyle w:val="Hyperlink"/>
            <w:rFonts w:asciiTheme="minorHAnsi" w:hAnsiTheme="minorHAnsi" w:cstheme="minorHAnsi"/>
            <w:color w:val="CC3333"/>
            <w:sz w:val="23"/>
            <w:szCs w:val="23"/>
            <w:bdr w:val="none" w:sz="0" w:space="0" w:color="auto" w:frame="1"/>
          </w:rPr>
          <w:t xml:space="preserve">’ </w:t>
        </w:r>
        <w:proofErr w:type="spellStart"/>
        <w:r w:rsidR="009F070D" w:rsidRPr="00701B06">
          <w:rPr>
            <w:rStyle w:val="Hyperlink"/>
            <w:rFonts w:asciiTheme="minorHAnsi" w:hAnsiTheme="minorHAnsi" w:cstheme="minorHAnsi"/>
            <w:color w:val="CC3333"/>
            <w:sz w:val="23"/>
            <w:szCs w:val="23"/>
            <w:bdr w:val="none" w:sz="0" w:space="0" w:color="auto" w:frame="1"/>
          </w:rPr>
          <w:t>Ebi</w:t>
        </w:r>
        <w:proofErr w:type="spellEnd"/>
        <w:r w:rsidR="009F070D" w:rsidRPr="00701B06">
          <w:rPr>
            <w:rStyle w:val="Hyperlink"/>
            <w:rFonts w:asciiTheme="minorHAnsi" w:hAnsiTheme="minorHAnsi" w:cstheme="minorHAnsi"/>
            <w:color w:val="CC3333"/>
            <w:sz w:val="23"/>
            <w:szCs w:val="23"/>
            <w:bdr w:val="none" w:sz="0" w:space="0" w:color="auto" w:frame="1"/>
          </w:rPr>
          <w:t xml:space="preserve"> by </w:t>
        </w:r>
        <w:proofErr w:type="spellStart"/>
        <w:r w:rsidR="009F070D" w:rsidRPr="00701B06">
          <w:rPr>
            <w:rStyle w:val="Hyperlink"/>
            <w:rFonts w:asciiTheme="minorHAnsi" w:hAnsiTheme="minorHAnsi" w:cstheme="minorHAnsi"/>
            <w:color w:val="CC3333"/>
            <w:sz w:val="23"/>
            <w:szCs w:val="23"/>
            <w:bdr w:val="none" w:sz="0" w:space="0" w:color="auto" w:frame="1"/>
          </w:rPr>
          <w:t>Ikoli</w:t>
        </w:r>
        <w:proofErr w:type="spellEnd"/>
        <w:r w:rsidR="009F070D" w:rsidRPr="00701B06">
          <w:rPr>
            <w:rStyle w:val="Hyperlink"/>
            <w:rFonts w:asciiTheme="minorHAnsi" w:hAnsiTheme="minorHAnsi" w:cstheme="minorHAnsi"/>
            <w:color w:val="CC3333"/>
            <w:sz w:val="23"/>
            <w:szCs w:val="23"/>
            <w:bdr w:val="none" w:sz="0" w:space="0" w:color="auto" w:frame="1"/>
          </w:rPr>
          <w:t xml:space="preserve"> Harcourt-Whyte (notated by A.K. </w:t>
        </w:r>
        <w:proofErr w:type="spellStart"/>
        <w:r w:rsidR="009F070D" w:rsidRPr="00701B06">
          <w:rPr>
            <w:rStyle w:val="Hyperlink"/>
            <w:rFonts w:asciiTheme="minorHAnsi" w:hAnsiTheme="minorHAnsi" w:cstheme="minorHAnsi"/>
            <w:color w:val="CC3333"/>
            <w:sz w:val="23"/>
            <w:szCs w:val="23"/>
            <w:bdr w:val="none" w:sz="0" w:space="0" w:color="auto" w:frame="1"/>
          </w:rPr>
          <w:t>Achinuvu</w:t>
        </w:r>
        <w:proofErr w:type="spellEnd"/>
        <w:r w:rsidR="009F070D" w:rsidRPr="00701B06">
          <w:rPr>
            <w:rStyle w:val="Hyperlink"/>
            <w:rFonts w:asciiTheme="minorHAnsi" w:hAnsiTheme="minorHAnsi" w:cstheme="minorHAnsi"/>
            <w:color w:val="CC3333"/>
            <w:sz w:val="23"/>
            <w:szCs w:val="23"/>
            <w:bdr w:val="none" w:sz="0" w:space="0" w:color="auto" w:frame="1"/>
          </w:rPr>
          <w:t>)</w:t>
        </w:r>
      </w:hyperlink>
    </w:p>
    <w:p w:rsidR="009F070D" w:rsidRPr="00701B06" w:rsidRDefault="009F070D" w:rsidP="009F070D">
      <w:pPr>
        <w:pStyle w:val="Heading3"/>
        <w:rPr>
          <w:rFonts w:asciiTheme="minorHAnsi" w:hAnsiTheme="minorHAnsi" w:cstheme="minorHAnsi"/>
        </w:rPr>
      </w:pPr>
      <w:proofErr w:type="gramStart"/>
      <w:r w:rsidRPr="00701B06">
        <w:rPr>
          <w:rFonts w:asciiTheme="minorHAnsi" w:hAnsiTheme="minorHAnsi" w:cstheme="minorHAnsi"/>
        </w:rPr>
        <w:lastRenderedPageBreak/>
        <w:t>n-n-notes</w:t>
      </w:r>
      <w:proofErr w:type="gramEnd"/>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t xml:space="preserve">He Touched Me by Eileen </w:t>
      </w:r>
      <w:proofErr w:type="spellStart"/>
      <w:r w:rsidRPr="00701B06">
        <w:rPr>
          <w:rFonts w:asciiTheme="minorHAnsi" w:hAnsiTheme="minorHAnsi" w:cstheme="minorHAnsi"/>
        </w:rPr>
        <w:t>Manassian</w:t>
      </w:r>
      <w:proofErr w:type="spellEnd"/>
      <w:r w:rsidRPr="00701B06">
        <w:rPr>
          <w:rFonts w:asciiTheme="minorHAnsi" w:hAnsiTheme="minorHAnsi" w:cstheme="minorHAnsi"/>
        </w:rPr>
        <w:t xml:space="preserve"> </w:t>
      </w:r>
      <w:proofErr w:type="spellStart"/>
      <w:r w:rsidRPr="00701B06">
        <w:rPr>
          <w:rFonts w:asciiTheme="minorHAnsi" w:hAnsiTheme="minorHAnsi" w:cstheme="minorHAnsi"/>
        </w:rPr>
        <w:t>Ghali</w:t>
      </w:r>
      <w:proofErr w:type="spellEnd"/>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Do you know what it is like to be an untouchable? // Do you know how it corrodes your soul</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Marked bodies, untouchable by society and cast out, physically isolated</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Hated and seen as disgusting</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Could link to Queer theory, A-</w:t>
      </w:r>
      <w:proofErr w:type="spellStart"/>
      <w:r w:rsidRPr="00701B06">
        <w:rPr>
          <w:rFonts w:asciiTheme="minorHAnsi" w:hAnsiTheme="minorHAnsi" w:cstheme="minorHAnsi"/>
        </w:rPr>
        <w:t>Pess</w:t>
      </w:r>
      <w:proofErr w:type="spellEnd"/>
      <w:r w:rsidRPr="00701B06">
        <w:rPr>
          <w:rFonts w:asciiTheme="minorHAnsi" w:hAnsiTheme="minorHAnsi" w:cstheme="minorHAnsi"/>
        </w:rPr>
        <w:t>/Anti-blackness</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I tell you, you die a thousand deaths</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Theories of overkill and gratuitous violence (whichever way you want to spin it)</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It doesn’t help that you have to scream//“Unclean, Unclean” everywhere you go</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Links to Queer theory specifically HIV/AIDS</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Links to the Warren card that blackness can be washed off</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 xml:space="preserve">Links to Gender K, sexually promiscuous women/prostitutes </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 xml:space="preserve">It doesn’t help that daily you have to find your food//Left behind an agreed upon boulder </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This is the work of the state, all the welfare, charity is the food left behind an agreed upon boulder</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The idea that this is a good thing when the leper remains outside and only fit to have the cast offs</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Structured form of charity to make the state or people feel good about themselves</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It doesn’t help when you taste the bread//Your wife has baked with loving hands//Knowing that the salt of her tears is mixed in the dough//That nourishes your rotting body</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Even the ones who “love you” pity you and cry tears, lack of acceptance</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Ravage your mind…for she has become untouchable to you</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 xml:space="preserve">The </w:t>
      </w:r>
      <w:proofErr w:type="spellStart"/>
      <w:r w:rsidRPr="00701B06">
        <w:rPr>
          <w:rFonts w:asciiTheme="minorHAnsi" w:hAnsiTheme="minorHAnsi" w:cstheme="minorHAnsi"/>
        </w:rPr>
        <w:t>untouchableness</w:t>
      </w:r>
      <w:proofErr w:type="spellEnd"/>
      <w:r w:rsidRPr="00701B06">
        <w:rPr>
          <w:rFonts w:asciiTheme="minorHAnsi" w:hAnsiTheme="minorHAnsi" w:cstheme="minorHAnsi"/>
        </w:rPr>
        <w:t xml:space="preserve"> has been so firmly ingrained it goes both ways</w:t>
      </w:r>
    </w:p>
    <w:p w:rsidR="009F070D" w:rsidRPr="00701B06" w:rsidRDefault="009F070D" w:rsidP="009F070D">
      <w:pPr>
        <w:pStyle w:val="ListParagraph"/>
        <w:numPr>
          <w:ilvl w:val="2"/>
          <w:numId w:val="12"/>
        </w:numPr>
        <w:rPr>
          <w:rFonts w:asciiTheme="minorHAnsi" w:hAnsiTheme="minorHAnsi" w:cstheme="minorHAnsi"/>
        </w:rPr>
      </w:pPr>
      <w:r w:rsidRPr="00701B06">
        <w:rPr>
          <w:rFonts w:asciiTheme="minorHAnsi" w:hAnsiTheme="minorHAnsi" w:cstheme="minorHAnsi"/>
        </w:rPr>
        <w:t>You can’t touch her and she can’t touch you</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 xml:space="preserve">And then you hear of a Healer//A Nazarene//A carpenter turned preacher//Who mingles with prostitutes//With tax collectors </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These can link to various reason why these people are outcasts and marked in the same way as lepers</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 xml:space="preserve"> “Lord, if you are willing…..you can make me clean.”</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 xml:space="preserve">Whoever the </w:t>
      </w:r>
      <w:proofErr w:type="spellStart"/>
      <w:r w:rsidRPr="00701B06">
        <w:rPr>
          <w:rFonts w:asciiTheme="minorHAnsi" w:hAnsiTheme="minorHAnsi" w:cstheme="minorHAnsi"/>
        </w:rPr>
        <w:t>aff</w:t>
      </w:r>
      <w:proofErr w:type="spellEnd"/>
      <w:r w:rsidRPr="00701B06">
        <w:rPr>
          <w:rFonts w:asciiTheme="minorHAnsi" w:hAnsiTheme="minorHAnsi" w:cstheme="minorHAnsi"/>
        </w:rPr>
        <w:t xml:space="preserve"> or the institution you’re K-</w:t>
      </w:r>
      <w:proofErr w:type="spellStart"/>
      <w:r w:rsidRPr="00701B06">
        <w:rPr>
          <w:rFonts w:asciiTheme="minorHAnsi" w:hAnsiTheme="minorHAnsi" w:cstheme="minorHAnsi"/>
        </w:rPr>
        <w:t>ing</w:t>
      </w:r>
      <w:proofErr w:type="spellEnd"/>
      <w:r w:rsidRPr="00701B06">
        <w:rPr>
          <w:rFonts w:asciiTheme="minorHAnsi" w:hAnsiTheme="minorHAnsi" w:cstheme="minorHAnsi"/>
        </w:rPr>
        <w:t xml:space="preserve"> is the “Lord”</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Thinks can be made clean by the Lord</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 xml:space="preserve">His hand was on MY shoulder || A touch of </w:t>
      </w:r>
      <w:proofErr w:type="gramStart"/>
      <w:r w:rsidRPr="00701B06">
        <w:rPr>
          <w:rFonts w:asciiTheme="minorHAnsi" w:hAnsiTheme="minorHAnsi" w:cstheme="minorHAnsi"/>
        </w:rPr>
        <w:t>love  |</w:t>
      </w:r>
      <w:proofErr w:type="gramEnd"/>
      <w:r w:rsidRPr="00701B06">
        <w:rPr>
          <w:rFonts w:asciiTheme="minorHAnsi" w:hAnsiTheme="minorHAnsi" w:cstheme="minorHAnsi"/>
        </w:rPr>
        <w:t xml:space="preserve">| A touch of healing || “I am willing, be clean.” || Were enough to heal my soul || </w:t>
      </w:r>
      <w:proofErr w:type="gramStart"/>
      <w:r w:rsidRPr="00701B06">
        <w:rPr>
          <w:rFonts w:asciiTheme="minorHAnsi" w:hAnsiTheme="minorHAnsi" w:cstheme="minorHAnsi"/>
        </w:rPr>
        <w:t>What</w:t>
      </w:r>
      <w:proofErr w:type="gramEnd"/>
      <w:r w:rsidRPr="00701B06">
        <w:rPr>
          <w:rFonts w:asciiTheme="minorHAnsi" w:hAnsiTheme="minorHAnsi" w:cstheme="minorHAnsi"/>
        </w:rPr>
        <w:t xml:space="preserve"> more could I ask for?</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 xml:space="preserve">The interaction and “love” is all associated with the charity </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Belief that they are satisfied (think about ontological terror where people are talking about how speakers say it’s all getting better and it’s good now, but it’s not)</w:t>
      </w:r>
    </w:p>
    <w:p w:rsidR="009F070D" w:rsidRPr="00701B06" w:rsidRDefault="009F070D" w:rsidP="009F070D">
      <w:pPr>
        <w:pStyle w:val="ListParagraph"/>
        <w:numPr>
          <w:ilvl w:val="0"/>
          <w:numId w:val="12"/>
        </w:numPr>
        <w:rPr>
          <w:rFonts w:asciiTheme="minorHAnsi" w:hAnsiTheme="minorHAnsi" w:cstheme="minorHAnsi"/>
        </w:rPr>
      </w:pPr>
      <w:r w:rsidRPr="00701B06">
        <w:rPr>
          <w:rFonts w:asciiTheme="minorHAnsi" w:hAnsiTheme="minorHAnsi" w:cstheme="minorHAnsi"/>
        </w:rPr>
        <w:t>Whole…body and soul</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Wholeness, incompleteness the whole human, or whole people how certain people are seen as less than</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Come on do I have do the work</w:t>
      </w:r>
    </w:p>
    <w:p w:rsidR="009F070D" w:rsidRPr="00701B06" w:rsidRDefault="009F070D" w:rsidP="009F070D">
      <w:pPr>
        <w:pStyle w:val="ListParagraph"/>
        <w:numPr>
          <w:ilvl w:val="1"/>
          <w:numId w:val="12"/>
        </w:numPr>
        <w:rPr>
          <w:rFonts w:asciiTheme="minorHAnsi" w:hAnsiTheme="minorHAnsi" w:cstheme="minorHAnsi"/>
        </w:rPr>
      </w:pPr>
      <w:r w:rsidRPr="00701B06">
        <w:rPr>
          <w:rFonts w:asciiTheme="minorHAnsi" w:hAnsiTheme="minorHAnsi" w:cstheme="minorHAnsi"/>
        </w:rPr>
        <w:t xml:space="preserve">Don’t get me started on the soul ;) </w:t>
      </w:r>
    </w:p>
    <w:p w:rsidR="009F070D" w:rsidRPr="00701B06" w:rsidRDefault="009F070D" w:rsidP="009F070D">
      <w:pPr>
        <w:rPr>
          <w:rFonts w:asciiTheme="minorHAnsi" w:hAnsiTheme="minorHAnsi" w:cstheme="minorHAnsi"/>
        </w:rPr>
      </w:pPr>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lastRenderedPageBreak/>
        <w:t>A New Life Awaits by Sam Temple</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 speaker is someone waiting at an intersection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It starts out with a beggar being rejected by the speaker who has “no time for compassion for those who are unwilling to work”</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 xml:space="preserve">Then says that the people on the streets with no </w:t>
      </w:r>
      <w:proofErr w:type="spellStart"/>
      <w:r w:rsidRPr="00701B06">
        <w:rPr>
          <w:rFonts w:asciiTheme="minorHAnsi" w:hAnsiTheme="minorHAnsi" w:cstheme="minorHAnsi"/>
        </w:rPr>
        <w:t>mortages</w:t>
      </w:r>
      <w:proofErr w:type="spellEnd"/>
      <w:r w:rsidRPr="00701B06">
        <w:rPr>
          <w:rFonts w:asciiTheme="minorHAnsi" w:hAnsiTheme="minorHAnsi" w:cstheme="minorHAnsi"/>
        </w:rPr>
        <w:t xml:space="preserve"> to pay, not stuck climbing the ladder are the real ones who are oppressed </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 speaker considers getting out of his car, but in the end drives away laughing</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 xml:space="preserve">The poem can be used as a </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K of Capitalism, how lepers are seen as disease, lazy and unwilling to work, deserving of their place</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How lepers are at the bottom of society, excluded from it, and somehow “freed” from it while still being dependent on its “charity”</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we stopped funding institutions so the streets filled up</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we stopped caring for our brothers and the prisons filled up</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 xml:space="preserve">those two lines can also function as </w:t>
      </w:r>
      <w:proofErr w:type="spellStart"/>
      <w:r w:rsidRPr="00701B06">
        <w:rPr>
          <w:rFonts w:asciiTheme="minorHAnsi" w:hAnsiTheme="minorHAnsi" w:cstheme="minorHAnsi"/>
        </w:rPr>
        <w:t>kritiks</w:t>
      </w:r>
      <w:proofErr w:type="spellEnd"/>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t>The Inventory Song by Roger Turner</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“Head and Shoulders, knees and toes//That's the way the story goes”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Leprosy lose fingers/toes, then limbs and so on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“Here is something no one knows//To lepers...it's important”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Ableism links here to not having limbs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Also idea of body as property something to take stock of, borderline objectification (whatever you want to do with that)</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“It's the inventory song//I've got four fingers and six toes//I guess I'll put some gloves on”</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How we cover up the harms and things that are missing with gloves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That it’s acceptable as long as it’s out of sight out of mind</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 inventory song is neat//It teaches them, they need two feet//Or they can't walk down the street”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Allowed to be seen and have access to public space - BUTLER</w:t>
      </w:r>
    </w:p>
    <w:p w:rsidR="009F070D" w:rsidRPr="00701B06" w:rsidRDefault="009F070D" w:rsidP="009F070D">
      <w:pPr>
        <w:rPr>
          <w:rFonts w:asciiTheme="minorHAnsi" w:hAnsiTheme="minorHAnsi" w:cstheme="minorHAnsi"/>
        </w:rPr>
      </w:pPr>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t>Leprosy by Andrew Jun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“My sympathy depleted//My friendships deleted//I have been defeated//By truths that hit so hard”</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 xml:space="preserve">Living in a world without sympathy or friendships – could probably link to the cap K and the truth in this context is the </w:t>
      </w:r>
      <w:proofErr w:type="spellStart"/>
      <w:r w:rsidRPr="00701B06">
        <w:rPr>
          <w:rFonts w:asciiTheme="minorHAnsi" w:hAnsiTheme="minorHAnsi" w:cstheme="minorHAnsi"/>
        </w:rPr>
        <w:t>kritik</w:t>
      </w:r>
      <w:proofErr w:type="spellEnd"/>
      <w:r w:rsidRPr="00701B06">
        <w:rPr>
          <w:rFonts w:asciiTheme="minorHAnsi" w:hAnsiTheme="minorHAnsi" w:cstheme="minorHAnsi"/>
        </w:rPr>
        <w:t xml:space="preserve"> where civil society and the lies of the other team are exposed </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“I guess a three-armed mutant//Has no need for a right hand man//Until his leprosy riddled hands rot off”</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How even before certain bodies were oppressed they were always posited as mutants and aberrations of nature</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“But his leper limbs had been pretty useless for a while”</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Probably looking at how we’ve become numb to certain types of violence which makes our calls to action ineffective</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lastRenderedPageBreak/>
        <w:t>“He had to do a biopsy on his life//After the inaccurate results of the smear test//He took antibiotics to rid himself of the bacteria//But that didn't heal the nerve damage”</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The K of a scientific approach to movements to solve and how they fail to actually solve the libidinal (nerve-feelings-sensations) investments in pain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“So he took steroids//Transforming the leper into an ogre//With no semblance of humanity”</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“He eats that first//Their pity is a delicacy”</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Consumption of pity which is the only thing that is received makes them more monstrous because they’re cannibals eating humans (HUMANISM links)</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“Their disgust tastes sour”</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Consumption of disgust only thing that received makes them more monstrous because they’re cannibals eating humans</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“Their kids come out defected//With an intense, deep-seeded hatred for three-armed mutants//And lepers and ogres look exactly the same//To those of another species”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Infects the community</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Humanism shit</w:t>
      </w:r>
    </w:p>
    <w:p w:rsidR="009F070D" w:rsidRPr="00701B06" w:rsidRDefault="009F070D" w:rsidP="009F070D">
      <w:pPr>
        <w:rPr>
          <w:rFonts w:asciiTheme="minorHAnsi" w:hAnsiTheme="minorHAnsi" w:cstheme="minorHAnsi"/>
        </w:rPr>
      </w:pPr>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t xml:space="preserve">A Girl Called </w:t>
      </w:r>
      <w:proofErr w:type="spellStart"/>
      <w:r w:rsidRPr="00701B06">
        <w:rPr>
          <w:rFonts w:asciiTheme="minorHAnsi" w:hAnsiTheme="minorHAnsi" w:cstheme="minorHAnsi"/>
        </w:rPr>
        <w:t>Tomrrow</w:t>
      </w:r>
      <w:proofErr w:type="spellEnd"/>
      <w:r w:rsidRPr="00701B06">
        <w:rPr>
          <w:rFonts w:asciiTheme="minorHAnsi" w:hAnsiTheme="minorHAnsi" w:cstheme="minorHAnsi"/>
        </w:rPr>
        <w:t xml:space="preserve"> by JJ Hutton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 xml:space="preserve"> “She said her new scars were scabbing.”</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This could be construed as the idea of the political economy becoming better</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“I told her I'd eat her leprosy.”</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Consumption of pain</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To become one with it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Believed to become infected themselves by eating leprosy so this is the moment of “infection”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 xml:space="preserve"> “I would pick her scabs with shards of glass.”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Shards of glass can be interpreted as broken promises or dreams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Extrapolating from the above conception this could be used to say that the idea that the political economy becoming better needs to be picked away to fully reveal the wounds beneath that have not healed</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This could be construed as coming into contact with leprosy (in the full metaphorical context of the word) breaks something (a dream or a promise made by USA to ____ people) and that those wounds and the harms on those bodies could be revealed by using those broken dreams to pick away at the image of the leper itself</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 xml:space="preserve"> “You will become my </w:t>
      </w:r>
      <w:proofErr w:type="spellStart"/>
      <w:r w:rsidRPr="00701B06">
        <w:rPr>
          <w:rFonts w:asciiTheme="minorHAnsi" w:hAnsiTheme="minorHAnsi" w:cstheme="minorHAnsi"/>
        </w:rPr>
        <w:t>Everyday</w:t>
      </w:r>
      <w:proofErr w:type="spellEnd"/>
      <w:r w:rsidRPr="00701B06">
        <w:rPr>
          <w:rFonts w:asciiTheme="minorHAnsi" w:hAnsiTheme="minorHAnsi" w:cstheme="minorHAnsi"/>
        </w:rPr>
        <w: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Embrace of Leprosy</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Could be read with the political works by promising tomorrow things will be fixed or changed, but this is a promise towards today/everyday</w:t>
      </w:r>
    </w:p>
    <w:p w:rsidR="009F070D" w:rsidRPr="00701B06" w:rsidRDefault="009F070D" w:rsidP="009F070D">
      <w:pPr>
        <w:rPr>
          <w:rFonts w:asciiTheme="minorHAnsi" w:hAnsiTheme="minorHAnsi" w:cstheme="minorHAnsi"/>
        </w:rPr>
      </w:pPr>
    </w:p>
    <w:p w:rsidR="009F070D" w:rsidRPr="00701B06" w:rsidRDefault="009F070D" w:rsidP="009F070D">
      <w:pPr>
        <w:pStyle w:val="Heading4"/>
        <w:rPr>
          <w:rFonts w:asciiTheme="minorHAnsi" w:hAnsiTheme="minorHAnsi" w:cstheme="minorHAnsi"/>
        </w:rPr>
      </w:pPr>
      <w:r w:rsidRPr="00701B06">
        <w:rPr>
          <w:rFonts w:asciiTheme="minorHAnsi" w:hAnsiTheme="minorHAnsi" w:cstheme="minorHAnsi"/>
        </w:rPr>
        <w:t>The Leper by Black Swan</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The beginning of the poem is the reasons we are disgusted by lepers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Metaphors can be drawn here to what civil society marks as undesirable</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lastRenderedPageBreak/>
        <w:t>Yes I’m too lazy to draw them all for you (I will say that they would probably be pretty good ableism links)</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“Made to feel less than whole, and”</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The lepers in society can never be construed as fully human they will always be lacking something</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“Knowing I will never be even a part.”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Lepers will always be excluded from civil society</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“My afflictions are your blessings,”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The suffering of Lepers forms the basis for the benefits of the rest</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This can be applied to Afro-pessimist theory as well as Capitalism and Settler Colonialism</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“My pain, your joy,”</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Anti-blackness and the libidinal economy</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“My tears, your happiness.”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Same as the above two lines</w:t>
      </w:r>
    </w:p>
    <w:p w:rsidR="009F070D" w:rsidRPr="00701B06" w:rsidRDefault="009F070D" w:rsidP="009F070D">
      <w:pPr>
        <w:pStyle w:val="ListParagraph"/>
        <w:numPr>
          <w:ilvl w:val="0"/>
          <w:numId w:val="11"/>
        </w:numPr>
        <w:rPr>
          <w:rFonts w:asciiTheme="minorHAnsi" w:hAnsiTheme="minorHAnsi" w:cstheme="minorHAnsi"/>
        </w:rPr>
      </w:pPr>
      <w:r w:rsidRPr="00701B06">
        <w:rPr>
          <w:rFonts w:asciiTheme="minorHAnsi" w:hAnsiTheme="minorHAnsi" w:cstheme="minorHAnsi"/>
        </w:rPr>
        <w:t>“In me, you have a reason to be thankful.”</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You could read this as the same as the above three lines</w:t>
      </w:r>
    </w:p>
    <w:p w:rsidR="009F070D" w:rsidRPr="00701B06" w:rsidRDefault="009F070D" w:rsidP="009F070D">
      <w:pPr>
        <w:pStyle w:val="ListParagraph"/>
        <w:numPr>
          <w:ilvl w:val="1"/>
          <w:numId w:val="11"/>
        </w:numPr>
        <w:rPr>
          <w:rFonts w:asciiTheme="minorHAnsi" w:hAnsiTheme="minorHAnsi" w:cstheme="minorHAnsi"/>
        </w:rPr>
      </w:pPr>
      <w:r w:rsidRPr="00701B06">
        <w:rPr>
          <w:rFonts w:asciiTheme="minorHAnsi" w:hAnsiTheme="minorHAnsi" w:cstheme="minorHAnsi"/>
        </w:rPr>
        <w:t>I would read it as a pity argument, people at the top saying things like “oh look we got here because of the suffering of others we should be thankful and pass policies to give back” and stuff like that if that goes with whatever you’re reading</w:t>
      </w:r>
    </w:p>
    <w:p w:rsidR="00A514C1" w:rsidRPr="00701B06" w:rsidRDefault="00A514C1" w:rsidP="00A514C1">
      <w:pPr>
        <w:pStyle w:val="Heading4"/>
        <w:rPr>
          <w:rFonts w:asciiTheme="minorHAnsi" w:hAnsiTheme="minorHAnsi" w:cstheme="minorHAnsi"/>
        </w:rPr>
      </w:pPr>
      <w:r w:rsidRPr="00701B06">
        <w:rPr>
          <w:rFonts w:asciiTheme="minorHAnsi" w:hAnsiTheme="minorHAnsi" w:cstheme="minorHAnsi"/>
        </w:rPr>
        <w:t xml:space="preserve">Abjection by Joseph </w:t>
      </w:r>
      <w:proofErr w:type="spellStart"/>
      <w:r w:rsidRPr="00701B06">
        <w:rPr>
          <w:rFonts w:asciiTheme="minorHAnsi" w:hAnsiTheme="minorHAnsi" w:cstheme="minorHAnsi"/>
        </w:rPr>
        <w:t>Yeh</w:t>
      </w:r>
      <w:proofErr w:type="spellEnd"/>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I am the Unwanted -//Untouched</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Unwanted – value systems, libidinal investments</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Untouched – seen as untouchable by society (caste, race, HIV/AIDS) or unwanted (</w:t>
      </w:r>
      <w:proofErr w:type="spellStart"/>
      <w:r w:rsidRPr="00701B06">
        <w:rPr>
          <w:rFonts w:asciiTheme="minorHAnsi" w:hAnsiTheme="minorHAnsi" w:cstheme="minorHAnsi"/>
        </w:rPr>
        <w:t>skinship</w:t>
      </w:r>
      <w:proofErr w:type="spellEnd"/>
      <w:r w:rsidRPr="00701B06">
        <w:rPr>
          <w:rFonts w:asciiTheme="minorHAnsi" w:hAnsiTheme="minorHAnsi" w:cstheme="minorHAnsi"/>
        </w:rPr>
        <w:t xml:space="preserve"> is interesting, isolation and </w:t>
      </w:r>
      <w:proofErr w:type="spellStart"/>
      <w:r w:rsidRPr="00701B06">
        <w:rPr>
          <w:rFonts w:asciiTheme="minorHAnsi" w:hAnsiTheme="minorHAnsi" w:cstheme="minorHAnsi"/>
        </w:rPr>
        <w:t>pomo</w:t>
      </w:r>
      <w:proofErr w:type="spellEnd"/>
      <w:r w:rsidRPr="00701B06">
        <w:rPr>
          <w:rFonts w:asciiTheme="minorHAnsi" w:hAnsiTheme="minorHAnsi" w:cstheme="minorHAnsi"/>
        </w:rPr>
        <w:t xml:space="preserve"> stuff about humans that grew up without any contact)</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 xml:space="preserve">sin festers within me </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Any claims about morals, the “moral turpitude” portion of admissibility standards</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 xml:space="preserve">Queer </w:t>
      </w:r>
      <w:proofErr w:type="spellStart"/>
      <w:r w:rsidRPr="00701B06">
        <w:rPr>
          <w:rFonts w:asciiTheme="minorHAnsi" w:hAnsiTheme="minorHAnsi" w:cstheme="minorHAnsi"/>
        </w:rPr>
        <w:t>Pess</w:t>
      </w:r>
      <w:proofErr w:type="spellEnd"/>
      <w:r w:rsidRPr="00701B06">
        <w:rPr>
          <w:rFonts w:asciiTheme="minorHAnsi" w:hAnsiTheme="minorHAnsi" w:cstheme="minorHAnsi"/>
        </w:rPr>
        <w:t xml:space="preserve"> </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Leprosy</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Gender (promiscuous women, trans)</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Race (black as sin)</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breaking into hives of darkened protrusions</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 xml:space="preserve">“Darkened protrusions” the blackening of the flesh </w:t>
      </w:r>
      <w:proofErr w:type="spellStart"/>
      <w:r w:rsidRPr="00701B06">
        <w:rPr>
          <w:rFonts w:asciiTheme="minorHAnsi" w:hAnsiTheme="minorHAnsi" w:cstheme="minorHAnsi"/>
        </w:rPr>
        <w:t>apess</w:t>
      </w:r>
      <w:proofErr w:type="spellEnd"/>
      <w:r w:rsidRPr="00701B06">
        <w:rPr>
          <w:rFonts w:asciiTheme="minorHAnsi" w:hAnsiTheme="minorHAnsi" w:cstheme="minorHAnsi"/>
        </w:rPr>
        <w:t xml:space="preserve"> things</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Forgotten and displaced I roam between the crevasse of time between life and death</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“Forgotten” sounds a lot like “</w:t>
      </w:r>
      <w:proofErr w:type="spellStart"/>
      <w:r w:rsidRPr="00701B06">
        <w:rPr>
          <w:rFonts w:asciiTheme="minorHAnsi" w:hAnsiTheme="minorHAnsi" w:cstheme="minorHAnsi"/>
        </w:rPr>
        <w:t>unthought</w:t>
      </w:r>
      <w:proofErr w:type="spellEnd"/>
      <w:r w:rsidRPr="00701B06">
        <w:rPr>
          <w:rFonts w:asciiTheme="minorHAnsi" w:hAnsiTheme="minorHAnsi" w:cstheme="minorHAnsi"/>
        </w:rPr>
        <w:t xml:space="preserve">” in </w:t>
      </w:r>
      <w:proofErr w:type="spellStart"/>
      <w:r w:rsidRPr="00701B06">
        <w:rPr>
          <w:rFonts w:asciiTheme="minorHAnsi" w:hAnsiTheme="minorHAnsi" w:cstheme="minorHAnsi"/>
        </w:rPr>
        <w:t>apess</w:t>
      </w:r>
      <w:proofErr w:type="spellEnd"/>
      <w:r w:rsidRPr="00701B06">
        <w:rPr>
          <w:rFonts w:asciiTheme="minorHAnsi" w:hAnsiTheme="minorHAnsi" w:cstheme="minorHAnsi"/>
        </w:rPr>
        <w:t xml:space="preserve"> theory</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“Displaced” pre-empts set col theory</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Between life and death</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Get out of social death</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But not socially alive either</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Crevasse of time</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 xml:space="preserve">Probably out of time, so instead of contingent scenarios/violence gratuitous </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 xml:space="preserve">I am the Sacrifice </w:t>
      </w:r>
      <w:r w:rsidRPr="00701B06">
        <w:rPr>
          <w:rFonts w:asciiTheme="minorHAnsi" w:hAnsiTheme="minorHAnsi" w:cstheme="minorHAnsi"/>
        </w:rPr>
        <w:t>–</w:t>
      </w:r>
    </w:p>
    <w:p w:rsidR="00A514C1" w:rsidRPr="00701B06" w:rsidRDefault="00A514C1" w:rsidP="00A514C1">
      <w:pPr>
        <w:pStyle w:val="ListParagraph"/>
        <w:numPr>
          <w:ilvl w:val="1"/>
          <w:numId w:val="11"/>
        </w:numPr>
        <w:rPr>
          <w:rFonts w:asciiTheme="minorHAnsi" w:hAnsiTheme="minorHAnsi" w:cstheme="minorHAnsi"/>
        </w:rPr>
      </w:pPr>
      <w:proofErr w:type="spellStart"/>
      <w:r w:rsidRPr="00701B06">
        <w:rPr>
          <w:rFonts w:asciiTheme="minorHAnsi" w:hAnsiTheme="minorHAnsi" w:cstheme="minorHAnsi"/>
        </w:rPr>
        <w:t>Bataille</w:t>
      </w:r>
      <w:proofErr w:type="spellEnd"/>
      <w:r w:rsidRPr="00701B06">
        <w:rPr>
          <w:rFonts w:asciiTheme="minorHAnsi" w:hAnsiTheme="minorHAnsi" w:cstheme="minorHAnsi"/>
        </w:rPr>
        <w:t xml:space="preserve"> if you’re into that jazz</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lastRenderedPageBreak/>
        <w:t>Probably Humanism, that we sacrifice certain people in order to mark some people as human, the things that we sacrifice in order for others to have rights</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 xml:space="preserve">Theories centering around anti-blackness </w:t>
      </w:r>
    </w:p>
    <w:p w:rsidR="00A514C1" w:rsidRPr="00701B06" w:rsidRDefault="00A514C1" w:rsidP="00A514C1">
      <w:pPr>
        <w:pStyle w:val="ListParagraph"/>
        <w:numPr>
          <w:ilvl w:val="2"/>
          <w:numId w:val="11"/>
        </w:numPr>
        <w:rPr>
          <w:rFonts w:asciiTheme="minorHAnsi" w:hAnsiTheme="minorHAnsi" w:cstheme="minorHAnsi"/>
        </w:rPr>
      </w:pPr>
      <w:r w:rsidRPr="00701B06">
        <w:rPr>
          <w:rFonts w:asciiTheme="minorHAnsi" w:hAnsiTheme="minorHAnsi" w:cstheme="minorHAnsi"/>
        </w:rPr>
        <w:t xml:space="preserve">Queer </w:t>
      </w:r>
      <w:proofErr w:type="spellStart"/>
      <w:r w:rsidRPr="00701B06">
        <w:rPr>
          <w:rFonts w:asciiTheme="minorHAnsi" w:hAnsiTheme="minorHAnsi" w:cstheme="minorHAnsi"/>
        </w:rPr>
        <w:t>Pess</w:t>
      </w:r>
      <w:proofErr w:type="spellEnd"/>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The mark of a beast inscribed within me</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Humanism</w:t>
      </w:r>
    </w:p>
    <w:p w:rsidR="00A514C1" w:rsidRPr="00701B06" w:rsidRDefault="00A514C1" w:rsidP="00A514C1">
      <w:pPr>
        <w:pStyle w:val="ListParagraph"/>
        <w:numPr>
          <w:ilvl w:val="1"/>
          <w:numId w:val="11"/>
        </w:numPr>
        <w:rPr>
          <w:rFonts w:asciiTheme="minorHAnsi" w:hAnsiTheme="minorHAnsi" w:cstheme="minorHAnsi"/>
        </w:rPr>
      </w:pPr>
      <w:proofErr w:type="spellStart"/>
      <w:r w:rsidRPr="00701B06">
        <w:rPr>
          <w:rFonts w:asciiTheme="minorHAnsi" w:hAnsiTheme="minorHAnsi" w:cstheme="minorHAnsi"/>
        </w:rPr>
        <w:t>Weheliye’s</w:t>
      </w:r>
      <w:proofErr w:type="spellEnd"/>
      <w:r w:rsidRPr="00701B06">
        <w:rPr>
          <w:rFonts w:asciiTheme="minorHAnsi" w:hAnsiTheme="minorHAnsi" w:cstheme="minorHAnsi"/>
        </w:rPr>
        <w:t xml:space="preserve"> Hieroglyphics of the Flesh maybe?</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Anti-blackness and social Darwinists who say that black people look closer to apes</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My horns protrude the skin, limbs decompose falling from my lacerated vessel</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 xml:space="preserve">Laceration (please don’t run this) </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 xml:space="preserve">Limbs decomposing working as the walking dead (heh </w:t>
      </w:r>
      <w:proofErr w:type="spellStart"/>
      <w:r w:rsidRPr="00701B06">
        <w:rPr>
          <w:rFonts w:asciiTheme="minorHAnsi" w:hAnsiTheme="minorHAnsi" w:cstheme="minorHAnsi"/>
        </w:rPr>
        <w:t>heh</w:t>
      </w:r>
      <w:proofErr w:type="spellEnd"/>
      <w:r w:rsidRPr="00701B06">
        <w:rPr>
          <w:rFonts w:asciiTheme="minorHAnsi" w:hAnsiTheme="minorHAnsi" w:cstheme="minorHAnsi"/>
        </w:rPr>
        <w:t xml:space="preserve"> heh) and dying while alive probably is a physical manifestation of social death</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I drown the world in obscurity//I am the Specter –</w:t>
      </w:r>
    </w:p>
    <w:p w:rsidR="00A514C1" w:rsidRPr="00701B06" w:rsidRDefault="00A514C1" w:rsidP="00A514C1">
      <w:pPr>
        <w:pStyle w:val="ListParagraph"/>
        <w:numPr>
          <w:ilvl w:val="1"/>
          <w:numId w:val="11"/>
        </w:numPr>
        <w:rPr>
          <w:rFonts w:asciiTheme="minorHAnsi" w:hAnsiTheme="minorHAnsi" w:cstheme="minorHAnsi"/>
        </w:rPr>
      </w:pPr>
      <w:proofErr w:type="spellStart"/>
      <w:r w:rsidRPr="00701B06">
        <w:rPr>
          <w:rFonts w:asciiTheme="minorHAnsi" w:hAnsiTheme="minorHAnsi" w:cstheme="minorHAnsi"/>
        </w:rPr>
        <w:t>Hauntology</w:t>
      </w:r>
      <w:proofErr w:type="spellEnd"/>
      <w:r w:rsidRPr="00701B06">
        <w:rPr>
          <w:rFonts w:asciiTheme="minorHAnsi" w:hAnsiTheme="minorHAnsi" w:cstheme="minorHAnsi"/>
        </w:rPr>
        <w:t xml:space="preserve"> “specter”</w:t>
      </w:r>
    </w:p>
    <w:p w:rsidR="00A514C1" w:rsidRPr="00701B06" w:rsidRDefault="00A514C1" w:rsidP="00A514C1">
      <w:pPr>
        <w:pStyle w:val="ListParagraph"/>
        <w:numPr>
          <w:ilvl w:val="1"/>
          <w:numId w:val="11"/>
        </w:numPr>
        <w:rPr>
          <w:rFonts w:asciiTheme="minorHAnsi" w:hAnsiTheme="minorHAnsi" w:cstheme="minorHAnsi"/>
        </w:rPr>
      </w:pPr>
      <w:r w:rsidRPr="00701B06">
        <w:rPr>
          <w:rFonts w:asciiTheme="minorHAnsi" w:hAnsiTheme="minorHAnsi" w:cstheme="minorHAnsi"/>
        </w:rPr>
        <w:t xml:space="preserve">Drowning the world in obscurity ways to explain how it subverts the traditional demarcations between identity categories (take your pick </w:t>
      </w:r>
      <w:proofErr w:type="spellStart"/>
      <w:r w:rsidRPr="00701B06">
        <w:rPr>
          <w:rFonts w:asciiTheme="minorHAnsi" w:hAnsiTheme="minorHAnsi" w:cstheme="minorHAnsi"/>
        </w:rPr>
        <w:t>tbh</w:t>
      </w:r>
      <w:proofErr w:type="spellEnd"/>
      <w:r w:rsidRPr="00701B06">
        <w:rPr>
          <w:rFonts w:asciiTheme="minorHAnsi" w:hAnsiTheme="minorHAnsi" w:cstheme="minorHAnsi"/>
        </w:rPr>
        <w:t>)</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Purged from the world</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 xml:space="preserve">Exiled to the laboratory </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Black bodies being used to further science ALSO anti-black “science” that proves black inferiority</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Henrietta Lax</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 xml:space="preserve">Pathogens released into communal wells in Africa to test theories of contagiousness </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 xml:space="preserve">They scorch me, </w:t>
      </w:r>
      <w:proofErr w:type="spellStart"/>
      <w:r w:rsidRPr="00701B06">
        <w:rPr>
          <w:rFonts w:asciiTheme="minorHAnsi" w:hAnsiTheme="minorHAnsi" w:cstheme="minorHAnsi"/>
        </w:rPr>
        <w:t>til</w:t>
      </w:r>
      <w:proofErr w:type="spellEnd"/>
      <w:r w:rsidRPr="00701B06">
        <w:rPr>
          <w:rFonts w:asciiTheme="minorHAnsi" w:hAnsiTheme="minorHAnsi" w:cstheme="minorHAnsi"/>
        </w:rPr>
        <w:t>’ the vessel of my soul is scarred//The smell of my flesh burns their nostrils polluting their minds</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 xml:space="preserve">Jim Crowe era US people would go and have picnics at public </w:t>
      </w:r>
      <w:proofErr w:type="spellStart"/>
      <w:r w:rsidRPr="00701B06">
        <w:rPr>
          <w:rFonts w:asciiTheme="minorHAnsi" w:hAnsiTheme="minorHAnsi" w:cstheme="minorHAnsi"/>
        </w:rPr>
        <w:t>lynchings</w:t>
      </w:r>
      <w:proofErr w:type="spellEnd"/>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There’s pictures of white people smiling and laughing with a black man burning in the background “smell of my flesh”</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Allows the paradox of being “untouchable” and “forgotten” with being subject to the violence of the world and entertainment to it while they are free to go on with their lives</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I am buried//My body dissolves into the soil, from there I ravage the world</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“buried” probably anything about people being buried alive</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Dissolving into soil might be able to be used in set-col becoming one with the land</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Ravaging the world from death specters and stuff</w:t>
      </w:r>
    </w:p>
    <w:p w:rsidR="00A514C1" w:rsidRPr="00701B06" w:rsidRDefault="00A514C1" w:rsidP="00A514C1">
      <w:pPr>
        <w:pStyle w:val="ListParagraph"/>
        <w:numPr>
          <w:ilvl w:val="0"/>
          <w:numId w:val="11"/>
        </w:numPr>
        <w:rPr>
          <w:rFonts w:asciiTheme="minorHAnsi" w:hAnsiTheme="minorHAnsi" w:cstheme="minorHAnsi"/>
        </w:rPr>
      </w:pPr>
      <w:r w:rsidRPr="00701B06">
        <w:rPr>
          <w:rFonts w:asciiTheme="minorHAnsi" w:hAnsiTheme="minorHAnsi" w:cstheme="minorHAnsi"/>
        </w:rPr>
        <w:t>I AM Abject</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Abjection</w:t>
      </w:r>
    </w:p>
    <w:p w:rsidR="00D21DE5" w:rsidRPr="00701B06" w:rsidRDefault="00D21DE5" w:rsidP="00D21DE5">
      <w:pPr>
        <w:pStyle w:val="ListParagraph"/>
        <w:numPr>
          <w:ilvl w:val="1"/>
          <w:numId w:val="11"/>
        </w:numPr>
        <w:rPr>
          <w:rFonts w:asciiTheme="minorHAnsi" w:hAnsiTheme="minorHAnsi" w:cstheme="minorHAnsi"/>
        </w:rPr>
      </w:pPr>
      <w:r w:rsidRPr="00701B06">
        <w:rPr>
          <w:rFonts w:asciiTheme="minorHAnsi" w:hAnsiTheme="minorHAnsi" w:cstheme="minorHAnsi"/>
        </w:rPr>
        <w:t>Coheres the poem so that all of these reasons why other theories are considered and subsumed/explainable through this subject can be explained through abjection</w:t>
      </w:r>
    </w:p>
    <w:p w:rsidR="009F070D" w:rsidRPr="00701B06" w:rsidRDefault="009F070D" w:rsidP="009F070D">
      <w:pPr>
        <w:pStyle w:val="Heading3"/>
        <w:rPr>
          <w:rFonts w:asciiTheme="minorHAnsi" w:hAnsiTheme="minorHAnsi" w:cstheme="minorHAnsi"/>
        </w:rPr>
      </w:pPr>
      <w:r w:rsidRPr="00701B06">
        <w:rPr>
          <w:rFonts w:asciiTheme="minorHAnsi" w:hAnsiTheme="minorHAnsi" w:cstheme="minorHAnsi"/>
        </w:rPr>
        <w:lastRenderedPageBreak/>
        <w:t>He Touched Me</w:t>
      </w:r>
    </w:p>
    <w:p w:rsidR="009F070D" w:rsidRPr="00701B06" w:rsidRDefault="009F070D" w:rsidP="009F070D">
      <w:pPr>
        <w:rPr>
          <w:rFonts w:asciiTheme="minorHAnsi" w:hAnsiTheme="minorHAnsi" w:cstheme="minorHAnsi"/>
        </w:rPr>
      </w:pPr>
      <w:r w:rsidRPr="00701B06">
        <w:rPr>
          <w:rFonts w:asciiTheme="minorHAnsi" w:hAnsiTheme="minorHAnsi" w:cstheme="minorHAnsi"/>
          <w:b/>
          <w:color w:val="000000"/>
          <w:sz w:val="21"/>
          <w:szCs w:val="21"/>
        </w:rPr>
        <w:t xml:space="preserve">Eileen </w:t>
      </w:r>
      <w:proofErr w:type="spellStart"/>
      <w:r w:rsidRPr="00701B06">
        <w:rPr>
          <w:rFonts w:asciiTheme="minorHAnsi" w:hAnsiTheme="minorHAnsi" w:cstheme="minorHAnsi"/>
          <w:b/>
          <w:color w:val="000000"/>
          <w:sz w:val="21"/>
          <w:szCs w:val="21"/>
        </w:rPr>
        <w:t>Manassian</w:t>
      </w:r>
      <w:proofErr w:type="spellEnd"/>
      <w:r w:rsidRPr="00701B06">
        <w:rPr>
          <w:rFonts w:asciiTheme="minorHAnsi" w:hAnsiTheme="minorHAnsi" w:cstheme="minorHAnsi"/>
          <w:b/>
          <w:color w:val="000000"/>
          <w:sz w:val="21"/>
          <w:szCs w:val="21"/>
        </w:rPr>
        <w:t xml:space="preserve"> </w:t>
      </w:r>
      <w:proofErr w:type="spellStart"/>
      <w:r w:rsidRPr="00701B06">
        <w:rPr>
          <w:rFonts w:asciiTheme="minorHAnsi" w:hAnsiTheme="minorHAnsi" w:cstheme="minorHAnsi"/>
          <w:b/>
          <w:color w:val="000000"/>
          <w:sz w:val="21"/>
          <w:szCs w:val="21"/>
        </w:rPr>
        <w:t>Ghali</w:t>
      </w:r>
      <w:proofErr w:type="spellEnd"/>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Do you know what it is like to be an untouchable?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To be so filthy and disgusting</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That people shrink away from you</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Do you know how it corrodes your </w:t>
      </w:r>
      <w:proofErr w:type="gramStart"/>
      <w:r w:rsidRPr="00701B06">
        <w:rPr>
          <w:rFonts w:asciiTheme="minorHAnsi" w:hAnsiTheme="minorHAnsi" w:cstheme="minorHAnsi"/>
          <w:color w:val="000000"/>
          <w:sz w:val="21"/>
          <w:szCs w:val="21"/>
        </w:rPr>
        <w:t>soul</w:t>
      </w:r>
      <w:proofErr w:type="gramEnd"/>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To see how the stench that follows your rotting flesh</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Contorts people’s faces in disgust</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Even from miles away?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tell you, you die a thousand deaths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Each time you see </w:t>
      </w:r>
      <w:proofErr w:type="gramStart"/>
      <w:r w:rsidRPr="00701B06">
        <w:rPr>
          <w:rFonts w:asciiTheme="minorHAnsi" w:hAnsiTheme="minorHAnsi" w:cstheme="minorHAnsi"/>
          <w:color w:val="000000"/>
          <w:sz w:val="21"/>
          <w:szCs w:val="21"/>
        </w:rPr>
        <w:t>them</w:t>
      </w:r>
      <w:proofErr w:type="gramEnd"/>
      <w:r w:rsidRPr="00701B06">
        <w:rPr>
          <w:rFonts w:asciiTheme="minorHAnsi" w:hAnsiTheme="minorHAnsi" w:cstheme="minorHAnsi"/>
          <w:color w:val="000000"/>
          <w:sz w:val="21"/>
          <w:szCs w:val="21"/>
        </w:rPr>
        <w:t xml:space="preserve"> cover their faces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To protect themselves from the putrid air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That surrounds you</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they scurry away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Revolted by your very shadow</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It doesn’t help that you have to scream</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“Unclean, Unclean” everywhere you go</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It doesn’t help that daily you have to find your food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Left behind an agreed upon boulder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It doesn’t help when you taste the bread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Your wife has baked with loving hands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Knowing that the salt of her tears is mixed in the dough</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That nourishes your rotting body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It doesn’t help when visions of her beauty and healthy body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Ravage your mind…for she has become untouchable to you</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It doesn’t help when all you remember are the last words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lastRenderedPageBreak/>
        <w:t>Your crying son sobs into her apron….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“Why does daddy have to leave?”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you quietly slink away…unable even to hold him</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One last time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Being a leper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Is the nightmare you can’t easily </w:t>
      </w:r>
      <w:proofErr w:type="gramStart"/>
      <w:r w:rsidRPr="00701B06">
        <w:rPr>
          <w:rFonts w:asciiTheme="minorHAnsi" w:hAnsiTheme="minorHAnsi" w:cstheme="minorHAnsi"/>
          <w:color w:val="000000"/>
          <w:sz w:val="21"/>
          <w:szCs w:val="21"/>
        </w:rPr>
        <w:t>shed</w:t>
      </w:r>
      <w:proofErr w:type="gramEnd"/>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How unlike your body that easily sheds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Your fingers…one by one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then you hear of a Healer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 Nazarene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 carpenter turned preacher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Who mingles with </w:t>
      </w:r>
      <w:proofErr w:type="gramStart"/>
      <w:r w:rsidRPr="00701B06">
        <w:rPr>
          <w:rFonts w:asciiTheme="minorHAnsi" w:hAnsiTheme="minorHAnsi" w:cstheme="minorHAnsi"/>
          <w:color w:val="000000"/>
          <w:sz w:val="21"/>
          <w:szCs w:val="21"/>
        </w:rPr>
        <w:t>prostitutes</w:t>
      </w:r>
      <w:proofErr w:type="gramEnd"/>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With tax collectors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Society’s untouchables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Outcasts like you and you think…</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Maybe…just maybe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tell you this….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All my yesterdays and all my tomorrows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Were bound in the moment I stood before him</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His disciples stepped back</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saw a woman get sick</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At the sight of me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before I knew it, the words tumbled out</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“Lord, if you are willing…..you can make me clean.”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was a crumpled ball on the ground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 discarded piece of human waste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Not daring to look up</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My half eaten face covered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Thoughts of my wife, my boy swimming in my head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pouring out of my eyes in the form of tears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then for the first time since I was banished to the outskirts of the city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For the first time in what seemed like a lifetime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I felt the touch of another human hand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His hand was on my shoulder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His hand was on MY shoulder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refuse of humanity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On ME!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Ah…I had forgotten how good it felt to be touched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It was a gentle touch</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A touch of love </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 touch of healing</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am willing, be clean.”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heard whispered in my ear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warmth of the touch</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nearness of the voice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 xml:space="preserve">Were enough to heal my </w:t>
      </w:r>
      <w:proofErr w:type="gramStart"/>
      <w:r w:rsidRPr="00701B06">
        <w:rPr>
          <w:rFonts w:asciiTheme="minorHAnsi" w:hAnsiTheme="minorHAnsi" w:cstheme="minorHAnsi"/>
          <w:color w:val="000000"/>
          <w:sz w:val="21"/>
          <w:szCs w:val="21"/>
        </w:rPr>
        <w:t>soul</w:t>
      </w:r>
      <w:proofErr w:type="gramEnd"/>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What more could I ask for?</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yet….I felt something else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New life coursed through my veins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lastRenderedPageBreak/>
        <w:t>A wave of energy</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Started from the souls of my feet</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Revitalizing every cell as it rushed up to my dazed head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Bursting into a clarity of vision I had not known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looked at my hands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Yes, these were MY hands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hands that she had loved to hold against her face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hands that my son had clung to when he was afraid</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hands of a workman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Young, strong capable hands</w:t>
      </w:r>
    </w:p>
    <w:p w:rsidR="009F070D" w:rsidRPr="00701B06" w:rsidRDefault="009F070D" w:rsidP="009F070D">
      <w:pPr>
        <w:pStyle w:val="HTMLPreformatted"/>
        <w:spacing w:line="324" w:lineRule="atLeast"/>
        <w:rPr>
          <w:rFonts w:asciiTheme="minorHAnsi" w:hAnsiTheme="minorHAnsi" w:cstheme="minorHAnsi"/>
          <w:color w:val="000000"/>
          <w:sz w:val="21"/>
          <w:szCs w:val="21"/>
        </w:rPr>
      </w:pP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There was silence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As they all witness my rebirth</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Finally, I looked up to see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The most compassionate face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That I had ever seen in my life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saw tears running down His face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yet, His smile rivaled the sun</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And the next thing I knew</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I was in His embrace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Whole…body and soul</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Whole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All because</w:t>
      </w:r>
    </w:p>
    <w:p w:rsidR="009F070D" w:rsidRPr="00701B06" w:rsidRDefault="009F070D" w:rsidP="009F070D">
      <w:pPr>
        <w:pStyle w:val="HTMLPreformatted"/>
        <w:spacing w:line="324" w:lineRule="atLeast"/>
        <w:rPr>
          <w:rFonts w:asciiTheme="minorHAnsi" w:hAnsiTheme="minorHAnsi" w:cstheme="minorHAnsi"/>
          <w:color w:val="000000"/>
          <w:sz w:val="21"/>
          <w:szCs w:val="21"/>
        </w:rPr>
      </w:pPr>
      <w:r w:rsidRPr="00701B06">
        <w:rPr>
          <w:rFonts w:asciiTheme="minorHAnsi" w:hAnsiTheme="minorHAnsi" w:cstheme="minorHAnsi"/>
          <w:color w:val="000000"/>
          <w:sz w:val="21"/>
          <w:szCs w:val="21"/>
        </w:rPr>
        <w:t>He touched me.</w:t>
      </w:r>
    </w:p>
    <w:p w:rsidR="009F070D" w:rsidRPr="00701B06" w:rsidRDefault="009F070D" w:rsidP="009F070D">
      <w:pPr>
        <w:pStyle w:val="Heading3"/>
        <w:rPr>
          <w:rFonts w:asciiTheme="minorHAnsi" w:hAnsiTheme="minorHAnsi" w:cstheme="minorHAnsi"/>
        </w:rPr>
      </w:pPr>
      <w:proofErr w:type="gramStart"/>
      <w:r w:rsidRPr="00701B06">
        <w:rPr>
          <w:rFonts w:asciiTheme="minorHAnsi" w:hAnsiTheme="minorHAnsi" w:cstheme="minorHAnsi"/>
        </w:rPr>
        <w:lastRenderedPageBreak/>
        <w:t>a</w:t>
      </w:r>
      <w:proofErr w:type="gramEnd"/>
      <w:r w:rsidRPr="00701B06">
        <w:rPr>
          <w:rFonts w:asciiTheme="minorHAnsi" w:hAnsiTheme="minorHAnsi" w:cstheme="minorHAnsi"/>
        </w:rPr>
        <w:t xml:space="preserve"> new life awaits</w:t>
      </w:r>
    </w:p>
    <w:p w:rsidR="009F070D" w:rsidRPr="00701B06" w:rsidRDefault="009F070D" w:rsidP="009F070D">
      <w:pPr>
        <w:rPr>
          <w:rFonts w:asciiTheme="minorHAnsi" w:hAnsiTheme="minorHAnsi" w:cstheme="minorHAnsi"/>
          <w:b/>
        </w:rPr>
      </w:pPr>
      <w:r w:rsidRPr="00701B06">
        <w:rPr>
          <w:rFonts w:asciiTheme="minorHAnsi" w:hAnsiTheme="minorHAnsi" w:cstheme="minorHAnsi"/>
          <w:b/>
        </w:rPr>
        <w:t>Sam Temple Jan 2014</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leprosy</w:t>
      </w:r>
      <w:proofErr w:type="gramEnd"/>
      <w:r w:rsidRPr="00701B06">
        <w:rPr>
          <w:rFonts w:asciiTheme="minorHAnsi" w:hAnsiTheme="minorHAnsi" w:cstheme="minorHAnsi"/>
        </w:rPr>
        <w:t xml:space="preserve"> nub reaches out</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asking</w:t>
      </w:r>
      <w:proofErr w:type="gramEnd"/>
      <w:r w:rsidRPr="00701B06">
        <w:rPr>
          <w:rFonts w:asciiTheme="minorHAnsi" w:hAnsiTheme="minorHAnsi" w:cstheme="minorHAnsi"/>
        </w:rPr>
        <w:t xml:space="preserve"> only for acceptance and a few coins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hurriedly</w:t>
      </w:r>
      <w:proofErr w:type="gramEnd"/>
      <w:r w:rsidRPr="00701B06">
        <w:rPr>
          <w:rFonts w:asciiTheme="minorHAnsi" w:hAnsiTheme="minorHAnsi" w:cstheme="minorHAnsi"/>
        </w:rPr>
        <w:t xml:space="preserve"> I slam it into first and speed into traffic</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no</w:t>
      </w:r>
      <w:proofErr w:type="gramEnd"/>
      <w:r w:rsidRPr="00701B06">
        <w:rPr>
          <w:rFonts w:asciiTheme="minorHAnsi" w:hAnsiTheme="minorHAnsi" w:cstheme="minorHAnsi"/>
        </w:rPr>
        <w:t xml:space="preserve"> time for compassion for those who are unwilling to work</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mindless</w:t>
      </w:r>
      <w:proofErr w:type="gramEnd"/>
      <w:r w:rsidRPr="00701B06">
        <w:rPr>
          <w:rFonts w:asciiTheme="minorHAnsi" w:hAnsiTheme="minorHAnsi" w:cstheme="minorHAnsi"/>
        </w:rPr>
        <w:t xml:space="preserve"> pressing the gas pedal I careen around sheep in suits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angry</w:t>
      </w:r>
      <w:proofErr w:type="gramEnd"/>
      <w:r w:rsidRPr="00701B06">
        <w:rPr>
          <w:rFonts w:asciiTheme="minorHAnsi" w:hAnsiTheme="minorHAnsi" w:cstheme="minorHAnsi"/>
        </w:rPr>
        <w:t xml:space="preserve"> at the disintegration of my society, I turn the wheel</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can’t</w:t>
      </w:r>
      <w:proofErr w:type="gramEnd"/>
      <w:r w:rsidRPr="00701B06">
        <w:rPr>
          <w:rFonts w:asciiTheme="minorHAnsi" w:hAnsiTheme="minorHAnsi" w:cstheme="minorHAnsi"/>
        </w:rPr>
        <w:t xml:space="preserve"> these people do something</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why</w:t>
      </w:r>
      <w:proofErr w:type="gramEnd"/>
      <w:r w:rsidRPr="00701B06">
        <w:rPr>
          <w:rFonts w:asciiTheme="minorHAnsi" w:hAnsiTheme="minorHAnsi" w:cstheme="minorHAnsi"/>
        </w:rPr>
        <w:t xml:space="preserve"> are they not trying</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memories</w:t>
      </w:r>
      <w:proofErr w:type="gramEnd"/>
      <w:r w:rsidRPr="00701B06">
        <w:rPr>
          <w:rFonts w:asciiTheme="minorHAnsi" w:hAnsiTheme="minorHAnsi" w:cstheme="minorHAnsi"/>
        </w:rPr>
        <w:t xml:space="preserve"> of policies fill my head and recollection becomes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the</w:t>
      </w:r>
      <w:proofErr w:type="gramEnd"/>
      <w:r w:rsidRPr="00701B06">
        <w:rPr>
          <w:rFonts w:asciiTheme="minorHAnsi" w:hAnsiTheme="minorHAnsi" w:cstheme="minorHAnsi"/>
        </w:rPr>
        <w:t xml:space="preserve"> here and now</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we</w:t>
      </w:r>
      <w:proofErr w:type="gramEnd"/>
      <w:r w:rsidRPr="00701B06">
        <w:rPr>
          <w:rFonts w:asciiTheme="minorHAnsi" w:hAnsiTheme="minorHAnsi" w:cstheme="minorHAnsi"/>
        </w:rPr>
        <w:t xml:space="preserve"> stopped funding institutions so the streets filled up</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we</w:t>
      </w:r>
      <w:proofErr w:type="gramEnd"/>
      <w:r w:rsidRPr="00701B06">
        <w:rPr>
          <w:rFonts w:asciiTheme="minorHAnsi" w:hAnsiTheme="minorHAnsi" w:cstheme="minorHAnsi"/>
        </w:rPr>
        <w:t xml:space="preserve"> stopped caring for our brothers and the prisons filled up</w:t>
      </w:r>
    </w:p>
    <w:p w:rsidR="009F070D" w:rsidRPr="00701B06" w:rsidRDefault="009F070D" w:rsidP="009F070D">
      <w:pPr>
        <w:rPr>
          <w:rFonts w:asciiTheme="minorHAnsi" w:hAnsiTheme="minorHAnsi" w:cstheme="minorHAnsi"/>
        </w:rPr>
      </w:pPr>
      <w:r w:rsidRPr="00701B06">
        <w:rPr>
          <w:rFonts w:asciiTheme="minorHAnsi" w:hAnsiTheme="minorHAnsi" w:cstheme="minorHAnsi"/>
        </w:rPr>
        <w:t>I stop at the light and light a joint</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blowing</w:t>
      </w:r>
      <w:proofErr w:type="gramEnd"/>
      <w:r w:rsidRPr="00701B06">
        <w:rPr>
          <w:rFonts w:asciiTheme="minorHAnsi" w:hAnsiTheme="minorHAnsi" w:cstheme="minorHAnsi"/>
        </w:rPr>
        <w:t xml:space="preserve"> smoke the joke becomes more clear</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overpopulation</w:t>
      </w:r>
      <w:proofErr w:type="gramEnd"/>
      <w:r w:rsidRPr="00701B06">
        <w:rPr>
          <w:rFonts w:asciiTheme="minorHAnsi" w:hAnsiTheme="minorHAnsi" w:cstheme="minorHAnsi"/>
        </w:rPr>
        <w:t xml:space="preserve"> nation my ass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global</w:t>
      </w:r>
      <w:proofErr w:type="gramEnd"/>
      <w:r w:rsidRPr="00701B06">
        <w:rPr>
          <w:rFonts w:asciiTheme="minorHAnsi" w:hAnsiTheme="minorHAnsi" w:cstheme="minorHAnsi"/>
        </w:rPr>
        <w:t xml:space="preserve"> food crisis with rotting crops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another</w:t>
      </w:r>
      <w:proofErr w:type="gramEnd"/>
      <w:r w:rsidRPr="00701B06">
        <w:rPr>
          <w:rFonts w:asciiTheme="minorHAnsi" w:hAnsiTheme="minorHAnsi" w:cstheme="minorHAnsi"/>
        </w:rPr>
        <w:t xml:space="preserve"> toke and my mind settles into a low hum</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maybe</w:t>
      </w:r>
      <w:proofErr w:type="gramEnd"/>
      <w:r w:rsidRPr="00701B06">
        <w:rPr>
          <w:rFonts w:asciiTheme="minorHAnsi" w:hAnsiTheme="minorHAnsi" w:cstheme="minorHAnsi"/>
        </w:rPr>
        <w:t xml:space="preserve"> they want to be free</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no</w:t>
      </w:r>
      <w:proofErr w:type="gramEnd"/>
      <w:r w:rsidRPr="00701B06">
        <w:rPr>
          <w:rFonts w:asciiTheme="minorHAnsi" w:hAnsiTheme="minorHAnsi" w:cstheme="minorHAnsi"/>
        </w:rPr>
        <w:t xml:space="preserve"> job or mortgage</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no</w:t>
      </w:r>
      <w:proofErr w:type="gramEnd"/>
      <w:r w:rsidRPr="00701B06">
        <w:rPr>
          <w:rFonts w:asciiTheme="minorHAnsi" w:hAnsiTheme="minorHAnsi" w:cstheme="minorHAnsi"/>
        </w:rPr>
        <w:t xml:space="preserve"> responsibility outside of stealing to eat</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no</w:t>
      </w:r>
      <w:proofErr w:type="gramEnd"/>
      <w:r w:rsidRPr="00701B06">
        <w:rPr>
          <w:rFonts w:asciiTheme="minorHAnsi" w:hAnsiTheme="minorHAnsi" w:cstheme="minorHAnsi"/>
        </w:rPr>
        <w:t xml:space="preserve"> hygiene Nazi’s looking down their noses at unkempt hair</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w:t>
      </w:r>
      <w:proofErr w:type="gramEnd"/>
      <w:r w:rsidRPr="00701B06">
        <w:rPr>
          <w:rFonts w:asciiTheme="minorHAnsi" w:hAnsiTheme="minorHAnsi" w:cstheme="minorHAnsi"/>
        </w:rPr>
        <w:t xml:space="preserve"> switch flips and I kick off my shoes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deaf</w:t>
      </w:r>
      <w:proofErr w:type="gramEnd"/>
      <w:r w:rsidRPr="00701B06">
        <w:rPr>
          <w:rFonts w:asciiTheme="minorHAnsi" w:hAnsiTheme="minorHAnsi" w:cstheme="minorHAnsi"/>
        </w:rPr>
        <w:t xml:space="preserve"> to the honking I lay the seat back</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these</w:t>
      </w:r>
      <w:proofErr w:type="gramEnd"/>
      <w:r w:rsidRPr="00701B06">
        <w:rPr>
          <w:rFonts w:asciiTheme="minorHAnsi" w:hAnsiTheme="minorHAnsi" w:cstheme="minorHAnsi"/>
        </w:rPr>
        <w:t xml:space="preserve"> people really have it all figured out, man</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they</w:t>
      </w:r>
      <w:proofErr w:type="gramEnd"/>
      <w:r w:rsidRPr="00701B06">
        <w:rPr>
          <w:rFonts w:asciiTheme="minorHAnsi" w:hAnsiTheme="minorHAnsi" w:cstheme="minorHAnsi"/>
        </w:rPr>
        <w:t xml:space="preserve"> are the only real free humans left</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if</w:t>
      </w:r>
      <w:proofErr w:type="gramEnd"/>
      <w:r w:rsidRPr="00701B06">
        <w:rPr>
          <w:rFonts w:asciiTheme="minorHAnsi" w:hAnsiTheme="minorHAnsi" w:cstheme="minorHAnsi"/>
        </w:rPr>
        <w:t xml:space="preserve"> I had any balls at all</w:t>
      </w:r>
    </w:p>
    <w:p w:rsidR="009F070D" w:rsidRPr="00701B06" w:rsidRDefault="009F070D" w:rsidP="009F070D">
      <w:pPr>
        <w:rPr>
          <w:rFonts w:asciiTheme="minorHAnsi" w:hAnsiTheme="minorHAnsi" w:cstheme="minorHAnsi"/>
        </w:rPr>
      </w:pPr>
      <w:r w:rsidRPr="00701B06">
        <w:rPr>
          <w:rFonts w:asciiTheme="minorHAnsi" w:hAnsiTheme="minorHAnsi" w:cstheme="minorHAnsi"/>
        </w:rPr>
        <w:t>I would sell everything and burn the proceeds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lastRenderedPageBreak/>
        <w:t>leave</w:t>
      </w:r>
      <w:proofErr w:type="gramEnd"/>
      <w:r w:rsidRPr="00701B06">
        <w:rPr>
          <w:rFonts w:asciiTheme="minorHAnsi" w:hAnsiTheme="minorHAnsi" w:cstheme="minorHAnsi"/>
        </w:rPr>
        <w:t xml:space="preserve"> my life and experience peace</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while</w:t>
      </w:r>
      <w:proofErr w:type="gramEnd"/>
      <w:r w:rsidRPr="00701B06">
        <w:rPr>
          <w:rFonts w:asciiTheme="minorHAnsi" w:hAnsiTheme="minorHAnsi" w:cstheme="minorHAnsi"/>
        </w:rPr>
        <w:t xml:space="preserve"> I seem in pieces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green</w:t>
      </w:r>
      <w:proofErr w:type="gramEnd"/>
      <w:r w:rsidRPr="00701B06">
        <w:rPr>
          <w:rFonts w:asciiTheme="minorHAnsi" w:hAnsiTheme="minorHAnsi" w:cstheme="minorHAnsi"/>
        </w:rPr>
        <w:t xml:space="preserve"> light makes another appearance and I make the choice to roll on</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angry</w:t>
      </w:r>
      <w:proofErr w:type="gramEnd"/>
      <w:r w:rsidRPr="00701B06">
        <w:rPr>
          <w:rFonts w:asciiTheme="minorHAnsi" w:hAnsiTheme="minorHAnsi" w:cstheme="minorHAnsi"/>
        </w:rPr>
        <w:t xml:space="preserve"> faces swear behind safety glass</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spit</w:t>
      </w:r>
      <w:proofErr w:type="gramEnd"/>
      <w:r w:rsidRPr="00701B06">
        <w:rPr>
          <w:rFonts w:asciiTheme="minorHAnsi" w:hAnsiTheme="minorHAnsi" w:cstheme="minorHAnsi"/>
        </w:rPr>
        <w:t xml:space="preserve"> gathering around the corners of late mouths</w:t>
      </w:r>
    </w:p>
    <w:p w:rsidR="009F070D" w:rsidRPr="00701B06" w:rsidRDefault="009F070D" w:rsidP="009F070D">
      <w:pPr>
        <w:rPr>
          <w:rFonts w:asciiTheme="minorHAnsi" w:hAnsiTheme="minorHAnsi" w:cstheme="minorHAnsi"/>
        </w:rPr>
      </w:pPr>
      <w:r w:rsidRPr="00701B06">
        <w:rPr>
          <w:rFonts w:asciiTheme="minorHAnsi" w:hAnsiTheme="minorHAnsi" w:cstheme="minorHAnsi"/>
        </w:rPr>
        <w:t>I quietly chuckle to myself</w:t>
      </w:r>
    </w:p>
    <w:p w:rsidR="009F070D" w:rsidRPr="00701B06" w:rsidRDefault="009F070D" w:rsidP="009F070D">
      <w:pPr>
        <w:rPr>
          <w:rFonts w:asciiTheme="minorHAnsi" w:hAnsiTheme="minorHAnsi" w:cstheme="minorHAnsi"/>
        </w:rPr>
      </w:pPr>
      <w:proofErr w:type="gramStart"/>
      <w:r w:rsidRPr="00701B06">
        <w:rPr>
          <w:rFonts w:asciiTheme="minorHAnsi" w:hAnsiTheme="minorHAnsi" w:cstheme="minorHAnsi"/>
        </w:rPr>
        <w:t>almost</w:t>
      </w:r>
      <w:proofErr w:type="gramEnd"/>
      <w:r w:rsidRPr="00701B06">
        <w:rPr>
          <w:rFonts w:asciiTheme="minorHAnsi" w:hAnsiTheme="minorHAnsi" w:cstheme="minorHAnsi"/>
        </w:rPr>
        <w:t xml:space="preserve"> left this ride sitting in the intersection</w:t>
      </w:r>
    </w:p>
    <w:p w:rsidR="009F070D" w:rsidRPr="00701B06" w:rsidRDefault="009F070D" w:rsidP="009F070D">
      <w:pPr>
        <w:pStyle w:val="Heading3"/>
        <w:rPr>
          <w:rFonts w:asciiTheme="minorHAnsi" w:hAnsiTheme="minorHAnsi" w:cstheme="minorHAnsi"/>
        </w:rPr>
      </w:pPr>
      <w:r w:rsidRPr="00701B06">
        <w:rPr>
          <w:rFonts w:asciiTheme="minorHAnsi" w:hAnsiTheme="minorHAnsi" w:cstheme="minorHAnsi"/>
        </w:rPr>
        <w:lastRenderedPageBreak/>
        <w:t>The Inventory Song</w:t>
      </w:r>
    </w:p>
    <w:p w:rsidR="009F070D" w:rsidRPr="00701B06" w:rsidRDefault="009F070D" w:rsidP="009F070D">
      <w:pPr>
        <w:rPr>
          <w:rFonts w:asciiTheme="minorHAnsi" w:hAnsiTheme="minorHAnsi" w:cstheme="minorHAnsi"/>
          <w:b/>
        </w:rPr>
      </w:pPr>
      <w:r w:rsidRPr="00701B06">
        <w:rPr>
          <w:rFonts w:asciiTheme="minorHAnsi" w:hAnsiTheme="minorHAnsi" w:cstheme="minorHAnsi"/>
          <w:b/>
        </w:rPr>
        <w:t>Roger Turner - Poet May 2012</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Head and Shoulders, knees and toes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That's the way the story goes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Here is something no one knows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To lepers...it's important</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It's the inventory song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You may think that this is wrong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Put me back where I belong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But, lepers need to do this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Count your digits 'fore you leave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It's a fact you must believe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They're not out for to deceive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They need to inventory</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If they count and all is there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lastRenderedPageBreak/>
        <w:t>They face the world without a care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They lose their parts, but not their hair</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Their day will be successful</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Head and Shoulders, Knees and toes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That's the way the old song goes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I've got four fingers and six toes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 guess I'll put some gloves on</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The inventory song is neat</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It teaches them, they need two feet</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Or they can't walk down the street</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It really is important</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Gripping things is kind of tough</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When digits...you've not enough</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You know your fingers' with your stuff</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You'll go and find it later</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 xml:space="preserve">So, if you think </w:t>
      </w:r>
      <w:proofErr w:type="gramStart"/>
      <w:r w:rsidRPr="00701B06">
        <w:rPr>
          <w:rFonts w:asciiTheme="minorHAnsi" w:hAnsiTheme="minorHAnsi" w:cstheme="minorHAnsi"/>
        </w:rPr>
        <w:t>that  this</w:t>
      </w:r>
      <w:proofErr w:type="gramEnd"/>
      <w:r w:rsidRPr="00701B06">
        <w:rPr>
          <w:rFonts w:asciiTheme="minorHAnsi" w:hAnsiTheme="minorHAnsi" w:cstheme="minorHAnsi"/>
        </w:rPr>
        <w:t xml:space="preserve"> is wrong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And you do not like this song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Put me back where I belong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 think this song's a service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Head and Shoulders, Knees and Toes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I've a friend with half a nose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Now you know what no one knows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Inventory is required.</w:t>
      </w:r>
    </w:p>
    <w:p w:rsidR="009F070D" w:rsidRPr="00701B06" w:rsidRDefault="009F070D" w:rsidP="009F070D">
      <w:pPr>
        <w:pStyle w:val="Heading3"/>
        <w:rPr>
          <w:rFonts w:asciiTheme="minorHAnsi" w:hAnsiTheme="minorHAnsi" w:cstheme="minorHAnsi"/>
        </w:rPr>
      </w:pPr>
      <w:r w:rsidRPr="00701B06">
        <w:rPr>
          <w:rFonts w:asciiTheme="minorHAnsi" w:hAnsiTheme="minorHAnsi" w:cstheme="minorHAnsi"/>
        </w:rPr>
        <w:lastRenderedPageBreak/>
        <w:t>Leprosy</w:t>
      </w:r>
    </w:p>
    <w:p w:rsidR="009F070D" w:rsidRPr="00701B06" w:rsidRDefault="009F070D" w:rsidP="009F070D">
      <w:pPr>
        <w:rPr>
          <w:rFonts w:asciiTheme="minorHAnsi" w:hAnsiTheme="minorHAnsi" w:cstheme="minorHAnsi"/>
          <w:b/>
        </w:rPr>
      </w:pPr>
      <w:r w:rsidRPr="00701B06">
        <w:rPr>
          <w:rFonts w:asciiTheme="minorHAnsi" w:hAnsiTheme="minorHAnsi" w:cstheme="minorHAnsi"/>
          <w:b/>
        </w:rPr>
        <w:t>Andrew Jun 2017</w:t>
      </w:r>
      <w:bookmarkStart w:id="0" w:name="_GoBack"/>
      <w:bookmarkEnd w:id="0"/>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My sympathy depleted</w:t>
      </w:r>
    </w:p>
    <w:p w:rsidR="009F070D" w:rsidRPr="00701B06" w:rsidRDefault="009F070D" w:rsidP="009F070D">
      <w:pPr>
        <w:rPr>
          <w:rFonts w:asciiTheme="minorHAnsi" w:hAnsiTheme="minorHAnsi" w:cstheme="minorHAnsi"/>
        </w:rPr>
      </w:pPr>
      <w:r w:rsidRPr="00701B06">
        <w:rPr>
          <w:rFonts w:asciiTheme="minorHAnsi" w:hAnsiTheme="minorHAnsi" w:cstheme="minorHAnsi"/>
        </w:rPr>
        <w:t>My friendships deleted</w:t>
      </w:r>
    </w:p>
    <w:p w:rsidR="009F070D" w:rsidRPr="00701B06" w:rsidRDefault="009F070D" w:rsidP="009F070D">
      <w:pPr>
        <w:rPr>
          <w:rFonts w:asciiTheme="minorHAnsi" w:hAnsiTheme="minorHAnsi" w:cstheme="minorHAnsi"/>
        </w:rPr>
      </w:pPr>
      <w:r w:rsidRPr="00701B06">
        <w:rPr>
          <w:rFonts w:asciiTheme="minorHAnsi" w:hAnsiTheme="minorHAnsi" w:cstheme="minorHAnsi"/>
        </w:rPr>
        <w:t>I have been defeated</w:t>
      </w:r>
    </w:p>
    <w:p w:rsidR="009F070D" w:rsidRPr="00701B06" w:rsidRDefault="009F070D" w:rsidP="009F070D">
      <w:pPr>
        <w:rPr>
          <w:rFonts w:asciiTheme="minorHAnsi" w:hAnsiTheme="minorHAnsi" w:cstheme="minorHAnsi"/>
        </w:rPr>
      </w:pPr>
      <w:r w:rsidRPr="00701B06">
        <w:rPr>
          <w:rFonts w:asciiTheme="minorHAnsi" w:hAnsiTheme="minorHAnsi" w:cstheme="minorHAnsi"/>
        </w:rPr>
        <w:t>By truths that hit so hard</w:t>
      </w:r>
    </w:p>
    <w:p w:rsidR="009F070D" w:rsidRPr="00701B06" w:rsidRDefault="009F070D" w:rsidP="009F070D">
      <w:pPr>
        <w:rPr>
          <w:rFonts w:asciiTheme="minorHAnsi" w:hAnsiTheme="minorHAnsi" w:cstheme="minorHAnsi"/>
        </w:rPr>
      </w:pPr>
      <w:r w:rsidRPr="00701B06">
        <w:rPr>
          <w:rFonts w:asciiTheme="minorHAnsi" w:hAnsiTheme="minorHAnsi" w:cstheme="minorHAnsi"/>
        </w:rPr>
        <w:t xml:space="preserve">I was </w:t>
      </w:r>
      <w:proofErr w:type="spellStart"/>
      <w:r w:rsidRPr="00701B06">
        <w:rPr>
          <w:rFonts w:asciiTheme="minorHAnsi" w:hAnsiTheme="minorHAnsi" w:cstheme="minorHAnsi"/>
        </w:rPr>
        <w:t>decleated</w:t>
      </w:r>
      <w:proofErr w:type="spellEnd"/>
    </w:p>
    <w:p w:rsidR="009F070D" w:rsidRPr="00701B06" w:rsidRDefault="009F070D" w:rsidP="009F070D">
      <w:pPr>
        <w:rPr>
          <w:rFonts w:asciiTheme="minorHAnsi" w:hAnsiTheme="minorHAnsi" w:cstheme="minorHAnsi"/>
        </w:rPr>
      </w:pPr>
      <w:r w:rsidRPr="00701B06">
        <w:rPr>
          <w:rFonts w:asciiTheme="minorHAnsi" w:hAnsiTheme="minorHAnsi" w:cstheme="minorHAnsi"/>
        </w:rPr>
        <w:t>By intense hatred deep-seeded</w:t>
      </w:r>
    </w:p>
    <w:p w:rsidR="009F070D" w:rsidRPr="00701B06" w:rsidRDefault="009F070D" w:rsidP="009F070D">
      <w:pPr>
        <w:rPr>
          <w:rFonts w:asciiTheme="minorHAnsi" w:hAnsiTheme="minorHAnsi" w:cstheme="minorHAnsi"/>
        </w:rPr>
      </w:pPr>
      <w:r w:rsidRPr="00701B06">
        <w:rPr>
          <w:rFonts w:asciiTheme="minorHAnsi" w:hAnsiTheme="minorHAnsi" w:cstheme="minorHAnsi"/>
        </w:rPr>
        <w:t>My history was repeated</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 guess a three-armed mutant</w:t>
      </w:r>
    </w:p>
    <w:p w:rsidR="009F070D" w:rsidRPr="00701B06" w:rsidRDefault="009F070D" w:rsidP="009F070D">
      <w:pPr>
        <w:rPr>
          <w:rFonts w:asciiTheme="minorHAnsi" w:hAnsiTheme="minorHAnsi" w:cstheme="minorHAnsi"/>
        </w:rPr>
      </w:pPr>
      <w:r w:rsidRPr="00701B06">
        <w:rPr>
          <w:rFonts w:asciiTheme="minorHAnsi" w:hAnsiTheme="minorHAnsi" w:cstheme="minorHAnsi"/>
        </w:rPr>
        <w:t>Has no need for a right hand man</w:t>
      </w:r>
    </w:p>
    <w:p w:rsidR="009F070D" w:rsidRPr="00701B06" w:rsidRDefault="009F070D" w:rsidP="009F070D">
      <w:pPr>
        <w:rPr>
          <w:rFonts w:asciiTheme="minorHAnsi" w:hAnsiTheme="minorHAnsi" w:cstheme="minorHAnsi"/>
        </w:rPr>
      </w:pPr>
      <w:r w:rsidRPr="00701B06">
        <w:rPr>
          <w:rFonts w:asciiTheme="minorHAnsi" w:hAnsiTheme="minorHAnsi" w:cstheme="minorHAnsi"/>
        </w:rPr>
        <w:t>Until his leprosy riddled hands rot off</w:t>
      </w:r>
    </w:p>
    <w:p w:rsidR="009F070D" w:rsidRPr="00701B06" w:rsidRDefault="009F070D" w:rsidP="009F070D">
      <w:pPr>
        <w:rPr>
          <w:rFonts w:asciiTheme="minorHAnsi" w:hAnsiTheme="minorHAnsi" w:cstheme="minorHAnsi"/>
        </w:rPr>
      </w:pPr>
      <w:r w:rsidRPr="00701B06">
        <w:rPr>
          <w:rFonts w:asciiTheme="minorHAnsi" w:hAnsiTheme="minorHAnsi" w:cstheme="minorHAnsi"/>
        </w:rPr>
        <w:t>When he needs them the most</w:t>
      </w:r>
    </w:p>
    <w:p w:rsidR="009F070D" w:rsidRPr="00701B06" w:rsidRDefault="009F070D" w:rsidP="009F070D">
      <w:pPr>
        <w:rPr>
          <w:rFonts w:asciiTheme="minorHAnsi" w:hAnsiTheme="minorHAnsi" w:cstheme="minorHAnsi"/>
        </w:rPr>
      </w:pPr>
      <w:r w:rsidRPr="00701B06">
        <w:rPr>
          <w:rFonts w:asciiTheme="minorHAnsi" w:hAnsiTheme="minorHAnsi" w:cstheme="minorHAnsi"/>
        </w:rPr>
        <w:t>But his leper limbs had been pretty useless for a while</w:t>
      </w:r>
    </w:p>
    <w:p w:rsidR="009F070D" w:rsidRPr="00701B06" w:rsidRDefault="009F070D" w:rsidP="009F070D">
      <w:pPr>
        <w:rPr>
          <w:rFonts w:asciiTheme="minorHAnsi" w:hAnsiTheme="minorHAnsi" w:cstheme="minorHAnsi"/>
        </w:rPr>
      </w:pPr>
      <w:r w:rsidRPr="00701B06">
        <w:rPr>
          <w:rFonts w:asciiTheme="minorHAnsi" w:hAnsiTheme="minorHAnsi" w:cstheme="minorHAnsi"/>
        </w:rPr>
        <w:t>Since he had lost feeling in them</w:t>
      </w:r>
    </w:p>
    <w:p w:rsidR="009F070D" w:rsidRPr="00701B06" w:rsidRDefault="009F070D" w:rsidP="009F070D">
      <w:pPr>
        <w:rPr>
          <w:rFonts w:asciiTheme="minorHAnsi" w:hAnsiTheme="minorHAnsi" w:cstheme="minorHAnsi"/>
        </w:rPr>
      </w:pPr>
      <w:r w:rsidRPr="00701B06">
        <w:rPr>
          <w:rFonts w:asciiTheme="minorHAnsi" w:hAnsiTheme="minorHAnsi" w:cstheme="minorHAnsi"/>
        </w:rPr>
        <w:t>He had to do a biopsy on his life</w:t>
      </w:r>
    </w:p>
    <w:p w:rsidR="009F070D" w:rsidRPr="00701B06" w:rsidRDefault="009F070D" w:rsidP="009F070D">
      <w:pPr>
        <w:rPr>
          <w:rFonts w:asciiTheme="minorHAnsi" w:hAnsiTheme="minorHAnsi" w:cstheme="minorHAnsi"/>
        </w:rPr>
      </w:pPr>
      <w:r w:rsidRPr="00701B06">
        <w:rPr>
          <w:rFonts w:asciiTheme="minorHAnsi" w:hAnsiTheme="minorHAnsi" w:cstheme="minorHAnsi"/>
        </w:rPr>
        <w:t>After the inaccurate results of the smear test</w:t>
      </w:r>
    </w:p>
    <w:p w:rsidR="009F070D" w:rsidRPr="00701B06" w:rsidRDefault="009F070D" w:rsidP="009F070D">
      <w:pPr>
        <w:rPr>
          <w:rFonts w:asciiTheme="minorHAnsi" w:hAnsiTheme="minorHAnsi" w:cstheme="minorHAnsi"/>
        </w:rPr>
      </w:pPr>
      <w:r w:rsidRPr="00701B06">
        <w:rPr>
          <w:rFonts w:asciiTheme="minorHAnsi" w:hAnsiTheme="minorHAnsi" w:cstheme="minorHAnsi"/>
        </w:rPr>
        <w:t>He took antibiotics to rid himself of the bacteria</w:t>
      </w:r>
    </w:p>
    <w:p w:rsidR="009F070D" w:rsidRPr="00701B06" w:rsidRDefault="009F070D" w:rsidP="009F070D">
      <w:pPr>
        <w:rPr>
          <w:rFonts w:asciiTheme="minorHAnsi" w:hAnsiTheme="minorHAnsi" w:cstheme="minorHAnsi"/>
        </w:rPr>
      </w:pPr>
      <w:r w:rsidRPr="00701B06">
        <w:rPr>
          <w:rFonts w:asciiTheme="minorHAnsi" w:hAnsiTheme="minorHAnsi" w:cstheme="minorHAnsi"/>
        </w:rPr>
        <w:t>But that didn't heal the nerve damage</w:t>
      </w:r>
    </w:p>
    <w:p w:rsidR="009F070D" w:rsidRPr="00701B06" w:rsidRDefault="009F070D" w:rsidP="009F070D">
      <w:pPr>
        <w:rPr>
          <w:rFonts w:asciiTheme="minorHAnsi" w:hAnsiTheme="minorHAnsi" w:cstheme="minorHAnsi"/>
        </w:rPr>
      </w:pPr>
      <w:r w:rsidRPr="00701B06">
        <w:rPr>
          <w:rFonts w:asciiTheme="minorHAnsi" w:hAnsiTheme="minorHAnsi" w:cstheme="minorHAnsi"/>
        </w:rPr>
        <w:t>He yearned for the rhetoric to be less inflammatory</w:t>
      </w:r>
    </w:p>
    <w:p w:rsidR="009F070D" w:rsidRPr="00701B06" w:rsidRDefault="009F070D" w:rsidP="009F070D">
      <w:pPr>
        <w:rPr>
          <w:rFonts w:asciiTheme="minorHAnsi" w:hAnsiTheme="minorHAnsi" w:cstheme="minorHAnsi"/>
        </w:rPr>
      </w:pPr>
      <w:r w:rsidRPr="00701B06">
        <w:rPr>
          <w:rFonts w:asciiTheme="minorHAnsi" w:hAnsiTheme="minorHAnsi" w:cstheme="minorHAnsi"/>
        </w:rPr>
        <w:t>So he took steroids</w:t>
      </w:r>
    </w:p>
    <w:p w:rsidR="009F070D" w:rsidRPr="00701B06" w:rsidRDefault="009F070D" w:rsidP="009F070D">
      <w:pPr>
        <w:rPr>
          <w:rFonts w:asciiTheme="minorHAnsi" w:hAnsiTheme="minorHAnsi" w:cstheme="minorHAnsi"/>
        </w:rPr>
      </w:pPr>
      <w:r w:rsidRPr="00701B06">
        <w:rPr>
          <w:rFonts w:asciiTheme="minorHAnsi" w:hAnsiTheme="minorHAnsi" w:cstheme="minorHAnsi"/>
        </w:rPr>
        <w:t>Transforming the leper into an ogre</w:t>
      </w:r>
    </w:p>
    <w:p w:rsidR="009F070D" w:rsidRPr="00701B06" w:rsidRDefault="009F070D" w:rsidP="009F070D">
      <w:pPr>
        <w:rPr>
          <w:rFonts w:asciiTheme="minorHAnsi" w:hAnsiTheme="minorHAnsi" w:cstheme="minorHAnsi"/>
        </w:rPr>
      </w:pPr>
      <w:r w:rsidRPr="00701B06">
        <w:rPr>
          <w:rFonts w:asciiTheme="minorHAnsi" w:hAnsiTheme="minorHAnsi" w:cstheme="minorHAnsi"/>
        </w:rPr>
        <w:t>With no semblance of humanity</w:t>
      </w:r>
    </w:p>
    <w:p w:rsidR="009F070D" w:rsidRPr="00701B06" w:rsidRDefault="009F070D" w:rsidP="009F070D">
      <w:pPr>
        <w:rPr>
          <w:rFonts w:asciiTheme="minorHAnsi" w:hAnsiTheme="minorHAnsi" w:cstheme="minorHAnsi"/>
        </w:rPr>
      </w:pPr>
      <w:r w:rsidRPr="00701B06">
        <w:rPr>
          <w:rFonts w:asciiTheme="minorHAnsi" w:hAnsiTheme="minorHAnsi" w:cstheme="minorHAnsi"/>
        </w:rPr>
        <w:t>...Except for the people he devours</w:t>
      </w:r>
    </w:p>
    <w:p w:rsidR="009F070D" w:rsidRPr="00701B06" w:rsidRDefault="009F070D" w:rsidP="009F070D">
      <w:pPr>
        <w:rPr>
          <w:rFonts w:asciiTheme="minorHAnsi" w:hAnsiTheme="minorHAnsi" w:cstheme="minorHAnsi"/>
        </w:rPr>
      </w:pPr>
      <w:r w:rsidRPr="00701B06">
        <w:rPr>
          <w:rFonts w:asciiTheme="minorHAnsi" w:hAnsiTheme="minorHAnsi" w:cstheme="minorHAnsi"/>
        </w:rPr>
        <w:t>Their patience is delicious</w:t>
      </w:r>
    </w:p>
    <w:p w:rsidR="009F070D" w:rsidRPr="00701B06" w:rsidRDefault="009F070D" w:rsidP="009F070D">
      <w:pPr>
        <w:rPr>
          <w:rFonts w:asciiTheme="minorHAnsi" w:hAnsiTheme="minorHAnsi" w:cstheme="minorHAnsi"/>
        </w:rPr>
      </w:pPr>
      <w:r w:rsidRPr="00701B06">
        <w:rPr>
          <w:rFonts w:asciiTheme="minorHAnsi" w:hAnsiTheme="minorHAnsi" w:cstheme="minorHAnsi"/>
        </w:rPr>
        <w:t>He eats that first</w:t>
      </w:r>
    </w:p>
    <w:p w:rsidR="009F070D" w:rsidRPr="00701B06" w:rsidRDefault="009F070D" w:rsidP="009F070D">
      <w:pPr>
        <w:rPr>
          <w:rFonts w:asciiTheme="minorHAnsi" w:hAnsiTheme="minorHAnsi" w:cstheme="minorHAnsi"/>
        </w:rPr>
      </w:pPr>
      <w:r w:rsidRPr="00701B06">
        <w:rPr>
          <w:rFonts w:asciiTheme="minorHAnsi" w:hAnsiTheme="minorHAnsi" w:cstheme="minorHAnsi"/>
        </w:rPr>
        <w:t>Their pity is a delicacy</w:t>
      </w:r>
    </w:p>
    <w:p w:rsidR="009F070D" w:rsidRPr="00701B06" w:rsidRDefault="009F070D" w:rsidP="009F070D">
      <w:pPr>
        <w:rPr>
          <w:rFonts w:asciiTheme="minorHAnsi" w:hAnsiTheme="minorHAnsi" w:cstheme="minorHAnsi"/>
        </w:rPr>
      </w:pPr>
      <w:r w:rsidRPr="00701B06">
        <w:rPr>
          <w:rFonts w:asciiTheme="minorHAnsi" w:hAnsiTheme="minorHAnsi" w:cstheme="minorHAnsi"/>
        </w:rPr>
        <w:lastRenderedPageBreak/>
        <w:t>A rare treat</w:t>
      </w:r>
    </w:p>
    <w:p w:rsidR="009F070D" w:rsidRPr="00701B06" w:rsidRDefault="009F070D" w:rsidP="009F070D">
      <w:pPr>
        <w:rPr>
          <w:rFonts w:asciiTheme="minorHAnsi" w:hAnsiTheme="minorHAnsi" w:cstheme="minorHAnsi"/>
        </w:rPr>
      </w:pPr>
      <w:r w:rsidRPr="00701B06">
        <w:rPr>
          <w:rFonts w:asciiTheme="minorHAnsi" w:hAnsiTheme="minorHAnsi" w:cstheme="minorHAnsi"/>
        </w:rPr>
        <w:t>Their disgust tastes sour</w:t>
      </w:r>
    </w:p>
    <w:p w:rsidR="009F070D" w:rsidRPr="00701B06" w:rsidRDefault="009F070D" w:rsidP="009F070D">
      <w:pPr>
        <w:rPr>
          <w:rFonts w:asciiTheme="minorHAnsi" w:hAnsiTheme="minorHAnsi" w:cstheme="minorHAnsi"/>
        </w:rPr>
      </w:pPr>
      <w:r w:rsidRPr="00701B06">
        <w:rPr>
          <w:rFonts w:asciiTheme="minorHAnsi" w:hAnsiTheme="minorHAnsi" w:cstheme="minorHAnsi"/>
        </w:rPr>
        <w:t>But it's a feast</w:t>
      </w:r>
    </w:p>
    <w:p w:rsidR="009F070D" w:rsidRPr="00701B06" w:rsidRDefault="009F070D" w:rsidP="009F070D">
      <w:pPr>
        <w:rPr>
          <w:rFonts w:asciiTheme="minorHAnsi" w:hAnsiTheme="minorHAnsi" w:cstheme="minorHAnsi"/>
        </w:rPr>
      </w:pPr>
      <w:r w:rsidRPr="00701B06">
        <w:rPr>
          <w:rFonts w:asciiTheme="minorHAnsi" w:hAnsiTheme="minorHAnsi" w:cstheme="minorHAnsi"/>
        </w:rPr>
        <w:t>His cannibalism may seem callous</w:t>
      </w:r>
    </w:p>
    <w:p w:rsidR="009F070D" w:rsidRPr="00701B06" w:rsidRDefault="009F070D" w:rsidP="009F070D">
      <w:pPr>
        <w:rPr>
          <w:rFonts w:asciiTheme="minorHAnsi" w:hAnsiTheme="minorHAnsi" w:cstheme="minorHAnsi"/>
        </w:rPr>
      </w:pPr>
      <w:r w:rsidRPr="00701B06">
        <w:rPr>
          <w:rFonts w:asciiTheme="minorHAnsi" w:hAnsiTheme="minorHAnsi" w:cstheme="minorHAnsi"/>
        </w:rPr>
        <w:t>But the non-mutant lepers take Thalidomide</w:t>
      </w:r>
    </w:p>
    <w:p w:rsidR="009F070D" w:rsidRPr="00701B06" w:rsidRDefault="009F070D" w:rsidP="009F070D">
      <w:pPr>
        <w:rPr>
          <w:rFonts w:asciiTheme="minorHAnsi" w:hAnsiTheme="minorHAnsi" w:cstheme="minorHAnsi"/>
        </w:rPr>
      </w:pPr>
      <w:r w:rsidRPr="00701B06">
        <w:rPr>
          <w:rFonts w:asciiTheme="minorHAnsi" w:hAnsiTheme="minorHAnsi" w:cstheme="minorHAnsi"/>
        </w:rPr>
        <w:t>And get pregnant</w:t>
      </w:r>
    </w:p>
    <w:p w:rsidR="009F070D" w:rsidRPr="00701B06" w:rsidRDefault="009F070D" w:rsidP="009F070D">
      <w:pPr>
        <w:rPr>
          <w:rFonts w:asciiTheme="minorHAnsi" w:hAnsiTheme="minorHAnsi" w:cstheme="minorHAnsi"/>
        </w:rPr>
      </w:pPr>
      <w:r w:rsidRPr="00701B06">
        <w:rPr>
          <w:rFonts w:asciiTheme="minorHAnsi" w:hAnsiTheme="minorHAnsi" w:cstheme="minorHAnsi"/>
        </w:rPr>
        <w:t>Their kids come out defected</w:t>
      </w:r>
    </w:p>
    <w:p w:rsidR="009F070D" w:rsidRPr="00701B06" w:rsidRDefault="009F070D" w:rsidP="009F070D">
      <w:pPr>
        <w:rPr>
          <w:rFonts w:asciiTheme="minorHAnsi" w:hAnsiTheme="minorHAnsi" w:cstheme="minorHAnsi"/>
        </w:rPr>
      </w:pPr>
      <w:r w:rsidRPr="00701B06">
        <w:rPr>
          <w:rFonts w:asciiTheme="minorHAnsi" w:hAnsiTheme="minorHAnsi" w:cstheme="minorHAnsi"/>
        </w:rPr>
        <w:t>With an intense, deep-seeded hatred for three-armed mutants</w:t>
      </w:r>
    </w:p>
    <w:p w:rsidR="009F070D" w:rsidRPr="00701B06" w:rsidRDefault="009F070D" w:rsidP="009F070D">
      <w:pPr>
        <w:rPr>
          <w:rFonts w:asciiTheme="minorHAnsi" w:hAnsiTheme="minorHAnsi" w:cstheme="minorHAnsi"/>
        </w:rPr>
      </w:pPr>
      <w:r w:rsidRPr="00701B06">
        <w:rPr>
          <w:rFonts w:asciiTheme="minorHAnsi" w:hAnsiTheme="minorHAnsi" w:cstheme="minorHAnsi"/>
        </w:rPr>
        <w:t>And lepers and ogres look exactly the same</w:t>
      </w:r>
    </w:p>
    <w:p w:rsidR="009F070D" w:rsidRPr="00701B06" w:rsidRDefault="009F070D" w:rsidP="009F070D">
      <w:pPr>
        <w:rPr>
          <w:rFonts w:asciiTheme="minorHAnsi" w:hAnsiTheme="minorHAnsi" w:cstheme="minorHAnsi"/>
        </w:rPr>
      </w:pPr>
      <w:r w:rsidRPr="00701B06">
        <w:rPr>
          <w:rFonts w:asciiTheme="minorHAnsi" w:hAnsiTheme="minorHAnsi" w:cstheme="minorHAnsi"/>
        </w:rPr>
        <w:t>To those of another species</w:t>
      </w:r>
    </w:p>
    <w:p w:rsidR="009F070D" w:rsidRPr="00701B06" w:rsidRDefault="009F070D" w:rsidP="009F070D">
      <w:pPr>
        <w:pStyle w:val="Heading3"/>
        <w:rPr>
          <w:rFonts w:asciiTheme="minorHAnsi" w:hAnsiTheme="minorHAnsi" w:cstheme="minorHAnsi"/>
        </w:rPr>
      </w:pPr>
      <w:r w:rsidRPr="00701B06">
        <w:rPr>
          <w:rFonts w:asciiTheme="minorHAnsi" w:hAnsiTheme="minorHAnsi" w:cstheme="minorHAnsi"/>
        </w:rPr>
        <w:lastRenderedPageBreak/>
        <w:t>A Girl Called Tomorrow</w:t>
      </w:r>
    </w:p>
    <w:p w:rsidR="009F070D" w:rsidRPr="00701B06" w:rsidRDefault="009F070D" w:rsidP="009F070D">
      <w:pPr>
        <w:rPr>
          <w:rFonts w:asciiTheme="minorHAnsi" w:hAnsiTheme="minorHAnsi" w:cstheme="minorHAnsi"/>
          <w:b/>
        </w:rPr>
      </w:pPr>
      <w:r w:rsidRPr="00701B06">
        <w:rPr>
          <w:rFonts w:asciiTheme="minorHAnsi" w:hAnsiTheme="minorHAnsi" w:cstheme="minorHAnsi"/>
          <w:b/>
        </w:rPr>
        <w:t>JJ Hutton Sep 2010</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"What's your name, pretty thing?"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"Tomorrow, you'll never catch up to me."</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She told me she had leprosy.</w:t>
      </w:r>
    </w:p>
    <w:p w:rsidR="009F070D" w:rsidRPr="00701B06" w:rsidRDefault="009F070D" w:rsidP="009F070D">
      <w:pPr>
        <w:rPr>
          <w:rFonts w:asciiTheme="minorHAnsi" w:hAnsiTheme="minorHAnsi" w:cstheme="minorHAnsi"/>
        </w:rPr>
      </w:pPr>
      <w:r w:rsidRPr="00701B06">
        <w:rPr>
          <w:rFonts w:asciiTheme="minorHAnsi" w:hAnsiTheme="minorHAnsi" w:cstheme="minorHAnsi"/>
        </w:rPr>
        <w:t>She hated everyone, including me.</w:t>
      </w:r>
    </w:p>
    <w:p w:rsidR="009F070D" w:rsidRPr="00701B06" w:rsidRDefault="009F070D" w:rsidP="009F070D">
      <w:pPr>
        <w:rPr>
          <w:rFonts w:asciiTheme="minorHAnsi" w:hAnsiTheme="minorHAnsi" w:cstheme="minorHAnsi"/>
        </w:rPr>
      </w:pPr>
      <w:r w:rsidRPr="00701B06">
        <w:rPr>
          <w:rFonts w:asciiTheme="minorHAnsi" w:hAnsiTheme="minorHAnsi" w:cstheme="minorHAnsi"/>
        </w:rPr>
        <w:t>She spoke in seas of divine prophesy.</w:t>
      </w:r>
    </w:p>
    <w:p w:rsidR="009F070D" w:rsidRPr="00701B06" w:rsidRDefault="009F070D" w:rsidP="009F070D">
      <w:pPr>
        <w:rPr>
          <w:rFonts w:asciiTheme="minorHAnsi" w:hAnsiTheme="minorHAnsi" w:cstheme="minorHAnsi"/>
        </w:rPr>
      </w:pPr>
      <w:r w:rsidRPr="00701B06">
        <w:rPr>
          <w:rFonts w:asciiTheme="minorHAnsi" w:hAnsiTheme="minorHAnsi" w:cstheme="minorHAnsi"/>
        </w:rPr>
        <w:t>She said her new scars were scabbing.</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 told her I'd eat her leprosy.</w:t>
      </w:r>
    </w:p>
    <w:p w:rsidR="009F070D" w:rsidRPr="00701B06" w:rsidRDefault="009F070D" w:rsidP="009F070D">
      <w:pPr>
        <w:rPr>
          <w:rFonts w:asciiTheme="minorHAnsi" w:hAnsiTheme="minorHAnsi" w:cstheme="minorHAnsi"/>
        </w:rPr>
      </w:pPr>
      <w:r w:rsidRPr="00701B06">
        <w:rPr>
          <w:rFonts w:asciiTheme="minorHAnsi" w:hAnsiTheme="minorHAnsi" w:cstheme="minorHAnsi"/>
        </w:rPr>
        <w:t>I hated everyone, but she intrigued me.</w:t>
      </w:r>
    </w:p>
    <w:p w:rsidR="009F070D" w:rsidRPr="00701B06" w:rsidRDefault="009F070D" w:rsidP="009F070D">
      <w:pPr>
        <w:rPr>
          <w:rFonts w:asciiTheme="minorHAnsi" w:hAnsiTheme="minorHAnsi" w:cstheme="minorHAnsi"/>
        </w:rPr>
      </w:pPr>
      <w:r w:rsidRPr="00701B06">
        <w:rPr>
          <w:rFonts w:asciiTheme="minorHAnsi" w:hAnsiTheme="minorHAnsi" w:cstheme="minorHAnsi"/>
        </w:rPr>
        <w:t>I spoke in droplets of dissonance.</w:t>
      </w:r>
    </w:p>
    <w:p w:rsidR="009F070D" w:rsidRPr="00701B06" w:rsidRDefault="009F070D" w:rsidP="009F070D">
      <w:pPr>
        <w:rPr>
          <w:rFonts w:asciiTheme="minorHAnsi" w:hAnsiTheme="minorHAnsi" w:cstheme="minorHAnsi"/>
        </w:rPr>
      </w:pPr>
      <w:r w:rsidRPr="00701B06">
        <w:rPr>
          <w:rFonts w:asciiTheme="minorHAnsi" w:hAnsiTheme="minorHAnsi" w:cstheme="minorHAnsi"/>
        </w:rPr>
        <w:t>I would pick her scabs with shards of glass.</w:t>
      </w:r>
    </w:p>
    <w:p w:rsidR="009F070D" w:rsidRPr="00701B06" w:rsidRDefault="009F070D" w:rsidP="009F070D">
      <w:pPr>
        <w:rPr>
          <w:rFonts w:asciiTheme="minorHAnsi" w:hAnsiTheme="minorHAnsi" w:cstheme="minorHAnsi"/>
        </w:rPr>
      </w:pPr>
    </w:p>
    <w:p w:rsidR="009F070D" w:rsidRPr="00701B06" w:rsidRDefault="009F070D" w:rsidP="009F070D">
      <w:pPr>
        <w:rPr>
          <w:rFonts w:asciiTheme="minorHAnsi" w:hAnsiTheme="minorHAnsi" w:cstheme="minorHAnsi"/>
        </w:rPr>
      </w:pPr>
      <w:r w:rsidRPr="00701B06">
        <w:rPr>
          <w:rFonts w:asciiTheme="minorHAnsi" w:hAnsiTheme="minorHAnsi" w:cstheme="minorHAnsi"/>
        </w:rPr>
        <w:t>I'll make you mine Tomorrow.</w:t>
      </w:r>
    </w:p>
    <w:p w:rsidR="009F070D" w:rsidRPr="00701B06" w:rsidRDefault="009F070D" w:rsidP="009F070D">
      <w:pPr>
        <w:rPr>
          <w:rFonts w:asciiTheme="minorHAnsi" w:hAnsiTheme="minorHAnsi" w:cstheme="minorHAnsi"/>
        </w:rPr>
      </w:pPr>
      <w:r w:rsidRPr="00701B06">
        <w:rPr>
          <w:rFonts w:asciiTheme="minorHAnsi" w:hAnsiTheme="minorHAnsi" w:cstheme="minorHAnsi"/>
        </w:rPr>
        <w:t xml:space="preserve">You will become my </w:t>
      </w:r>
      <w:proofErr w:type="spellStart"/>
      <w:r w:rsidRPr="00701B06">
        <w:rPr>
          <w:rFonts w:asciiTheme="minorHAnsi" w:hAnsiTheme="minorHAnsi" w:cstheme="minorHAnsi"/>
        </w:rPr>
        <w:t>Everyday</w:t>
      </w:r>
      <w:proofErr w:type="spellEnd"/>
      <w:r w:rsidRPr="00701B06">
        <w:rPr>
          <w:rFonts w:asciiTheme="minorHAnsi" w:hAnsiTheme="minorHAnsi" w:cstheme="minorHAnsi"/>
        </w:rPr>
        <w:t>.</w:t>
      </w:r>
    </w:p>
    <w:p w:rsidR="00A95652" w:rsidRPr="00701B06" w:rsidRDefault="00A73624" w:rsidP="00A73624">
      <w:pPr>
        <w:pStyle w:val="Heading3"/>
        <w:rPr>
          <w:rFonts w:asciiTheme="minorHAnsi" w:hAnsiTheme="minorHAnsi" w:cstheme="minorHAnsi"/>
        </w:rPr>
      </w:pPr>
      <w:r w:rsidRPr="00701B06">
        <w:rPr>
          <w:rFonts w:asciiTheme="minorHAnsi" w:hAnsiTheme="minorHAnsi" w:cstheme="minorHAnsi"/>
        </w:rPr>
        <w:lastRenderedPageBreak/>
        <w:t>Abjection</w:t>
      </w:r>
    </w:p>
    <w:p w:rsidR="00A73624" w:rsidRPr="00701B06" w:rsidRDefault="00A73624" w:rsidP="00A73624">
      <w:pPr>
        <w:rPr>
          <w:rFonts w:asciiTheme="minorHAnsi" w:hAnsiTheme="minorHAnsi" w:cstheme="minorHAnsi"/>
          <w:b/>
        </w:rPr>
      </w:pPr>
      <w:r w:rsidRPr="00701B06">
        <w:rPr>
          <w:rFonts w:asciiTheme="minorHAnsi" w:hAnsiTheme="minorHAnsi" w:cstheme="minorHAnsi"/>
          <w:b/>
        </w:rPr>
        <w:t xml:space="preserve">Joseph </w:t>
      </w:r>
      <w:proofErr w:type="spellStart"/>
      <w:r w:rsidRPr="00701B06">
        <w:rPr>
          <w:rFonts w:asciiTheme="minorHAnsi" w:hAnsiTheme="minorHAnsi" w:cstheme="minorHAnsi"/>
          <w:b/>
        </w:rPr>
        <w:t>Yeh</w:t>
      </w:r>
      <w:proofErr w:type="spellEnd"/>
      <w:r w:rsidRPr="00701B06">
        <w:rPr>
          <w:rFonts w:asciiTheme="minorHAnsi" w:hAnsiTheme="minorHAnsi" w:cstheme="minorHAnsi"/>
          <w:b/>
        </w:rPr>
        <w:t xml:space="preserve"> - 2018</w:t>
      </w:r>
    </w:p>
    <w:p w:rsidR="00A73624" w:rsidRPr="00701B06" w:rsidRDefault="00A73624" w:rsidP="00A73624">
      <w:pPr>
        <w:rPr>
          <w:rFonts w:asciiTheme="minorHAnsi" w:hAnsiTheme="minorHAnsi" w:cstheme="minorHAnsi"/>
        </w:rPr>
      </w:pPr>
      <w:r w:rsidRPr="00701B06">
        <w:rPr>
          <w:rFonts w:asciiTheme="minorHAnsi" w:hAnsiTheme="minorHAnsi" w:cstheme="minorHAnsi"/>
        </w:rPr>
        <w:t>I am the Unwanted -</w:t>
      </w:r>
    </w:p>
    <w:p w:rsidR="00A73624" w:rsidRPr="00701B06" w:rsidRDefault="00A73624" w:rsidP="00A73624">
      <w:pPr>
        <w:rPr>
          <w:rFonts w:asciiTheme="minorHAnsi" w:hAnsiTheme="minorHAnsi" w:cstheme="minorHAnsi"/>
        </w:rPr>
      </w:pPr>
      <w:r w:rsidRPr="00701B06">
        <w:rPr>
          <w:rFonts w:asciiTheme="minorHAnsi" w:hAnsiTheme="minorHAnsi" w:cstheme="minorHAnsi"/>
        </w:rPr>
        <w:t>Untouched</w:t>
      </w:r>
    </w:p>
    <w:p w:rsidR="00A73624" w:rsidRPr="00701B06" w:rsidRDefault="00A73624" w:rsidP="00A73624">
      <w:pPr>
        <w:rPr>
          <w:rFonts w:asciiTheme="minorHAnsi" w:hAnsiTheme="minorHAnsi" w:cstheme="minorHAnsi"/>
        </w:rPr>
      </w:pPr>
      <w:proofErr w:type="gramStart"/>
      <w:r w:rsidRPr="00701B06">
        <w:rPr>
          <w:rFonts w:asciiTheme="minorHAnsi" w:hAnsiTheme="minorHAnsi" w:cstheme="minorHAnsi"/>
        </w:rPr>
        <w:t>sin</w:t>
      </w:r>
      <w:proofErr w:type="gramEnd"/>
      <w:r w:rsidRPr="00701B06">
        <w:rPr>
          <w:rFonts w:asciiTheme="minorHAnsi" w:hAnsiTheme="minorHAnsi" w:cstheme="minorHAnsi"/>
        </w:rPr>
        <w:t xml:space="preserve"> festers within me </w:t>
      </w:r>
    </w:p>
    <w:p w:rsidR="00A73624" w:rsidRPr="00701B06" w:rsidRDefault="00A73624" w:rsidP="00A73624">
      <w:pPr>
        <w:rPr>
          <w:rFonts w:asciiTheme="minorHAnsi" w:hAnsiTheme="minorHAnsi" w:cstheme="minorHAnsi"/>
        </w:rPr>
      </w:pPr>
      <w:proofErr w:type="gramStart"/>
      <w:r w:rsidRPr="00701B06">
        <w:rPr>
          <w:rFonts w:asciiTheme="minorHAnsi" w:hAnsiTheme="minorHAnsi" w:cstheme="minorHAnsi"/>
        </w:rPr>
        <w:t>breaking</w:t>
      </w:r>
      <w:proofErr w:type="gramEnd"/>
      <w:r w:rsidRPr="00701B06">
        <w:rPr>
          <w:rFonts w:asciiTheme="minorHAnsi" w:hAnsiTheme="minorHAnsi" w:cstheme="minorHAnsi"/>
        </w:rPr>
        <w:t xml:space="preserve"> into hives of darkened protrusions</w:t>
      </w:r>
    </w:p>
    <w:p w:rsidR="00A73624" w:rsidRPr="00701B06" w:rsidRDefault="00A73624" w:rsidP="00A73624">
      <w:pPr>
        <w:rPr>
          <w:rFonts w:asciiTheme="minorHAnsi" w:hAnsiTheme="minorHAnsi" w:cstheme="minorHAnsi"/>
        </w:rPr>
      </w:pPr>
      <w:r w:rsidRPr="00701B06">
        <w:rPr>
          <w:rFonts w:asciiTheme="minorHAnsi" w:hAnsiTheme="minorHAnsi" w:cstheme="minorHAnsi"/>
        </w:rPr>
        <w:t>Forgotten and displaced I roam between the crevasse of time between life and death</w:t>
      </w:r>
    </w:p>
    <w:p w:rsidR="00A73624" w:rsidRPr="00701B06" w:rsidRDefault="00A73624" w:rsidP="00A73624">
      <w:pPr>
        <w:rPr>
          <w:rFonts w:asciiTheme="minorHAnsi" w:hAnsiTheme="minorHAnsi" w:cstheme="minorHAnsi"/>
        </w:rPr>
      </w:pPr>
      <w:r w:rsidRPr="00701B06">
        <w:rPr>
          <w:rFonts w:asciiTheme="minorHAnsi" w:hAnsiTheme="minorHAnsi" w:cstheme="minorHAnsi"/>
        </w:rPr>
        <w:t>I am the Sacrifice -</w:t>
      </w:r>
    </w:p>
    <w:p w:rsidR="00A73624" w:rsidRPr="00701B06" w:rsidRDefault="00A73624" w:rsidP="00A73624">
      <w:pPr>
        <w:rPr>
          <w:rFonts w:asciiTheme="minorHAnsi" w:hAnsiTheme="minorHAnsi" w:cstheme="minorHAnsi"/>
        </w:rPr>
      </w:pPr>
      <w:r w:rsidRPr="00701B06">
        <w:rPr>
          <w:rFonts w:asciiTheme="minorHAnsi" w:hAnsiTheme="minorHAnsi" w:cstheme="minorHAnsi"/>
        </w:rPr>
        <w:t xml:space="preserve">My flesh rotten, </w:t>
      </w:r>
      <w:proofErr w:type="gramStart"/>
      <w:r w:rsidRPr="00701B06">
        <w:rPr>
          <w:rFonts w:asciiTheme="minorHAnsi" w:hAnsiTheme="minorHAnsi" w:cstheme="minorHAnsi"/>
        </w:rPr>
        <w:t>My</w:t>
      </w:r>
      <w:proofErr w:type="gramEnd"/>
      <w:r w:rsidRPr="00701B06">
        <w:rPr>
          <w:rFonts w:asciiTheme="minorHAnsi" w:hAnsiTheme="minorHAnsi" w:cstheme="minorHAnsi"/>
        </w:rPr>
        <w:t xml:space="preserve"> dismembered body put on the altar</w:t>
      </w:r>
    </w:p>
    <w:p w:rsidR="00A73624" w:rsidRPr="00701B06" w:rsidRDefault="00A73624" w:rsidP="00A73624">
      <w:pPr>
        <w:rPr>
          <w:rFonts w:asciiTheme="minorHAnsi" w:hAnsiTheme="minorHAnsi" w:cstheme="minorHAnsi"/>
        </w:rPr>
      </w:pPr>
      <w:r w:rsidRPr="00701B06">
        <w:rPr>
          <w:rFonts w:asciiTheme="minorHAnsi" w:hAnsiTheme="minorHAnsi" w:cstheme="minorHAnsi"/>
        </w:rPr>
        <w:t>Gazes are felt from afar, to which location I cannot tell</w:t>
      </w:r>
    </w:p>
    <w:p w:rsidR="00A73624" w:rsidRPr="00701B06" w:rsidRDefault="00A73624" w:rsidP="00A73624">
      <w:pPr>
        <w:rPr>
          <w:rFonts w:asciiTheme="minorHAnsi" w:hAnsiTheme="minorHAnsi" w:cstheme="minorHAnsi"/>
        </w:rPr>
      </w:pPr>
      <w:r w:rsidRPr="00701B06">
        <w:rPr>
          <w:rFonts w:asciiTheme="minorHAnsi" w:hAnsiTheme="minorHAnsi" w:cstheme="minorHAnsi"/>
        </w:rPr>
        <w:t>The mark of a beast inscribed within me</w:t>
      </w:r>
    </w:p>
    <w:p w:rsidR="00A73624" w:rsidRPr="00701B06" w:rsidRDefault="00A73624" w:rsidP="00A73624">
      <w:pPr>
        <w:rPr>
          <w:rFonts w:asciiTheme="minorHAnsi" w:hAnsiTheme="minorHAnsi" w:cstheme="minorHAnsi"/>
        </w:rPr>
      </w:pPr>
      <w:r w:rsidRPr="00701B06">
        <w:rPr>
          <w:rFonts w:asciiTheme="minorHAnsi" w:hAnsiTheme="minorHAnsi" w:cstheme="minorHAnsi"/>
        </w:rPr>
        <w:t>My horns protrude the skin, limbs decompose falling from my lacerated vessel</w:t>
      </w:r>
    </w:p>
    <w:p w:rsidR="00A73624" w:rsidRPr="00701B06" w:rsidRDefault="00A73624" w:rsidP="00A73624">
      <w:pPr>
        <w:rPr>
          <w:rFonts w:asciiTheme="minorHAnsi" w:hAnsiTheme="minorHAnsi" w:cstheme="minorHAnsi"/>
        </w:rPr>
      </w:pPr>
      <w:r w:rsidRPr="00701B06">
        <w:rPr>
          <w:rFonts w:asciiTheme="minorHAnsi" w:hAnsiTheme="minorHAnsi" w:cstheme="minorHAnsi"/>
        </w:rPr>
        <w:t xml:space="preserve">The life beneath me writhers at each step, and new </w:t>
      </w:r>
      <w:proofErr w:type="spellStart"/>
      <w:r w:rsidRPr="00701B06">
        <w:rPr>
          <w:rFonts w:asciiTheme="minorHAnsi" w:hAnsiTheme="minorHAnsi" w:cstheme="minorHAnsi"/>
        </w:rPr>
        <w:t>aborn</w:t>
      </w:r>
      <w:proofErr w:type="spellEnd"/>
      <w:r w:rsidRPr="00701B06">
        <w:rPr>
          <w:rFonts w:asciiTheme="minorHAnsi" w:hAnsiTheme="minorHAnsi" w:cstheme="minorHAnsi"/>
        </w:rPr>
        <w:t xml:space="preserve"> from my screams</w:t>
      </w:r>
    </w:p>
    <w:p w:rsidR="00A73624" w:rsidRPr="00701B06" w:rsidRDefault="00A73624" w:rsidP="00A73624">
      <w:pPr>
        <w:rPr>
          <w:rFonts w:asciiTheme="minorHAnsi" w:hAnsiTheme="minorHAnsi" w:cstheme="minorHAnsi"/>
        </w:rPr>
      </w:pPr>
      <w:r w:rsidRPr="00701B06">
        <w:rPr>
          <w:rFonts w:asciiTheme="minorHAnsi" w:hAnsiTheme="minorHAnsi" w:cstheme="minorHAnsi"/>
        </w:rPr>
        <w:t>I drown the world in obscurity</w:t>
      </w:r>
    </w:p>
    <w:p w:rsidR="00A73624" w:rsidRPr="00701B06" w:rsidRDefault="00A73624" w:rsidP="00A73624">
      <w:pPr>
        <w:rPr>
          <w:rFonts w:asciiTheme="minorHAnsi" w:hAnsiTheme="minorHAnsi" w:cstheme="minorHAnsi"/>
        </w:rPr>
      </w:pPr>
      <w:r w:rsidRPr="00701B06">
        <w:rPr>
          <w:rFonts w:asciiTheme="minorHAnsi" w:hAnsiTheme="minorHAnsi" w:cstheme="minorHAnsi"/>
        </w:rPr>
        <w:t>I am the Specter –</w:t>
      </w:r>
    </w:p>
    <w:p w:rsidR="00A73624" w:rsidRPr="00701B06" w:rsidRDefault="00A73624" w:rsidP="00A73624">
      <w:pPr>
        <w:rPr>
          <w:rFonts w:asciiTheme="minorHAnsi" w:hAnsiTheme="minorHAnsi" w:cstheme="minorHAnsi"/>
        </w:rPr>
      </w:pPr>
      <w:r w:rsidRPr="00701B06">
        <w:rPr>
          <w:rFonts w:asciiTheme="minorHAnsi" w:hAnsiTheme="minorHAnsi" w:cstheme="minorHAnsi"/>
        </w:rPr>
        <w:t>Purged from the world</w:t>
      </w:r>
    </w:p>
    <w:p w:rsidR="00A73624" w:rsidRPr="00701B06" w:rsidRDefault="00A73624" w:rsidP="00A73624">
      <w:pPr>
        <w:rPr>
          <w:rFonts w:asciiTheme="minorHAnsi" w:hAnsiTheme="minorHAnsi" w:cstheme="minorHAnsi"/>
        </w:rPr>
      </w:pPr>
      <w:r w:rsidRPr="00701B06">
        <w:rPr>
          <w:rFonts w:asciiTheme="minorHAnsi" w:hAnsiTheme="minorHAnsi" w:cstheme="minorHAnsi"/>
        </w:rPr>
        <w:t xml:space="preserve">Exiled to the laboratory </w:t>
      </w:r>
    </w:p>
    <w:p w:rsidR="00A73624" w:rsidRPr="00701B06" w:rsidRDefault="00A73624" w:rsidP="00A73624">
      <w:pPr>
        <w:rPr>
          <w:rFonts w:asciiTheme="minorHAnsi" w:hAnsiTheme="minorHAnsi" w:cstheme="minorHAnsi"/>
        </w:rPr>
      </w:pPr>
      <w:r w:rsidRPr="00701B06">
        <w:rPr>
          <w:rFonts w:asciiTheme="minorHAnsi" w:hAnsiTheme="minorHAnsi" w:cstheme="minorHAnsi"/>
        </w:rPr>
        <w:t xml:space="preserve">They scorch me, </w:t>
      </w:r>
      <w:proofErr w:type="spellStart"/>
      <w:r w:rsidRPr="00701B06">
        <w:rPr>
          <w:rFonts w:asciiTheme="minorHAnsi" w:hAnsiTheme="minorHAnsi" w:cstheme="minorHAnsi"/>
        </w:rPr>
        <w:t>til</w:t>
      </w:r>
      <w:proofErr w:type="spellEnd"/>
      <w:r w:rsidRPr="00701B06">
        <w:rPr>
          <w:rFonts w:asciiTheme="minorHAnsi" w:hAnsiTheme="minorHAnsi" w:cstheme="minorHAnsi"/>
        </w:rPr>
        <w:t>’ the vessel of my soul is scarred</w:t>
      </w:r>
    </w:p>
    <w:p w:rsidR="00A73624" w:rsidRPr="00701B06" w:rsidRDefault="00A73624" w:rsidP="00A73624">
      <w:pPr>
        <w:rPr>
          <w:rFonts w:asciiTheme="minorHAnsi" w:hAnsiTheme="minorHAnsi" w:cstheme="minorHAnsi"/>
        </w:rPr>
      </w:pPr>
      <w:r w:rsidRPr="00701B06">
        <w:rPr>
          <w:rFonts w:asciiTheme="minorHAnsi" w:hAnsiTheme="minorHAnsi" w:cstheme="minorHAnsi"/>
        </w:rPr>
        <w:t>The smell of my flesh burns their nostrils polluting their minds</w:t>
      </w:r>
    </w:p>
    <w:p w:rsidR="00A73624" w:rsidRPr="00701B06" w:rsidRDefault="00A73624" w:rsidP="00A73624">
      <w:pPr>
        <w:rPr>
          <w:rFonts w:asciiTheme="minorHAnsi" w:hAnsiTheme="minorHAnsi" w:cstheme="minorHAnsi"/>
        </w:rPr>
      </w:pPr>
      <w:r w:rsidRPr="00701B06">
        <w:rPr>
          <w:rFonts w:asciiTheme="minorHAnsi" w:hAnsiTheme="minorHAnsi" w:cstheme="minorHAnsi"/>
        </w:rPr>
        <w:t>I am buried</w:t>
      </w:r>
    </w:p>
    <w:p w:rsidR="00A73624" w:rsidRPr="00701B06" w:rsidRDefault="00A73624" w:rsidP="00A73624">
      <w:pPr>
        <w:rPr>
          <w:rFonts w:asciiTheme="minorHAnsi" w:hAnsiTheme="minorHAnsi" w:cstheme="minorHAnsi"/>
        </w:rPr>
      </w:pPr>
      <w:r w:rsidRPr="00701B06">
        <w:rPr>
          <w:rFonts w:asciiTheme="minorHAnsi" w:hAnsiTheme="minorHAnsi" w:cstheme="minorHAnsi"/>
        </w:rPr>
        <w:t>My body dissolves into the soil, from there I ravage the world</w:t>
      </w:r>
    </w:p>
    <w:p w:rsidR="00A73624" w:rsidRPr="00701B06" w:rsidRDefault="00A73624" w:rsidP="00A73624">
      <w:pPr>
        <w:rPr>
          <w:rFonts w:asciiTheme="minorHAnsi" w:hAnsiTheme="minorHAnsi" w:cstheme="minorHAnsi"/>
        </w:rPr>
      </w:pPr>
      <w:r w:rsidRPr="00701B06">
        <w:rPr>
          <w:rFonts w:asciiTheme="minorHAnsi" w:hAnsiTheme="minorHAnsi" w:cstheme="minorHAnsi"/>
        </w:rPr>
        <w:t>I AM Abject</w:t>
      </w:r>
    </w:p>
    <w:sectPr w:rsidR="00A73624" w:rsidRPr="00701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B4A2A58"/>
    <w:multiLevelType w:val="hybridMultilevel"/>
    <w:tmpl w:val="5C5E063C"/>
    <w:lvl w:ilvl="0" w:tplc="AB906940">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607039"/>
    <w:multiLevelType w:val="hybridMultilevel"/>
    <w:tmpl w:val="1550E20A"/>
    <w:lvl w:ilvl="0" w:tplc="4B14C17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F070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356AD"/>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01B06"/>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070D"/>
    <w:rsid w:val="009F7ED2"/>
    <w:rsid w:val="00A514C1"/>
    <w:rsid w:val="00A73624"/>
    <w:rsid w:val="00A93661"/>
    <w:rsid w:val="00A95652"/>
    <w:rsid w:val="00AB64CF"/>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1DE5"/>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FB937C-0C76-470A-83FA-123D0A50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14C1"/>
    <w:rPr>
      <w:rFonts w:ascii="Calibri" w:hAnsi="Calibri"/>
    </w:rPr>
  </w:style>
  <w:style w:type="paragraph" w:styleId="Heading1">
    <w:name w:val="heading 1"/>
    <w:aliases w:val="Pocket"/>
    <w:basedOn w:val="Normal"/>
    <w:next w:val="Normal"/>
    <w:link w:val="Heading1Char"/>
    <w:qFormat/>
    <w:rsid w:val="00A514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14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14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514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14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4C1"/>
  </w:style>
  <w:style w:type="character" w:customStyle="1" w:styleId="Heading1Char">
    <w:name w:val="Heading 1 Char"/>
    <w:aliases w:val="Pocket Char"/>
    <w:basedOn w:val="DefaultParagraphFont"/>
    <w:link w:val="Heading1"/>
    <w:rsid w:val="00A514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14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14C1"/>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514C1"/>
    <w:rPr>
      <w:rFonts w:ascii="Calibri" w:eastAsiaTheme="majorEastAsia" w:hAnsi="Calibri" w:cstheme="majorBidi"/>
      <w:b/>
      <w:iCs/>
      <w:sz w:val="26"/>
    </w:rPr>
  </w:style>
  <w:style w:type="character" w:styleId="Emphasis">
    <w:name w:val="Emphasis"/>
    <w:basedOn w:val="DefaultParagraphFont"/>
    <w:uiPriority w:val="7"/>
    <w:qFormat/>
    <w:rsid w:val="00A514C1"/>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514C1"/>
    <w:rPr>
      <w:b/>
      <w:bCs/>
      <w:sz w:val="26"/>
      <w:u w:val="none"/>
    </w:rPr>
  </w:style>
  <w:style w:type="character" w:customStyle="1" w:styleId="StyleUnderline">
    <w:name w:val="Style Underline"/>
    <w:aliases w:val="Underline"/>
    <w:basedOn w:val="DefaultParagraphFont"/>
    <w:uiPriority w:val="6"/>
    <w:qFormat/>
    <w:rsid w:val="00A514C1"/>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
    <w:basedOn w:val="DefaultParagraphFont"/>
    <w:uiPriority w:val="99"/>
    <w:unhideWhenUsed/>
    <w:rsid w:val="00A514C1"/>
    <w:rPr>
      <w:color w:val="auto"/>
      <w:u w:val="none"/>
    </w:rPr>
  </w:style>
  <w:style w:type="character" w:styleId="FollowedHyperlink">
    <w:name w:val="FollowedHyperlink"/>
    <w:basedOn w:val="DefaultParagraphFont"/>
    <w:uiPriority w:val="99"/>
    <w:semiHidden/>
    <w:unhideWhenUsed/>
    <w:rsid w:val="00A514C1"/>
    <w:rPr>
      <w:color w:val="auto"/>
      <w:u w:val="none"/>
    </w:rPr>
  </w:style>
  <w:style w:type="paragraph" w:styleId="HTMLPreformatted">
    <w:name w:val="HTML Preformatted"/>
    <w:basedOn w:val="Normal"/>
    <w:link w:val="HTMLPreformattedChar"/>
    <w:uiPriority w:val="99"/>
    <w:unhideWhenUsed/>
    <w:rsid w:val="009F07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9F070D"/>
    <w:rPr>
      <w:rFonts w:ascii="Courier New" w:hAnsi="Courier New" w:cs="Courier New"/>
      <w:szCs w:val="20"/>
    </w:rPr>
  </w:style>
  <w:style w:type="paragraph" w:styleId="ListParagraph">
    <w:name w:val="List Paragraph"/>
    <w:basedOn w:val="Normal"/>
    <w:uiPriority w:val="99"/>
    <w:unhideWhenUsed/>
    <w:qFormat/>
    <w:rsid w:val="009F070D"/>
    <w:pPr>
      <w:ind w:left="720"/>
      <w:contextualSpacing/>
    </w:pPr>
  </w:style>
  <w:style w:type="paragraph" w:styleId="NoSpacing">
    <w:name w:val="No Spacing"/>
    <w:uiPriority w:val="1"/>
    <w:qFormat/>
    <w:rsid w:val="009F070D"/>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ooks.openedition.org/ifra/609?lang=e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89A35-F8B7-4D8A-AEE9-6CDADDBCF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20</Pages>
  <Words>2910</Words>
  <Characters>16593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Windows User</cp:lastModifiedBy>
  <cp:revision>5</cp:revision>
  <dcterms:created xsi:type="dcterms:W3CDTF">2018-07-01T17:55:00Z</dcterms:created>
  <dcterms:modified xsi:type="dcterms:W3CDTF">2018-07-02T00:12:00Z</dcterms:modified>
</cp:coreProperties>
</file>